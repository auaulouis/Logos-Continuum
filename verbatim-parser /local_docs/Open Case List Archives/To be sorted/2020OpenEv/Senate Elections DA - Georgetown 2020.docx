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2B216F" w:rsidRDefault="002B216F" w:rsidP="002B216F">
      <w:pPr>
        <w:pStyle w:val="Heading2"/>
      </w:pPr>
      <w:r>
        <w:t>Notes</w:t>
      </w:r>
    </w:p>
    <w:p w:rsidR="002B216F" w:rsidRDefault="002B216F" w:rsidP="002B216F"/>
    <w:p w:rsidR="000F1915" w:rsidRDefault="000F1915" w:rsidP="002B216F">
      <w:r>
        <w:t xml:space="preserve">This is an elections DA focused on the Senate rather than the president. </w:t>
      </w:r>
    </w:p>
    <w:p w:rsidR="00955CDD" w:rsidRDefault="00955CDD" w:rsidP="002B216F"/>
    <w:p w:rsidR="00955CDD" w:rsidRDefault="00955CDD" w:rsidP="002B216F">
      <w:r>
        <w:t>There are 2 link scenarios</w:t>
      </w:r>
      <w:r w:rsidR="00C87B4D">
        <w:t xml:space="preserve">: </w:t>
      </w:r>
      <w:r>
        <w:t xml:space="preserve">one that voters care enough about CJR for it to determine Congressional races --- agnostic on the presidential outcome. The second is </w:t>
      </w:r>
      <w:r w:rsidR="00C87B4D">
        <w:t xml:space="preserve">that a big Biden win sweeps more Democrats into the Senate. The link argument for the latter doesn’t necessarily require that the plan means Biden loses, but that it helps the GOP overall enough to stop the bleeding/limit the damage in the Senate. </w:t>
      </w:r>
    </w:p>
    <w:p w:rsidR="00955CDD" w:rsidRDefault="00955CDD" w:rsidP="002B216F"/>
    <w:p w:rsidR="002B216F" w:rsidRDefault="002B216F" w:rsidP="002B216F">
      <w:r>
        <w:t>You will want/need to integrate relevant work from presidential elections files, including arguments/answers on the effects of COVID, protests, etc. on the election</w:t>
      </w:r>
      <w:r w:rsidR="00FA04AF">
        <w:t xml:space="preserve">; link cards about the popularity of CJR; and others you may find useful. </w:t>
      </w:r>
      <w:r>
        <w:t xml:space="preserve"> </w:t>
      </w:r>
      <w:r w:rsidR="00C87B4D">
        <w:t xml:space="preserve">It is worth taking the time to do this if you are interested in reading this DA! Same goes for aff answers. </w:t>
      </w:r>
    </w:p>
    <w:p w:rsidR="00C87B4D" w:rsidRDefault="00C87B4D" w:rsidP="002B216F">
      <w:pPr>
        <w:pStyle w:val="Heading2"/>
      </w:pPr>
    </w:p>
    <w:p w:rsidR="002B216F" w:rsidRPr="002B216F" w:rsidRDefault="002B216F" w:rsidP="002B216F">
      <w:pPr>
        <w:pStyle w:val="Heading2"/>
      </w:pPr>
      <w:r>
        <w:lastRenderedPageBreak/>
        <w:t>Neg</w:t>
      </w:r>
    </w:p>
    <w:p w:rsidR="009E1FD1" w:rsidRDefault="009E1FD1" w:rsidP="00A90402">
      <w:pPr>
        <w:pStyle w:val="Heading3"/>
      </w:pPr>
      <w:r>
        <w:lastRenderedPageBreak/>
        <w:t>1NC</w:t>
      </w:r>
      <w:r w:rsidR="002B216F">
        <w:t xml:space="preserve"> </w:t>
      </w:r>
      <w:r w:rsidR="007A1528">
        <w:t>– Warming Impact</w:t>
      </w:r>
      <w:r w:rsidR="002B216F">
        <w:t xml:space="preserve"> </w:t>
      </w:r>
    </w:p>
    <w:p w:rsidR="009E1FD1" w:rsidRDefault="009E1FD1" w:rsidP="009E1FD1"/>
    <w:p w:rsidR="007A1528" w:rsidRDefault="007A1528" w:rsidP="007A1528">
      <w:pPr>
        <w:pStyle w:val="Heading4"/>
      </w:pPr>
      <w:r>
        <w:t xml:space="preserve">Dems will retake the Senate now </w:t>
      </w:r>
    </w:p>
    <w:p w:rsidR="007A1528" w:rsidRDefault="007A1528" w:rsidP="007A1528">
      <w:r w:rsidRPr="00450CB5">
        <w:rPr>
          <w:rStyle w:val="Style13ptBold"/>
        </w:rPr>
        <w:t>Kapur 6/6</w:t>
      </w:r>
      <w:r>
        <w:t xml:space="preserve">/20 – </w:t>
      </w:r>
      <w:r w:rsidRPr="00450CB5">
        <w:t>national political reporter for NBC News</w:t>
      </w:r>
    </w:p>
    <w:p w:rsidR="007A1528" w:rsidRDefault="007A1528" w:rsidP="007A1528">
      <w:r>
        <w:t>Sahil, “</w:t>
      </w:r>
      <w:r w:rsidRPr="00450CB5">
        <w:t>Democrats move within striking range of taking the Senate, forecasts say</w:t>
      </w:r>
      <w:r>
        <w:t xml:space="preserve">.” </w:t>
      </w:r>
      <w:r w:rsidRPr="00450CB5">
        <w:t>https://www.nbcnews.com/politics/2020-election/democrats-move-within-striking-range-taking-senate-forecasts-say-n1216586</w:t>
      </w:r>
    </w:p>
    <w:p w:rsidR="007A1528" w:rsidRPr="00943DF6" w:rsidRDefault="007A1528" w:rsidP="007A1528">
      <w:pPr>
        <w:rPr>
          <w:sz w:val="16"/>
        </w:rPr>
      </w:pPr>
      <w:r w:rsidRPr="00061976">
        <w:rPr>
          <w:rStyle w:val="StyleUnderline"/>
        </w:rPr>
        <w:t>The Senate landscape has improved</w:t>
      </w:r>
      <w:r w:rsidRPr="00943DF6">
        <w:rPr>
          <w:sz w:val="16"/>
        </w:rPr>
        <w:t xml:space="preserve"> so much </w:t>
      </w:r>
      <w:r w:rsidRPr="00061976">
        <w:rPr>
          <w:rStyle w:val="StyleUnderline"/>
        </w:rPr>
        <w:t>for Democrats</w:t>
      </w:r>
      <w:r w:rsidRPr="00943DF6">
        <w:rPr>
          <w:sz w:val="16"/>
        </w:rPr>
        <w:t xml:space="preserve"> that top party operatives are calling and texting one another to say they wish the election were held today.</w:t>
      </w:r>
    </w:p>
    <w:p w:rsidR="007A1528" w:rsidRPr="00061976" w:rsidRDefault="007A1528" w:rsidP="007A1528">
      <w:pPr>
        <w:rPr>
          <w:u w:val="single"/>
        </w:rPr>
      </w:pPr>
      <w:r w:rsidRPr="00943DF6">
        <w:rPr>
          <w:sz w:val="16"/>
        </w:rPr>
        <w:t xml:space="preserve">Election Day is still five months away, but </w:t>
      </w:r>
      <w:r w:rsidRPr="00061976">
        <w:rPr>
          <w:rStyle w:val="StyleUnderline"/>
        </w:rPr>
        <w:t xml:space="preserve">recent polls, fundraising deficits and other problems for Republican incumbents have diminished their prospects and opened up </w:t>
      </w:r>
      <w:r w:rsidRPr="00061976">
        <w:rPr>
          <w:rStyle w:val="Emphasis"/>
        </w:rPr>
        <w:t>several possible avenues</w:t>
      </w:r>
      <w:r w:rsidRPr="00061976">
        <w:rPr>
          <w:rStyle w:val="StyleUnderline"/>
        </w:rPr>
        <w:t xml:space="preserve"> for Democrats to take control of the chamber.</w:t>
      </w:r>
    </w:p>
    <w:p w:rsidR="007A1528" w:rsidRPr="00943DF6" w:rsidRDefault="007A1528" w:rsidP="007A1528">
      <w:pPr>
        <w:rPr>
          <w:sz w:val="16"/>
        </w:rPr>
      </w:pPr>
      <w:r w:rsidRPr="00943DF6">
        <w:rPr>
          <w:sz w:val="16"/>
        </w:rPr>
        <w:t>“</w:t>
      </w:r>
      <w:r w:rsidRPr="00061976">
        <w:rPr>
          <w:rStyle w:val="StyleUnderline"/>
        </w:rPr>
        <w:t>I would rather be the Democrats than Republicans right now,” said</w:t>
      </w:r>
      <w:r w:rsidRPr="00943DF6">
        <w:rPr>
          <w:sz w:val="16"/>
        </w:rPr>
        <w:t xml:space="preserve"> Jessica </w:t>
      </w:r>
      <w:r w:rsidRPr="00061976">
        <w:rPr>
          <w:rStyle w:val="StyleUnderline"/>
        </w:rPr>
        <w:t>Taylor, the Senate editor of the Cook Political Report, a nonpartisan election forecaster</w:t>
      </w:r>
      <w:r w:rsidRPr="00943DF6">
        <w:rPr>
          <w:sz w:val="16"/>
        </w:rPr>
        <w:t>. “</w:t>
      </w:r>
      <w:r w:rsidRPr="00061976">
        <w:rPr>
          <w:rStyle w:val="StyleUnderline"/>
        </w:rPr>
        <w:t>Democrats have expanded the map and put Republicans on defense even in some very red states</w:t>
      </w:r>
      <w:r w:rsidRPr="00943DF6">
        <w:rPr>
          <w:sz w:val="16"/>
        </w:rPr>
        <w:t>.”</w:t>
      </w:r>
    </w:p>
    <w:p w:rsidR="007A1528" w:rsidRPr="00943DF6" w:rsidRDefault="007A1528" w:rsidP="007A1528">
      <w:pPr>
        <w:rPr>
          <w:sz w:val="16"/>
        </w:rPr>
      </w:pPr>
      <w:r w:rsidRPr="00450CB5">
        <w:rPr>
          <w:rStyle w:val="Emphasis"/>
        </w:rPr>
        <w:t>The stakes are enormous</w:t>
      </w:r>
      <w:r w:rsidRPr="00943DF6">
        <w:rPr>
          <w:sz w:val="16"/>
        </w:rPr>
        <w:t xml:space="preserve"> for the legislative agenda of the next president — a re-elected Donald Trump or apparent Democratic nominee Joe Biden, who leads in national polls and most swing states — as well as the future of the courts. Supreme Court Justice Ruth Bader Ginsburg, the leader of the liberal wing, turns 88 next year, and the next Senate might get to confirm her successor.</w:t>
      </w:r>
    </w:p>
    <w:p w:rsidR="007A1528" w:rsidRPr="00943DF6" w:rsidRDefault="007A1528" w:rsidP="007A1528">
      <w:pPr>
        <w:rPr>
          <w:sz w:val="16"/>
        </w:rPr>
      </w:pPr>
      <w:r w:rsidRPr="00943DF6">
        <w:rPr>
          <w:sz w:val="16"/>
        </w:rPr>
        <w:t xml:space="preserve">Trump's </w:t>
      </w:r>
      <w:r w:rsidRPr="00450CB5">
        <w:rPr>
          <w:rStyle w:val="StyleUnderline"/>
        </w:rPr>
        <w:t>struggles in historically Republican states, like Arizona and Georgia, are creating collateral damage for</w:t>
      </w:r>
      <w:r w:rsidRPr="00943DF6">
        <w:rPr>
          <w:sz w:val="16"/>
        </w:rPr>
        <w:t xml:space="preserve"> his party's </w:t>
      </w:r>
      <w:r w:rsidRPr="00450CB5">
        <w:rPr>
          <w:rStyle w:val="StyleUnderline"/>
        </w:rPr>
        <w:t>Senate candidates</w:t>
      </w:r>
      <w:r w:rsidRPr="00943DF6">
        <w:rPr>
          <w:sz w:val="16"/>
        </w:rPr>
        <w:t xml:space="preserve">. Public skepticism of Trump's handling of the pandemic, and a </w:t>
      </w:r>
      <w:r w:rsidRPr="00450CB5">
        <w:rPr>
          <w:rStyle w:val="StyleUnderline"/>
        </w:rPr>
        <w:t>Biden's expanding lead since the nationwide backlash to George Floyd's death, has put many GOP Senate candidates in a difficult position</w:t>
      </w:r>
      <w:r w:rsidRPr="00943DF6">
        <w:rPr>
          <w:sz w:val="16"/>
        </w:rPr>
        <w:t>. They're forced to navigate a polarizing president whose ardent supporters they cannot afford to alienate and whose skeptics they'll likely need to attract to win.</w:t>
      </w:r>
    </w:p>
    <w:p w:rsidR="007A1528" w:rsidRPr="00943DF6" w:rsidRDefault="007A1528" w:rsidP="007A1528">
      <w:pPr>
        <w:rPr>
          <w:sz w:val="16"/>
        </w:rPr>
      </w:pPr>
      <w:r w:rsidRPr="00943DF6">
        <w:rPr>
          <w:sz w:val="16"/>
        </w:rPr>
        <w:t>Democrats currently have 47 seats — four short of an outright majority and three shy of a controlling number should Biden win as his vice president could cast any tie-breaking votes. They’re more likely than not to lose one seat in Alabama, held by Sen. Doug Jones, but have lots of pickup opportunities. GOP-held seats in Arizona, Colorado, Maine and North Carolina are rated “toss up” by the Cook Political Report.</w:t>
      </w:r>
    </w:p>
    <w:p w:rsidR="007A1528" w:rsidRPr="00943DF6" w:rsidRDefault="007A1528" w:rsidP="007A1528">
      <w:pPr>
        <w:rPr>
          <w:sz w:val="16"/>
        </w:rPr>
      </w:pPr>
      <w:r w:rsidRPr="00943DF6">
        <w:rPr>
          <w:sz w:val="16"/>
        </w:rPr>
        <w:t>Republicans are defending another five seats — in Iowa, Kansas, Montana and two in Georgia — that are in play but lean GOP, while Democrats are defending a seat in Michigan, where they’re favored. Of the 11 most competitive seats, Republicans are defending nine and Democrats two.</w:t>
      </w:r>
    </w:p>
    <w:p w:rsidR="007A1528" w:rsidRPr="00450CB5" w:rsidRDefault="007A1528" w:rsidP="007A1528">
      <w:pPr>
        <w:rPr>
          <w:rStyle w:val="Emphasis"/>
        </w:rPr>
      </w:pPr>
      <w:r w:rsidRPr="00450CB5">
        <w:rPr>
          <w:rStyle w:val="Emphasis"/>
        </w:rPr>
        <w:t>Polls look grim for Republicans</w:t>
      </w:r>
    </w:p>
    <w:p w:rsidR="007A1528" w:rsidRPr="00943DF6" w:rsidRDefault="007A1528" w:rsidP="007A1528">
      <w:pPr>
        <w:rPr>
          <w:sz w:val="16"/>
        </w:rPr>
      </w:pPr>
      <w:r w:rsidRPr="00943DF6">
        <w:rPr>
          <w:sz w:val="16"/>
        </w:rPr>
        <w:t>A few months ago, Democrats felt uncertain about winning the majority as Sens. Cory Gardner of Colorado and Susan Collins of Maine are the only Republican targets in states Trump lost in 2016.</w:t>
      </w:r>
    </w:p>
    <w:p w:rsidR="007A1528" w:rsidRPr="00943DF6" w:rsidRDefault="007A1528" w:rsidP="007A1528">
      <w:pPr>
        <w:rPr>
          <w:sz w:val="16"/>
        </w:rPr>
      </w:pPr>
      <w:r w:rsidRPr="00943DF6">
        <w:rPr>
          <w:sz w:val="16"/>
        </w:rPr>
        <w:t>Lately they’re feeling so good that Biden said at a fundraiser last week that he believes Democrats will pick up six Senate seats, without elaborating, according to a pool report.</w:t>
      </w:r>
    </w:p>
    <w:p w:rsidR="007A1528" w:rsidRPr="00943DF6" w:rsidRDefault="007A1528" w:rsidP="007A1528">
      <w:pPr>
        <w:rPr>
          <w:sz w:val="16"/>
        </w:rPr>
      </w:pPr>
      <w:r w:rsidRPr="00943DF6">
        <w:rPr>
          <w:sz w:val="16"/>
        </w:rPr>
        <w:t>“</w:t>
      </w:r>
      <w:r w:rsidRPr="007A1528">
        <w:rPr>
          <w:rStyle w:val="Emphasis"/>
        </w:rPr>
        <w:t>For the moment</w:t>
      </w:r>
      <w:r w:rsidRPr="00450CB5">
        <w:rPr>
          <w:rStyle w:val="StyleUnderline"/>
        </w:rPr>
        <w:t>, all of the things that need to happen for Democrats to take control of the Senate are happening</w:t>
      </w:r>
      <w:r w:rsidRPr="00943DF6">
        <w:rPr>
          <w:sz w:val="16"/>
        </w:rPr>
        <w:t xml:space="preserve">,” </w:t>
      </w:r>
      <w:r w:rsidRPr="00450CB5">
        <w:rPr>
          <w:rStyle w:val="StyleUnderline"/>
        </w:rPr>
        <w:t>said</w:t>
      </w:r>
      <w:r w:rsidRPr="00943DF6">
        <w:rPr>
          <w:sz w:val="16"/>
        </w:rPr>
        <w:t xml:space="preserve"> Guy </w:t>
      </w:r>
      <w:r w:rsidRPr="00450CB5">
        <w:rPr>
          <w:rStyle w:val="StyleUnderline"/>
        </w:rPr>
        <w:t>Cecil, chairman of the Democratic super PAC Priorities USA</w:t>
      </w:r>
      <w:r w:rsidRPr="00943DF6">
        <w:rPr>
          <w:sz w:val="16"/>
        </w:rPr>
        <w:t>, which plans to spend more than $200 million to win the White House and Senate. “I’m optimistic that we can win back the Senate.”</w:t>
      </w:r>
    </w:p>
    <w:p w:rsidR="007A1528" w:rsidRDefault="007A1528" w:rsidP="007A1528"/>
    <w:p w:rsidR="007A1528" w:rsidRDefault="007A1528" w:rsidP="009E1FD1"/>
    <w:p w:rsidR="007A1528" w:rsidRDefault="007A1528" w:rsidP="007A1528">
      <w:pPr>
        <w:pStyle w:val="Heading4"/>
      </w:pPr>
      <w:r>
        <w:t>Insert link scenario --- CJR key OR Presidential coattails</w:t>
      </w:r>
    </w:p>
    <w:p w:rsidR="007A1528" w:rsidRDefault="007A1528" w:rsidP="009E1FD1"/>
    <w:p w:rsidR="009E1FD1" w:rsidRDefault="009E1FD1" w:rsidP="009E1FD1">
      <w:pPr>
        <w:pStyle w:val="Heading4"/>
      </w:pPr>
      <w:r>
        <w:t>Democratic-controlled Senate passes major climate change legislation --- it’s try or die</w:t>
      </w:r>
    </w:p>
    <w:p w:rsidR="009E1FD1" w:rsidRDefault="009E1FD1" w:rsidP="009E1FD1">
      <w:r w:rsidRPr="009E1FD1">
        <w:rPr>
          <w:rStyle w:val="Style13ptBold"/>
        </w:rPr>
        <w:t>Nawaguna 20</w:t>
      </w:r>
      <w:r>
        <w:t xml:space="preserve"> – </w:t>
      </w:r>
      <w:r w:rsidRPr="009E1FD1">
        <w:t>energy and environment reporter</w:t>
      </w:r>
      <w:r>
        <w:t xml:space="preserve"> at Roll Call</w:t>
      </w:r>
    </w:p>
    <w:p w:rsidR="009E1FD1" w:rsidRPr="009E1FD1" w:rsidRDefault="009E1FD1" w:rsidP="009E1FD1">
      <w:r>
        <w:t>Elvina, 1/13. “</w:t>
      </w:r>
      <w:r w:rsidRPr="009E1FD1">
        <w:t>Climate-focused Democrats hope for November reward</w:t>
      </w:r>
      <w:r>
        <w:t xml:space="preserve">.” </w:t>
      </w:r>
      <w:r w:rsidRPr="009E1FD1">
        <w:t>https://www.rollcall.com/2020/01/13/climate-focused-democrats-hope-for-november-reward/</w:t>
      </w:r>
    </w:p>
    <w:p w:rsidR="009E1FD1" w:rsidRPr="009E1FD1" w:rsidRDefault="009E1FD1" w:rsidP="009E1FD1">
      <w:pPr>
        <w:rPr>
          <w:sz w:val="16"/>
        </w:rPr>
      </w:pPr>
      <w:r w:rsidRPr="009E1FD1">
        <w:rPr>
          <w:sz w:val="16"/>
        </w:rPr>
        <w:lastRenderedPageBreak/>
        <w:t xml:space="preserve">House </w:t>
      </w:r>
      <w:r w:rsidRPr="00967712">
        <w:rPr>
          <w:rStyle w:val="StyleUnderline"/>
        </w:rPr>
        <w:t>Democrats’</w:t>
      </w:r>
      <w:r w:rsidRPr="009E1FD1">
        <w:rPr>
          <w:sz w:val="16"/>
        </w:rPr>
        <w:t xml:space="preserve"> latest effort is a broad </w:t>
      </w:r>
      <w:r w:rsidRPr="00967712">
        <w:rPr>
          <w:rStyle w:val="StyleUnderline"/>
        </w:rPr>
        <w:t>blueprint</w:t>
      </w:r>
      <w:r w:rsidRPr="009E1FD1">
        <w:rPr>
          <w:sz w:val="16"/>
        </w:rPr>
        <w:t xml:space="preserve"> released Jan. 8 to decarbonize the economy, led by House Energy and Commerce leaders Frank Pallone Jr., D-N.J., and Paul Tonko, D-N.Y. A draft bill is expected by the end of the month. </w:t>
      </w:r>
    </w:p>
    <w:p w:rsidR="009E1FD1" w:rsidRPr="009E1FD1" w:rsidRDefault="009E1FD1" w:rsidP="009E1FD1">
      <w:pPr>
        <w:rPr>
          <w:sz w:val="16"/>
        </w:rPr>
      </w:pPr>
      <w:r w:rsidRPr="009E1FD1">
        <w:rPr>
          <w:sz w:val="16"/>
        </w:rPr>
        <w:t xml:space="preserve">Despite the certain Senate GOP blockade, Tonko said public sentiment </w:t>
      </w:r>
      <w:r w:rsidRPr="00967712">
        <w:rPr>
          <w:rStyle w:val="Emphasis"/>
        </w:rPr>
        <w:t>favors urgent climate action</w:t>
      </w:r>
      <w:r w:rsidRPr="009E1FD1">
        <w:rPr>
          <w:sz w:val="16"/>
        </w:rPr>
        <w:t xml:space="preserve"> and that lawmakers will try to find consensus around their latest plan, which includes some GOP priorities.</w:t>
      </w:r>
    </w:p>
    <w:p w:rsidR="009E1FD1" w:rsidRPr="009E1FD1" w:rsidRDefault="009E1FD1" w:rsidP="009E1FD1">
      <w:pPr>
        <w:rPr>
          <w:sz w:val="16"/>
        </w:rPr>
      </w:pPr>
      <w:r w:rsidRPr="009E1FD1">
        <w:rPr>
          <w:sz w:val="16"/>
        </w:rPr>
        <w:t>“We’ve been communicating with both sides of the aisle in both houses,” Tonko told CQ Roll Call last week. “We’ve been sharing our thinking and we’re open to their thinking.”</w:t>
      </w:r>
    </w:p>
    <w:p w:rsidR="009E1FD1" w:rsidRPr="009E1FD1" w:rsidRDefault="009E1FD1" w:rsidP="009E1FD1">
      <w:pPr>
        <w:rPr>
          <w:sz w:val="16"/>
        </w:rPr>
      </w:pPr>
      <w:r w:rsidRPr="009E1FD1">
        <w:rPr>
          <w:sz w:val="16"/>
        </w:rPr>
        <w:t>The framework, dubbed “The Clean Future Act,” contains prescriptions its authors say would put the U.S. on the path to achieve a 100 percent clean economy by 2050, a less urgent timeline than more progressive Democrats demand — and that at least one environmental group, Friends of the Earth, snubbed as a reckless delay and a “half hearted” approach.</w:t>
      </w:r>
    </w:p>
    <w:p w:rsidR="009E1FD1" w:rsidRPr="009E1FD1" w:rsidRDefault="009E1FD1" w:rsidP="009E1FD1">
      <w:pPr>
        <w:rPr>
          <w:sz w:val="16"/>
        </w:rPr>
      </w:pPr>
      <w:r w:rsidRPr="009E1FD1">
        <w:rPr>
          <w:sz w:val="16"/>
        </w:rPr>
        <w:t>‘Can’t hesitate’</w:t>
      </w:r>
    </w:p>
    <w:p w:rsidR="009E1FD1" w:rsidRPr="009E1FD1" w:rsidRDefault="009E1FD1" w:rsidP="009E1FD1">
      <w:pPr>
        <w:rPr>
          <w:sz w:val="16"/>
        </w:rPr>
      </w:pPr>
      <w:r w:rsidRPr="009E1FD1">
        <w:rPr>
          <w:sz w:val="16"/>
        </w:rPr>
        <w:t xml:space="preserve">Authors of the plan say </w:t>
      </w:r>
      <w:r w:rsidRPr="00967712">
        <w:rPr>
          <w:rStyle w:val="StyleUnderline"/>
        </w:rPr>
        <w:t>it’s a “bold” approach to restructuring the U.S. economy to control</w:t>
      </w:r>
      <w:r w:rsidRPr="009E1FD1">
        <w:rPr>
          <w:sz w:val="16"/>
        </w:rPr>
        <w:t xml:space="preserve"> Earth-warming </w:t>
      </w:r>
      <w:r w:rsidRPr="00967712">
        <w:rPr>
          <w:rStyle w:val="StyleUnderline"/>
        </w:rPr>
        <w:t>greenhouse gas emissions and prepare for the effects of a hotter planet</w:t>
      </w:r>
      <w:r w:rsidRPr="009E1FD1">
        <w:rPr>
          <w:sz w:val="16"/>
        </w:rPr>
        <w:t>: more frequent and more extreme storms and wildfires, rising seas, threats to public health and the economy, and new demands on federal spending.</w:t>
      </w:r>
    </w:p>
    <w:p w:rsidR="009E1FD1" w:rsidRPr="009E1FD1" w:rsidRDefault="009E1FD1" w:rsidP="009E1FD1">
      <w:pPr>
        <w:rPr>
          <w:sz w:val="16"/>
        </w:rPr>
      </w:pPr>
      <w:r w:rsidRPr="009E1FD1">
        <w:rPr>
          <w:sz w:val="16"/>
        </w:rPr>
        <w:t xml:space="preserve">“We can’t hesitate; </w:t>
      </w:r>
      <w:r w:rsidRPr="00967712">
        <w:rPr>
          <w:rStyle w:val="StyleUnderline"/>
        </w:rPr>
        <w:t>every month, every year that passes means a deeper problem, a more difficult problem</w:t>
      </w:r>
      <w:r w:rsidRPr="009E1FD1">
        <w:rPr>
          <w:sz w:val="16"/>
        </w:rPr>
        <w:t xml:space="preserve"> and perhaps … a more expensive problem,” Tonko said.</w:t>
      </w:r>
    </w:p>
    <w:p w:rsidR="009E1FD1" w:rsidRPr="009E1FD1" w:rsidRDefault="009E1FD1" w:rsidP="009E1FD1">
      <w:pPr>
        <w:rPr>
          <w:sz w:val="16"/>
        </w:rPr>
      </w:pPr>
      <w:r w:rsidRPr="00967712">
        <w:rPr>
          <w:rStyle w:val="StyleUnderline"/>
        </w:rPr>
        <w:t>Their plan would establish a national Clean Electricity Standard</w:t>
      </w:r>
      <w:r w:rsidRPr="009E1FD1">
        <w:rPr>
          <w:sz w:val="16"/>
        </w:rPr>
        <w:t>, requiring utilities to generate 100 percent of their electricity from clean energy sources by 2050.</w:t>
      </w:r>
    </w:p>
    <w:p w:rsidR="009E1FD1" w:rsidRPr="009E1FD1" w:rsidRDefault="009E1FD1" w:rsidP="009E1FD1">
      <w:pPr>
        <w:rPr>
          <w:sz w:val="16"/>
        </w:rPr>
      </w:pPr>
      <w:r w:rsidRPr="009E1FD1">
        <w:rPr>
          <w:sz w:val="16"/>
        </w:rPr>
        <w:t>States would have the flexibility to devise strategies for reaching the 2050 targets, although the EPA would have to approve those plans. States would be allowed to work individually or partner with the government or other states.</w:t>
      </w:r>
    </w:p>
    <w:p w:rsidR="009E1FD1" w:rsidRPr="009E1FD1" w:rsidRDefault="009E1FD1" w:rsidP="009E1FD1">
      <w:pPr>
        <w:rPr>
          <w:sz w:val="16"/>
        </w:rPr>
      </w:pPr>
      <w:r w:rsidRPr="009E1FD1">
        <w:rPr>
          <w:sz w:val="16"/>
        </w:rPr>
        <w:t xml:space="preserve">To help ease the high cost of transitioning to cleaner operations, </w:t>
      </w:r>
      <w:r w:rsidRPr="00967712">
        <w:rPr>
          <w:rStyle w:val="StyleUnderline"/>
        </w:rPr>
        <w:t>the proposal would create a “National Climate Bank</w:t>
      </w:r>
      <w:r w:rsidRPr="009E1FD1">
        <w:rPr>
          <w:sz w:val="16"/>
        </w:rPr>
        <w:t>,” akin to some that already exist in states such as New York and Connecticut.</w:t>
      </w:r>
    </w:p>
    <w:p w:rsidR="009E1FD1" w:rsidRPr="009E1FD1" w:rsidRDefault="009E1FD1" w:rsidP="009E1FD1">
      <w:pPr>
        <w:rPr>
          <w:sz w:val="16"/>
        </w:rPr>
      </w:pPr>
      <w:r w:rsidRPr="00967712">
        <w:rPr>
          <w:rStyle w:val="StyleUnderline"/>
        </w:rPr>
        <w:t>The plan</w:t>
      </w:r>
      <w:r w:rsidRPr="009E1FD1">
        <w:rPr>
          <w:sz w:val="16"/>
        </w:rPr>
        <w:t xml:space="preserve">, which incorporates aspects of other legislation, </w:t>
      </w:r>
      <w:r w:rsidRPr="00967712">
        <w:rPr>
          <w:rStyle w:val="StyleUnderline"/>
        </w:rPr>
        <w:t>would also establish a “Buy Clean Program” to drive the use of low-carbon construction materials and products for federal-backed projects</w:t>
      </w:r>
      <w:r w:rsidRPr="009E1FD1">
        <w:rPr>
          <w:sz w:val="16"/>
        </w:rPr>
        <w:t>.</w:t>
      </w:r>
    </w:p>
    <w:p w:rsidR="009E1FD1" w:rsidRPr="009E1FD1" w:rsidRDefault="009E1FD1" w:rsidP="009E1FD1">
      <w:pPr>
        <w:rPr>
          <w:sz w:val="16"/>
        </w:rPr>
      </w:pPr>
      <w:r w:rsidRPr="00967712">
        <w:rPr>
          <w:rStyle w:val="StyleUnderline"/>
        </w:rPr>
        <w:t xml:space="preserve">These are “clearly legislative markers that are meant to indicate to the rest of Congress, stakeholders, NGOs and the public </w:t>
      </w:r>
      <w:r w:rsidRPr="009E1FD1">
        <w:rPr>
          <w:rStyle w:val="Emphasis"/>
        </w:rPr>
        <w:t>where the Democrats are headed” if they win a majority in the Senate</w:t>
      </w:r>
      <w:r w:rsidRPr="009E1FD1">
        <w:rPr>
          <w:sz w:val="16"/>
        </w:rPr>
        <w:t xml:space="preserve"> and the White House, </w:t>
      </w:r>
      <w:r w:rsidRPr="00967712">
        <w:rPr>
          <w:rStyle w:val="StyleUnderline"/>
        </w:rPr>
        <w:t>said</w:t>
      </w:r>
      <w:r w:rsidRPr="009E1FD1">
        <w:rPr>
          <w:sz w:val="16"/>
        </w:rPr>
        <w:t xml:space="preserve"> Paul </w:t>
      </w:r>
      <w:r w:rsidRPr="00967712">
        <w:rPr>
          <w:rStyle w:val="StyleUnderline"/>
        </w:rPr>
        <w:t>Bledsoe, a lecturer at American University’s Center for Environmental Policy</w:t>
      </w:r>
      <w:r w:rsidRPr="009E1FD1">
        <w:rPr>
          <w:sz w:val="16"/>
        </w:rPr>
        <w:t>.</w:t>
      </w:r>
    </w:p>
    <w:p w:rsidR="009E1FD1" w:rsidRDefault="009E1FD1" w:rsidP="009E1FD1">
      <w:r>
        <w:t>Pricing carbon</w:t>
      </w:r>
    </w:p>
    <w:p w:rsidR="009E1FD1" w:rsidRPr="00967712" w:rsidRDefault="009E1FD1" w:rsidP="009E1FD1">
      <w:pPr>
        <w:rPr>
          <w:sz w:val="16"/>
        </w:rPr>
      </w:pPr>
      <w:r w:rsidRPr="00967712">
        <w:rPr>
          <w:sz w:val="16"/>
        </w:rPr>
        <w:t xml:space="preserve">Their latest plan signals </w:t>
      </w:r>
      <w:r w:rsidRPr="00967712">
        <w:rPr>
          <w:rStyle w:val="StyleUnderline"/>
        </w:rPr>
        <w:t>Democrats are trying to put forward aggressive but politically popular ideas</w:t>
      </w:r>
      <w:r w:rsidRPr="00967712">
        <w:rPr>
          <w:sz w:val="16"/>
        </w:rPr>
        <w:t>, while staying away from more contentious proposals, such as a carbon tax or banning hydraulic fracturing.</w:t>
      </w:r>
    </w:p>
    <w:p w:rsidR="009E1FD1" w:rsidRPr="00967712" w:rsidRDefault="009E1FD1" w:rsidP="009E1FD1">
      <w:pPr>
        <w:rPr>
          <w:sz w:val="16"/>
        </w:rPr>
      </w:pPr>
      <w:r w:rsidRPr="00967712">
        <w:rPr>
          <w:sz w:val="16"/>
        </w:rPr>
        <w:t>“They believe that would be less helpful in the political context,” Bledsoe said.</w:t>
      </w:r>
    </w:p>
    <w:p w:rsidR="009E1FD1" w:rsidRPr="00967712" w:rsidRDefault="009E1FD1" w:rsidP="009E1FD1">
      <w:pPr>
        <w:rPr>
          <w:sz w:val="16"/>
        </w:rPr>
      </w:pPr>
      <w:r w:rsidRPr="00967712">
        <w:rPr>
          <w:sz w:val="16"/>
        </w:rPr>
        <w:t xml:space="preserve">While </w:t>
      </w:r>
      <w:r w:rsidRPr="00967712">
        <w:rPr>
          <w:rStyle w:val="StyleUnderline"/>
        </w:rPr>
        <w:t>the framework</w:t>
      </w:r>
      <w:r w:rsidRPr="00967712">
        <w:rPr>
          <w:sz w:val="16"/>
        </w:rPr>
        <w:t xml:space="preserve"> doesn’t directly prescribe a carbon price, it doesn’t preclude states from seeking to do so as part of their plans. It does, however</w:t>
      </w:r>
      <w:r w:rsidRPr="00967712">
        <w:rPr>
          <w:rStyle w:val="StyleUnderline"/>
        </w:rPr>
        <w:t>, propose the use of tradable clean energy credits</w:t>
      </w:r>
      <w:r w:rsidRPr="00967712">
        <w:rPr>
          <w:sz w:val="16"/>
        </w:rPr>
        <w:t xml:space="preserve"> to coax companies to reduce their emissions.</w:t>
      </w:r>
    </w:p>
    <w:p w:rsidR="009E1FD1" w:rsidRPr="009E1FD1" w:rsidRDefault="009E1FD1" w:rsidP="009E1FD1">
      <w:pPr>
        <w:rPr>
          <w:rStyle w:val="StyleUnderline"/>
        </w:rPr>
      </w:pPr>
      <w:r w:rsidRPr="00967712">
        <w:rPr>
          <w:sz w:val="16"/>
        </w:rPr>
        <w:t xml:space="preserve">There are enough Democrats in the House to pass such a bill and send it to the Senate — where </w:t>
      </w:r>
      <w:r w:rsidRPr="009E1FD1">
        <w:rPr>
          <w:rStyle w:val="StyleUnderline"/>
        </w:rPr>
        <w:t>McConnell is unlikely to bring it to the floor.</w:t>
      </w:r>
    </w:p>
    <w:p w:rsidR="009E1FD1" w:rsidRPr="009E1FD1" w:rsidRDefault="009E1FD1" w:rsidP="009E1FD1">
      <w:pPr>
        <w:rPr>
          <w:rStyle w:val="StyleUnderline"/>
        </w:rPr>
      </w:pPr>
      <w:r w:rsidRPr="00967712">
        <w:rPr>
          <w:sz w:val="16"/>
        </w:rPr>
        <w:t xml:space="preserve">A spokesman for the majority leader said he couldn’t comment on undrafted legislation or the prospects for </w:t>
      </w:r>
      <w:r w:rsidRPr="009E1FD1">
        <w:rPr>
          <w:rStyle w:val="StyleUnderline"/>
        </w:rPr>
        <w:t>other House-passed bills</w:t>
      </w:r>
      <w:r w:rsidRPr="00967712">
        <w:rPr>
          <w:sz w:val="16"/>
        </w:rPr>
        <w:t xml:space="preserve">, including a measure (HR 9) that </w:t>
      </w:r>
      <w:r w:rsidRPr="009E1FD1">
        <w:rPr>
          <w:rStyle w:val="StyleUnderline"/>
        </w:rPr>
        <w:t>Democrats passed</w:t>
      </w:r>
      <w:r w:rsidRPr="00967712">
        <w:rPr>
          <w:sz w:val="16"/>
        </w:rPr>
        <w:t xml:space="preserve"> last year to </w:t>
      </w:r>
      <w:r w:rsidRPr="009E1FD1">
        <w:rPr>
          <w:rStyle w:val="StyleUnderline"/>
        </w:rPr>
        <w:t>compel the U.S. to meet the goals it committed to in the Paris climate accord.</w:t>
      </w:r>
    </w:p>
    <w:p w:rsidR="009E1FD1" w:rsidRPr="00967712" w:rsidRDefault="009E1FD1" w:rsidP="009E1FD1">
      <w:pPr>
        <w:rPr>
          <w:sz w:val="16"/>
        </w:rPr>
      </w:pPr>
      <w:r w:rsidRPr="00967712">
        <w:rPr>
          <w:sz w:val="16"/>
        </w:rPr>
        <w:t>Pallone on Wednesday said his party will continue to seek GOP support for some proposals on which they usually agree, such as energy efficiency, carbon capture and sequestration, and pipeline safety.</w:t>
      </w:r>
    </w:p>
    <w:p w:rsidR="009E1FD1" w:rsidRPr="00967712" w:rsidRDefault="009E1FD1" w:rsidP="009E1FD1">
      <w:pPr>
        <w:rPr>
          <w:sz w:val="16"/>
        </w:rPr>
      </w:pPr>
      <w:r w:rsidRPr="00967712">
        <w:rPr>
          <w:sz w:val="16"/>
        </w:rPr>
        <w:t>“There’s a fundamental problem here that I’d be crazy not to acknowledge; most of them are climate-deniers,” Pallone said of his Republican colleagues. “So that’s a huge problem in trying to get them to participate … so it’s going to be very difficult to get Republicans to positively respond to most of this.”</w:t>
      </w:r>
    </w:p>
    <w:p w:rsidR="009E1FD1" w:rsidRPr="00967712" w:rsidRDefault="009E1FD1" w:rsidP="009E1FD1">
      <w:pPr>
        <w:rPr>
          <w:sz w:val="16"/>
        </w:rPr>
      </w:pPr>
      <w:r w:rsidRPr="00967712">
        <w:rPr>
          <w:sz w:val="16"/>
        </w:rPr>
        <w:t>Energy and Commerce Republicans, meanwhile, have rebuked most of the Democrats’ bills, calling them unrealistic products of a process that excluded GOP lawmakers.</w:t>
      </w:r>
    </w:p>
    <w:p w:rsidR="009E1FD1" w:rsidRPr="00967712" w:rsidRDefault="009E1FD1" w:rsidP="009E1FD1">
      <w:pPr>
        <w:rPr>
          <w:sz w:val="16"/>
        </w:rPr>
      </w:pPr>
      <w:r w:rsidRPr="00967712">
        <w:rPr>
          <w:sz w:val="16"/>
        </w:rPr>
        <w:t>Ranking member Greg Walden, R-Ore., described the Democrats’ efforts as “partisan messaging exercises.”</w:t>
      </w:r>
    </w:p>
    <w:p w:rsidR="009E1FD1" w:rsidRPr="00967712" w:rsidRDefault="009E1FD1" w:rsidP="009E1FD1">
      <w:pPr>
        <w:rPr>
          <w:sz w:val="16"/>
        </w:rPr>
      </w:pPr>
      <w:r w:rsidRPr="00967712">
        <w:rPr>
          <w:sz w:val="16"/>
        </w:rPr>
        <w:t>Environment and Climate Change Subcommittee ranking member John Shimkus, R-Ill., rejected the notion that most Republicans are “climate deniers.”</w:t>
      </w:r>
    </w:p>
    <w:p w:rsidR="009E1FD1" w:rsidRPr="00967712" w:rsidRDefault="009E1FD1" w:rsidP="009E1FD1">
      <w:pPr>
        <w:rPr>
          <w:sz w:val="16"/>
        </w:rPr>
      </w:pPr>
      <w:r w:rsidRPr="00967712">
        <w:rPr>
          <w:sz w:val="16"/>
        </w:rPr>
        <w:t xml:space="preserve">“I have great respect for my friend Frank Pallone, but the chairman has fallen behind on the news if he still believes that ‘most’ Republicans in Congress are ‘climate deniers’ who ‘won’t admit there’s a human element’ to climate change,” Shimkus said, through an aide. “It’s a shame too because </w:t>
      </w:r>
      <w:r w:rsidRPr="00967712">
        <w:rPr>
          <w:rStyle w:val="StyleUnderline"/>
        </w:rPr>
        <w:t>there are</w:t>
      </w:r>
      <w:r w:rsidRPr="00967712">
        <w:rPr>
          <w:sz w:val="16"/>
        </w:rPr>
        <w:t xml:space="preserve"> more than a dozen </w:t>
      </w:r>
      <w:r w:rsidRPr="00967712">
        <w:rPr>
          <w:rStyle w:val="StyleUnderline"/>
        </w:rPr>
        <w:t>bipartisan bills we could pass next week</w:t>
      </w:r>
      <w:r w:rsidRPr="00967712">
        <w:rPr>
          <w:sz w:val="16"/>
        </w:rPr>
        <w:t xml:space="preserve"> — bills </w:t>
      </w:r>
      <w:r w:rsidRPr="00967712">
        <w:rPr>
          <w:rStyle w:val="StyleUnderline"/>
        </w:rPr>
        <w:t>that could actually be signed into law</w:t>
      </w:r>
      <w:r w:rsidRPr="00967712">
        <w:rPr>
          <w:sz w:val="16"/>
        </w:rPr>
        <w:t xml:space="preserve"> this Congress — that would help ensure we are being good stewards of both our environment and our economy.”</w:t>
      </w:r>
    </w:p>
    <w:p w:rsidR="009E1FD1" w:rsidRPr="00967712" w:rsidRDefault="009E1FD1" w:rsidP="009E1FD1">
      <w:pPr>
        <w:rPr>
          <w:sz w:val="16"/>
        </w:rPr>
      </w:pPr>
      <w:r w:rsidRPr="00967712">
        <w:rPr>
          <w:rStyle w:val="StyleUnderline"/>
        </w:rPr>
        <w:lastRenderedPageBreak/>
        <w:t>Those bills</w:t>
      </w:r>
      <w:r w:rsidRPr="00967712">
        <w:rPr>
          <w:sz w:val="16"/>
        </w:rPr>
        <w:t xml:space="preserve"> Shimkus cited </w:t>
      </w:r>
      <w:r w:rsidRPr="00967712">
        <w:rPr>
          <w:rStyle w:val="StyleUnderline"/>
        </w:rPr>
        <w:t>include legislation to encourage carbon capture technology, nuclear energy deployment, forest management and energy and water efficiency in federal buildings</w:t>
      </w:r>
      <w:r w:rsidRPr="00967712">
        <w:rPr>
          <w:sz w:val="16"/>
        </w:rPr>
        <w:t>.</w:t>
      </w:r>
    </w:p>
    <w:p w:rsidR="009E1FD1" w:rsidRPr="00967712" w:rsidRDefault="009E1FD1" w:rsidP="009E1FD1">
      <w:pPr>
        <w:rPr>
          <w:sz w:val="16"/>
        </w:rPr>
      </w:pPr>
      <w:r w:rsidRPr="00967712">
        <w:rPr>
          <w:sz w:val="16"/>
        </w:rPr>
        <w:t xml:space="preserve">Tonko said the </w:t>
      </w:r>
      <w:r w:rsidRPr="00967712">
        <w:rPr>
          <w:rStyle w:val="StyleUnderline"/>
        </w:rPr>
        <w:t>Democrats’ latest plan incorporates several of the proposals</w:t>
      </w:r>
      <w:r w:rsidRPr="00967712">
        <w:rPr>
          <w:sz w:val="16"/>
        </w:rPr>
        <w:t xml:space="preserve"> Shimkus referenced.</w:t>
      </w:r>
    </w:p>
    <w:p w:rsidR="009E1FD1" w:rsidRPr="00967712" w:rsidRDefault="009E1FD1" w:rsidP="009E1FD1">
      <w:pPr>
        <w:rPr>
          <w:sz w:val="16"/>
        </w:rPr>
      </w:pPr>
      <w:r w:rsidRPr="00967712">
        <w:rPr>
          <w:sz w:val="16"/>
        </w:rPr>
        <w:t>Both Tonko and Pallone left open the possibility of moving the package as individual bills, which would make some of them easier to pass.</w:t>
      </w:r>
    </w:p>
    <w:p w:rsidR="009E1FD1" w:rsidRPr="00967712" w:rsidRDefault="009E1FD1" w:rsidP="009E1FD1">
      <w:pPr>
        <w:rPr>
          <w:sz w:val="16"/>
        </w:rPr>
      </w:pPr>
      <w:r w:rsidRPr="00967712">
        <w:rPr>
          <w:sz w:val="16"/>
        </w:rPr>
        <w:t>“We’re going to do whatever we can to achieve bipartisan and bicameral and even get President Trump to sign on to things,” Pallone said. “This is not a messaging bill. We’re going to try to move this bill or certainly pieces of this bill when we can.”</w:t>
      </w:r>
    </w:p>
    <w:p w:rsidR="009E1FD1" w:rsidRDefault="009E1FD1" w:rsidP="009E1FD1">
      <w:pPr>
        <w:rPr>
          <w:sz w:val="16"/>
        </w:rPr>
      </w:pPr>
      <w:r w:rsidRPr="00967712">
        <w:rPr>
          <w:rStyle w:val="StyleUnderline"/>
        </w:rPr>
        <w:t>Scientists say drastically cutting carbon emissions is key to controlling the pace of global warming</w:t>
      </w:r>
      <w:r w:rsidRPr="00967712">
        <w:rPr>
          <w:sz w:val="16"/>
        </w:rPr>
        <w:t xml:space="preserve">. </w:t>
      </w:r>
      <w:r w:rsidRPr="00967712">
        <w:rPr>
          <w:rStyle w:val="StyleUnderline"/>
        </w:rPr>
        <w:t xml:space="preserve">The carbon dioxide concentration in the atmosphere reached nearly 412 parts per million </w:t>
      </w:r>
      <w:r w:rsidRPr="00967712">
        <w:rPr>
          <w:sz w:val="16"/>
        </w:rPr>
        <w:t>in October, according to NASA, up 48 percent from the beginning of the Industrial Age, and 11 percent above the 370 ppm in 2000.</w:t>
      </w:r>
    </w:p>
    <w:p w:rsidR="002B216F" w:rsidRDefault="002B216F" w:rsidP="009E1FD1">
      <w:pPr>
        <w:rPr>
          <w:sz w:val="16"/>
        </w:rPr>
      </w:pPr>
    </w:p>
    <w:p w:rsidR="009E1FD1" w:rsidRDefault="002B216F" w:rsidP="002B216F">
      <w:pPr>
        <w:pStyle w:val="Heading4"/>
      </w:pPr>
      <w:r>
        <w:t>Extinction and turns every impact</w:t>
      </w:r>
    </w:p>
    <w:p w:rsidR="002B216F" w:rsidRPr="00B02854" w:rsidRDefault="002B216F" w:rsidP="002B216F">
      <w:pPr>
        <w:spacing w:line="259" w:lineRule="auto"/>
        <w:rPr>
          <w:rFonts w:eastAsia="Calibri"/>
          <w:b/>
          <w:bCs/>
          <w:sz w:val="24"/>
          <w:u w:val="single"/>
        </w:rPr>
      </w:pPr>
      <w:r w:rsidRPr="00B02854">
        <w:rPr>
          <w:rFonts w:eastAsia="Calibri"/>
          <w:b/>
          <w:bCs/>
          <w:sz w:val="24"/>
          <w:u w:val="single"/>
        </w:rPr>
        <w:t>Ramanathan et al. 17</w:t>
      </w:r>
    </w:p>
    <w:p w:rsidR="002B216F" w:rsidRPr="00B02854" w:rsidRDefault="002B216F" w:rsidP="002B216F">
      <w:pPr>
        <w:spacing w:line="259" w:lineRule="auto"/>
        <w:rPr>
          <w:rFonts w:eastAsia="Cambria"/>
          <w:szCs w:val="20"/>
        </w:rPr>
      </w:pPr>
      <w:r w:rsidRPr="00B02854">
        <w:rPr>
          <w:rFonts w:eastAsia="Cambria"/>
          <w:szCs w:val="20"/>
        </w:rPr>
        <w:t>(Veerabhadran Ramanathan is Victor Alderson Professor of Applied Ocean Sciences and director of the Center for Atmospheric Sciences at the Scripps Institution of Oceanography, University of California, San Diego, Dr. William Collins is an internationally recognized expert in climate modeling and climate change science. He is the Director of the Climate and Ecosystem Sciences Division (CESD) for the Earth and Environmental Sciences Area (EESA) at the Lawrence Berkeley National Laboratory (LBNL), Prof. Dr Mark Lawrence, Ph.D. is scientific director at the Institute for Advanced Sustainability Studies (IASS) in Potsdam, Örjan Gustafsson is a Professor in the Department of Environmental Science and Analytic Chemistry at Stockholm University, Shichang Kang is Professor, Cold and Arid Regions Environmental and Engineering Research Institute, Chinese Academy of Sciences (CAS); CAS Center for Excellence in Tibetan Plateau Earth Sciences, and Molina, M.J., Zaelke, D., Borgford-Parnell, N., Xu, Y., Alex, K., Auffhammer, M., Bledsoe, P., Croes, B., Forman, F., Haines, A., Harnish, R., Jacobson, M.Z., Lawrence, M., Leloup, D., Lenton, T., Morehouse, T., Munk, W., Picolotti, R., Prather, K., Raga, G., Rignot, E., Shindell, D., Singh, A.K., Steiner, A., Thiemens, M., Titley, D.W., Tucker, M.E., Tripathi, S., &amp; Victor, D., authors come from the following 9 countries - US, Switzerland, Sweden, UK, China, Germany, Australia, Mexico, India, “Well Under 2 Degrees Celsius: Fast Action Policies to Protect People and the Planet from Extreme Climate Change,” Report of the Committee to Prevent Extreme Climate Change, the CPECC is a global think tank made up of scientists, policy makers, and military experts, September 2017, http://www.igsd.org/wp-content/uploads/2017/09/Well-Under-2-Degrees-Celsius-Report-2017.pdf)</w:t>
      </w:r>
    </w:p>
    <w:p w:rsidR="002B216F" w:rsidRPr="00B02854" w:rsidRDefault="002B216F" w:rsidP="002B216F">
      <w:pPr>
        <w:spacing w:line="259" w:lineRule="auto"/>
        <w:rPr>
          <w:rFonts w:eastAsia="Cambria"/>
          <w:szCs w:val="20"/>
        </w:rPr>
      </w:pPr>
    </w:p>
    <w:p w:rsidR="002B216F" w:rsidRPr="0083138C" w:rsidRDefault="002B216F" w:rsidP="002B216F">
      <w:pPr>
        <w:spacing w:line="259" w:lineRule="auto"/>
        <w:rPr>
          <w:rFonts w:eastAsia="Cambria"/>
          <w:szCs w:val="20"/>
        </w:rPr>
      </w:pPr>
      <w:r w:rsidRPr="0083138C">
        <w:rPr>
          <w:rFonts w:eastAsia="Cambria"/>
          <w:szCs w:val="20"/>
          <w:u w:val="single"/>
        </w:rPr>
        <w:t xml:space="preserve">Climate change is </w:t>
      </w:r>
      <w:r w:rsidRPr="0083138C">
        <w:rPr>
          <w:rFonts w:eastAsia="Cambria"/>
          <w:b/>
          <w:iCs/>
          <w:szCs w:val="20"/>
          <w:u w:val="single"/>
          <w:bdr w:val="single" w:sz="8" w:space="0" w:color="auto"/>
        </w:rPr>
        <w:t>becoming an existential threat</w:t>
      </w:r>
      <w:r w:rsidRPr="0083138C">
        <w:rPr>
          <w:rFonts w:eastAsia="Cambria"/>
          <w:szCs w:val="20"/>
          <w:u w:val="single"/>
        </w:rPr>
        <w:t xml:space="preserve"> with warming in excess of 2°C within the next three decades </w:t>
      </w:r>
      <w:r w:rsidRPr="0083138C">
        <w:rPr>
          <w:rFonts w:eastAsia="Cambria"/>
          <w:szCs w:val="20"/>
        </w:rPr>
        <w:t xml:space="preserve">and 4°C to 6°C within the next several decades. </w:t>
      </w:r>
      <w:r w:rsidRPr="0083138C">
        <w:rPr>
          <w:rFonts w:eastAsia="Cambria"/>
          <w:szCs w:val="20"/>
          <w:u w:val="single"/>
        </w:rPr>
        <w:t>Warming of such magnitudes will</w:t>
      </w:r>
      <w:r w:rsidRPr="0083138C">
        <w:rPr>
          <w:rFonts w:eastAsia="Cambria"/>
          <w:szCs w:val="20"/>
        </w:rPr>
        <w:t xml:space="preserve"> </w:t>
      </w:r>
      <w:r w:rsidRPr="0083138C">
        <w:rPr>
          <w:rFonts w:eastAsia="Cambria"/>
          <w:szCs w:val="20"/>
          <w:u w:val="single"/>
        </w:rPr>
        <w:t>expose</w:t>
      </w:r>
      <w:r w:rsidRPr="0083138C">
        <w:rPr>
          <w:rFonts w:eastAsia="Cambria"/>
          <w:szCs w:val="20"/>
        </w:rPr>
        <w:t xml:space="preserve"> as many as </w:t>
      </w:r>
      <w:r w:rsidRPr="0083138C">
        <w:rPr>
          <w:rFonts w:eastAsia="Cambria"/>
          <w:b/>
          <w:iCs/>
          <w:szCs w:val="20"/>
          <w:u w:val="single"/>
          <w:bdr w:val="single" w:sz="8" w:space="0" w:color="auto"/>
        </w:rPr>
        <w:t>75% of the world’s population</w:t>
      </w:r>
      <w:r w:rsidRPr="0083138C">
        <w:rPr>
          <w:rFonts w:eastAsia="Cambria"/>
          <w:szCs w:val="20"/>
          <w:u w:val="single"/>
        </w:rPr>
        <w:t xml:space="preserve"> to </w:t>
      </w:r>
      <w:r w:rsidRPr="0083138C">
        <w:rPr>
          <w:rFonts w:eastAsia="Cambria"/>
          <w:b/>
          <w:iCs/>
          <w:szCs w:val="20"/>
          <w:u w:val="single"/>
          <w:bdr w:val="single" w:sz="8" w:space="0" w:color="auto"/>
        </w:rPr>
        <w:t>deadly heat stress</w:t>
      </w:r>
      <w:r w:rsidRPr="0083138C">
        <w:rPr>
          <w:rFonts w:eastAsia="Cambria"/>
          <w:szCs w:val="20"/>
        </w:rPr>
        <w:t xml:space="preserve"> in addition to </w:t>
      </w:r>
      <w:r w:rsidRPr="0083138C">
        <w:rPr>
          <w:rFonts w:eastAsia="Cambria"/>
          <w:b/>
          <w:iCs/>
          <w:szCs w:val="20"/>
          <w:u w:val="single"/>
          <w:bdr w:val="single" w:sz="8" w:space="0" w:color="auto"/>
        </w:rPr>
        <w:t>disrupting</w:t>
      </w:r>
      <w:r w:rsidRPr="0083138C">
        <w:rPr>
          <w:rFonts w:eastAsia="Cambria"/>
          <w:szCs w:val="20"/>
        </w:rPr>
        <w:t xml:space="preserve"> the climate and </w:t>
      </w:r>
      <w:r w:rsidRPr="0083138C">
        <w:rPr>
          <w:rFonts w:eastAsia="Cambria"/>
          <w:b/>
          <w:iCs/>
          <w:szCs w:val="20"/>
          <w:u w:val="single"/>
          <w:bdr w:val="single" w:sz="8" w:space="0" w:color="auto"/>
        </w:rPr>
        <w:t>weather worldwide</w:t>
      </w:r>
      <w:r w:rsidRPr="0083138C">
        <w:rPr>
          <w:rFonts w:eastAsia="Cambria"/>
          <w:szCs w:val="20"/>
        </w:rPr>
        <w:t xml:space="preserve">. </w:t>
      </w:r>
      <w:r w:rsidRPr="0083138C">
        <w:rPr>
          <w:rFonts w:eastAsia="Cambria"/>
          <w:szCs w:val="20"/>
          <w:u w:val="single"/>
        </w:rPr>
        <w:t xml:space="preserve">Climate change is an urgent problem </w:t>
      </w:r>
      <w:r w:rsidRPr="0083138C">
        <w:rPr>
          <w:rFonts w:eastAsia="Cambria"/>
          <w:b/>
          <w:iCs/>
          <w:szCs w:val="20"/>
          <w:u w:val="single"/>
          <w:bdr w:val="single" w:sz="8" w:space="0" w:color="auto"/>
        </w:rPr>
        <w:t>requiring urgent solutions</w:t>
      </w:r>
      <w:r w:rsidRPr="0083138C">
        <w:rPr>
          <w:rFonts w:eastAsia="Cambria"/>
          <w:szCs w:val="20"/>
        </w:rPr>
        <w:t xml:space="preserve">. This paper lays out urgent and practical solutions </w:t>
      </w:r>
      <w:r w:rsidRPr="0083138C">
        <w:rPr>
          <w:rFonts w:eastAsia="Cambria"/>
          <w:szCs w:val="20"/>
          <w:u w:val="single"/>
        </w:rPr>
        <w:t>that</w:t>
      </w:r>
      <w:r w:rsidRPr="0083138C">
        <w:rPr>
          <w:rFonts w:eastAsia="Cambria"/>
          <w:szCs w:val="20"/>
        </w:rPr>
        <w:t xml:space="preserve"> are ready for implementation now, will deliver benefits in the next few critical decades, and</w:t>
      </w:r>
      <w:r w:rsidRPr="0083138C">
        <w:rPr>
          <w:rFonts w:eastAsia="Cambria"/>
          <w:szCs w:val="20"/>
          <w:u w:val="single"/>
        </w:rPr>
        <w:t xml:space="preserve"> </w:t>
      </w:r>
      <w:r w:rsidRPr="0083138C">
        <w:rPr>
          <w:rFonts w:eastAsia="Cambria"/>
          <w:b/>
          <w:iCs/>
          <w:szCs w:val="20"/>
          <w:u w:val="single"/>
          <w:bdr w:val="single" w:sz="8" w:space="0" w:color="auto"/>
        </w:rPr>
        <w:t>places the world on a path to achieving</w:t>
      </w:r>
      <w:r w:rsidRPr="0083138C">
        <w:rPr>
          <w:rFonts w:eastAsia="Cambria"/>
          <w:szCs w:val="20"/>
        </w:rPr>
        <w:t xml:space="preserve"> the </w:t>
      </w:r>
      <w:r w:rsidRPr="0083138C">
        <w:rPr>
          <w:rFonts w:eastAsia="Cambria"/>
          <w:b/>
          <w:iCs/>
          <w:szCs w:val="20"/>
          <w:u w:val="single"/>
          <w:bdr w:val="single" w:sz="8" w:space="0" w:color="auto"/>
        </w:rPr>
        <w:t>longterm targets</w:t>
      </w:r>
      <w:r w:rsidRPr="0083138C">
        <w:rPr>
          <w:rFonts w:eastAsia="Cambria"/>
          <w:szCs w:val="20"/>
          <w:u w:val="single"/>
        </w:rPr>
        <w:t xml:space="preserve"> of the Paris Agreement and near-term sustainable development goals</w:t>
      </w:r>
      <w:r w:rsidRPr="0083138C">
        <w:rPr>
          <w:rFonts w:eastAsia="Cambria"/>
          <w:szCs w:val="20"/>
        </w:rPr>
        <w:t xml:space="preserve">. The approach consists of four building blocks and 3 levers to implement ten scalable solutions described in this report by a team of climate scientists, policy makers, social and behavioral scientists, political scientists, legal experts, diplomats, and military experts from </w:t>
      </w:r>
      <w:r w:rsidRPr="0083138C">
        <w:rPr>
          <w:rFonts w:eastAsia="Cambria"/>
          <w:szCs w:val="20"/>
        </w:rPr>
        <w:lastRenderedPageBreak/>
        <w:t xml:space="preserve">around the world. </w:t>
      </w:r>
      <w:r w:rsidRPr="0083138C">
        <w:rPr>
          <w:rFonts w:eastAsia="Cambria"/>
          <w:szCs w:val="20"/>
          <w:u w:val="single"/>
        </w:rPr>
        <w:t xml:space="preserve">These solutions will enable society to decarbonize the global energy system by 2050 </w:t>
      </w:r>
      <w:r w:rsidRPr="0083138C">
        <w:rPr>
          <w:rFonts w:eastAsia="Cambria"/>
          <w:b/>
          <w:iCs/>
          <w:szCs w:val="20"/>
          <w:u w:val="single"/>
          <w:bdr w:val="single" w:sz="8" w:space="0" w:color="auto"/>
        </w:rPr>
        <w:t>through efficiency and renewables</w:t>
      </w:r>
      <w:r w:rsidRPr="0083138C">
        <w:rPr>
          <w:rFonts w:eastAsia="Cambria"/>
          <w:szCs w:val="20"/>
        </w:rPr>
        <w:t xml:space="preserve">, drastically reduce short-lived climate pollutants, </w:t>
      </w:r>
      <w:r w:rsidRPr="0083138C">
        <w:rPr>
          <w:rFonts w:eastAsia="Cambria"/>
          <w:szCs w:val="20"/>
          <w:u w:val="single"/>
        </w:rPr>
        <w:t>and stabilize the climate well below 2°C both in the near term (before 2050) and in the long term (post 2050</w:t>
      </w:r>
      <w:r w:rsidRPr="0083138C">
        <w:rPr>
          <w:rFonts w:eastAsia="Cambria"/>
          <w:szCs w:val="20"/>
        </w:rPr>
        <w:t>). It will also reduce premature mortalities by tens of millions by 2050. As an insurance against policy lapses, mitigation delays and faster than projected climate changes, the solutions include an Atmospheric Carbon Extraction lever to remove CO2 from the air. The amount of CO2 that must be removed ranges from negligible, if the emissions of CO2 from the energy system and SLCPs start to decrease by 2020 and carbon neutrality is achieved by 2050, to a staggering one trillion tons if the carbon lever is not pulled and emissions of climate pollutants continue to increase until 2030.</w:t>
      </w:r>
    </w:p>
    <w:p w:rsidR="002B216F" w:rsidRPr="0083138C" w:rsidRDefault="002B216F" w:rsidP="002B216F">
      <w:pPr>
        <w:spacing w:line="259" w:lineRule="auto"/>
        <w:rPr>
          <w:rFonts w:eastAsia="Cambria"/>
          <w:szCs w:val="20"/>
        </w:rPr>
      </w:pPr>
      <w:r w:rsidRPr="0083138C">
        <w:rPr>
          <w:rFonts w:eastAsia="Cambria"/>
          <w:szCs w:val="20"/>
          <w:u w:val="single"/>
        </w:rPr>
        <w:t>There are numerous living laboratories including 53 cities</w:t>
      </w:r>
      <w:r w:rsidRPr="0083138C">
        <w:rPr>
          <w:rFonts w:eastAsia="Cambria"/>
          <w:szCs w:val="20"/>
        </w:rPr>
        <w:t xml:space="preserve">, many universities around the world, </w:t>
      </w:r>
      <w:r w:rsidRPr="0083138C">
        <w:rPr>
          <w:rFonts w:eastAsia="Cambria"/>
          <w:szCs w:val="20"/>
          <w:u w:val="single"/>
        </w:rPr>
        <w:t xml:space="preserve">the state of </w:t>
      </w:r>
      <w:r w:rsidRPr="0083138C">
        <w:rPr>
          <w:rFonts w:eastAsia="Cambria"/>
          <w:b/>
          <w:iCs/>
          <w:szCs w:val="20"/>
          <w:u w:val="single"/>
          <w:bdr w:val="single" w:sz="8" w:space="0" w:color="auto"/>
        </w:rPr>
        <w:t>California</w:t>
      </w:r>
      <w:r w:rsidRPr="0083138C">
        <w:rPr>
          <w:rFonts w:eastAsia="Cambria"/>
          <w:szCs w:val="20"/>
          <w:u w:val="single"/>
        </w:rPr>
        <w:t>, and</w:t>
      </w:r>
      <w:r w:rsidRPr="0083138C">
        <w:rPr>
          <w:rFonts w:eastAsia="Cambria"/>
          <w:szCs w:val="20"/>
        </w:rPr>
        <w:t xml:space="preserve"> the nation of </w:t>
      </w:r>
      <w:r w:rsidRPr="0083138C">
        <w:rPr>
          <w:rFonts w:eastAsia="Cambria"/>
          <w:szCs w:val="20"/>
          <w:u w:val="single"/>
        </w:rPr>
        <w:t xml:space="preserve">Sweden, who have </w:t>
      </w:r>
      <w:r w:rsidRPr="0083138C">
        <w:rPr>
          <w:rFonts w:eastAsia="Cambria"/>
          <w:b/>
          <w:iCs/>
          <w:szCs w:val="20"/>
          <w:u w:val="single"/>
          <w:bdr w:val="single" w:sz="8" w:space="0" w:color="auto"/>
        </w:rPr>
        <w:t>embarked on a carbon neutral pathway</w:t>
      </w:r>
      <w:r w:rsidRPr="0083138C">
        <w:rPr>
          <w:rFonts w:eastAsia="Cambria"/>
          <w:szCs w:val="20"/>
        </w:rPr>
        <w:t xml:space="preserve">. </w:t>
      </w:r>
      <w:r w:rsidRPr="0083138C">
        <w:rPr>
          <w:rFonts w:eastAsia="Cambria"/>
          <w:szCs w:val="20"/>
          <w:u w:val="single"/>
        </w:rPr>
        <w:t xml:space="preserve">These </w:t>
      </w:r>
      <w:r w:rsidRPr="0083138C">
        <w:rPr>
          <w:rFonts w:eastAsia="Cambria"/>
          <w:b/>
          <w:iCs/>
          <w:szCs w:val="20"/>
          <w:u w:val="single"/>
          <w:bdr w:val="single" w:sz="8" w:space="0" w:color="auto"/>
        </w:rPr>
        <w:t>laboratories</w:t>
      </w:r>
      <w:r w:rsidRPr="0083138C">
        <w:rPr>
          <w:rFonts w:eastAsia="Cambria"/>
          <w:szCs w:val="20"/>
          <w:u w:val="single"/>
        </w:rPr>
        <w:t xml:space="preserve"> have already created 8 million jobs in the clean energy industry; they have also shown</w:t>
      </w:r>
      <w:r w:rsidRPr="0083138C">
        <w:rPr>
          <w:rFonts w:eastAsia="Cambria"/>
          <w:szCs w:val="20"/>
        </w:rPr>
        <w:t xml:space="preserve"> that </w:t>
      </w:r>
      <w:r w:rsidRPr="0083138C">
        <w:rPr>
          <w:rFonts w:eastAsia="Cambria"/>
          <w:szCs w:val="20"/>
          <w:u w:val="single"/>
        </w:rPr>
        <w:t>emissions of greenhouse gases</w:t>
      </w:r>
      <w:r w:rsidRPr="0083138C">
        <w:rPr>
          <w:rFonts w:eastAsia="Cambria"/>
          <w:szCs w:val="20"/>
        </w:rPr>
        <w:t xml:space="preserve"> and air pollutants </w:t>
      </w:r>
      <w:r w:rsidRPr="0083138C">
        <w:rPr>
          <w:rFonts w:eastAsia="Cambria"/>
          <w:b/>
          <w:iCs/>
          <w:szCs w:val="20"/>
          <w:u w:val="single"/>
          <w:bdr w:val="single" w:sz="8" w:space="0" w:color="auto"/>
        </w:rPr>
        <w:t>can be decoupled</w:t>
      </w:r>
      <w:r w:rsidRPr="0083138C">
        <w:rPr>
          <w:rFonts w:eastAsia="Cambria"/>
          <w:szCs w:val="20"/>
          <w:u w:val="single"/>
        </w:rPr>
        <w:t xml:space="preserve"> from economic growth</w:t>
      </w:r>
      <w:r w:rsidRPr="0083138C">
        <w:rPr>
          <w:rFonts w:eastAsia="Cambria"/>
          <w:szCs w:val="20"/>
        </w:rPr>
        <w:t xml:space="preserve">. Another favorable sign is that </w:t>
      </w:r>
      <w:r w:rsidRPr="0083138C">
        <w:rPr>
          <w:rFonts w:eastAsia="Cambria"/>
          <w:szCs w:val="20"/>
          <w:u w:val="single"/>
        </w:rPr>
        <w:t>growth rates of worldwide carbon emissions have reduced from 2.9% per year</w:t>
      </w:r>
      <w:r w:rsidRPr="0083138C">
        <w:rPr>
          <w:rFonts w:eastAsia="Cambria"/>
          <w:szCs w:val="20"/>
        </w:rPr>
        <w:t xml:space="preserve"> during the first decade of this century </w:t>
      </w:r>
      <w:r w:rsidRPr="0083138C">
        <w:rPr>
          <w:rFonts w:eastAsia="Cambria"/>
          <w:szCs w:val="20"/>
          <w:u w:val="single"/>
        </w:rPr>
        <w:t>to 1.3% from 2011 to 2014 and near zero growth rates during the last few years</w:t>
      </w:r>
      <w:r w:rsidRPr="0083138C">
        <w:rPr>
          <w:rFonts w:eastAsia="Cambria"/>
          <w:szCs w:val="20"/>
        </w:rPr>
        <w:t xml:space="preserve">. The </w:t>
      </w:r>
      <w:r w:rsidRPr="0083138C">
        <w:rPr>
          <w:rFonts w:eastAsia="Cambria"/>
          <w:szCs w:val="20"/>
          <w:u w:val="single"/>
        </w:rPr>
        <w:t>carbon emission curve is bending, but we</w:t>
      </w:r>
      <w:r w:rsidRPr="0083138C">
        <w:rPr>
          <w:rFonts w:eastAsia="Cambria"/>
          <w:szCs w:val="20"/>
        </w:rPr>
        <w:t xml:space="preserve"> </w:t>
      </w:r>
      <w:r w:rsidRPr="0083138C">
        <w:rPr>
          <w:rFonts w:eastAsia="Cambria"/>
          <w:szCs w:val="20"/>
          <w:u w:val="single"/>
        </w:rPr>
        <w:t xml:space="preserve">have a </w:t>
      </w:r>
      <w:r w:rsidRPr="0083138C">
        <w:rPr>
          <w:rFonts w:eastAsia="Cambria"/>
          <w:b/>
          <w:iCs/>
          <w:szCs w:val="20"/>
          <w:u w:val="single"/>
          <w:bdr w:val="single" w:sz="8" w:space="0" w:color="auto"/>
        </w:rPr>
        <w:t>long way to go and very little time</w:t>
      </w:r>
      <w:r w:rsidRPr="0083138C">
        <w:rPr>
          <w:rFonts w:eastAsia="Cambria"/>
          <w:szCs w:val="20"/>
        </w:rPr>
        <w:t xml:space="preserve"> for achieving carbon neutrality. </w:t>
      </w:r>
      <w:r w:rsidRPr="0083138C">
        <w:rPr>
          <w:rFonts w:eastAsia="Cambria"/>
          <w:szCs w:val="20"/>
          <w:u w:val="single"/>
        </w:rPr>
        <w:t>We need institutions</w:t>
      </w:r>
      <w:r w:rsidRPr="0083138C">
        <w:rPr>
          <w:rFonts w:eastAsia="Cambria"/>
          <w:szCs w:val="20"/>
        </w:rPr>
        <w:t xml:space="preserve"> and enterprises </w:t>
      </w:r>
      <w:r w:rsidRPr="0083138C">
        <w:rPr>
          <w:rFonts w:eastAsia="Cambria"/>
          <w:szCs w:val="20"/>
          <w:u w:val="single"/>
        </w:rPr>
        <w:t>that can accelerate this bending by scaling-up the solutions</w:t>
      </w:r>
      <w:r w:rsidRPr="0083138C">
        <w:rPr>
          <w:rFonts w:eastAsia="Cambria"/>
          <w:szCs w:val="20"/>
        </w:rPr>
        <w:t xml:space="preserve"> that are </w:t>
      </w:r>
      <w:r w:rsidRPr="0083138C">
        <w:rPr>
          <w:rFonts w:eastAsia="Cambria"/>
          <w:szCs w:val="20"/>
          <w:u w:val="single"/>
        </w:rPr>
        <w:t xml:space="preserve">being </w:t>
      </w:r>
      <w:r w:rsidRPr="0083138C">
        <w:rPr>
          <w:rFonts w:eastAsia="Cambria"/>
          <w:b/>
          <w:iCs/>
          <w:szCs w:val="20"/>
          <w:u w:val="single"/>
          <w:bdr w:val="single" w:sz="8" w:space="0" w:color="auto"/>
        </w:rPr>
        <w:t>proven in the living laboratories</w:t>
      </w:r>
      <w:r w:rsidRPr="0083138C">
        <w:rPr>
          <w:rFonts w:eastAsia="Cambria"/>
          <w:szCs w:val="20"/>
        </w:rPr>
        <w:t>. We have less than a decade to put these solutions in place around the world to preserve nature and our quality of life for generations to come. The time is now.</w:t>
      </w:r>
    </w:p>
    <w:p w:rsidR="002B216F" w:rsidRPr="0083138C" w:rsidRDefault="002B216F" w:rsidP="002B216F">
      <w:pPr>
        <w:spacing w:line="259" w:lineRule="auto"/>
        <w:rPr>
          <w:rFonts w:eastAsia="Cambria"/>
          <w:szCs w:val="20"/>
        </w:rPr>
      </w:pPr>
      <w:r w:rsidRPr="0083138C">
        <w:rPr>
          <w:rFonts w:eastAsia="Cambria"/>
          <w:szCs w:val="20"/>
        </w:rPr>
        <w:t>The Paris Agreement is an historic achievement. For the first time, effectively all nations have committed to limiting their greenhouse gas emissions and taking other actions to limit global temperature change. Specifically, 197 nations agreed to hold “the increase in the global average temperature to well below 2°C above pre-industrial levels and pursue efforts to limit the temperature increase to 1.5°C above pre-industrial levels,” and achieve carbon neutrality in the second half of this century.</w:t>
      </w:r>
    </w:p>
    <w:p w:rsidR="002B216F" w:rsidRPr="00B02854" w:rsidRDefault="002B216F" w:rsidP="002B216F">
      <w:pPr>
        <w:spacing w:line="259" w:lineRule="auto"/>
        <w:rPr>
          <w:rFonts w:eastAsia="Cambria"/>
          <w:szCs w:val="20"/>
        </w:rPr>
      </w:pPr>
      <w:r w:rsidRPr="0083138C">
        <w:rPr>
          <w:rFonts w:eastAsia="Cambria"/>
          <w:szCs w:val="20"/>
        </w:rPr>
        <w:t xml:space="preserve">The climate has already warmed by 1°C. The problem is running ahead of us, and </w:t>
      </w:r>
      <w:r w:rsidRPr="0083138C">
        <w:rPr>
          <w:rFonts w:eastAsia="Cambria"/>
          <w:szCs w:val="20"/>
          <w:u w:val="single"/>
        </w:rPr>
        <w:t xml:space="preserve">under current trends we will likely reach 1.5°C in the next fifteen years and </w:t>
      </w:r>
      <w:r w:rsidRPr="0083138C">
        <w:rPr>
          <w:rFonts w:eastAsia="Cambria"/>
          <w:b/>
          <w:iCs/>
          <w:szCs w:val="20"/>
          <w:u w:val="single"/>
          <w:bdr w:val="single" w:sz="8" w:space="0" w:color="auto"/>
        </w:rPr>
        <w:t>surpass the 2°</w:t>
      </w:r>
      <w:r w:rsidRPr="0083138C">
        <w:rPr>
          <w:rFonts w:eastAsia="Cambria"/>
          <w:szCs w:val="20"/>
          <w:u w:val="single"/>
        </w:rPr>
        <w:t xml:space="preserve">C guardrail </w:t>
      </w:r>
      <w:r w:rsidRPr="0083138C">
        <w:rPr>
          <w:rFonts w:eastAsia="Cambria"/>
          <w:b/>
          <w:iCs/>
          <w:szCs w:val="20"/>
          <w:u w:val="single"/>
          <w:bdr w:val="single" w:sz="8" w:space="0" w:color="auto"/>
        </w:rPr>
        <w:t>by mid-century</w:t>
      </w:r>
      <w:r w:rsidRPr="0083138C">
        <w:rPr>
          <w:rFonts w:eastAsia="Cambria"/>
          <w:szCs w:val="20"/>
        </w:rPr>
        <w:t xml:space="preserve"> with a 50% probability of </w:t>
      </w:r>
      <w:r w:rsidRPr="0083138C">
        <w:rPr>
          <w:rFonts w:eastAsia="Cambria"/>
          <w:b/>
          <w:iCs/>
          <w:szCs w:val="20"/>
          <w:u w:val="single"/>
          <w:bdr w:val="single" w:sz="8" w:space="0" w:color="auto"/>
        </w:rPr>
        <w:t>reaching 4°C by end of century</w:t>
      </w:r>
      <w:r w:rsidRPr="0083138C">
        <w:rPr>
          <w:rFonts w:eastAsia="Cambria"/>
          <w:szCs w:val="20"/>
        </w:rPr>
        <w:t>. Warming</w:t>
      </w:r>
      <w:r w:rsidRPr="00B02854">
        <w:rPr>
          <w:rFonts w:eastAsia="Cambria"/>
          <w:szCs w:val="20"/>
        </w:rPr>
        <w:t xml:space="preserve"> in excess of 3°C is likely to be a global catastrophe for three major reasons:</w:t>
      </w:r>
    </w:p>
    <w:p w:rsidR="002B216F" w:rsidRPr="00B02854" w:rsidRDefault="002B216F" w:rsidP="002B216F">
      <w:pPr>
        <w:rPr>
          <w:rFonts w:eastAsia="Calibri"/>
          <w:sz w:val="4"/>
          <w:szCs w:val="4"/>
        </w:rPr>
      </w:pPr>
      <w:r w:rsidRPr="00B02854">
        <w:rPr>
          <w:rFonts w:eastAsia="Calibri"/>
          <w:sz w:val="4"/>
          <w:szCs w:val="4"/>
        </w:rPr>
        <w:t>• Warming in the range of 3°C to 5°C is suggested as the threshold for several tipping points in the physical and geochemical systems; a warming of about 3°C has a probability of over 40% to cross over multiple tipping points, while a warming close to 5°C increases it to nearly 90%, compared with a baseline warming of less than 1.5°C, which has only just over a 10% probability of exceeding any tipping point.</w:t>
      </w:r>
    </w:p>
    <w:p w:rsidR="002B216F" w:rsidRPr="00B02854" w:rsidRDefault="002B216F" w:rsidP="002B216F">
      <w:pPr>
        <w:rPr>
          <w:rFonts w:eastAsia="Calibri"/>
          <w:sz w:val="4"/>
          <w:szCs w:val="4"/>
        </w:rPr>
      </w:pPr>
      <w:r w:rsidRPr="00B02854">
        <w:rPr>
          <w:rFonts w:eastAsia="Calibri"/>
          <w:sz w:val="4"/>
          <w:szCs w:val="4"/>
        </w:rPr>
        <w:t>• Health effects of such warming are emerging as a major if not dominant source of concern. Warming of 4°C or more will expose more than 70% of the population, i.e. about 7 billion by the end of the century, to deadly heat stress and expose about 2.4 billion to vector borne diseases such as Dengue, Chikengunya, and Zika virus among others. Ecologists and paleontologists have proposed that warming in excess of 3°C, accompanied by increased acidity of the oceans by the buildup of CO2 , can become a major causal factor for exposing more than 50% of all species to extinction. 20% of species are in danger of extinction now due to population, habitat destruction, and climate change.</w:t>
      </w:r>
    </w:p>
    <w:p w:rsidR="002B216F" w:rsidRPr="00B02854" w:rsidRDefault="002B216F" w:rsidP="002B216F">
      <w:pPr>
        <w:rPr>
          <w:rFonts w:eastAsia="Calibri"/>
          <w:sz w:val="4"/>
          <w:szCs w:val="4"/>
        </w:rPr>
      </w:pPr>
      <w:r w:rsidRPr="00B02854">
        <w:rPr>
          <w:rFonts w:eastAsia="Calibri"/>
          <w:sz w:val="4"/>
          <w:szCs w:val="4"/>
        </w:rPr>
        <w:t>The good news is that there may still be time to avert such catastrophic changes. The Paris Agreement and supporting climate policies must be strengthened substantially within the next five years to bend the emissions curve down faster, stabilize climate, and prevent catastrophic warming. To the extent those efforts fall short, societies and ecosystems will be forced to contend with substantial needs for adaptation—a burden that will fall disproportionately on the poorest three billion who are least responsible for causing the climate change problem.</w:t>
      </w:r>
    </w:p>
    <w:p w:rsidR="002B216F" w:rsidRPr="00B02854" w:rsidRDefault="002B216F" w:rsidP="002B216F">
      <w:pPr>
        <w:rPr>
          <w:rFonts w:eastAsia="Calibri"/>
          <w:sz w:val="4"/>
          <w:szCs w:val="4"/>
        </w:rPr>
      </w:pPr>
      <w:r w:rsidRPr="00B02854">
        <w:rPr>
          <w:rFonts w:eastAsia="Calibri"/>
          <w:sz w:val="4"/>
          <w:szCs w:val="4"/>
        </w:rPr>
        <w:t>Here we propose a policy roadmap with a realistic and reasonable chance of limiting global temperature to safe levels and preventing unmanageable climate change—an outline of specific science-based policy pathways that serve as the building blocks for a three-lever strategy that could limit warming to well under 2°C. The projections and the emission pathways proposed in this summary are based on a combination of published recommendations and new model simulations conducted by the authors of this study (see Figure 2). We have framed the plan in terms of four building blocks and three levers, which are implemented through 10 solutions. The first building block would be fully implementing the nationally determined mitigation pledges under the Paris Agreement of the UN Framework Convention on Climate Change (UNFCCC). In addition, several sister agreements that provide targeted and efficient mitigation must be strengthened. Sister agreements include the Kigali Amendment to the Montreal Protocol to phase down HFCs, efforts to address aviation emissions through the International Civil Aviation Organization (ICAO), maritime black carbon emissions through the International Maritime Organization (IMO), and the commitment by the eight countries of the Arctic Council to reduce black carbon emissions by up to 33%. There are many other complementary processes that have drawn attention to specific actions on climate change, such as the Group of 20 (G20), which has emphasized reform of fossil fuel subsidies, and the Climate and Clean Air Coalition (CCAC). HFC measures, for example, can avoid as much as 0.5°C of warming by 2100 through the mandatory global phasedown of HFC refrigerants within the next few decades, and substantially more through parallel efforts to improve energy efficiency of air conditioners and other cooling equipment potentially doubling this climate benefit.</w:t>
      </w:r>
    </w:p>
    <w:p w:rsidR="002B216F" w:rsidRPr="00B02854" w:rsidRDefault="002B216F" w:rsidP="002B216F">
      <w:pPr>
        <w:rPr>
          <w:rFonts w:eastAsia="Calibri"/>
          <w:sz w:val="4"/>
          <w:szCs w:val="4"/>
        </w:rPr>
      </w:pPr>
      <w:r w:rsidRPr="00B02854">
        <w:rPr>
          <w:rFonts w:eastAsia="Calibri"/>
          <w:sz w:val="4"/>
          <w:szCs w:val="4"/>
        </w:rPr>
        <w:t>For the second building block, numerous subnational and city scale climate action plans have to be scaled up. One prominent example is California’s Under 2 Coalition signed by over 177 jurisdictions from 37 countries in six continents covering a third of world economy. The goal of this Memorandum of Understanding is to catalyze efforts in many jurisdictions that are comparable with California’s target of 40% reductions in CO2 emissions by 2030 and 80% reductions by 2050—emission cuts that, if achieved globally, would be consistent with stopping warming at about 2°C above pre-industrial levels. Another prominent example is the climate action plans by over 52 cities and 65 businesses around the world aiming to cut emissions by 30% by 2030 and 80% to 100% by 2050. There are concerns that the carbon neutral goal will hinder economic progress; however, real world examples from California and Sweden since 2005 offer evidence that economic growth can be decoupled from carbon emissions and the data for CO2 emissions and GDP reveal that growth in fact prospers with a green economy.</w:t>
      </w:r>
    </w:p>
    <w:p w:rsidR="002B216F" w:rsidRPr="00B02854" w:rsidRDefault="002B216F" w:rsidP="002B216F">
      <w:pPr>
        <w:rPr>
          <w:rFonts w:eastAsia="Calibri"/>
          <w:sz w:val="4"/>
          <w:szCs w:val="4"/>
        </w:rPr>
      </w:pPr>
      <w:r w:rsidRPr="00B02854">
        <w:rPr>
          <w:rFonts w:eastAsia="Calibri"/>
          <w:sz w:val="4"/>
          <w:szCs w:val="4"/>
        </w:rPr>
        <w:t>The third building block consists of two levers that we need to pull as hard as we can: one for drastically reducing emissions of short-lived climate pollutants (SLCPs) beginning now and completing by 2030, and the other for decarbonizing the global energy system by 2050 through efficiency and renewables. Pulling both levers simultaneously can keep global temperature rise below 2°C through the end of the century. If we bend the CO2 emissions curve through decarbonization of the energy system such that global emissions peak in 2020 and decrease steadily thereafter until reaching zero in 2050, there is less than a 20% probability of exceeding 2°C. This call for bending the CO2 curve by 2020 is one key way in which this report’s proposal differs from the Paris Agreement and it is perhaps the most difficult task of all those envisioned here. Many cities and jurisdictions are already on this pathway, thus demonstrating its scalability. Achieving carbon neutrality and reducing emissions of SLCPs would also drastically reduce air pollution globally, including all major cities, thus saving millions of lives and over 100 million tons of crops lost to air pollution each year. In addition, these steps would provide clean energy access to the world’s poorest three billion who are still forced to resort to 18th century technologies to meet basic needs such as cooking. For the fourth and the final building block, we are adding a third lever, ACE (Atmospheric Carbon Extraction, also known as Carbon Dioxide Removal, or “CDR”). This lever is added as an insurance against surprises (due to policy lapses, mitigation delays, or non-linear climate changes) and would require development of scalable measures for removing the CO2 already in the atmosphere. The amount of CO2 that must be removed will range from negligible, if the emissions of CO2 from the energy system and SLCPs start to decrease by 2020 and carbon neutrality is achieved by 2050, to a staggering one trillion tons, if CO2 emissions continue to increase until 2030, and the carbon lever is not pulled until after 2030. This issue is raised because the NDCs (Nationally Determined Contributions) accompanying the Paris Agreement would allow CO2 emissions to increase until 2030. We call on economists and experts in political and administrative systems to assess the feasibility and cost-effectiveness of reducing carbon and SLCPs emissions beginning in 2020 compared with delaying it by ten years and then being forced to pull the third lever to extract one trillion tons of CO2</w:t>
      </w:r>
    </w:p>
    <w:p w:rsidR="002B216F" w:rsidRPr="00B02854" w:rsidRDefault="002B216F" w:rsidP="002B216F">
      <w:pPr>
        <w:rPr>
          <w:rFonts w:eastAsia="Calibri"/>
          <w:sz w:val="4"/>
          <w:szCs w:val="4"/>
        </w:rPr>
      </w:pPr>
      <w:r w:rsidRPr="00B02854">
        <w:rPr>
          <w:rFonts w:eastAsia="Calibri"/>
          <w:sz w:val="4"/>
          <w:szCs w:val="4"/>
        </w:rPr>
        <w:t>The fast mitigation plan of requiring emissions reductions to begin by 2020, which means that many countries need to cut now, is urgently needed to limit the warming to well under 2°C. Climate change is not a linear problem. Instead, we are facing non-linear climate tipping points that can lead to self-reinforcing and cascading climate change impacts. Tipping points and selfreinforcing feedbacks are wild cards that are more likely with increased temperatures, and many of the potential abrupt climate shifts could happen as warming goes from 1.5°C in 15 years to 2°C by 2050, with the potential to push us well beyond the Paris Agreement goals.</w:t>
      </w:r>
    </w:p>
    <w:p w:rsidR="002B216F" w:rsidRPr="00B02854" w:rsidRDefault="002B216F" w:rsidP="002B216F">
      <w:pPr>
        <w:rPr>
          <w:rFonts w:eastAsia="Calibri"/>
          <w:sz w:val="4"/>
          <w:szCs w:val="4"/>
        </w:rPr>
      </w:pPr>
      <w:r w:rsidRPr="00B02854">
        <w:rPr>
          <w:rFonts w:eastAsia="Calibri"/>
          <w:sz w:val="4"/>
          <w:szCs w:val="4"/>
        </w:rPr>
        <w:t>Where Do We Go from Here?</w:t>
      </w:r>
    </w:p>
    <w:p w:rsidR="002B216F" w:rsidRPr="00B02854" w:rsidRDefault="002B216F" w:rsidP="002B216F">
      <w:pPr>
        <w:rPr>
          <w:rFonts w:eastAsia="Calibri"/>
        </w:rPr>
      </w:pPr>
      <w:r w:rsidRPr="00B02854">
        <w:rPr>
          <w:rFonts w:eastAsia="Calibri"/>
        </w:rPr>
        <w:t xml:space="preserve">A </w:t>
      </w:r>
      <w:r w:rsidRPr="00B02854">
        <w:rPr>
          <w:rFonts w:eastAsia="Calibri"/>
          <w:u w:val="single"/>
        </w:rPr>
        <w:t xml:space="preserve">massive effort will be needed to stop warming at 2°C, and </w:t>
      </w:r>
      <w:r w:rsidRPr="0083138C">
        <w:rPr>
          <w:rFonts w:eastAsia="Calibri"/>
          <w:b/>
          <w:iCs/>
          <w:u w:val="single"/>
          <w:bdr w:val="single" w:sz="8" w:space="0" w:color="auto"/>
        </w:rPr>
        <w:t>time is of the essence</w:t>
      </w:r>
      <w:r w:rsidRPr="00B02854">
        <w:rPr>
          <w:rFonts w:eastAsia="Calibri"/>
        </w:rPr>
        <w:t xml:space="preserve">. </w:t>
      </w:r>
      <w:r w:rsidRPr="00B02854">
        <w:rPr>
          <w:rFonts w:eastAsia="Calibri"/>
          <w:u w:val="single"/>
        </w:rPr>
        <w:t>With</w:t>
      </w:r>
      <w:r w:rsidRPr="00B02854">
        <w:rPr>
          <w:rFonts w:eastAsia="Calibri"/>
        </w:rPr>
        <w:t xml:space="preserve"> </w:t>
      </w:r>
      <w:r w:rsidRPr="00B02854">
        <w:rPr>
          <w:rFonts w:eastAsia="Calibri"/>
          <w:u w:val="single"/>
        </w:rPr>
        <w:t>unchecked business-as-usual emissions</w:t>
      </w:r>
      <w:r w:rsidRPr="00B02854">
        <w:rPr>
          <w:rFonts w:eastAsia="Calibri"/>
        </w:rPr>
        <w:t xml:space="preserve">, global </w:t>
      </w:r>
      <w:r w:rsidRPr="00B02854">
        <w:rPr>
          <w:rFonts w:eastAsia="Calibri"/>
          <w:b/>
          <w:iCs/>
          <w:sz w:val="24"/>
          <w:highlight w:val="cyan"/>
          <w:u w:val="single"/>
          <w:bdr w:val="single" w:sz="8" w:space="0" w:color="auto"/>
        </w:rPr>
        <w:t xml:space="preserve">warming </w:t>
      </w:r>
      <w:r w:rsidRPr="0083138C">
        <w:rPr>
          <w:rFonts w:eastAsia="Calibri"/>
          <w:b/>
          <w:iCs/>
          <w:sz w:val="24"/>
          <w:u w:val="single"/>
          <w:bdr w:val="single" w:sz="8" w:space="0" w:color="auto"/>
        </w:rPr>
        <w:t xml:space="preserve">has a 50% likelihood of </w:t>
      </w:r>
      <w:r w:rsidRPr="00B02854">
        <w:rPr>
          <w:rFonts w:eastAsia="Calibri"/>
          <w:b/>
          <w:iCs/>
          <w:sz w:val="24"/>
          <w:highlight w:val="cyan"/>
          <w:u w:val="single"/>
          <w:bdr w:val="single" w:sz="8" w:space="0" w:color="auto"/>
        </w:rPr>
        <w:t>exceeding 4ºC</w:t>
      </w:r>
      <w:r w:rsidRPr="00B02854">
        <w:rPr>
          <w:rFonts w:eastAsia="Calibri"/>
        </w:rPr>
        <w:t xml:space="preserve"> and a 5% probability of exceeding 6ºC in this century, </w:t>
      </w:r>
      <w:r w:rsidRPr="00B02854">
        <w:rPr>
          <w:rFonts w:eastAsia="Calibri"/>
          <w:b/>
          <w:iCs/>
          <w:sz w:val="24"/>
          <w:highlight w:val="cyan"/>
          <w:u w:val="single"/>
          <w:bdr w:val="single" w:sz="8" w:space="0" w:color="auto"/>
        </w:rPr>
        <w:t>raising existential questions for most</w:t>
      </w:r>
      <w:r w:rsidRPr="00B02854">
        <w:rPr>
          <w:rFonts w:eastAsia="Calibri"/>
        </w:rPr>
        <w:t xml:space="preserve">, but especially the poorest three billion </w:t>
      </w:r>
      <w:r w:rsidRPr="00B02854">
        <w:rPr>
          <w:rFonts w:eastAsia="Calibri"/>
          <w:b/>
          <w:iCs/>
          <w:sz w:val="24"/>
          <w:highlight w:val="cyan"/>
          <w:u w:val="single"/>
          <w:bdr w:val="single" w:sz="8" w:space="0" w:color="auto"/>
        </w:rPr>
        <w:t>people</w:t>
      </w:r>
      <w:r w:rsidRPr="00B02854">
        <w:rPr>
          <w:rFonts w:eastAsia="Calibri"/>
        </w:rPr>
        <w:t xml:space="preserve">. A 4ºC warming is likely to expose as many as 75% of the global population to deadly heat. Dangerous to catastrophic impacts on the health of people including generations yet to be born, on the health of ecosystems, and on species extinction have emerged as major justifications for mitigating climate change well below </w:t>
      </w:r>
      <w:r w:rsidRPr="00B02854">
        <w:rPr>
          <w:rFonts w:eastAsia="Calibri"/>
        </w:rPr>
        <w:lastRenderedPageBreak/>
        <w:t>2ºC, although we must recognize that the uncertainties intrinsic in climate and social systems make it hard to pin down exactly the level of warming that will trigger possibly catastrophic impacts. To avoid these consequences, we must act now, and we must act fast and effectively. This report sets out a specific plan for reducing climate change in both the near- and long-term. With aggressive urgent actions, we can protect ourselves. Acting quickly to prevent catastrophic climate change by decarbonization will save millions of lives, trillions of dollars in economic costs, and massive suffering and dislocation to people around the world. This is a global security imperative, as it can avoid the migration and destabilization of entire societies and countries and reduce the likelihood of environmentally driven civil wars and other conflicts.</w:t>
      </w:r>
    </w:p>
    <w:p w:rsidR="002B216F" w:rsidRPr="00B02854" w:rsidRDefault="002B216F" w:rsidP="002B216F">
      <w:pPr>
        <w:rPr>
          <w:rFonts w:eastAsia="Calibri"/>
        </w:rPr>
      </w:pPr>
      <w:r w:rsidRPr="00B02854">
        <w:rPr>
          <w:rFonts w:eastAsia="Calibri"/>
        </w:rPr>
        <w:t>Staying well under 2°C will require a concerted global effort. We must address everything from our energy systems to our personal choices to reduce emissions to the greatest extent possible. We must redouble our efforts to invent, test, and perfect systems of governance so that the large measure of international cooperation needed to achieve these goals can be realized in practice. The health of people for generations to come and the health of ecosystems crucially depend on an energy revolution beginning now that will take us away from fossil fuels and toward the clean renewable energy sources of the future. It will be nearly impossible to obtain other critical social goals, including for example the UN agenda 2030 with the Sustainable Development Goals, if we do not make immediate and profound progress stabilizing climate, as we are outlining here.</w:t>
      </w:r>
    </w:p>
    <w:p w:rsidR="002B216F" w:rsidRPr="00B02854" w:rsidRDefault="002B216F" w:rsidP="002B216F">
      <w:pPr>
        <w:rPr>
          <w:rFonts w:eastAsia="Calibri"/>
        </w:rPr>
      </w:pPr>
      <w:r w:rsidRPr="00B02854">
        <w:rPr>
          <w:rFonts w:eastAsia="Calibri"/>
        </w:rPr>
        <w:t xml:space="preserve">1. The Building Blocks Approach The 2015 Paris Agreement, which went into effect November 2016, is a remarkable, historic achievement. For the frst time, essentially all nations have committed to limit their greenhouse gas emissions and take other actions to limit global temperature and adapt to unavoidable climate change. Nations agreed to hold “the increase in the global average temperature to well below 2°C above pre-industrial levels and pursue efforts to limit the temperature increase to 1.5°C above pre-industrial levels” and “achieve a balance between anthropogenic emissions by sources and removals by sinks of greenhouse gases in the </w:t>
      </w:r>
      <w:r w:rsidRPr="0083138C">
        <w:rPr>
          <w:rFonts w:eastAsia="Calibri"/>
        </w:rPr>
        <w:t xml:space="preserve">second half of this century” (UNFCCC, 2015). Nevertheless, </w:t>
      </w:r>
      <w:r w:rsidRPr="0083138C">
        <w:rPr>
          <w:rFonts w:eastAsia="Calibri"/>
          <w:u w:val="single"/>
        </w:rPr>
        <w:t xml:space="preserve">the initial Paris Agreement has to be </w:t>
      </w:r>
      <w:r w:rsidRPr="0083138C">
        <w:rPr>
          <w:rFonts w:eastAsia="Calibri"/>
          <w:b/>
          <w:iCs/>
          <w:u w:val="single"/>
          <w:bdr w:val="single" w:sz="8" w:space="0" w:color="auto"/>
        </w:rPr>
        <w:t>strengthened substantially</w:t>
      </w:r>
      <w:r w:rsidRPr="0083138C">
        <w:rPr>
          <w:rFonts w:eastAsia="Calibri"/>
          <w:u w:val="single"/>
        </w:rPr>
        <w:t xml:space="preserve"> within fve years if we are to prevent catastrophic warming; </w:t>
      </w:r>
      <w:r w:rsidRPr="0083138C">
        <w:rPr>
          <w:rFonts w:eastAsia="Calibri"/>
          <w:b/>
          <w:iCs/>
          <w:u w:val="single"/>
          <w:bdr w:val="single" w:sz="8" w:space="0" w:color="auto"/>
        </w:rPr>
        <w:t>current pledges</w:t>
      </w:r>
      <w:r w:rsidRPr="0083138C">
        <w:rPr>
          <w:rFonts w:eastAsia="Calibri"/>
          <w:u w:val="single"/>
        </w:rPr>
        <w:t xml:space="preserve"> place</w:t>
      </w:r>
      <w:r w:rsidRPr="0083138C">
        <w:rPr>
          <w:rFonts w:eastAsia="Calibri"/>
        </w:rPr>
        <w:t xml:space="preserve"> the </w:t>
      </w:r>
      <w:r w:rsidRPr="0083138C">
        <w:rPr>
          <w:rFonts w:eastAsia="Calibri"/>
          <w:u w:val="single"/>
        </w:rPr>
        <w:t xml:space="preserve">world on </w:t>
      </w:r>
      <w:r w:rsidRPr="0083138C">
        <w:rPr>
          <w:rFonts w:eastAsia="Calibri"/>
          <w:b/>
          <w:iCs/>
          <w:u w:val="single"/>
          <w:bdr w:val="single" w:sz="8" w:space="0" w:color="auto"/>
        </w:rPr>
        <w:t xml:space="preserve">track for up to 3.4°C </w:t>
      </w:r>
      <w:r w:rsidRPr="0083138C">
        <w:rPr>
          <w:rFonts w:eastAsia="Calibri"/>
          <w:u w:val="single"/>
        </w:rPr>
        <w:t>by 2100</w:t>
      </w:r>
      <w:r w:rsidRPr="0083138C">
        <w:rPr>
          <w:rFonts w:eastAsia="Calibri"/>
        </w:rPr>
        <w:t xml:space="preserve"> (UNEP, 2016b). Until now, no specifc policy roadmap exists that provides a realistic and reasonable chance of limiting global temperatures to safe levels and preventing unmanageable climate change. This report is our attempt to provide such a plan— an outline of specifc solutions</w:t>
      </w:r>
      <w:r w:rsidRPr="00B02854">
        <w:rPr>
          <w:rFonts w:eastAsia="Calibri"/>
        </w:rPr>
        <w:t xml:space="preserve"> that serve as the building blocks for a comprehensive strategy for limiting the warming to well under 2°C and avoiding dangerous climate change (Figure 1). The frst building block is the full implementation of the nationally determined mitigation pledges under the Paris Agreement of the UN Framework Convention on Climate Change (UNFCCC) and strengthening global sister agreements, such as the Kigali Amendment to the Montreal Protocol to phase down HFCs, which can provide additional targeted, fast action mitigation at scale. For the second building block, numerous sub-national and city scale climate action plans have to be scaled up such as California’s Under 2 Coalition signed by 177 jurisdictions from 37 countries on six continents. The third building block is targeted measures to reduce emissions of shortlived climate pollutants (SLCPs), beginning now and fully implemented by 2030, along with major measures to fully decarbonize the global economy, causing the overall emissions growth rate to stop in 2020-2030 and reach carbon neutrality by 2050. Such a deep decarbonization would require an energy revolution similar to the Industrial Revolution that was based on fossil fuels. The fnal building block includes scalable and reversible carbon dioxide (CO2 ) removal measures, which can begin removing CO2 already emitted into the atmosphere. Such a plan is urgently needed. </w:t>
      </w:r>
      <w:r w:rsidRPr="00B02854">
        <w:rPr>
          <w:rFonts w:eastAsia="Calibri"/>
          <w:u w:val="single"/>
        </w:rPr>
        <w:t xml:space="preserve">Climate change is not a linear </w:t>
      </w:r>
      <w:r w:rsidRPr="00B02854">
        <w:rPr>
          <w:rFonts w:eastAsia="Calibri"/>
          <w:u w:val="single"/>
        </w:rPr>
        <w:lastRenderedPageBreak/>
        <w:t xml:space="preserve">problem. Instead, climate tipping points can lead to </w:t>
      </w:r>
      <w:r w:rsidRPr="00B02854">
        <w:rPr>
          <w:rFonts w:eastAsia="Calibri"/>
          <w:b/>
          <w:iCs/>
          <w:u w:val="single"/>
          <w:bdr w:val="single" w:sz="8" w:space="0" w:color="auto"/>
        </w:rPr>
        <w:t>self-reinforcing</w:t>
      </w:r>
      <w:r w:rsidRPr="00B02854">
        <w:rPr>
          <w:rFonts w:eastAsia="Calibri"/>
          <w:u w:val="single"/>
        </w:rPr>
        <w:t xml:space="preserve">, </w:t>
      </w:r>
      <w:r w:rsidRPr="00B02854">
        <w:rPr>
          <w:rFonts w:eastAsia="Calibri"/>
          <w:b/>
          <w:iCs/>
          <w:u w:val="single"/>
          <w:bdr w:val="single" w:sz="8" w:space="0" w:color="auto"/>
        </w:rPr>
        <w:t>cascading</w:t>
      </w:r>
      <w:r w:rsidRPr="00B02854">
        <w:rPr>
          <w:rFonts w:eastAsia="Calibri"/>
          <w:u w:val="single"/>
        </w:rPr>
        <w:t xml:space="preserve"> climate change </w:t>
      </w:r>
      <w:r w:rsidRPr="00B02854">
        <w:rPr>
          <w:rFonts w:eastAsia="Calibri"/>
          <w:b/>
          <w:iCs/>
          <w:u w:val="single"/>
          <w:bdr w:val="single" w:sz="8" w:space="0" w:color="auto"/>
        </w:rPr>
        <w:t>impacts</w:t>
      </w:r>
      <w:r w:rsidRPr="00B02854">
        <w:rPr>
          <w:rFonts w:eastAsia="Calibri"/>
        </w:rPr>
        <w:t xml:space="preserve"> (Lenton et al., 2008). </w:t>
      </w:r>
      <w:r w:rsidRPr="00B02854">
        <w:rPr>
          <w:rFonts w:eastAsia="Calibri"/>
          <w:u w:val="single"/>
        </w:rPr>
        <w:t>Tipping points are more likely with increased temperatures, and many of the potential abrupt climate shifts could happen as warming goes from 1.5°C to 2°C,</w:t>
      </w:r>
      <w:r w:rsidRPr="00B02854">
        <w:rPr>
          <w:rFonts w:eastAsia="Calibri"/>
        </w:rPr>
        <w:t xml:space="preserve"> with the potential to push us well beyond the Paris Agreement goals (Drijfhout et al., 2015). </w:t>
      </w:r>
      <w:r w:rsidRPr="00B02854">
        <w:rPr>
          <w:rFonts w:eastAsia="Calibri"/>
          <w:u w:val="single"/>
        </w:rPr>
        <w:t xml:space="preserve">In order to avoid dangerous climate change, we must address these concerns. </w:t>
      </w:r>
      <w:r w:rsidRPr="00B02854">
        <w:rPr>
          <w:rFonts w:eastAsia="Calibri"/>
          <w:b/>
          <w:iCs/>
          <w:highlight w:val="cyan"/>
          <w:u w:val="single"/>
          <w:bdr w:val="single" w:sz="8" w:space="0" w:color="auto"/>
        </w:rPr>
        <w:t>We must act now</w:t>
      </w:r>
      <w:r w:rsidRPr="00B02854">
        <w:rPr>
          <w:rFonts w:eastAsia="Calibri"/>
          <w:highlight w:val="cyan"/>
          <w:u w:val="single"/>
        </w:rPr>
        <w:t xml:space="preserve">, and </w:t>
      </w:r>
      <w:r w:rsidRPr="00B02854">
        <w:rPr>
          <w:rFonts w:eastAsia="Calibri"/>
          <w:b/>
          <w:iCs/>
          <w:highlight w:val="cyan"/>
          <w:u w:val="single"/>
          <w:bdr w:val="single" w:sz="8" w:space="0" w:color="auto"/>
        </w:rPr>
        <w:t>we must act fast</w:t>
      </w:r>
      <w:r w:rsidRPr="00B02854">
        <w:rPr>
          <w:rFonts w:eastAsia="Calibri"/>
        </w:rPr>
        <w:t xml:space="preserve">. Reduction of SLCPs will result in fast, near-term reductions in warming, while present-day reductions of CO2 will result in long-term climate benefts. This two-lever approach—aggressively cutting both SLCPs and CO2 –-will slow warming in the coming decades when it is most crucial to avoid impacts from climate change as well as maintain a safe climate many decades from now. To achieve the nearterm goals, we have outlined solutions to be implemented immediately. These solutions to bend down the rising emissions curve and thus bend the warming trajectory curve follow a 2015 assessment by the University of California under its Carbon Neutrality Initiative (Ramanathan et al., 2016). The solutions are clustered into categories of social transformation, governance improvement, market- and regulation-based solutions, technological innovation and transformation, and natural and ecosystem management. Additionally, we need to intensely investigate and pursue a third lever—ACE (Atmospheric Carbon Extraction). While many potential technologies exist, we do not know the extent to which they could be scaled up to remove the requisite amount of carbon from the atmosphere in order to achieve the Paris Agreement goals, and any delay in mitigation will demand increasing reliance on these technologies. Yet, there is still hope. Humanity can come together, as we have done in the past, to collaborate towards a common goal. </w:t>
      </w:r>
      <w:r w:rsidRPr="00B02854">
        <w:rPr>
          <w:rFonts w:eastAsia="Calibri"/>
          <w:u w:val="single"/>
        </w:rPr>
        <w:t>We have no choice but to tackle the challenge of climate change. We only have the choice of when and how: either now, through</w:t>
      </w:r>
      <w:r w:rsidRPr="00B02854">
        <w:rPr>
          <w:rFonts w:eastAsia="Calibri"/>
        </w:rPr>
        <w:t xml:space="preserve"> the </w:t>
      </w:r>
      <w:r w:rsidRPr="00B02854">
        <w:rPr>
          <w:rFonts w:eastAsia="Calibri"/>
          <w:u w:val="single"/>
        </w:rPr>
        <w:t>ambitious plan</w:t>
      </w:r>
      <w:r w:rsidRPr="00B02854">
        <w:rPr>
          <w:rFonts w:eastAsia="Calibri"/>
        </w:rPr>
        <w:t xml:space="preserve"> outlined here, </w:t>
      </w:r>
      <w:r w:rsidRPr="00B02854">
        <w:rPr>
          <w:rFonts w:eastAsia="Calibri"/>
          <w:u w:val="single"/>
        </w:rPr>
        <w:t xml:space="preserve">or </w:t>
      </w:r>
      <w:r w:rsidRPr="00B02854">
        <w:rPr>
          <w:rFonts w:eastAsia="Calibri"/>
          <w:highlight w:val="cyan"/>
          <w:u w:val="single"/>
        </w:rPr>
        <w:t xml:space="preserve">later, </w:t>
      </w:r>
      <w:r w:rsidRPr="00B02854">
        <w:rPr>
          <w:rFonts w:eastAsia="Calibri"/>
          <w:u w:val="single"/>
        </w:rPr>
        <w:t>through radical adaptation and societal transformations in response to</w:t>
      </w:r>
      <w:r w:rsidRPr="00B02854">
        <w:rPr>
          <w:rFonts w:eastAsia="Calibri"/>
        </w:rPr>
        <w:t xml:space="preserve"> an </w:t>
      </w:r>
      <w:r w:rsidRPr="00B02854">
        <w:rPr>
          <w:rFonts w:eastAsia="Calibri"/>
          <w:u w:val="single"/>
        </w:rPr>
        <w:t>ever-deteriorating climate system that will unleash devastating impacts</w:t>
      </w:r>
      <w:r w:rsidRPr="00B02854">
        <w:rPr>
          <w:rFonts w:eastAsia="Calibri"/>
        </w:rPr>
        <w:t xml:space="preserve">—some of which </w:t>
      </w:r>
      <w:r w:rsidRPr="00B02854">
        <w:rPr>
          <w:rFonts w:eastAsia="Calibri"/>
          <w:highlight w:val="cyan"/>
        </w:rPr>
        <w:t xml:space="preserve">may be </w:t>
      </w:r>
      <w:r w:rsidRPr="00B02854">
        <w:rPr>
          <w:rFonts w:eastAsia="Calibri"/>
          <w:b/>
          <w:iCs/>
          <w:highlight w:val="cyan"/>
          <w:u w:val="single"/>
          <w:bdr w:val="single" w:sz="8" w:space="0" w:color="auto"/>
        </w:rPr>
        <w:t>beyond</w:t>
      </w:r>
      <w:r w:rsidRPr="00B02854">
        <w:rPr>
          <w:rFonts w:eastAsia="Calibri"/>
          <w:b/>
          <w:iCs/>
          <w:u w:val="single"/>
          <w:bdr w:val="single" w:sz="8" w:space="0" w:color="auto"/>
        </w:rPr>
        <w:t xml:space="preserve"> our </w:t>
      </w:r>
      <w:r w:rsidRPr="00B02854">
        <w:rPr>
          <w:rFonts w:eastAsia="Calibri"/>
          <w:b/>
          <w:iCs/>
          <w:highlight w:val="cyan"/>
          <w:u w:val="single"/>
          <w:bdr w:val="single" w:sz="8" w:space="0" w:color="auto"/>
        </w:rPr>
        <w:t>capacity to</w:t>
      </w:r>
      <w:r w:rsidRPr="00B02854">
        <w:rPr>
          <w:rFonts w:eastAsia="Calibri"/>
          <w:b/>
          <w:iCs/>
          <w:u w:val="single"/>
          <w:bdr w:val="single" w:sz="8" w:space="0" w:color="auto"/>
        </w:rPr>
        <w:t xml:space="preserve"> fully </w:t>
      </w:r>
      <w:r w:rsidRPr="00B02854">
        <w:rPr>
          <w:rFonts w:eastAsia="Calibri"/>
          <w:b/>
          <w:iCs/>
          <w:highlight w:val="cyan"/>
          <w:u w:val="single"/>
          <w:bdr w:val="single" w:sz="8" w:space="0" w:color="auto"/>
        </w:rPr>
        <w:t>adapt</w:t>
      </w:r>
      <w:r w:rsidRPr="00B02854">
        <w:rPr>
          <w:rFonts w:eastAsia="Calibri"/>
        </w:rPr>
        <w:t xml:space="preserve"> to </w:t>
      </w:r>
      <w:r w:rsidRPr="00B02854">
        <w:rPr>
          <w:rFonts w:eastAsia="Calibri"/>
          <w:b/>
          <w:iCs/>
          <w:highlight w:val="cyan"/>
          <w:u w:val="single"/>
          <w:bdr w:val="single" w:sz="8" w:space="0" w:color="auto"/>
        </w:rPr>
        <w:t>or reverse</w:t>
      </w:r>
      <w:r w:rsidRPr="00B02854">
        <w:rPr>
          <w:rFonts w:eastAsia="Calibri"/>
        </w:rPr>
        <w:t xml:space="preserve"> for thousands of years.</w:t>
      </w:r>
    </w:p>
    <w:p w:rsidR="002B216F" w:rsidRPr="00B02854" w:rsidRDefault="002B216F" w:rsidP="002B216F">
      <w:pPr>
        <w:rPr>
          <w:rFonts w:eastAsia="Calibri"/>
          <w:sz w:val="4"/>
          <w:szCs w:val="4"/>
        </w:rPr>
      </w:pPr>
      <w:r w:rsidRPr="00B02854">
        <w:rPr>
          <w:rFonts w:eastAsia="Calibri"/>
          <w:sz w:val="4"/>
          <w:szCs w:val="4"/>
        </w:rPr>
        <w:t>2. Major Climate Disruptions: How Soon and How Fast? “Without adequate mitigation and adaptation, climate change poses unacceptable risks to global public health.” (WHO, 2016)</w:t>
      </w:r>
    </w:p>
    <w:p w:rsidR="002B216F" w:rsidRPr="00B02854" w:rsidRDefault="002B216F" w:rsidP="002B216F">
      <w:pPr>
        <w:rPr>
          <w:rFonts w:eastAsia="Calibri"/>
          <w:sz w:val="4"/>
          <w:szCs w:val="4"/>
        </w:rPr>
      </w:pPr>
      <w:r w:rsidRPr="00B02854">
        <w:rPr>
          <w:rFonts w:eastAsia="Calibri"/>
          <w:sz w:val="4"/>
          <w:szCs w:val="4"/>
        </w:rPr>
        <w:t>The planet has already witnessed nearly 1°C of warming, and another 0.6°C of additional warming is currently stored in the ocean to be released over the next two to four decades, if climate warming emissions are not radically reduced during that time (IPCC, 2013). The impacts of this warming on extreme weather, droughts, and foods are being felt by society worldwide to the extent that many think of this no longer as climate change but as climate disruption. Consider the business as usual scenario:</w:t>
      </w:r>
    </w:p>
    <w:p w:rsidR="002B216F" w:rsidRPr="00B02854" w:rsidRDefault="002B216F" w:rsidP="002B216F">
      <w:pPr>
        <w:rPr>
          <w:rFonts w:eastAsia="Calibri"/>
          <w:sz w:val="4"/>
          <w:szCs w:val="4"/>
        </w:rPr>
      </w:pPr>
      <w:r w:rsidRPr="00B02854">
        <w:rPr>
          <w:rFonts w:eastAsia="Calibri"/>
          <w:sz w:val="4"/>
          <w:szCs w:val="4"/>
        </w:rPr>
        <w:t>15 years from now: In 15 years, planetary warming will reach 1.5°C above pre-industrial global mean temperature (Ramanathan and Xu, 2010; Shindell et al., 2012). This exceeds the 0.5°C to 1°C of warming during the Eemian period, 115,000– 130,000 years ago, when sea-levels reached 6-9 meters (20-30 feet) higher than today (Hansen et al., 2016b). The impacts of this warming will affect us all yet will disproportionately affect the Earth’s poorest three billion people, who are primarily subsistence farmers that still rely on 18th century technologies and have the least capacity to adapt (IPCC, 2014a; Dasgupta et al., 2015). They thus may be forced to resort to mass migration into city slums and push across international borders (U.S. DOD, 2015). The existential fate of lowlying small islands and coastal communities will also need to be addressed, as they are primarily vulnerable to sea-level rise, diminishing freshwater resources, and more intense storms. In addition, many depend on fsheries for protein, and these are likely to be affected by ocean acidifcation and climate change. Climate injustice could start causing visible regional and international conficts. All of this will be exacerbated as the risk of passing tipping points increases (Lenton et al., 2008).</w:t>
      </w:r>
    </w:p>
    <w:p w:rsidR="002B216F" w:rsidRPr="00B02854" w:rsidRDefault="002B216F" w:rsidP="002B216F">
      <w:pPr>
        <w:rPr>
          <w:rFonts w:eastAsia="Calibri"/>
          <w:sz w:val="4"/>
          <w:szCs w:val="4"/>
        </w:rPr>
      </w:pPr>
      <w:r w:rsidRPr="00B02854">
        <w:rPr>
          <w:rFonts w:eastAsia="Calibri"/>
          <w:sz w:val="4"/>
          <w:szCs w:val="4"/>
        </w:rPr>
        <w:t>30 years from now: By mid-century, warming is expected to exceed 2°C, which would be unprecedented with respect to historical records of at least the last one million years (IPCC, 2014c). Such a warming through this century could result in sea-level rise of as much as 2 meters by 2100, with greater sea-level rise to follow. A group of tipping points are clustered between 1.5°C and 2°C (Figure 2) (Drijfhout et al., 2015). The melting of most mountain glaciers, including those in the Tibetan-Himalayas, combined with mega-droughts, heat waves, storms, and foods, would adversely affect nearly everyone on the planet.</w:t>
      </w:r>
    </w:p>
    <w:p w:rsidR="002B216F" w:rsidRPr="00B02854" w:rsidRDefault="002B216F" w:rsidP="002B216F">
      <w:pPr>
        <w:rPr>
          <w:rFonts w:eastAsia="Calibri"/>
          <w:sz w:val="4"/>
          <w:szCs w:val="4"/>
        </w:rPr>
      </w:pPr>
      <w:r w:rsidRPr="00B02854">
        <w:rPr>
          <w:rFonts w:eastAsia="Calibri"/>
          <w:sz w:val="4"/>
          <w:szCs w:val="4"/>
        </w:rPr>
        <w:t>80 years from now: In 80 years, warming is expected to exceed 4°C, increasing the likelihood of irreversible and catastrophic change (World Bank, 2013b). 4ºC warming is likely to expose as much as 75% of the global population to deadly heat (Mora et al., 2017). The 2°C and 4°C values quoted above and in other reports, however, are merely the central values with a 50% probability of occurrence (Ramanathan and Feng, 2008). There is a 5% probability the warming could be as high as 6°C due to uncertainties in the magnitude of amplifying feedbacks (see Section 4). This in turn could lead to major disruptions to natural and social systems, threatening food security, water security, and national security and fundamentally affecting the great majority of the projected 11.2 billion inhabitants of the planet in 2100 (UN DESA, 2015).</w:t>
      </w:r>
    </w:p>
    <w:p w:rsidR="002B216F" w:rsidRPr="00B02854" w:rsidRDefault="002B216F" w:rsidP="002B216F">
      <w:pPr>
        <w:rPr>
          <w:rFonts w:eastAsia="Calibri"/>
          <w:sz w:val="4"/>
          <w:szCs w:val="4"/>
        </w:rPr>
      </w:pPr>
      <w:r w:rsidRPr="00B02854">
        <w:rPr>
          <w:rFonts w:eastAsia="Calibri"/>
          <w:sz w:val="4"/>
          <w:szCs w:val="4"/>
        </w:rPr>
        <w:t>3. What Are the Wild Cards for Climate Disruption? Increasing the concentrations of greenhouse gases in the atmosphere increases radiative forcing (the difference between the amount of energy entering the atmosphere and leaving) and thus increases the global temperature (IPCC, 2013). However, climate wild cards exist that can alter the linear connection with warming and anthropogenic emissions by triggering abrupt changes in the climate (Lenton et al., 2008). Some of these wild cards have not been thoroughly captured by the models that policymakers rely on the most. These abrupt shifts are irreversible on a human time scale (&lt;100 years) and will create a notable disruption to the climate system, condemning the world to warming beyond that which we have previously projected. These climate disruptions would divert resources from needed mitigation and upset mitigation strategies that we have already put in place.</w:t>
      </w:r>
    </w:p>
    <w:p w:rsidR="002B216F" w:rsidRPr="00B02854" w:rsidRDefault="002B216F" w:rsidP="002B216F">
      <w:pPr>
        <w:rPr>
          <w:rFonts w:eastAsia="Calibri"/>
          <w:sz w:val="4"/>
          <w:szCs w:val="4"/>
        </w:rPr>
      </w:pPr>
      <w:r w:rsidRPr="00B02854">
        <w:rPr>
          <w:rFonts w:eastAsia="Calibri"/>
          <w:sz w:val="4"/>
          <w:szCs w:val="4"/>
        </w:rPr>
        <w:t>1. Unmasking Aerosol Cooling: The frst such wild card is the unmasking of an estimated 0.7°C (with an uncertainty range of 0.3°C to 1.2°C) of the warming in addition to mitigating other aerosol effects such as disrupting rainfall patterns, by reducing emissions of aerosols such as sulfates and nitrates as part of air pollution regulations (Wigley, 1991; Ramanathan and Feng, 2008). Aerosol air pollution is a major health hazard with massive costs to public health and society, including contributing to about 7 million deaths (from household and ambient exposure) each year (WHO, 2014). While some aerosols, such as black carbon and brown carbon, strongly absorb sunlight and warm the climate, others refect sunlight back into space, which cools the climate (Ramanathan and Carmichael, 2008). The net impact of all manmade aerosols is negative, meaning that about 30% of the warming from greenhouse gases is being masked by co-emitted air pollution particles (Ramanathan and Carmichael, 2008). As we reduce greenhouse gas emissions and implement policies to eliminate air pollution, we are also reducing the concentration of aerosols in the air. Aerosols last in the atmosphere for about a week, so if we eliminate air pollution without reducing emissions of the greenhouse gases, the unmasking alone would lead to an estimated 0.7°C of warming within a matter of decades (Ramanathan and Feng, 2008). We must eliminate all aerosol emissions due to their health effects, but we must simultaneously mitigate emissions of CO2 , other greenhouse gases, and black carbon and co-pollutants to avoid an abrupt and very large jump in the near-term warming beyond 2°C (Brasseur and Roeckner, 2005).</w:t>
      </w:r>
    </w:p>
    <w:p w:rsidR="002B216F" w:rsidRPr="00B02854" w:rsidRDefault="002B216F" w:rsidP="002B216F">
      <w:pPr>
        <w:rPr>
          <w:rFonts w:eastAsia="Calibri"/>
        </w:rPr>
      </w:pPr>
      <w:r w:rsidRPr="00B02854">
        <w:rPr>
          <w:rFonts w:eastAsia="Calibri"/>
        </w:rPr>
        <w:t xml:space="preserve">2. Tipping Points: It is likely that </w:t>
      </w:r>
      <w:r w:rsidRPr="00B02854">
        <w:rPr>
          <w:rFonts w:eastAsia="Calibri"/>
          <w:b/>
          <w:iCs/>
          <w:sz w:val="24"/>
          <w:highlight w:val="cyan"/>
          <w:u w:val="single"/>
          <w:bdr w:val="single" w:sz="8" w:space="0" w:color="auto"/>
        </w:rPr>
        <w:t>as we cross</w:t>
      </w:r>
      <w:r w:rsidRPr="00B02854">
        <w:rPr>
          <w:rFonts w:eastAsia="Calibri"/>
          <w:b/>
          <w:iCs/>
          <w:sz w:val="24"/>
          <w:u w:val="single"/>
          <w:bdr w:val="single" w:sz="8" w:space="0" w:color="auto"/>
        </w:rPr>
        <w:t xml:space="preserve"> the </w:t>
      </w:r>
      <w:r w:rsidRPr="00B02854">
        <w:rPr>
          <w:rFonts w:eastAsia="Calibri"/>
          <w:b/>
          <w:iCs/>
          <w:sz w:val="24"/>
          <w:highlight w:val="cyan"/>
          <w:u w:val="single"/>
          <w:bdr w:val="single" w:sz="8" w:space="0" w:color="auto"/>
        </w:rPr>
        <w:t>1.5°C</w:t>
      </w:r>
      <w:r w:rsidRPr="00B02854">
        <w:rPr>
          <w:rFonts w:eastAsia="Calibri"/>
          <w:u w:val="single"/>
        </w:rPr>
        <w:t xml:space="preserve"> to 2°C </w:t>
      </w:r>
      <w:r w:rsidRPr="00B02854">
        <w:rPr>
          <w:rFonts w:eastAsia="Calibri"/>
          <w:highlight w:val="cyan"/>
          <w:u w:val="single"/>
        </w:rPr>
        <w:t>thresholds we</w:t>
      </w:r>
      <w:r w:rsidRPr="00B02854">
        <w:rPr>
          <w:rFonts w:eastAsia="Calibri"/>
          <w:u w:val="single"/>
        </w:rPr>
        <w:t xml:space="preserve"> will </w:t>
      </w:r>
      <w:r w:rsidRPr="00B02854">
        <w:rPr>
          <w:rFonts w:eastAsia="Calibri"/>
          <w:b/>
          <w:iCs/>
          <w:highlight w:val="cyan"/>
          <w:u w:val="single"/>
          <w:bdr w:val="single" w:sz="8" w:space="0" w:color="auto"/>
        </w:rPr>
        <w:t>trigger</w:t>
      </w:r>
      <w:r w:rsidRPr="00B02854">
        <w:rPr>
          <w:rFonts w:eastAsia="Calibri"/>
          <w:b/>
          <w:iCs/>
          <w:u w:val="single"/>
          <w:bdr w:val="single" w:sz="8" w:space="0" w:color="auto"/>
        </w:rPr>
        <w:t xml:space="preserve"> so called “</w:t>
      </w:r>
      <w:r w:rsidRPr="00B02854">
        <w:rPr>
          <w:rFonts w:eastAsia="Calibri"/>
          <w:b/>
          <w:iCs/>
          <w:highlight w:val="cyan"/>
          <w:u w:val="single"/>
          <w:bdr w:val="single" w:sz="8" w:space="0" w:color="auto"/>
        </w:rPr>
        <w:t>tipping points”</w:t>
      </w:r>
      <w:r w:rsidRPr="00B02854">
        <w:rPr>
          <w:rFonts w:eastAsia="Calibri"/>
          <w:highlight w:val="cyan"/>
          <w:u w:val="single"/>
        </w:rPr>
        <w:t xml:space="preserve"> for </w:t>
      </w:r>
      <w:r w:rsidRPr="00B02854">
        <w:rPr>
          <w:rFonts w:eastAsia="Calibri"/>
          <w:b/>
          <w:iCs/>
          <w:sz w:val="24"/>
          <w:highlight w:val="cyan"/>
          <w:u w:val="single"/>
          <w:bdr w:val="single" w:sz="8" w:space="0" w:color="auto"/>
        </w:rPr>
        <w:t>abrupt</w:t>
      </w:r>
      <w:r w:rsidRPr="00B02854">
        <w:rPr>
          <w:rFonts w:eastAsia="Calibri"/>
          <w:b/>
          <w:iCs/>
          <w:sz w:val="24"/>
          <w:u w:val="single"/>
          <w:bdr w:val="single" w:sz="8" w:space="0" w:color="auto"/>
        </w:rPr>
        <w:t xml:space="preserve"> and </w:t>
      </w:r>
      <w:r w:rsidRPr="00B02854">
        <w:rPr>
          <w:rFonts w:eastAsia="Calibri"/>
          <w:b/>
          <w:iCs/>
          <w:sz w:val="24"/>
          <w:highlight w:val="cyan"/>
          <w:u w:val="single"/>
          <w:bdr w:val="single" w:sz="8" w:space="0" w:color="auto"/>
        </w:rPr>
        <w:t>nonlinear changes</w:t>
      </w:r>
      <w:r w:rsidRPr="00B02854">
        <w:rPr>
          <w:rFonts w:eastAsia="Calibri"/>
          <w:u w:val="single"/>
        </w:rPr>
        <w:t xml:space="preserve"> in</w:t>
      </w:r>
      <w:r w:rsidRPr="00B02854">
        <w:rPr>
          <w:rFonts w:eastAsia="Calibri"/>
        </w:rPr>
        <w:t xml:space="preserve"> the </w:t>
      </w:r>
      <w:r w:rsidRPr="00B02854">
        <w:rPr>
          <w:rFonts w:eastAsia="Calibri"/>
          <w:u w:val="single"/>
        </w:rPr>
        <w:t xml:space="preserve">climate system </w:t>
      </w:r>
      <w:r w:rsidRPr="00B02854">
        <w:rPr>
          <w:rFonts w:eastAsia="Calibri"/>
          <w:highlight w:val="cyan"/>
          <w:u w:val="single"/>
        </w:rPr>
        <w:t xml:space="preserve">with </w:t>
      </w:r>
      <w:r w:rsidRPr="00B02854">
        <w:rPr>
          <w:rFonts w:eastAsia="Calibri"/>
          <w:b/>
          <w:iCs/>
          <w:highlight w:val="cyan"/>
          <w:u w:val="single"/>
          <w:bdr w:val="single" w:sz="8" w:space="0" w:color="auto"/>
        </w:rPr>
        <w:t>catastrophic</w:t>
      </w:r>
      <w:r w:rsidRPr="00B02854">
        <w:rPr>
          <w:rFonts w:eastAsia="Calibri"/>
          <w:b/>
          <w:iCs/>
          <w:u w:val="single"/>
          <w:bdr w:val="single" w:sz="8" w:space="0" w:color="auto"/>
        </w:rPr>
        <w:t xml:space="preserve"> </w:t>
      </w:r>
      <w:r w:rsidRPr="00B02854">
        <w:rPr>
          <w:rFonts w:eastAsia="Calibri"/>
          <w:b/>
          <w:iCs/>
          <w:highlight w:val="cyan"/>
          <w:u w:val="single"/>
          <w:bdr w:val="single" w:sz="8" w:space="0" w:color="auto"/>
        </w:rPr>
        <w:t>consequences</w:t>
      </w:r>
      <w:r w:rsidRPr="00B02854">
        <w:rPr>
          <w:rFonts w:eastAsia="Calibri"/>
          <w:u w:val="single"/>
        </w:rPr>
        <w:t xml:space="preserve"> for humanity and the environment</w:t>
      </w:r>
      <w:r w:rsidRPr="00B02854">
        <w:rPr>
          <w:rFonts w:eastAsia="Calibri"/>
        </w:rPr>
        <w:t xml:space="preserve"> (Lenton, 2008; Drijfhout et al., 2015). </w:t>
      </w:r>
      <w:r w:rsidRPr="00B02854">
        <w:rPr>
          <w:rFonts w:eastAsia="Calibri"/>
          <w:u w:val="single"/>
        </w:rPr>
        <w:t>Once the tipping points are passed</w:t>
      </w:r>
      <w:r w:rsidRPr="00B02854">
        <w:rPr>
          <w:rFonts w:eastAsia="Calibri"/>
        </w:rPr>
        <w:t xml:space="preserve">, the resulting </w:t>
      </w:r>
      <w:r w:rsidRPr="00B02854">
        <w:rPr>
          <w:rFonts w:eastAsia="Calibri"/>
          <w:u w:val="single"/>
        </w:rPr>
        <w:t>impacts will range in timescales from: disruption of monsoon</w:t>
      </w:r>
      <w:r w:rsidRPr="00B02854">
        <w:rPr>
          <w:rFonts w:eastAsia="Calibri"/>
        </w:rPr>
        <w:t xml:space="preserve"> systems (transition in a year), </w:t>
      </w:r>
      <w:r w:rsidRPr="00B02854">
        <w:rPr>
          <w:rFonts w:eastAsia="Calibri"/>
          <w:u w:val="single"/>
        </w:rPr>
        <w:t>loss of sea ice</w:t>
      </w:r>
      <w:r w:rsidRPr="00B02854">
        <w:rPr>
          <w:rFonts w:eastAsia="Calibri"/>
        </w:rPr>
        <w:t xml:space="preserve"> (approximately a decade for transition), </w:t>
      </w:r>
      <w:r w:rsidRPr="00B02854">
        <w:rPr>
          <w:rFonts w:eastAsia="Calibri"/>
          <w:u w:val="single"/>
        </w:rPr>
        <w:t>dieback of major forests</w:t>
      </w:r>
      <w:r w:rsidRPr="00B02854">
        <w:rPr>
          <w:rFonts w:eastAsia="Calibri"/>
        </w:rPr>
        <w:t xml:space="preserve"> (nearly half a century for transition), </w:t>
      </w:r>
      <w:r w:rsidRPr="00B02854">
        <w:rPr>
          <w:rFonts w:eastAsia="Calibri"/>
          <w:u w:val="single"/>
        </w:rPr>
        <w:t>reorganization of ocean circulation</w:t>
      </w:r>
      <w:r w:rsidRPr="00B02854">
        <w:rPr>
          <w:rFonts w:eastAsia="Calibri"/>
        </w:rPr>
        <w:t xml:space="preserve"> (approximately a century for transition), to </w:t>
      </w:r>
      <w:r w:rsidRPr="00B02854">
        <w:rPr>
          <w:rFonts w:eastAsia="Calibri"/>
          <w:u w:val="single"/>
        </w:rPr>
        <w:t>loss of ice sheets and subsequent sea-level rise</w:t>
      </w:r>
      <w:r w:rsidRPr="00B02854">
        <w:rPr>
          <w:rFonts w:eastAsia="Calibri"/>
        </w:rPr>
        <w:t xml:space="preserve"> (transition over hundreds of years) (Lenton et al., 2008). Regardless of timescale, once underway many of these changes would be irreversible (Lontzek et al., 2015). </w:t>
      </w:r>
      <w:r w:rsidRPr="00B02854">
        <w:rPr>
          <w:rFonts w:eastAsia="Calibri"/>
          <w:u w:val="single"/>
        </w:rPr>
        <w:t>There is</w:t>
      </w:r>
      <w:r w:rsidRPr="00B02854">
        <w:rPr>
          <w:rFonts w:eastAsia="Calibri"/>
        </w:rPr>
        <w:t xml:space="preserve"> also a </w:t>
      </w:r>
      <w:r w:rsidRPr="00B02854">
        <w:rPr>
          <w:rFonts w:eastAsia="Calibri"/>
          <w:u w:val="single"/>
        </w:rPr>
        <w:t xml:space="preserve">likelihood of crossing over </w:t>
      </w:r>
      <w:r w:rsidRPr="00B02854">
        <w:rPr>
          <w:rFonts w:eastAsia="Calibri"/>
          <w:b/>
          <w:iCs/>
          <w:u w:val="single"/>
          <w:bdr w:val="single" w:sz="8" w:space="0" w:color="auto"/>
        </w:rPr>
        <w:t>multiple tipping points simultaneously</w:t>
      </w:r>
      <w:r w:rsidRPr="00B02854">
        <w:rPr>
          <w:rFonts w:eastAsia="Calibri"/>
          <w:u w:val="single"/>
        </w:rPr>
        <w:t xml:space="preserve">. </w:t>
      </w:r>
      <w:r w:rsidRPr="00B02854">
        <w:rPr>
          <w:rFonts w:eastAsia="Calibri"/>
        </w:rPr>
        <w:t xml:space="preserve">Warming of close to 3°C would subject the system to a 46% probability of crossing multiple tipping points, while warming of close to 5°C would increase the risk to 87% (Cai et al., 2016). Recent modeling work shows a </w:t>
      </w:r>
      <w:r w:rsidRPr="00B02854">
        <w:rPr>
          <w:rFonts w:eastAsia="Calibri"/>
          <w:u w:val="single"/>
        </w:rPr>
        <w:t>“cluster” of these tipping points could be triggered between 1.5°C and 2°C warming</w:t>
      </w:r>
      <w:r w:rsidRPr="00B02854">
        <w:rPr>
          <w:rFonts w:eastAsia="Calibri"/>
        </w:rPr>
        <w:t xml:space="preserve"> (Figure 2), including melting of land and sea ice and changes in highlatitude ocean circulation (deep convection) (Drijfhout et al., 2015). This is consistent with existing observations and understanding that the polar regions are particularly sensitive to global warming and have several potentially imminent tipping points. The Arctic is warming nearly twice as quickly as the global average, which makes the abrupt changes in the Arctic more likely at a lower level of </w:t>
      </w:r>
      <w:r w:rsidRPr="00B02854">
        <w:rPr>
          <w:rFonts w:eastAsia="Calibri"/>
        </w:rPr>
        <w:lastRenderedPageBreak/>
        <w:t>global warming (IPCC, 2013). Similarly, the Himalayas are warming at roughly the same rate as the Arctic and are thus also more susceptible to incremental changes in temperature (UNEP-WMO, 2011). This gives further justifcation for limiting warming to no more than 1.5°C.</w:t>
      </w:r>
    </w:p>
    <w:p w:rsidR="002B216F" w:rsidRPr="00B02854" w:rsidRDefault="002B216F" w:rsidP="002B216F">
      <w:pPr>
        <w:rPr>
          <w:rFonts w:eastAsia="Calibri"/>
        </w:rPr>
      </w:pPr>
      <w:r w:rsidRPr="00B02854">
        <w:rPr>
          <w:rFonts w:eastAsia="Calibri"/>
        </w:rPr>
        <w:t xml:space="preserve">While all </w:t>
      </w:r>
      <w:r w:rsidRPr="00B02854">
        <w:rPr>
          <w:rFonts w:eastAsia="Calibri"/>
          <w:u w:val="single"/>
        </w:rPr>
        <w:t xml:space="preserve">climate </w:t>
      </w:r>
      <w:r w:rsidRPr="0083138C">
        <w:rPr>
          <w:rFonts w:eastAsia="Calibri"/>
          <w:highlight w:val="cyan"/>
          <w:u w:val="single"/>
        </w:rPr>
        <w:t>tipping points</w:t>
      </w:r>
      <w:r w:rsidRPr="00B02854">
        <w:rPr>
          <w:rFonts w:eastAsia="Calibri"/>
          <w:u w:val="single"/>
        </w:rPr>
        <w:t xml:space="preserve"> have the potential to </w:t>
      </w:r>
      <w:r w:rsidRPr="0083138C">
        <w:rPr>
          <w:rFonts w:eastAsia="Calibri"/>
          <w:b/>
          <w:iCs/>
          <w:highlight w:val="cyan"/>
          <w:u w:val="single"/>
          <w:bdr w:val="single" w:sz="8" w:space="0" w:color="auto"/>
        </w:rPr>
        <w:t xml:space="preserve">rapidly destabilize </w:t>
      </w:r>
      <w:r w:rsidRPr="0083138C">
        <w:rPr>
          <w:rFonts w:eastAsia="Calibri"/>
          <w:b/>
          <w:iCs/>
          <w:u w:val="single"/>
          <w:bdr w:val="single" w:sz="8" w:space="0" w:color="auto"/>
        </w:rPr>
        <w:t>climate</w:t>
      </w:r>
      <w:r w:rsidRPr="00B02854">
        <w:rPr>
          <w:rFonts w:eastAsia="Calibri"/>
          <w:b/>
          <w:iCs/>
          <w:u w:val="single"/>
          <w:bdr w:val="single" w:sz="8" w:space="0" w:color="auto"/>
        </w:rPr>
        <w:t xml:space="preserve">, </w:t>
      </w:r>
      <w:r w:rsidRPr="0083138C">
        <w:rPr>
          <w:rFonts w:eastAsia="Calibri"/>
          <w:b/>
          <w:iCs/>
          <w:highlight w:val="cyan"/>
          <w:u w:val="single"/>
          <w:bdr w:val="single" w:sz="8" w:space="0" w:color="auto"/>
        </w:rPr>
        <w:t>social, and economic systems</w:t>
      </w:r>
      <w:r w:rsidRPr="00B02854">
        <w:rPr>
          <w:rFonts w:eastAsia="Calibri"/>
        </w:rPr>
        <w:t xml:space="preserve">, some are also </w:t>
      </w:r>
      <w:r w:rsidRPr="00B02854">
        <w:rPr>
          <w:rFonts w:eastAsia="Calibri"/>
          <w:b/>
          <w:iCs/>
          <w:highlight w:val="cyan"/>
          <w:u w:val="single"/>
          <w:bdr w:val="single" w:sz="8" w:space="0" w:color="auto"/>
        </w:rPr>
        <w:t>self-amplifying</w:t>
      </w:r>
      <w:r w:rsidRPr="00B02854">
        <w:rPr>
          <w:rFonts w:eastAsia="Calibri"/>
          <w:highlight w:val="cyan"/>
          <w:u w:val="single"/>
        </w:rPr>
        <w:t xml:space="preserve"> feedbacks</w:t>
      </w:r>
      <w:r w:rsidRPr="00B02854">
        <w:rPr>
          <w:rFonts w:eastAsia="Calibri"/>
          <w:u w:val="single"/>
        </w:rPr>
        <w:t xml:space="preserve"> that </w:t>
      </w:r>
      <w:r w:rsidRPr="00B02854">
        <w:rPr>
          <w:rFonts w:eastAsia="Calibri"/>
          <w:highlight w:val="cyan"/>
          <w:u w:val="single"/>
        </w:rPr>
        <w:t xml:space="preserve">once set in motion </w:t>
      </w:r>
      <w:r w:rsidRPr="0083138C">
        <w:rPr>
          <w:rFonts w:eastAsia="Calibri"/>
          <w:u w:val="single"/>
        </w:rPr>
        <w:t>increase</w:t>
      </w:r>
      <w:r w:rsidRPr="00B02854">
        <w:rPr>
          <w:rFonts w:eastAsia="Calibri"/>
          <w:u w:val="single"/>
        </w:rPr>
        <w:t xml:space="preserve"> </w:t>
      </w:r>
      <w:r w:rsidRPr="0083138C">
        <w:rPr>
          <w:rFonts w:eastAsia="Calibri"/>
          <w:u w:val="single"/>
        </w:rPr>
        <w:t>warming in such a way</w:t>
      </w:r>
      <w:r w:rsidRPr="00B02854">
        <w:rPr>
          <w:rFonts w:eastAsia="Calibri"/>
          <w:u w:val="single"/>
        </w:rPr>
        <w:t xml:space="preserve"> that </w:t>
      </w:r>
      <w:r w:rsidRPr="00B02854">
        <w:rPr>
          <w:rFonts w:eastAsia="Calibri"/>
          <w:highlight w:val="cyan"/>
          <w:u w:val="single"/>
        </w:rPr>
        <w:t>they perpetuate</w:t>
      </w:r>
      <w:r w:rsidRPr="00B02854">
        <w:rPr>
          <w:rFonts w:eastAsia="Calibri"/>
          <w:u w:val="single"/>
        </w:rPr>
        <w:t xml:space="preserve"> </w:t>
      </w:r>
      <w:r w:rsidRPr="00B02854">
        <w:rPr>
          <w:rFonts w:eastAsia="Calibri"/>
        </w:rPr>
        <w:t xml:space="preserve">yet </w:t>
      </w:r>
      <w:r w:rsidRPr="00B02854">
        <w:rPr>
          <w:rFonts w:eastAsia="Calibri"/>
          <w:u w:val="single"/>
        </w:rPr>
        <w:t>e</w:t>
      </w:r>
      <w:r w:rsidRPr="00B02854">
        <w:rPr>
          <w:rFonts w:eastAsia="Calibri"/>
          <w:highlight w:val="cyan"/>
          <w:u w:val="single"/>
        </w:rPr>
        <w:t>ven</w:t>
      </w:r>
      <w:r w:rsidRPr="00B02854">
        <w:rPr>
          <w:rFonts w:eastAsia="Calibri"/>
          <w:u w:val="single"/>
        </w:rPr>
        <w:t xml:space="preserve"> </w:t>
      </w:r>
      <w:r w:rsidRPr="00B02854">
        <w:rPr>
          <w:rFonts w:eastAsia="Calibri"/>
          <w:highlight w:val="cyan"/>
          <w:u w:val="single"/>
        </w:rPr>
        <w:t>more warming</w:t>
      </w:r>
      <w:r w:rsidRPr="00B02854">
        <w:rPr>
          <w:rFonts w:eastAsia="Calibri"/>
          <w:u w:val="single"/>
        </w:rPr>
        <w:t>.</w:t>
      </w:r>
      <w:r w:rsidRPr="00B02854">
        <w:rPr>
          <w:rFonts w:eastAsia="Calibri"/>
        </w:rPr>
        <w:t xml:space="preserve"> </w:t>
      </w:r>
      <w:r w:rsidRPr="00B02854">
        <w:rPr>
          <w:rFonts w:eastAsia="Calibri"/>
          <w:u w:val="single"/>
        </w:rPr>
        <w:t>Declining Arctic sea ice, thawing permafrost, and</w:t>
      </w:r>
      <w:r w:rsidRPr="00B02854">
        <w:rPr>
          <w:rFonts w:eastAsia="Calibri"/>
        </w:rPr>
        <w:t xml:space="preserve"> the </w:t>
      </w:r>
      <w:r w:rsidRPr="00B02854">
        <w:rPr>
          <w:rFonts w:eastAsia="Calibri"/>
          <w:u w:val="single"/>
        </w:rPr>
        <w:t>poleward migration of cloud</w:t>
      </w:r>
      <w:r w:rsidRPr="00B02854">
        <w:rPr>
          <w:rFonts w:eastAsia="Calibri"/>
        </w:rPr>
        <w:t xml:space="preserve"> systems </w:t>
      </w:r>
      <w:r w:rsidRPr="00B02854">
        <w:rPr>
          <w:rFonts w:eastAsia="Calibri"/>
          <w:u w:val="single"/>
        </w:rPr>
        <w:t xml:space="preserve">are all examples of self-amplifying feedback mechanisms, where </w:t>
      </w:r>
      <w:r w:rsidRPr="00B02854">
        <w:rPr>
          <w:rFonts w:eastAsia="Calibri"/>
          <w:highlight w:val="cyan"/>
          <w:u w:val="single"/>
        </w:rPr>
        <w:t xml:space="preserve">initial warming </w:t>
      </w:r>
      <w:r w:rsidRPr="00B02854">
        <w:rPr>
          <w:rFonts w:eastAsia="Calibri"/>
          <w:b/>
          <w:iCs/>
          <w:highlight w:val="cyan"/>
          <w:u w:val="single"/>
          <w:bdr w:val="single" w:sz="8" w:space="0" w:color="auto"/>
        </w:rPr>
        <w:t>feeds upon itself</w:t>
      </w:r>
      <w:r w:rsidRPr="00B02854">
        <w:rPr>
          <w:rFonts w:eastAsia="Calibri"/>
          <w:u w:val="single"/>
        </w:rPr>
        <w:t xml:space="preserve"> to cause</w:t>
      </w:r>
      <w:r w:rsidRPr="00B02854">
        <w:rPr>
          <w:rFonts w:eastAsia="Calibri"/>
        </w:rPr>
        <w:t xml:space="preserve"> still </w:t>
      </w:r>
      <w:r w:rsidRPr="00B02854">
        <w:rPr>
          <w:rFonts w:eastAsia="Calibri"/>
          <w:u w:val="single"/>
        </w:rPr>
        <w:t xml:space="preserve">more warming acting </w:t>
      </w:r>
      <w:r w:rsidRPr="00B02854">
        <w:rPr>
          <w:rFonts w:eastAsia="Calibri"/>
          <w:highlight w:val="cyan"/>
          <w:u w:val="single"/>
        </w:rPr>
        <w:t xml:space="preserve">as a </w:t>
      </w:r>
      <w:r w:rsidRPr="00B02854">
        <w:rPr>
          <w:rFonts w:eastAsia="Calibri"/>
          <w:b/>
          <w:iCs/>
          <w:highlight w:val="cyan"/>
          <w:u w:val="single"/>
          <w:bdr w:val="single" w:sz="8" w:space="0" w:color="auto"/>
        </w:rPr>
        <w:t>force multiplier</w:t>
      </w:r>
      <w:r w:rsidRPr="00B02854">
        <w:rPr>
          <w:rFonts w:eastAsia="Calibri"/>
        </w:rPr>
        <w:t xml:space="preserve"> (Schuur et al., 2015).</w:t>
      </w:r>
    </w:p>
    <w:p w:rsidR="002B216F" w:rsidRDefault="002B216F" w:rsidP="002B216F"/>
    <w:p w:rsidR="002B216F" w:rsidRPr="009E1FD1" w:rsidRDefault="002B216F" w:rsidP="009E1FD1"/>
    <w:p w:rsidR="009E1FD1" w:rsidRDefault="007A1528" w:rsidP="00A90402">
      <w:pPr>
        <w:pStyle w:val="Heading3"/>
      </w:pPr>
      <w:r>
        <w:lastRenderedPageBreak/>
        <w:t>1NC – CJR Link</w:t>
      </w:r>
    </w:p>
    <w:p w:rsidR="007A1528" w:rsidRDefault="007A1528" w:rsidP="007A1528"/>
    <w:p w:rsidR="007A1528" w:rsidRDefault="00FA04AF" w:rsidP="007A1528">
      <w:pPr>
        <w:pStyle w:val="Heading4"/>
      </w:pPr>
      <w:r>
        <w:t>Congressional</w:t>
      </w:r>
      <w:r w:rsidR="007A1528">
        <w:t xml:space="preserve"> Republicans don’t have a consistent message on CJR in the wake of BLM—the plan </w:t>
      </w:r>
      <w:r w:rsidRPr="00FA04AF">
        <w:rPr>
          <w:u w:val="single"/>
        </w:rPr>
        <w:t>reverses</w:t>
      </w:r>
      <w:r>
        <w:t xml:space="preserve"> that—enables the GOP to hold onto the Senate</w:t>
      </w:r>
    </w:p>
    <w:p w:rsidR="007A1528" w:rsidRPr="00BD16A0" w:rsidRDefault="007A1528" w:rsidP="007A1528">
      <w:pPr>
        <w:rPr>
          <w:sz w:val="16"/>
          <w:szCs w:val="16"/>
        </w:rPr>
      </w:pPr>
      <w:r>
        <w:rPr>
          <w:rStyle w:val="Style13ptBold"/>
        </w:rPr>
        <w:t>Wong 20</w:t>
      </w:r>
      <w:r w:rsidRPr="00BD16A0">
        <w:t xml:space="preserve"> </w:t>
      </w:r>
      <w:r w:rsidRPr="00BD16A0">
        <w:rPr>
          <w:sz w:val="16"/>
          <w:szCs w:val="16"/>
        </w:rPr>
        <w:t>6/14/20, Scott Wong || Senior reporter for The Hill || GOP struggles to confront racial issues, The Hill || https://thehill.com/homenews/house/502561-gop-struggles-to-confront-racial-issues</w:t>
      </w:r>
    </w:p>
    <w:p w:rsidR="007A1528" w:rsidRDefault="007A1528" w:rsidP="007A1528">
      <w:pPr>
        <w:rPr>
          <w:u w:val="single"/>
        </w:rPr>
      </w:pPr>
      <w:r w:rsidRPr="007A1528">
        <w:rPr>
          <w:sz w:val="14"/>
        </w:rPr>
        <w:t>Less than five months before the election</w:t>
      </w:r>
      <w:r w:rsidRPr="00434119">
        <w:rPr>
          <w:rStyle w:val="Emphasis"/>
        </w:rPr>
        <w:t xml:space="preserve">, congressional Republicans are struggling to confront </w:t>
      </w:r>
      <w:r w:rsidRPr="007A1528">
        <w:rPr>
          <w:sz w:val="14"/>
        </w:rPr>
        <w:t>a host of thorny</w:t>
      </w:r>
      <w:r w:rsidRPr="00434119">
        <w:rPr>
          <w:rStyle w:val="Emphasis"/>
        </w:rPr>
        <w:t xml:space="preserve"> racial issues </w:t>
      </w:r>
      <w:r w:rsidRPr="007A1528">
        <w:rPr>
          <w:sz w:val="14"/>
        </w:rPr>
        <w:t>that have been</w:t>
      </w:r>
      <w:r w:rsidRPr="003779EB">
        <w:rPr>
          <w:u w:val="single"/>
        </w:rPr>
        <w:t xml:space="preserve"> </w:t>
      </w:r>
      <w:r w:rsidRPr="007A1528">
        <w:rPr>
          <w:rStyle w:val="Emphasis"/>
        </w:rPr>
        <w:t>unexpectedly thrust into the 2020 campaign spotlight</w:t>
      </w:r>
      <w:r w:rsidRPr="003779EB">
        <w:rPr>
          <w:u w:val="single"/>
        </w:rPr>
        <w:t>.</w:t>
      </w:r>
    </w:p>
    <w:p w:rsidR="007A1528" w:rsidRPr="008F09DD" w:rsidRDefault="007A1528" w:rsidP="007A1528">
      <w:pPr>
        <w:rPr>
          <w:sz w:val="16"/>
        </w:rPr>
      </w:pPr>
      <w:r w:rsidRPr="003779EB">
        <w:rPr>
          <w:u w:val="single"/>
        </w:rPr>
        <w:t xml:space="preserve">They’re still </w:t>
      </w:r>
      <w:r w:rsidRPr="007A1528">
        <w:rPr>
          <w:rStyle w:val="Emphasis"/>
        </w:rPr>
        <w:t>scrambling to craft a response</w:t>
      </w:r>
      <w:r w:rsidRPr="003779EB">
        <w:rPr>
          <w:u w:val="single"/>
        </w:rPr>
        <w:t xml:space="preserve"> to nationwide protests against police </w:t>
      </w:r>
      <w:r w:rsidRPr="00FA04AF">
        <w:rPr>
          <w:rStyle w:val="StyleUnderline"/>
        </w:rPr>
        <w:t>brutality</w:t>
      </w:r>
      <w:r w:rsidRPr="008F09DD">
        <w:rPr>
          <w:sz w:val="16"/>
        </w:rPr>
        <w:t xml:space="preserve"> following the May 25 killing of George Floyd, divided over whether to rename Army bases named after Confederate leaders and resistant to banning all Confederate statues from the Capitol.</w:t>
      </w:r>
    </w:p>
    <w:p w:rsidR="007A1528" w:rsidRPr="008F09DD" w:rsidRDefault="007A1528" w:rsidP="007A1528">
      <w:pPr>
        <w:rPr>
          <w:sz w:val="16"/>
        </w:rPr>
      </w:pPr>
      <w:r w:rsidRPr="008F09DD">
        <w:rPr>
          <w:sz w:val="16"/>
        </w:rPr>
        <w:t>The resistance to remove the Confederate statues --- Senate Majority Leader Mitch McConnell (R-Ky.) and House Minority Leader Kevin McCarthy (R-Calif.) argue states should decide which figures represent them in the hallowed building -- is even creating friction in the party.</w:t>
      </w:r>
    </w:p>
    <w:p w:rsidR="007A1528" w:rsidRPr="008F09DD" w:rsidRDefault="007A1528" w:rsidP="007A1528">
      <w:pPr>
        <w:rPr>
          <w:sz w:val="16"/>
        </w:rPr>
      </w:pPr>
      <w:r w:rsidRPr="008F09DD">
        <w:rPr>
          <w:sz w:val="16"/>
        </w:rPr>
        <w:t>Rep. Will Hurd, the only black House Republican, said it’s a no-brainer to remove the nearly dozen statues of Confederate generals and soldiers who fought against the Union.</w:t>
      </w:r>
    </w:p>
    <w:p w:rsidR="007A1528" w:rsidRPr="008F09DD" w:rsidRDefault="007A1528" w:rsidP="007A1528">
      <w:pPr>
        <w:rPr>
          <w:sz w:val="16"/>
        </w:rPr>
      </w:pPr>
      <w:r w:rsidRPr="008F09DD">
        <w:rPr>
          <w:sz w:val="16"/>
        </w:rPr>
        <w:t>“The bottom line for me is if someone didn't want to be part of this great country, then why would we want to have their statue in the Capitol?” Hurd, who is retiring this year, told The Hill.</w:t>
      </w:r>
    </w:p>
    <w:p w:rsidR="007A1528" w:rsidRPr="008F09DD" w:rsidRDefault="007A1528" w:rsidP="007A1528">
      <w:pPr>
        <w:rPr>
          <w:sz w:val="16"/>
        </w:rPr>
      </w:pPr>
      <w:r w:rsidRPr="008F09DD">
        <w:rPr>
          <w:sz w:val="16"/>
        </w:rPr>
        <w:t>At the same time, he added, “I don't believe in whitewashing history. I think we should be doing everything we can to educate folks on ... the Confederacy and slavery and how bad it was and what was going on in the original sin of this country.”</w:t>
      </w:r>
    </w:p>
    <w:p w:rsidR="007A1528" w:rsidRDefault="007A1528" w:rsidP="007A1528">
      <w:pPr>
        <w:rPr>
          <w:u w:val="single"/>
        </w:rPr>
      </w:pPr>
      <w:r w:rsidRPr="007A1528">
        <w:rPr>
          <w:rStyle w:val="StyleUnderline"/>
        </w:rPr>
        <w:t>The Grand Old Party’s struggles</w:t>
      </w:r>
      <w:r w:rsidRPr="007A1528">
        <w:rPr>
          <w:sz w:val="16"/>
        </w:rPr>
        <w:t xml:space="preserve"> confronting America’s racist past aren’t new, but its </w:t>
      </w:r>
      <w:r w:rsidRPr="001C33B8">
        <w:rPr>
          <w:u w:val="single"/>
        </w:rPr>
        <w:t xml:space="preserve">handling </w:t>
      </w:r>
      <w:r w:rsidRPr="007A1528">
        <w:rPr>
          <w:sz w:val="16"/>
        </w:rPr>
        <w:t>of</w:t>
      </w:r>
      <w:r w:rsidRPr="001C33B8">
        <w:rPr>
          <w:u w:val="single"/>
        </w:rPr>
        <w:t xml:space="preserve"> the current racial issues threatens to portray Republicans as </w:t>
      </w:r>
      <w:r w:rsidRPr="007A1528">
        <w:rPr>
          <w:sz w:val="16"/>
        </w:rPr>
        <w:t>tone-deaf and</w:t>
      </w:r>
      <w:r w:rsidRPr="00E076E0">
        <w:rPr>
          <w:rStyle w:val="Emphasis"/>
        </w:rPr>
        <w:t xml:space="preserve"> out of touch with the electorate as public opinion shifts</w:t>
      </w:r>
      <w:r w:rsidRPr="007A1528">
        <w:rPr>
          <w:sz w:val="16"/>
        </w:rPr>
        <w:t xml:space="preserve"> dramatically </w:t>
      </w:r>
      <w:r w:rsidRPr="001C33B8">
        <w:rPr>
          <w:u w:val="single"/>
        </w:rPr>
        <w:t>over how police treat African Americans.</w:t>
      </w:r>
    </w:p>
    <w:p w:rsidR="007A1528" w:rsidRPr="008F09DD" w:rsidRDefault="007A1528" w:rsidP="007A1528">
      <w:pPr>
        <w:rPr>
          <w:sz w:val="16"/>
        </w:rPr>
      </w:pPr>
      <w:r w:rsidRPr="008F09DD">
        <w:rPr>
          <w:sz w:val="16"/>
        </w:rPr>
        <w:t>That shift is underscored by the number of U.S. corporations and entities like the NFL now showing support for the Black Lives Matter movement. NASCAR even banned people from flying the Confederate flag at its events.</w:t>
      </w:r>
    </w:p>
    <w:p w:rsidR="007A1528" w:rsidRDefault="007A1528" w:rsidP="007A1528">
      <w:pPr>
        <w:rPr>
          <w:u w:val="single"/>
        </w:rPr>
      </w:pPr>
      <w:r w:rsidRPr="007D608D">
        <w:rPr>
          <w:rStyle w:val="Emphasis"/>
        </w:rPr>
        <w:t>Recent polling</w:t>
      </w:r>
      <w:r w:rsidRPr="007D608D">
        <w:rPr>
          <w:u w:val="single"/>
        </w:rPr>
        <w:t xml:space="preserve"> </w:t>
      </w:r>
      <w:r w:rsidRPr="008F09DD">
        <w:rPr>
          <w:sz w:val="16"/>
        </w:rPr>
        <w:t xml:space="preserve">also </w:t>
      </w:r>
      <w:r w:rsidRPr="007D608D">
        <w:rPr>
          <w:rStyle w:val="Emphasis"/>
        </w:rPr>
        <w:t>reflects the growing momentum, which threatens the GOP’s narrow</w:t>
      </w:r>
      <w:r w:rsidRPr="008F09DD">
        <w:rPr>
          <w:sz w:val="16"/>
        </w:rPr>
        <w:t xml:space="preserve"> 53-47 </w:t>
      </w:r>
      <w:r w:rsidRPr="007D608D">
        <w:rPr>
          <w:rStyle w:val="Emphasis"/>
        </w:rPr>
        <w:t>majority in the Senate.</w:t>
      </w:r>
    </w:p>
    <w:p w:rsidR="007A1528" w:rsidRDefault="007A1528" w:rsidP="007A1528">
      <w:r w:rsidRPr="008F09DD">
        <w:rPr>
          <w:sz w:val="16"/>
        </w:rPr>
        <w:t>A Washington Post-Schar School poll released last week found that nearly</w:t>
      </w:r>
      <w:r w:rsidRPr="004764E0">
        <w:rPr>
          <w:u w:val="single"/>
        </w:rPr>
        <w:t xml:space="preserve"> 70 percent of Americans believe Floyd’s killing represented a systemic problem</w:t>
      </w:r>
      <w:r w:rsidRPr="008F09DD">
        <w:rPr>
          <w:sz w:val="16"/>
        </w:rPr>
        <w:t xml:space="preserve"> in policing. And nearl</w:t>
      </w:r>
      <w:r w:rsidRPr="00DE639E">
        <w:rPr>
          <w:sz w:val="16"/>
          <w:szCs w:val="16"/>
        </w:rPr>
        <w:t xml:space="preserve">y </w:t>
      </w:r>
      <w:r w:rsidRPr="004764E0">
        <w:rPr>
          <w:u w:val="single"/>
        </w:rPr>
        <w:t>75 percent said they were supportive of</w:t>
      </w:r>
      <w:r w:rsidRPr="008F09DD">
        <w:rPr>
          <w:sz w:val="16"/>
        </w:rPr>
        <w:t xml:space="preserve"> the </w:t>
      </w:r>
      <w:r w:rsidRPr="004764E0">
        <w:rPr>
          <w:u w:val="single"/>
        </w:rPr>
        <w:t xml:space="preserve">protests </w:t>
      </w:r>
      <w:r w:rsidRPr="008F09DD">
        <w:rPr>
          <w:sz w:val="16"/>
        </w:rPr>
        <w:t xml:space="preserve">that have sprung up in cities across the nation in response to Floyd’s death after a white police officer knelt on his neck for almost nine minutes. </w:t>
      </w:r>
    </w:p>
    <w:p w:rsidR="007A1528" w:rsidRDefault="007A1528" w:rsidP="007A1528"/>
    <w:p w:rsidR="00FA04AF" w:rsidRDefault="00FA04AF" w:rsidP="00FA04AF">
      <w:pPr>
        <w:pStyle w:val="Heading3"/>
      </w:pPr>
      <w:r>
        <w:lastRenderedPageBreak/>
        <w:t>1NC – Presidential Coattails Link</w:t>
      </w:r>
    </w:p>
    <w:p w:rsidR="00FA04AF" w:rsidRDefault="00FA04AF" w:rsidP="00FA04AF"/>
    <w:p w:rsidR="00FA04AF" w:rsidRPr="002970A7" w:rsidRDefault="00FA04AF" w:rsidP="00FA04AF">
      <w:pPr>
        <w:pStyle w:val="Heading4"/>
      </w:pPr>
      <w:r>
        <w:t xml:space="preserve">Trump’s racism threatens the GOP Senate majority --- the plan enables Republican incumbents to </w:t>
      </w:r>
      <w:r>
        <w:rPr>
          <w:u w:val="single"/>
        </w:rPr>
        <w:t>turn it around</w:t>
      </w:r>
      <w:r>
        <w:t xml:space="preserve"> and win over moderate voters</w:t>
      </w:r>
    </w:p>
    <w:p w:rsidR="00FA04AF" w:rsidRDefault="00FA04AF" w:rsidP="00FA04AF">
      <w:r w:rsidRPr="002970A7">
        <w:rPr>
          <w:rStyle w:val="Style13ptBold"/>
        </w:rPr>
        <w:t>Costa 7/4</w:t>
      </w:r>
      <w:r>
        <w:t xml:space="preserve">/20 – </w:t>
      </w:r>
      <w:r w:rsidRPr="00CF755A">
        <w:t>national political reporter for The Washington Post. He covers the White House, Congress, and campaigns. He joined The Post in January 2014. He is also the moderator of PBS's "Washington Week" and a political analyst for NBC News and MSNBC</w:t>
      </w:r>
    </w:p>
    <w:p w:rsidR="00FA04AF" w:rsidRDefault="00FA04AF" w:rsidP="00FA04AF">
      <w:r>
        <w:t>Robert, with Philip Rucker, “</w:t>
      </w:r>
      <w:r w:rsidRPr="00CF755A">
        <w:t>Trump’s push to amplify racism unnerves Republicans who have long enabled him</w:t>
      </w:r>
      <w:r>
        <w:t xml:space="preserve">.” </w:t>
      </w:r>
      <w:r w:rsidRPr="00CF755A">
        <w:t>https://www.washingtonpost.com/politics/trump-racism-white-nationalism-republicans/2020/07/04/2b0aebe6-bbaf-11ea-80b9-40ece9a701dc_story.html</w:t>
      </w:r>
      <w:r>
        <w:t xml:space="preserve"> </w:t>
      </w:r>
    </w:p>
    <w:p w:rsidR="00FA04AF" w:rsidRPr="002970A7" w:rsidRDefault="00FA04AF" w:rsidP="00FA04AF">
      <w:pPr>
        <w:rPr>
          <w:sz w:val="16"/>
        </w:rPr>
      </w:pPr>
      <w:r w:rsidRPr="002970A7">
        <w:rPr>
          <w:sz w:val="16"/>
        </w:rPr>
        <w:t xml:space="preserve">On Capitol Hill, some </w:t>
      </w:r>
      <w:r w:rsidRPr="00922431">
        <w:rPr>
          <w:rStyle w:val="StyleUnderline"/>
        </w:rPr>
        <w:t>Republicans fret</w:t>
      </w:r>
      <w:r w:rsidRPr="002970A7">
        <w:rPr>
          <w:sz w:val="16"/>
        </w:rPr>
        <w:t xml:space="preserve"> — mostly privately, to avoid his wrath — </w:t>
      </w:r>
      <w:r w:rsidRPr="00922431">
        <w:rPr>
          <w:rStyle w:val="StyleUnderline"/>
        </w:rPr>
        <w:t>that Trump’s fixation on racial</w:t>
      </w:r>
      <w:r w:rsidRPr="002970A7">
        <w:rPr>
          <w:sz w:val="16"/>
        </w:rPr>
        <w:t xml:space="preserve"> and other cultural </w:t>
      </w:r>
      <w:r w:rsidRPr="00922431">
        <w:rPr>
          <w:rStyle w:val="StyleUnderline"/>
        </w:rPr>
        <w:t xml:space="preserve">issues leaves their party </w:t>
      </w:r>
      <w:r w:rsidRPr="00922431">
        <w:rPr>
          <w:rStyle w:val="Emphasis"/>
        </w:rPr>
        <w:t>running against the currents of change</w:t>
      </w:r>
      <w:r w:rsidRPr="002970A7">
        <w:rPr>
          <w:sz w:val="16"/>
        </w:rPr>
        <w:t xml:space="preserve">. Coupled with the coronavirus pandemic and related economic crisis, these </w:t>
      </w:r>
      <w:r w:rsidRPr="00922431">
        <w:rPr>
          <w:rStyle w:val="StyleUnderline"/>
        </w:rPr>
        <w:t xml:space="preserve">Republicans fear he is not only seriously impairing his reelection chances but also </w:t>
      </w:r>
      <w:r w:rsidRPr="00922431">
        <w:rPr>
          <w:rStyle w:val="Emphasis"/>
        </w:rPr>
        <w:t>jeopardizing the GOP Senate majority</w:t>
      </w:r>
      <w:r w:rsidRPr="002970A7">
        <w:rPr>
          <w:sz w:val="16"/>
        </w:rPr>
        <w:t xml:space="preserve"> and its strength in the House.</w:t>
      </w:r>
    </w:p>
    <w:p w:rsidR="00FA04AF" w:rsidRPr="002970A7" w:rsidRDefault="00FA04AF" w:rsidP="00FA04AF">
      <w:pPr>
        <w:rPr>
          <w:sz w:val="16"/>
        </w:rPr>
      </w:pPr>
      <w:r w:rsidRPr="002970A7">
        <w:rPr>
          <w:sz w:val="16"/>
        </w:rPr>
        <w:t xml:space="preserve">“The </w:t>
      </w:r>
      <w:r w:rsidRPr="002970A7">
        <w:rPr>
          <w:rStyle w:val="StyleUnderline"/>
        </w:rPr>
        <w:t>Senate incumbent candidates are</w:t>
      </w:r>
      <w:r w:rsidRPr="002970A7">
        <w:rPr>
          <w:sz w:val="16"/>
        </w:rPr>
        <w:t xml:space="preserve"> not taking the bait and are </w:t>
      </w:r>
      <w:r w:rsidRPr="002970A7">
        <w:rPr>
          <w:rStyle w:val="StyleUnderline"/>
        </w:rPr>
        <w:t>staying as far away from this as they can,” said</w:t>
      </w:r>
      <w:r w:rsidRPr="002970A7">
        <w:rPr>
          <w:sz w:val="16"/>
        </w:rPr>
        <w:t xml:space="preserve"> Scott </w:t>
      </w:r>
      <w:r w:rsidRPr="002970A7">
        <w:rPr>
          <w:rStyle w:val="StyleUnderline"/>
        </w:rPr>
        <w:t>Reed, a veteran Republican operative and chief strategist at the U.S. Chamber of Commerce, which has invested heavily in keeping GOP control of the Senate. “The problem is this is no longer just Trump’s Twitter feed. It’s expanded to the podium, and that makes it more and more difficult for these campaigns.</w:t>
      </w:r>
      <w:r w:rsidRPr="002970A7">
        <w:rPr>
          <w:sz w:val="16"/>
        </w:rPr>
        <w:t>”</w:t>
      </w:r>
    </w:p>
    <w:p w:rsidR="00FA04AF" w:rsidRPr="002970A7" w:rsidRDefault="00FA04AF" w:rsidP="00FA04AF">
      <w:pPr>
        <w:rPr>
          <w:sz w:val="16"/>
        </w:rPr>
      </w:pPr>
      <w:r w:rsidRPr="002970A7">
        <w:rPr>
          <w:sz w:val="16"/>
        </w:rPr>
        <w:t>Trump has all but ignored the outcry and remains convinced that following his own instincts on race and channeling the grievances of his core base of white voters will carry him to victory against former vice president Joe Biden, the presumptive Democratic nominee, according to a White House official and an outside Trump adviser who spoke on the condition of anonymity to comment candidly.</w:t>
      </w:r>
    </w:p>
    <w:p w:rsidR="00FA04AF" w:rsidRPr="002970A7" w:rsidRDefault="00FA04AF" w:rsidP="00FA04AF">
      <w:pPr>
        <w:rPr>
          <w:sz w:val="16"/>
        </w:rPr>
      </w:pPr>
      <w:r w:rsidRPr="002970A7">
        <w:rPr>
          <w:sz w:val="16"/>
        </w:rPr>
        <w:t>“It’s the 2016 campaign all over again, when we had the Muslim ban and the wall, just add Confederate statues,” the outside adviser said.</w:t>
      </w:r>
    </w:p>
    <w:p w:rsidR="00FA04AF" w:rsidRPr="002970A7" w:rsidRDefault="00FA04AF" w:rsidP="00FA04AF">
      <w:pPr>
        <w:rPr>
          <w:sz w:val="16"/>
        </w:rPr>
      </w:pPr>
      <w:r w:rsidRPr="002970A7">
        <w:rPr>
          <w:sz w:val="16"/>
        </w:rPr>
        <w:t>Trump allies say the president’s words and actions are not racist but rather attentive to his core voters.</w:t>
      </w:r>
    </w:p>
    <w:p w:rsidR="00FA04AF" w:rsidRPr="002970A7" w:rsidRDefault="00FA04AF" w:rsidP="00FA04AF">
      <w:pPr>
        <w:rPr>
          <w:sz w:val="16"/>
        </w:rPr>
      </w:pPr>
      <w:r w:rsidRPr="002970A7">
        <w:rPr>
          <w:sz w:val="16"/>
        </w:rPr>
        <w:t>“President Trump has been more exposed to black people, black leaders and black culture than most previous presidents,” said Armstrong Williams, a longtime adviser to Housing and Urban Development Secretary Ben Carson. “He doesn’t see the implications of his tweets in the way that his critics do. He just loves his supporters.”</w:t>
      </w:r>
    </w:p>
    <w:p w:rsidR="00FA04AF" w:rsidRPr="002970A7" w:rsidRDefault="00FA04AF" w:rsidP="00FA04AF">
      <w:pPr>
        <w:rPr>
          <w:sz w:val="16"/>
        </w:rPr>
      </w:pPr>
      <w:r w:rsidRPr="002970A7">
        <w:rPr>
          <w:sz w:val="16"/>
        </w:rPr>
        <w:t>Williams added: “This is someone who spoke at length on the phone to Don King on election night — I was with Trump when he took the call. This is someone who welcomed Kanye West at the White House. That’s who Trump is.”</w:t>
      </w:r>
    </w:p>
    <w:p w:rsidR="00FA04AF" w:rsidRPr="002970A7" w:rsidRDefault="00FA04AF" w:rsidP="00FA04AF">
      <w:pPr>
        <w:rPr>
          <w:sz w:val="16"/>
        </w:rPr>
      </w:pPr>
      <w:r w:rsidRPr="002970A7">
        <w:rPr>
          <w:sz w:val="16"/>
        </w:rPr>
        <w:t>Jason Miller, a senior Trump campaign adviser, said “the mainstream media is never going to give the president the credit he deserves, in terms of his optimism and his belief in the American spirit.”</w:t>
      </w:r>
    </w:p>
    <w:p w:rsidR="00FA04AF" w:rsidRPr="002970A7" w:rsidRDefault="00FA04AF" w:rsidP="00FA04AF">
      <w:pPr>
        <w:rPr>
          <w:sz w:val="16"/>
        </w:rPr>
      </w:pPr>
      <w:r w:rsidRPr="002970A7">
        <w:rPr>
          <w:sz w:val="16"/>
        </w:rPr>
        <w:t>He added, “There is a backlash against this counterculture, this cancel culture, and Americans are proud we’re a beacon for freedom.”</w:t>
      </w:r>
    </w:p>
    <w:p w:rsidR="00FA04AF" w:rsidRPr="002970A7" w:rsidRDefault="00FA04AF" w:rsidP="00FA04AF">
      <w:pPr>
        <w:rPr>
          <w:sz w:val="16"/>
        </w:rPr>
      </w:pPr>
      <w:r w:rsidRPr="002970A7">
        <w:rPr>
          <w:sz w:val="16"/>
        </w:rPr>
        <w:t>Racial animus and toxicity were woven throughout Trump’s 2016 campaign. Patrick Gaspard, a former Obama White House political director who is now president of the Open Society Foundations, credited Trump with understanding “that there is a constituency — a deep constituency, a solid constituency, a resolute constituency — in the electorate for these views.”</w:t>
      </w:r>
    </w:p>
    <w:p w:rsidR="00FA04AF" w:rsidRPr="002970A7" w:rsidRDefault="00FA04AF" w:rsidP="00FA04AF">
      <w:pPr>
        <w:rPr>
          <w:sz w:val="16"/>
        </w:rPr>
      </w:pPr>
      <w:r w:rsidRPr="002970A7">
        <w:rPr>
          <w:sz w:val="16"/>
        </w:rPr>
        <w:t>The difference now, four years later, Gaspard argued, is that the sentiments of many Americans about justice and disparity appear to have evolved.</w:t>
      </w:r>
    </w:p>
    <w:p w:rsidR="00FA04AF" w:rsidRPr="002970A7" w:rsidRDefault="00FA04AF" w:rsidP="00FA04AF">
      <w:pPr>
        <w:rPr>
          <w:sz w:val="16"/>
        </w:rPr>
      </w:pPr>
      <w:r w:rsidRPr="002970A7">
        <w:rPr>
          <w:sz w:val="16"/>
        </w:rPr>
        <w:t>“The Republican Party under Donald Trump has become a party wandering aimlessly in the street talking to itself and responding to itself, and all the rest of us have become the pedestrians trying to avoid that guy,” Gaspard said.</w:t>
      </w:r>
    </w:p>
    <w:p w:rsidR="00FA04AF" w:rsidRPr="002970A7" w:rsidRDefault="00FA04AF" w:rsidP="00FA04AF">
      <w:pPr>
        <w:rPr>
          <w:sz w:val="16"/>
        </w:rPr>
      </w:pPr>
      <w:r w:rsidRPr="002970A7">
        <w:rPr>
          <w:sz w:val="16"/>
        </w:rPr>
        <w:t>Trump’s Twitter feed, meanwhile, has become something of a crime blotter, with posts of grainy photos of suspected vandals the president labels anarchists and demands for lengthy prison sentences.</w:t>
      </w:r>
    </w:p>
    <w:p w:rsidR="00FA04AF" w:rsidRPr="002970A7" w:rsidRDefault="00FA04AF" w:rsidP="00FA04AF">
      <w:pPr>
        <w:rPr>
          <w:sz w:val="16"/>
        </w:rPr>
      </w:pPr>
      <w:r w:rsidRPr="002970A7">
        <w:rPr>
          <w:sz w:val="16"/>
        </w:rPr>
        <w:t xml:space="preserve">Former Ohio governor John Kasich, a Republican who ran against Trump in 2016, said the GOP’s muted and scattered response to the president on race this week underscores how the party is “in decline” and has become a vessel for Trumpism — even as polls show Trump losing ground among seniors and white evangelicals and trailing Biden in every key battleground state. </w:t>
      </w:r>
    </w:p>
    <w:p w:rsidR="00FA04AF" w:rsidRPr="002970A7" w:rsidRDefault="00FA04AF" w:rsidP="00FA04AF">
      <w:pPr>
        <w:rPr>
          <w:sz w:val="16"/>
        </w:rPr>
      </w:pPr>
      <w:r w:rsidRPr="002970A7">
        <w:rPr>
          <w:sz w:val="16"/>
        </w:rPr>
        <w:t>“They coddled this guy the whole time and now it’s like some rats are jumping off of the sinking ship. It’s just a little late,” Kasich said. “It’s left this nation with a crescendo of hate not only between politicians but between citizens. . . . It started with Charlottesville and people remained silent then, and we find ourselves in this position now.”</w:t>
      </w:r>
    </w:p>
    <w:p w:rsidR="00FA04AF" w:rsidRPr="002970A7" w:rsidRDefault="00FA04AF" w:rsidP="00FA04AF">
      <w:pPr>
        <w:rPr>
          <w:sz w:val="16"/>
        </w:rPr>
      </w:pPr>
      <w:r w:rsidRPr="002970A7">
        <w:rPr>
          <w:sz w:val="16"/>
        </w:rPr>
        <w:t>Kasich added, “I’m glad to see some of these Republicans moving the other way but it reminds me of Vichy France where they said, ‘Well, I never had anything to do with that,’ ” a reference to the French government that continued during Nazi occupation in the 1940s.</w:t>
      </w:r>
    </w:p>
    <w:p w:rsidR="00FA04AF" w:rsidRPr="002970A7" w:rsidRDefault="00FA04AF" w:rsidP="00FA04AF">
      <w:pPr>
        <w:rPr>
          <w:sz w:val="16"/>
        </w:rPr>
      </w:pPr>
      <w:r w:rsidRPr="002970A7">
        <w:rPr>
          <w:sz w:val="16"/>
        </w:rPr>
        <w:t>Racist symbols and ideas have long plagued U.S. politics, but Trump has tested the tolerance of Americans of a leader who shouts rather than whispers them. More than a strategy, this has been an expression of Trump’s character and his dominance of a Republican base in which older white voters remain the key demographic.</w:t>
      </w:r>
    </w:p>
    <w:p w:rsidR="00FA04AF" w:rsidRPr="002970A7" w:rsidRDefault="00FA04AF" w:rsidP="00FA04AF">
      <w:pPr>
        <w:rPr>
          <w:sz w:val="16"/>
        </w:rPr>
      </w:pPr>
      <w:r w:rsidRPr="002970A7">
        <w:rPr>
          <w:sz w:val="16"/>
        </w:rPr>
        <w:lastRenderedPageBreak/>
        <w:t>As president, Trump has banned travel from seven Muslim-majority countries; equivocated over the deadly 2017 white supremacist rally in Charlottesville; questioned the intelligence of basketball star LeBron James and numerous other African American figures; attacked the national anthem protests of black football players; and demanded that four Democratic congresswomen of color “go back” to the “crime infested places from which they came,” among other actions and episodes.</w:t>
      </w:r>
    </w:p>
    <w:p w:rsidR="00FA04AF" w:rsidRPr="002970A7" w:rsidRDefault="00FA04AF" w:rsidP="00FA04AF">
      <w:pPr>
        <w:rPr>
          <w:sz w:val="16"/>
        </w:rPr>
      </w:pPr>
      <w:r w:rsidRPr="002970A7">
        <w:rPr>
          <w:sz w:val="16"/>
        </w:rPr>
        <w:t>Trump claimed last month that he had done more for black Americans than any president with the exception of Abraham Lincoln, who freed slaves and ended the Civil War — but added to Fox News Channel anchor Harris Faulkner that Lincoln “did good, although it’s always questionable.”</w:t>
      </w:r>
    </w:p>
    <w:p w:rsidR="00FA04AF" w:rsidRPr="002970A7" w:rsidRDefault="00FA04AF" w:rsidP="00FA04AF">
      <w:pPr>
        <w:rPr>
          <w:sz w:val="16"/>
        </w:rPr>
      </w:pPr>
      <w:r w:rsidRPr="002970A7">
        <w:rPr>
          <w:sz w:val="16"/>
        </w:rPr>
        <w:t>Trump and his aides, in rebuking critics, often cite the passage of criminal justice reform as well as the pre-pandemic decline in the unemployment rate for blacks and other minority groups.</w:t>
      </w:r>
    </w:p>
    <w:p w:rsidR="00FA04AF" w:rsidRPr="002970A7" w:rsidRDefault="00FA04AF" w:rsidP="00FA04AF">
      <w:pPr>
        <w:rPr>
          <w:sz w:val="16"/>
        </w:rPr>
      </w:pPr>
      <w:r w:rsidRPr="002970A7">
        <w:rPr>
          <w:sz w:val="16"/>
        </w:rPr>
        <w:t>White House spokeswoman Sarah Matthews rejected the suggestion that the president has amplified racism.</w:t>
      </w:r>
    </w:p>
    <w:p w:rsidR="00FA04AF" w:rsidRPr="002970A7" w:rsidRDefault="00FA04AF" w:rsidP="00FA04AF">
      <w:pPr>
        <w:rPr>
          <w:sz w:val="16"/>
        </w:rPr>
      </w:pPr>
      <w:r w:rsidRPr="002970A7">
        <w:rPr>
          <w:sz w:val="16"/>
        </w:rPr>
        <w:t>“Whether the media decides to acknowledge it or not, President Trump has repeatedly condemned hatred and bigotry and encouraged all of us to come together,” Matthews said in an email. “At the same time, the President stands against Democrats’ radical calls to defund our brave police officers, cave to mob rule, and promote cancel culture which seeks to erase our history.”</w:t>
      </w:r>
    </w:p>
    <w:p w:rsidR="00FA04AF" w:rsidRPr="002970A7" w:rsidRDefault="00FA04AF" w:rsidP="00FA04AF">
      <w:pPr>
        <w:rPr>
          <w:sz w:val="16"/>
        </w:rPr>
      </w:pPr>
      <w:r w:rsidRPr="002970A7">
        <w:rPr>
          <w:sz w:val="16"/>
        </w:rPr>
        <w:t>Leah Wright Rigueur, a professor at Harvard University’s John F. Kennedy School of Government who has studied civil rights and written about the history of black Republicans, said there is a clear pattern in Trump’s behavior and rhetoric.</w:t>
      </w:r>
    </w:p>
    <w:p w:rsidR="00FA04AF" w:rsidRPr="002970A7" w:rsidRDefault="00FA04AF" w:rsidP="00FA04AF">
      <w:pPr>
        <w:rPr>
          <w:sz w:val="16"/>
        </w:rPr>
      </w:pPr>
      <w:r w:rsidRPr="002970A7">
        <w:rPr>
          <w:sz w:val="16"/>
        </w:rPr>
        <w:t>“Trump is pretty predictable with his racism and his racialized take on things,” Wright Rigueur said. “Every once in a while the Trump administration and campaign have flashes of what look like sincere outreach efforts to various racial communities. . . . But that’s the part that’s insincere, and he always circles back to his core, and it renders all of this other stuff around the economy and criminal justice reform completely invalid because there’s no way of ignoring the central component of his campaign.”</w:t>
      </w:r>
    </w:p>
    <w:p w:rsidR="00FA04AF" w:rsidRPr="002970A7" w:rsidRDefault="00FA04AF" w:rsidP="00FA04AF">
      <w:pPr>
        <w:rPr>
          <w:sz w:val="16"/>
        </w:rPr>
      </w:pPr>
      <w:r w:rsidRPr="002970A7">
        <w:rPr>
          <w:sz w:val="16"/>
        </w:rPr>
        <w:t>Dianne Pinderhughes, a professor at the University of Notre Dame who focuses on race and politics, said Trump’s latest outbursts are the culmination of his nearly decade-long effort to remake the GOP in his own image, going back to his racist “birther” attacks on Obama’s credentials and love of country.</w:t>
      </w:r>
    </w:p>
    <w:p w:rsidR="00FA04AF" w:rsidRPr="002970A7" w:rsidRDefault="00FA04AF" w:rsidP="00FA04AF">
      <w:pPr>
        <w:rPr>
          <w:sz w:val="16"/>
        </w:rPr>
      </w:pPr>
      <w:r w:rsidRPr="002970A7">
        <w:rPr>
          <w:sz w:val="16"/>
        </w:rPr>
        <w:t>Trump’s racism, she said, “is not subtle at all. Every step he takes, every comment about human beings, murders or killings, he can’t hold back. Even as Mississippi and other parts of the country remove Confederate symbols, he goes in the opposite direction as hard as he can.”</w:t>
      </w:r>
    </w:p>
    <w:p w:rsidR="00FA04AF" w:rsidRPr="00CF755A" w:rsidRDefault="00FA04AF" w:rsidP="00FA04AF">
      <w:pPr>
        <w:rPr>
          <w:sz w:val="16"/>
        </w:rPr>
      </w:pPr>
      <w:r w:rsidRPr="00CF755A">
        <w:rPr>
          <w:sz w:val="16"/>
        </w:rPr>
        <w:t xml:space="preserve">Some </w:t>
      </w:r>
      <w:r w:rsidRPr="00CF755A">
        <w:rPr>
          <w:rStyle w:val="Emphasis"/>
        </w:rPr>
        <w:t>senators and their advisers believe they must expand their vote share beyond Trump’s base to win reelection</w:t>
      </w:r>
      <w:r w:rsidRPr="00CF755A">
        <w:rPr>
          <w:sz w:val="16"/>
        </w:rPr>
        <w:t>.</w:t>
      </w:r>
    </w:p>
    <w:p w:rsidR="00FA04AF" w:rsidRPr="00CF755A" w:rsidRDefault="00FA04AF" w:rsidP="00FA04AF">
      <w:pPr>
        <w:rPr>
          <w:sz w:val="16"/>
        </w:rPr>
      </w:pPr>
      <w:r w:rsidRPr="00CF755A">
        <w:rPr>
          <w:sz w:val="16"/>
        </w:rPr>
        <w:t>“</w:t>
      </w:r>
      <w:r w:rsidRPr="00CF755A">
        <w:rPr>
          <w:rStyle w:val="StyleUnderline"/>
        </w:rPr>
        <w:t>The president’s base is locked in. They love him, they’re going to turn out and</w:t>
      </w:r>
      <w:r w:rsidRPr="00CF755A">
        <w:rPr>
          <w:sz w:val="16"/>
        </w:rPr>
        <w:t xml:space="preserve"> they’re going to </w:t>
      </w:r>
      <w:r w:rsidRPr="00CF755A">
        <w:rPr>
          <w:rStyle w:val="StyleUnderline"/>
        </w:rPr>
        <w:t>vote for him,” GOP pollster</w:t>
      </w:r>
      <w:r w:rsidRPr="00CF755A">
        <w:rPr>
          <w:sz w:val="16"/>
        </w:rPr>
        <w:t xml:space="preserve"> </w:t>
      </w:r>
      <w:r w:rsidRPr="00CF755A">
        <w:rPr>
          <w:rStyle w:val="StyleUnderline"/>
        </w:rPr>
        <w:t xml:space="preserve">Whit Ayres said. “The problem is that </w:t>
      </w:r>
      <w:r w:rsidRPr="00CF755A">
        <w:rPr>
          <w:rStyle w:val="Emphasis"/>
        </w:rPr>
        <w:t>the base is not enough to win.</w:t>
      </w:r>
      <w:r w:rsidRPr="00CF755A">
        <w:rPr>
          <w:sz w:val="16"/>
        </w:rPr>
        <w:t xml:space="preserve"> You can make a case that </w:t>
      </w:r>
      <w:r w:rsidRPr="00CF755A">
        <w:rPr>
          <w:rStyle w:val="StyleUnderline"/>
        </w:rPr>
        <w:t>protecting Confederate monuments</w:t>
      </w:r>
      <w:r w:rsidRPr="00CF755A">
        <w:rPr>
          <w:sz w:val="16"/>
        </w:rPr>
        <w:t xml:space="preserve"> is very popular among at least a portion of his base, but it </w:t>
      </w:r>
      <w:r w:rsidRPr="00CF755A">
        <w:rPr>
          <w:rStyle w:val="StyleUnderline"/>
        </w:rPr>
        <w:t>does nothing to expand the coalition</w:t>
      </w:r>
      <w:r w:rsidRPr="00CF755A">
        <w:rPr>
          <w:sz w:val="16"/>
        </w:rPr>
        <w:t>, and that’s the imperative at the moment and will be going forward if the party hopes to govern.”</w:t>
      </w:r>
    </w:p>
    <w:p w:rsidR="00FA04AF" w:rsidRPr="00CF755A" w:rsidRDefault="00FA04AF" w:rsidP="00FA04AF">
      <w:pPr>
        <w:rPr>
          <w:sz w:val="16"/>
        </w:rPr>
      </w:pPr>
      <w:r w:rsidRPr="00CF755A">
        <w:rPr>
          <w:sz w:val="16"/>
        </w:rPr>
        <w:t xml:space="preserve">Trump has not made it easy for embattled Republicans to duck him. He reaffirmed Tuesday that he would veto this year’s proposed $740 billion annual defense bill if an amendment is included that would require the Pentagon to change the names of bases named for Confederate military leaders — an amendment that has bipartisan support. </w:t>
      </w:r>
    </w:p>
    <w:p w:rsidR="00FA04AF" w:rsidRPr="00CF755A" w:rsidRDefault="00FA04AF" w:rsidP="00FA04AF">
      <w:pPr>
        <w:rPr>
          <w:sz w:val="16"/>
        </w:rPr>
      </w:pPr>
      <w:r w:rsidRPr="00CF755A">
        <w:rPr>
          <w:sz w:val="16"/>
        </w:rPr>
        <w:t>At times, some Republicans have been moved to speak out more forcefully on race, but when they have done so it has often been about lower-profile Republicans, such as Rep. Steve King (R-Iowa), who in June was defeated in a primary election, or various GOP candidates out in the country who pop up in the news for making racist statements — far easier targets than a sitting president with zero tolerance for dissent.</w:t>
      </w:r>
    </w:p>
    <w:p w:rsidR="00FA04AF" w:rsidRPr="00CF755A" w:rsidRDefault="00FA04AF" w:rsidP="00FA04AF">
      <w:pPr>
        <w:rPr>
          <w:sz w:val="16"/>
        </w:rPr>
      </w:pPr>
      <w:r w:rsidRPr="00CF755A">
        <w:rPr>
          <w:sz w:val="16"/>
        </w:rPr>
        <w:t>Trump’s approach has deep roots in Republican politics. Beginning with the violent opposition among some white voters to the Civil Rights Act of 1964, Richard Nixon and other Republican politicians appealed to white voters — especially in the South — with calls for “law and order” and vows to defend states’ rights as the federal government enforced the new laws.</w:t>
      </w:r>
    </w:p>
    <w:p w:rsidR="00FA04AF" w:rsidRPr="00CF755A" w:rsidRDefault="00FA04AF" w:rsidP="00FA04AF">
      <w:pPr>
        <w:rPr>
          <w:sz w:val="16"/>
        </w:rPr>
      </w:pPr>
      <w:r w:rsidRPr="00CF755A">
        <w:rPr>
          <w:sz w:val="16"/>
        </w:rPr>
        <w:t>The presidency of George W. Bush ushered in a period when the national party sought to grow its support among blacks and Hispanics. And following Mitt Romney’s 2012 loss to Obama, the GOP produced a so-called autopsy report arguing that the party would need to make serious inroads among minority voters to survive changing demographics.</w:t>
      </w:r>
    </w:p>
    <w:p w:rsidR="00FA04AF" w:rsidRPr="00CF755A" w:rsidRDefault="00FA04AF" w:rsidP="00FA04AF">
      <w:pPr>
        <w:rPr>
          <w:sz w:val="16"/>
        </w:rPr>
      </w:pPr>
      <w:r w:rsidRPr="00CF755A">
        <w:rPr>
          <w:sz w:val="16"/>
        </w:rPr>
        <w:t>At the same time, however, Trump’s “birther” campaign against Obama was gaining traction on the right, and he rode to victory in part on white grievance.</w:t>
      </w:r>
    </w:p>
    <w:p w:rsidR="00FA04AF" w:rsidRPr="00CF755A" w:rsidRDefault="00FA04AF" w:rsidP="00FA04AF">
      <w:pPr>
        <w:rPr>
          <w:sz w:val="16"/>
        </w:rPr>
      </w:pPr>
      <w:r w:rsidRPr="00CF755A">
        <w:rPr>
          <w:sz w:val="16"/>
        </w:rPr>
        <w:t>Most congressional Republicans in challenging races this year have long been mute on Trump’s racist comments, or they have cast them as unhelpful or combative but not racist — a method that has largely helped them avoid Trump’s anger.</w:t>
      </w:r>
    </w:p>
    <w:p w:rsidR="00FA04AF" w:rsidRPr="00CF755A" w:rsidRDefault="00FA04AF" w:rsidP="00FA04AF">
      <w:pPr>
        <w:rPr>
          <w:sz w:val="16"/>
        </w:rPr>
      </w:pPr>
      <w:r w:rsidRPr="00CF755A">
        <w:rPr>
          <w:sz w:val="16"/>
        </w:rPr>
        <w:t xml:space="preserve">When asked two summers ago about Trump calling Omarosa Manigault, the president’s former highest-ranking black adviser in the White House, a “dog,” Sen. John Cornyn (R-Tex.) gave a typical GOP response: “I know you have to ask these questions but I’m not going to talk about that. I just think that’s an endless little wild goose chase and I’m not going there.” </w:t>
      </w:r>
    </w:p>
    <w:p w:rsidR="00FA04AF" w:rsidRPr="00CF755A" w:rsidRDefault="00FA04AF" w:rsidP="00FA04AF">
      <w:pPr>
        <w:rPr>
          <w:sz w:val="16"/>
        </w:rPr>
      </w:pPr>
      <w:r w:rsidRPr="00CF755A">
        <w:rPr>
          <w:rStyle w:val="StyleUnderline"/>
        </w:rPr>
        <w:t xml:space="preserve">Senate Republicans looking to hold onto the party’s 53-seat majority are trying to balance their political alliance with Trump with their attempt to </w:t>
      </w:r>
      <w:r w:rsidRPr="00CF755A">
        <w:rPr>
          <w:rStyle w:val="Emphasis"/>
        </w:rPr>
        <w:t>win over more moderate voters</w:t>
      </w:r>
      <w:r w:rsidRPr="00CF755A">
        <w:rPr>
          <w:rStyle w:val="StyleUnderline"/>
        </w:rPr>
        <w:t xml:space="preserve"> </w:t>
      </w:r>
      <w:r w:rsidRPr="00CF755A">
        <w:rPr>
          <w:rStyle w:val="Emphasis"/>
        </w:rPr>
        <w:t>amid the reckoning over race</w:t>
      </w:r>
      <w:r w:rsidRPr="00CF755A">
        <w:rPr>
          <w:rStyle w:val="StyleUnderline"/>
        </w:rPr>
        <w:t xml:space="preserve">. </w:t>
      </w:r>
      <w:r w:rsidRPr="00CF755A">
        <w:rPr>
          <w:sz w:val="16"/>
        </w:rPr>
        <w:t>For instance, Sen. Cory Gardner (R-Colo.) recently co-sponsored a bill with Cornyn — both are up for reelection in November — and others to make Juneteenth, which commemorates the end of slavery, a federal holiday.</w:t>
      </w:r>
    </w:p>
    <w:p w:rsidR="00FA04AF" w:rsidRDefault="00FA04AF" w:rsidP="00FA04AF"/>
    <w:p w:rsidR="00FA04AF" w:rsidRPr="00FA04AF" w:rsidRDefault="00FA04AF" w:rsidP="00FA04AF"/>
    <w:p w:rsidR="00FA04AF" w:rsidRPr="007A1528" w:rsidRDefault="00FA04AF" w:rsidP="007A1528"/>
    <w:p w:rsidR="00FA04AF" w:rsidRDefault="00FA04AF" w:rsidP="00A90402">
      <w:pPr>
        <w:pStyle w:val="Heading3"/>
      </w:pPr>
    </w:p>
    <w:p w:rsidR="006B6602" w:rsidRDefault="006B6602" w:rsidP="00A90402">
      <w:pPr>
        <w:pStyle w:val="Heading3"/>
      </w:pPr>
      <w:r>
        <w:lastRenderedPageBreak/>
        <w:t>UQ</w:t>
      </w:r>
      <w:r w:rsidR="00FA04AF">
        <w:t xml:space="preserve"> – Dems Take Senate Now</w:t>
      </w:r>
    </w:p>
    <w:p w:rsidR="006B6602" w:rsidRDefault="006B6602" w:rsidP="006B6602"/>
    <w:p w:rsidR="006B6602" w:rsidRDefault="006B6602" w:rsidP="006B6602">
      <w:pPr>
        <w:pStyle w:val="Heading4"/>
      </w:pPr>
      <w:r>
        <w:t>Dems on track to retake the Senate --- base mobilization over criminal justice is key</w:t>
      </w:r>
    </w:p>
    <w:p w:rsidR="006B6602" w:rsidRDefault="006B6602" w:rsidP="006B6602">
      <w:r w:rsidRPr="006B6602">
        <w:rPr>
          <w:rStyle w:val="Style13ptBold"/>
        </w:rPr>
        <w:t>Fox 6/26</w:t>
      </w:r>
      <w:r>
        <w:t xml:space="preserve">/20 – </w:t>
      </w:r>
      <w:r w:rsidRPr="006B6602">
        <w:t>congressional reporter for CNN</w:t>
      </w:r>
    </w:p>
    <w:p w:rsidR="006B6602" w:rsidRDefault="006B6602" w:rsidP="006B6602">
      <w:r>
        <w:t>Lauren, “</w:t>
      </w:r>
      <w:r w:rsidRPr="006B6602">
        <w:t>Democrats see clear path to take back the Senate: 'Something real is shaping up around the country'</w:t>
      </w:r>
      <w:r>
        <w:t xml:space="preserve">.” </w:t>
      </w:r>
      <w:r w:rsidRPr="006B6602">
        <w:t>https://www.cnn.com/2020/06/26/politics/democrats-senate-majority-plans/index.html</w:t>
      </w:r>
    </w:p>
    <w:p w:rsidR="006B6602" w:rsidRDefault="006B6602" w:rsidP="006B6602"/>
    <w:p w:rsidR="006B6602" w:rsidRPr="006B6602" w:rsidRDefault="006B6602" w:rsidP="006B6602">
      <w:pPr>
        <w:rPr>
          <w:sz w:val="16"/>
        </w:rPr>
      </w:pPr>
      <w:r w:rsidRPr="006B6602">
        <w:rPr>
          <w:rStyle w:val="StyleUnderline"/>
        </w:rPr>
        <w:t>Senate Democrats are</w:t>
      </w:r>
      <w:r w:rsidRPr="006B6602">
        <w:rPr>
          <w:sz w:val="16"/>
        </w:rPr>
        <w:t xml:space="preserve"> growing </w:t>
      </w:r>
      <w:r w:rsidRPr="006B6602">
        <w:rPr>
          <w:rStyle w:val="Emphasis"/>
        </w:rPr>
        <w:t>increasingly bullish</w:t>
      </w:r>
      <w:r w:rsidRPr="006B6602">
        <w:rPr>
          <w:sz w:val="16"/>
        </w:rPr>
        <w:t xml:space="preserve"> </w:t>
      </w:r>
      <w:r w:rsidRPr="006B6602">
        <w:rPr>
          <w:rStyle w:val="StyleUnderline"/>
        </w:rPr>
        <w:t>about their chances to retake the majority</w:t>
      </w:r>
      <w:r w:rsidRPr="006B6602">
        <w:rPr>
          <w:sz w:val="16"/>
        </w:rPr>
        <w:t xml:space="preserve"> in the chamber in November </w:t>
      </w:r>
      <w:r w:rsidRPr="006B6602">
        <w:rPr>
          <w:rStyle w:val="StyleUnderline"/>
        </w:rPr>
        <w:t>as national polls show</w:t>
      </w:r>
      <w:r w:rsidRPr="006B6602">
        <w:rPr>
          <w:sz w:val="16"/>
        </w:rPr>
        <w:t xml:space="preserve"> President Donald </w:t>
      </w:r>
      <w:r w:rsidRPr="006B6602">
        <w:rPr>
          <w:rStyle w:val="StyleUnderline"/>
        </w:rPr>
        <w:t>Trump floundering in key battleground states and Republicans</w:t>
      </w:r>
      <w:r w:rsidRPr="006B6602">
        <w:rPr>
          <w:sz w:val="16"/>
        </w:rPr>
        <w:t xml:space="preserve"> publicly and privately urge the President to retool his campaign message or </w:t>
      </w:r>
      <w:r w:rsidRPr="006B6602">
        <w:rPr>
          <w:rStyle w:val="Emphasis"/>
        </w:rPr>
        <w:t>risk a blowout down ballot</w:t>
      </w:r>
      <w:r w:rsidRPr="006B6602">
        <w:rPr>
          <w:sz w:val="16"/>
        </w:rPr>
        <w:t xml:space="preserve"> in November.</w:t>
      </w:r>
    </w:p>
    <w:p w:rsidR="006B6602" w:rsidRPr="006B6602" w:rsidRDefault="006B6602" w:rsidP="006B6602">
      <w:pPr>
        <w:rPr>
          <w:sz w:val="16"/>
        </w:rPr>
      </w:pPr>
      <w:r w:rsidRPr="006B6602">
        <w:rPr>
          <w:sz w:val="16"/>
        </w:rPr>
        <w:t xml:space="preserve">In the race for Senate control, </w:t>
      </w:r>
      <w:r w:rsidRPr="006B6602">
        <w:rPr>
          <w:rStyle w:val="StyleUnderline"/>
        </w:rPr>
        <w:t>Democrats see</w:t>
      </w:r>
      <w:r w:rsidRPr="006B6602">
        <w:rPr>
          <w:sz w:val="16"/>
        </w:rPr>
        <w:t xml:space="preserve"> a nationalized referendum on a President who has failed to contain the coronavirus and resulting economic collapse. </w:t>
      </w:r>
      <w:r w:rsidRPr="006B6602">
        <w:rPr>
          <w:rStyle w:val="Emphasis"/>
        </w:rPr>
        <w:t>A moment of racial reckoning over policing and inequality has mobilized their base</w:t>
      </w:r>
      <w:r w:rsidRPr="006B6602">
        <w:rPr>
          <w:sz w:val="16"/>
        </w:rPr>
        <w:t>. And, in just a little over three months, Democrats have turned their focus from defending key battlegrounds in Alabama, Michigan and New Hampshire to an expanded map that not only includes top targets like Colorado and Arizona, but states like Iowa, Maine and Montana.</w:t>
      </w:r>
    </w:p>
    <w:p w:rsidR="006B6602" w:rsidRPr="006B6602" w:rsidRDefault="006B6602" w:rsidP="006B6602">
      <w:pPr>
        <w:rPr>
          <w:sz w:val="16"/>
        </w:rPr>
      </w:pPr>
      <w:r w:rsidRPr="006B6602">
        <w:rPr>
          <w:sz w:val="16"/>
        </w:rPr>
        <w:t>"I think the idea that this President was going to be a catastrophic disaster in an emergency was theoretical until this year. His performance over the last three months is very jarring to a lot of Americans," said Sen. Chris Murphy, a Democrat from Connecticut. "I think folks now feel like not only does Trump have to go, but his enablers have to go too."</w:t>
      </w:r>
    </w:p>
    <w:p w:rsidR="006B6602" w:rsidRPr="006B6602" w:rsidRDefault="006B6602" w:rsidP="006B6602">
      <w:pPr>
        <w:rPr>
          <w:sz w:val="16"/>
        </w:rPr>
      </w:pPr>
      <w:r w:rsidRPr="006B6602">
        <w:rPr>
          <w:sz w:val="16"/>
        </w:rPr>
        <w:t xml:space="preserve">Democrats need to net three or four seats to take back majority depending on who wins the White House. And the party has its work cut out for it. Democrats acknowledge that defending their own especially when it comes to Sen. Doug Jones in conservative-leaning Alabama won't come easily. But, </w:t>
      </w:r>
      <w:r w:rsidRPr="006B6602">
        <w:rPr>
          <w:rStyle w:val="StyleUnderline"/>
        </w:rPr>
        <w:t>party officials and leaders are cautiously optimistic even as they acknowledge polling and circumstances can shift</w:t>
      </w:r>
      <w:r w:rsidRPr="006B6602">
        <w:rPr>
          <w:sz w:val="16"/>
        </w:rPr>
        <w:t xml:space="preserve"> on a dime.</w:t>
      </w:r>
    </w:p>
    <w:p w:rsidR="006B6602" w:rsidRPr="006B6602" w:rsidRDefault="006B6602" w:rsidP="006B6602">
      <w:pPr>
        <w:rPr>
          <w:sz w:val="16"/>
        </w:rPr>
      </w:pPr>
      <w:r w:rsidRPr="006B6602">
        <w:rPr>
          <w:sz w:val="16"/>
        </w:rPr>
        <w:t>"Obviously you cannot take anything for granted, but it looks like we are defending relatively few vulnerable incumbents," said Sen. Chris Coons, a Democrat from Delaware. "We have strong candidates. They are running against fairly strong incumbents, but we are in a moment where it is hard for candidates to separate themselves from the flailing and chaotic response from the President."</w:t>
      </w:r>
    </w:p>
    <w:p w:rsidR="006B6602" w:rsidRPr="006B6602" w:rsidRDefault="006B6602" w:rsidP="006B6602">
      <w:pPr>
        <w:rPr>
          <w:sz w:val="16"/>
        </w:rPr>
      </w:pPr>
      <w:r w:rsidRPr="006B6602">
        <w:rPr>
          <w:rStyle w:val="StyleUnderline"/>
        </w:rPr>
        <w:t>Both parties acknowledge</w:t>
      </w:r>
      <w:r w:rsidRPr="006B6602">
        <w:rPr>
          <w:sz w:val="16"/>
        </w:rPr>
        <w:t xml:space="preserve"> that the external crises have made the political environment volatile and </w:t>
      </w:r>
      <w:r w:rsidRPr="006B6602">
        <w:rPr>
          <w:rStyle w:val="StyleUnderline"/>
        </w:rPr>
        <w:t>Democrats are better positioned then they have been all year</w:t>
      </w:r>
      <w:r w:rsidRPr="006B6602">
        <w:rPr>
          <w:sz w:val="16"/>
        </w:rPr>
        <w:t>. A New York Times-Siena College poll this week found Biden leading in critical swing states like Arizona, Florida and North Carolina by single digits. In states like Wisconsin, Pennsylvania and Michigan -- states that were crucial to Trump's victory in 2016 -- Trump is down by double digits.</w:t>
      </w:r>
    </w:p>
    <w:p w:rsidR="006B6602" w:rsidRPr="00061976" w:rsidRDefault="006B6602" w:rsidP="006B6602">
      <w:pPr>
        <w:rPr>
          <w:sz w:val="16"/>
        </w:rPr>
      </w:pPr>
      <w:r w:rsidRPr="00061976">
        <w:rPr>
          <w:sz w:val="16"/>
        </w:rPr>
        <w:t>"It's been a pretty tough few weeks and Biden is hiding in his basement so people are all focusing on President Trump and not the choice between two candidates," said Sen. John Cornyn, a Republican from Texas. "What Trump needs to do is to have a real race against an opponent. Hopefully, as the economy starts to recover, people will feel more optimistic and hopefully lean into the November election, but I expect this to be a very close race."</w:t>
      </w:r>
    </w:p>
    <w:p w:rsidR="006B6602" w:rsidRPr="00061976" w:rsidRDefault="006B6602" w:rsidP="006B6602">
      <w:pPr>
        <w:rPr>
          <w:sz w:val="16"/>
        </w:rPr>
      </w:pPr>
      <w:r w:rsidRPr="00061976">
        <w:rPr>
          <w:sz w:val="16"/>
        </w:rPr>
        <w:t>Democrats attribute their current political fortunes with some shifting dynamics on the ground as well. In Montana, the party finally convinced two-term Gov. Steve Bullock to get in the race against Republican Sen. Steve Daines in March. And a messy and bitter Republican primary in Kansas may give Democrats an opportunity in a state that a Democratic Senate candidate hasn't won in more than 80 years. Trump stalwart Kris Kobach, a polarizing figure -- who lost the race for governor for Republicans -- could clinch the nomination, boosting Democrats' chances with their candidate Barbara Bollier, a former Republican and current state senator.</w:t>
      </w:r>
    </w:p>
    <w:p w:rsidR="006B6602" w:rsidRPr="00061976" w:rsidRDefault="006B6602" w:rsidP="006B6602">
      <w:pPr>
        <w:rPr>
          <w:sz w:val="16"/>
        </w:rPr>
      </w:pPr>
      <w:r w:rsidRPr="00061976">
        <w:rPr>
          <w:sz w:val="16"/>
        </w:rPr>
        <w:t>"I think it is going to be a really rough election," Sen. Shelley Moore Capito said of the November elections. "I think the map is going to be really close. We are a really closely divided country and so I have been in a lot political contests. I am not really surprised."</w:t>
      </w:r>
    </w:p>
    <w:p w:rsidR="006B6602" w:rsidRPr="00061976" w:rsidRDefault="006B6602" w:rsidP="006B6602">
      <w:pPr>
        <w:rPr>
          <w:sz w:val="16"/>
        </w:rPr>
      </w:pPr>
      <w:r w:rsidRPr="00061976">
        <w:rPr>
          <w:sz w:val="16"/>
        </w:rPr>
        <w:t>Even in some states Republicans were expected to win handily, the ground may be shifting. In Iowa, a new Des Moines Register poll out earlier this month showed Sen. Joni Ernst, the incumbent Republican, down three points to her Democratic challenger Theresa Greenfield.</w:t>
      </w:r>
    </w:p>
    <w:p w:rsidR="006B6602" w:rsidRPr="00061976" w:rsidRDefault="006B6602" w:rsidP="006B6602">
      <w:pPr>
        <w:rPr>
          <w:sz w:val="16"/>
        </w:rPr>
      </w:pPr>
      <w:r w:rsidRPr="00061976">
        <w:rPr>
          <w:sz w:val="16"/>
        </w:rPr>
        <w:t>"Iowa is sort of a bell weather for me. It's a place where Trump won by 10. We haven't been able to put together a winning streak there in a long time and it is legitimately competitive," Murphy said. "That to me is a sign. Something real is shaping up around the country."</w:t>
      </w:r>
    </w:p>
    <w:p w:rsidR="006B6602" w:rsidRPr="00061976" w:rsidRDefault="006B6602" w:rsidP="006B6602">
      <w:pPr>
        <w:rPr>
          <w:sz w:val="16"/>
        </w:rPr>
      </w:pPr>
      <w:r w:rsidRPr="00061976">
        <w:rPr>
          <w:sz w:val="16"/>
        </w:rPr>
        <w:t>Still, Democrats are haunted by 2016 when midsummer polling and pundits indicated Trump likely would never win the White House and Republicans were caught in a difficult dance between embracing Trump's candidacy to satisfy their base while winning over swing voters to stay afloat.</w:t>
      </w:r>
    </w:p>
    <w:p w:rsidR="006B6602" w:rsidRPr="00061976" w:rsidRDefault="006B6602" w:rsidP="006B6602">
      <w:pPr>
        <w:rPr>
          <w:sz w:val="16"/>
        </w:rPr>
      </w:pPr>
      <w:r w:rsidRPr="00061976">
        <w:rPr>
          <w:sz w:val="16"/>
        </w:rPr>
        <w:t>"I am encouraged, but it is four months away," said Senate Democratic Whip Dick Durbin of Illinois. "I would just say this. Whatever Joe Biden is doing, he should continue doing. If that means working out of his basement in Delaware so be it. I know it is frustrating. He told me he is frustrated by it. But by maintaining a certain level of decorum and respect he is such a sharp contrast to the President that I think it is part of the reason that poll numbers are going his way."</w:t>
      </w:r>
    </w:p>
    <w:p w:rsidR="006B6602" w:rsidRDefault="006B6602" w:rsidP="006B6602">
      <w:pPr>
        <w:rPr>
          <w:sz w:val="16"/>
        </w:rPr>
      </w:pPr>
      <w:r w:rsidRPr="00061976">
        <w:rPr>
          <w:sz w:val="16"/>
        </w:rPr>
        <w:lastRenderedPageBreak/>
        <w:t xml:space="preserve">The </w:t>
      </w:r>
      <w:r w:rsidRPr="006B6602">
        <w:rPr>
          <w:rStyle w:val="Emphasis"/>
        </w:rPr>
        <w:t>recent polling has spun Republican senators into damage control</w:t>
      </w:r>
      <w:r w:rsidRPr="00061976">
        <w:rPr>
          <w:sz w:val="16"/>
        </w:rPr>
        <w:t>. Sen. Chuck Grassley, a Republican from Iowa, pointed to an op-ed in the Wall Street Journal on Friday, begging Trump to come up with a second-term agenda he could run on. Republicans are urging the President to change his tactics and improve his own numbers to buoy incumbents. GOP senators have tried to implore Trump to maintain a lower profile, focusing on what policies he's enacted while in office rather than tweeting his latest urges or using rallies as opportunities to spotlight his personal grievances.</w:t>
      </w:r>
    </w:p>
    <w:p w:rsidR="00FA04AF" w:rsidRDefault="00FA04AF" w:rsidP="00FA04AF">
      <w:pPr>
        <w:pStyle w:val="Heading4"/>
      </w:pPr>
      <w:r>
        <w:t>Dems are ahead now --- controversy over Floyd’s death hurts the GOP</w:t>
      </w:r>
    </w:p>
    <w:p w:rsidR="00FA04AF" w:rsidRPr="00BF1623" w:rsidRDefault="00FA04AF" w:rsidP="00FA04AF">
      <w:r w:rsidRPr="00BF1623">
        <w:t>Ledyard</w:t>
      </w:r>
      <w:r>
        <w:rPr>
          <w:rStyle w:val="Style13ptBold"/>
        </w:rPr>
        <w:t xml:space="preserve"> King And </w:t>
      </w:r>
      <w:r w:rsidRPr="00BF1623">
        <w:t>Maureen</w:t>
      </w:r>
      <w:r>
        <w:rPr>
          <w:rStyle w:val="Style13ptBold"/>
        </w:rPr>
        <w:t xml:space="preserve"> Groppe 6/3</w:t>
      </w:r>
      <w:r w:rsidRPr="00BF1623">
        <w:t>, Ledge King covers NASA and EPA and is a Washington Correspondent and Maureen Groppe is a Washington correspondent for USA TODAY</w:t>
      </w:r>
      <w:r>
        <w:t xml:space="preserve">, “Pandemic, George Floyd death has once-confident Senate Republicans on defense in November election,” USA Today, 6/3/2020, </w:t>
      </w:r>
      <w:hyperlink r:id="rId9" w:history="1">
        <w:r>
          <w:rPr>
            <w:rStyle w:val="Hyperlink"/>
          </w:rPr>
          <w:t>https://www.usatoday.com/story/news/politics/elections/2020/06/03/2020-campaign-covid-floyd-death-have-gop-defense-keep-senate/5259811002/</w:t>
        </w:r>
      </w:hyperlink>
    </w:p>
    <w:p w:rsidR="00FA04AF" w:rsidRPr="00834CCD" w:rsidRDefault="00FA04AF" w:rsidP="00FA04AF">
      <w:pPr>
        <w:rPr>
          <w:sz w:val="14"/>
        </w:rPr>
      </w:pPr>
      <w:r w:rsidRPr="00834CCD">
        <w:rPr>
          <w:sz w:val="14"/>
        </w:rPr>
        <w:t xml:space="preserve">WASHINGTON – </w:t>
      </w:r>
      <w:r w:rsidRPr="0013788E">
        <w:rPr>
          <w:u w:val="single"/>
        </w:rPr>
        <w:t xml:space="preserve">Last fall, it seemed a good bet Republicans would emerge from the </w:t>
      </w:r>
      <w:hyperlink r:id="rId10" w:tgtFrame="_blank" w:history="1">
        <w:r w:rsidRPr="0013788E">
          <w:rPr>
            <w:rStyle w:val="Hyperlink"/>
            <w:u w:val="single"/>
          </w:rPr>
          <w:t>2020 election</w:t>
        </w:r>
      </w:hyperlink>
      <w:r w:rsidRPr="0013788E">
        <w:rPr>
          <w:u w:val="single"/>
        </w:rPr>
        <w:t xml:space="preserve"> with control of the Senate still in their hands</w:t>
      </w:r>
      <w:r w:rsidRPr="00834CCD">
        <w:rPr>
          <w:sz w:val="14"/>
        </w:rPr>
        <w:t xml:space="preserve">. They had a six-seat advantage, a healthy economy and a Republican president whose chances of reelection </w:t>
      </w:r>
      <w:hyperlink r:id="rId11" w:tgtFrame="_blank" w:history="1">
        <w:r w:rsidRPr="00834CCD">
          <w:rPr>
            <w:rStyle w:val="Hyperlink"/>
            <w:sz w:val="14"/>
          </w:rPr>
          <w:t>were narrow but growing</w:t>
        </w:r>
      </w:hyperlink>
      <w:r w:rsidRPr="00834CCD">
        <w:rPr>
          <w:sz w:val="14"/>
        </w:rPr>
        <w:t xml:space="preserve">. And they had a decent chance to flip a couple of Democratic seats as well. </w:t>
      </w:r>
      <w:r w:rsidRPr="0013788E">
        <w:rPr>
          <w:u w:val="single"/>
        </w:rPr>
        <w:t xml:space="preserve">Then came </w:t>
      </w:r>
      <w:hyperlink r:id="rId12" w:tgtFrame="_blank" w:history="1">
        <w:r w:rsidRPr="0013788E">
          <w:rPr>
            <w:rStyle w:val="Hyperlink"/>
            <w:u w:val="single"/>
          </w:rPr>
          <w:t>the impeachment</w:t>
        </w:r>
      </w:hyperlink>
      <w:r w:rsidRPr="0013788E">
        <w:rPr>
          <w:u w:val="single"/>
        </w:rPr>
        <w:t xml:space="preserve"> of President Donald Trump, </w:t>
      </w:r>
      <w:hyperlink r:id="rId13" w:tgtFrame="_blank" w:history="1">
        <w:r w:rsidRPr="0013788E">
          <w:rPr>
            <w:rStyle w:val="Hyperlink"/>
            <w:u w:val="single"/>
          </w:rPr>
          <w:t>a pandemic</w:t>
        </w:r>
      </w:hyperlink>
      <w:r w:rsidRPr="0013788E">
        <w:rPr>
          <w:u w:val="single"/>
        </w:rPr>
        <w:t xml:space="preserve"> that has killed more than 100,000 in the U.S. so far, a </w:t>
      </w:r>
      <w:hyperlink r:id="rId14" w:tgtFrame="_blank" w:history="1">
        <w:r w:rsidRPr="0013788E">
          <w:rPr>
            <w:rStyle w:val="Hyperlink"/>
            <w:u w:val="single"/>
          </w:rPr>
          <w:t>cratering economy</w:t>
        </w:r>
      </w:hyperlink>
      <w:r w:rsidRPr="0013788E">
        <w:rPr>
          <w:u w:val="single"/>
        </w:rPr>
        <w:t xml:space="preserve">, and the emergence of </w:t>
      </w:r>
      <w:hyperlink r:id="rId15" w:tgtFrame="_blank" w:history="1">
        <w:r w:rsidRPr="0013788E">
          <w:rPr>
            <w:rStyle w:val="Hyperlink"/>
            <w:u w:val="single"/>
          </w:rPr>
          <w:t>Joe Biden</w:t>
        </w:r>
      </w:hyperlink>
      <w:r w:rsidRPr="0013788E">
        <w:rPr>
          <w:u w:val="single"/>
        </w:rPr>
        <w:t xml:space="preserve"> as Trump’s opponent, a nominee seen asless likely to drive away the moderate voters Democrats will need to win battleground states. Now Republicans face a real battle in November, political analysts say</w:t>
      </w:r>
      <w:r w:rsidRPr="00834CCD">
        <w:rPr>
          <w:sz w:val="14"/>
        </w:rPr>
        <w:t xml:space="preserve">. Senate Majority Leader </w:t>
      </w:r>
      <w:r w:rsidRPr="0013788E">
        <w:rPr>
          <w:u w:val="single"/>
        </w:rPr>
        <w:t>Mitch McConnell</w:t>
      </w:r>
      <w:r w:rsidRPr="00834CCD">
        <w:rPr>
          <w:sz w:val="14"/>
        </w:rPr>
        <w:t xml:space="preserve">, R-Ky., who's up for reelection himself this fall, </w:t>
      </w:r>
      <w:r w:rsidRPr="0013788E">
        <w:rPr>
          <w:u w:val="single"/>
        </w:rPr>
        <w:t xml:space="preserve">calls it "a challenging environment." And that was before the civil unrest that swept the nation after the death of an unarmed black man, </w:t>
      </w:r>
      <w:hyperlink r:id="rId16" w:tgtFrame="_blank" w:history="1">
        <w:r w:rsidRPr="0013788E">
          <w:rPr>
            <w:rStyle w:val="Hyperlink"/>
            <w:u w:val="single"/>
          </w:rPr>
          <w:t>George Floyd</w:t>
        </w:r>
      </w:hyperlink>
      <w:r w:rsidRPr="0013788E">
        <w:rPr>
          <w:u w:val="single"/>
        </w:rPr>
        <w:t xml:space="preserve">, at the hands of Minneapolis Police officers. </w:t>
      </w:r>
      <w:r w:rsidRPr="00834CCD">
        <w:rPr>
          <w:b/>
          <w:bCs/>
          <w:u w:val="single"/>
        </w:rPr>
        <w:t>Floyd's death on May 25 has further divided the nation.</w:t>
      </w:r>
      <w:r w:rsidRPr="0013788E">
        <w:rPr>
          <w:u w:val="single"/>
        </w:rPr>
        <w:t xml:space="preserve"> Trump has blamed ensuing riots and looting in various cities on far-left extremists and blasted governors whose states have seen unrest</w:t>
      </w:r>
      <w:hyperlink r:id="rId17" w:tgtFrame="_blank" w:history="1">
        <w:r w:rsidRPr="0013788E">
          <w:rPr>
            <w:rStyle w:val="Hyperlink"/>
            <w:u w:val="single"/>
          </w:rPr>
          <w:t xml:space="preserve"> for being "weak."</w:t>
        </w:r>
      </w:hyperlink>
      <w:r w:rsidRPr="0013788E">
        <w:rPr>
          <w:u w:val="single"/>
        </w:rPr>
        <w:t xml:space="preserve"> Democrats in turn have accused the president of fanning the flames with his charged rhetoric. GOP incumbents in states that looked like toss-ups, including Colorado and Arizona, are trending blue. And GOP incumbents in states that seemed favorable for reelection, such as Montana, North Carolina and Maine, look increasingly in peril. Even red seats in Iowa, Georgia and Kansas are potentially in play</w:t>
      </w:r>
      <w:r w:rsidRPr="00834CCD">
        <w:rPr>
          <w:sz w:val="14"/>
        </w:rPr>
        <w:t xml:space="preserve">. The increasingly blue bedroom communities bracketing large cities that propelled Democrats to control of the House two years ago figure to play a central role in November as well, said Jessica Taylor of the nonpartisan </w:t>
      </w:r>
      <w:hyperlink r:id="rId18" w:tgtFrame="_blank" w:history="1">
        <w:r w:rsidRPr="00834CCD">
          <w:rPr>
            <w:rStyle w:val="Hyperlink"/>
            <w:sz w:val="14"/>
          </w:rPr>
          <w:t>Cook Political Report</w:t>
        </w:r>
      </w:hyperlink>
      <w:r w:rsidRPr="00834CCD">
        <w:rPr>
          <w:sz w:val="14"/>
        </w:rPr>
        <w:t xml:space="preserve">. “2018 in the House was the story of the suburbs and this year it’s going to play in the Senate races as well," she said. "That’s why you see all these Senate races so competitive with the Denver suburbs in Colorado, the Phoenix suburbs in Arizona, the Research Triangle area (around Raleigh-Durham) and Charlotte suburbs in North Carolina.” The fortunes of GOP senators are now tied to the pandemic and how voters perceive the Trump administration's handling of it, which – so far – has not been positive overall, said </w:t>
      </w:r>
      <w:hyperlink r:id="rId19" w:tgtFrame="_blank" w:history="1">
        <w:r w:rsidRPr="00834CCD">
          <w:rPr>
            <w:rStyle w:val="Hyperlink"/>
            <w:sz w:val="14"/>
          </w:rPr>
          <w:t>David Parker</w:t>
        </w:r>
      </w:hyperlink>
      <w:r w:rsidRPr="00834CCD">
        <w:rPr>
          <w:sz w:val="14"/>
        </w:rPr>
        <w:t>, a political science professor at Montana State University. "Overnight, people are losing their jobs and a lot of them are losing their health care ... So who do you think that advantages?" he said. "</w:t>
      </w:r>
      <w:r w:rsidRPr="0013788E">
        <w:rPr>
          <w:u w:val="single"/>
        </w:rPr>
        <w:t xml:space="preserve">It advantages the Democrats who are the party of the Social Security-welfare-safety net-health care (and) it becomes much more clearly a referendum on performance of Donald Trump and the Republicans in general. And that all </w:t>
      </w:r>
      <w:r w:rsidRPr="00FA04AF">
        <w:rPr>
          <w:rStyle w:val="Emphasis"/>
        </w:rPr>
        <w:t>augurs well for Democrats</w:t>
      </w:r>
      <w:r w:rsidRPr="00834CCD">
        <w:rPr>
          <w:sz w:val="14"/>
        </w:rPr>
        <w:t xml:space="preserve">." Republicans occupy 53 of the Senate's 100 seats. Thirty-five seats are up for election this fall: 12 currently held by Democrats and 23 by Republicans, including both seats in Georgia. Democrats would gain control if they keep all their seats and flip three GOP seats and capture the White House because the vice president serves as the tie-breaker on 50-50 votes. If they don't win the White House, Democrats would need to flip four Republican seats and keep all of their seats. The task won't be easy. Political handicappers predict Sen. Doug Jones, D-Ala., likely will lose in November, adding to the Democrats' task of winning back the Senate. And though there are nearly twice as many GOP-held seats up for election in 2020 than seats held by Democrats, most of those Republican seats are in states generally favorable to the party. In 2016, Trump won 20 of the 22 of those states where GOP seats are up for election this fall, except for Colorado and Maine. And the very real prospect earlier this year that Vermont Sen. Bernie Sanders, a self-described socialist Democrat, would win the party's presidential nomination had Republicans itching to run against a platform of socialism. Montana GOP Sen. Steve Daines, for example, </w:t>
      </w:r>
      <w:hyperlink r:id="rId20" w:tgtFrame="_blank" w:history="1">
        <w:r w:rsidRPr="00834CCD">
          <w:rPr>
            <w:rStyle w:val="Hyperlink"/>
            <w:sz w:val="14"/>
          </w:rPr>
          <w:t>ran a Facebook ad</w:t>
        </w:r>
      </w:hyperlink>
      <w:r w:rsidRPr="00834CCD">
        <w:rPr>
          <w:sz w:val="14"/>
        </w:rPr>
        <w:t xml:space="preserve"> in early March that railed against "radical plans like Medicare for All, the Green New Deal and open borders" and featured Sanders and New York Democratic Rep. Alexandria Ocasio-Cortez, a liberal firebrand. Feeling Bern-ed:</w:t>
      </w:r>
      <w:hyperlink r:id="rId21" w:tgtFrame="_blank" w:history="1">
        <w:r w:rsidRPr="00834CCD">
          <w:rPr>
            <w:rStyle w:val="Hyperlink"/>
            <w:sz w:val="14"/>
          </w:rPr>
          <w:t>Bernie Sanders supporters reluctantly turn to Joe Biden, fueled by their dislike of President Trump</w:t>
        </w:r>
      </w:hyperlink>
      <w:r w:rsidRPr="00834CCD">
        <w:rPr>
          <w:sz w:val="14"/>
        </w:rPr>
        <w:t xml:space="preserve"> But Biden's defeat of Sanders for the nomination has made it tougher to sell swing voters on that argument, analysts said. Daines is not running that ad currently. "We would not see a state like North Carolina become more difficult (for Democrats) if you had Bernie Sanders at the top of the ticket," said Taylor. "Georgia too." </w:t>
      </w:r>
      <w:r w:rsidRPr="0013788E">
        <w:rPr>
          <w:u w:val="single"/>
        </w:rPr>
        <w:t>Developments in specific races have hurt Republicans It's not just about Trump or the coronavirus. Since last summer, GOP incumbents drew top-tier Democrats in two key races.</w:t>
      </w:r>
      <w:r w:rsidRPr="00834CCD">
        <w:rPr>
          <w:sz w:val="14"/>
        </w:rPr>
        <w:t xml:space="preserve"> Both former Gov. John Hickenlooper in Colorado and Gov. Steve Bullock in Montana decided to run for the Senate after scrapping their unsuccessful presidential bids. Both are household names in the states where they're running. Hickenlooper makes Republican incumbent Cory Gardner's already uphill chances that much more difficult. A May 6 poll shows the former governor </w:t>
      </w:r>
      <w:hyperlink r:id="rId22" w:tgtFrame="_blank" w:history="1">
        <w:r w:rsidRPr="00834CCD">
          <w:rPr>
            <w:rStyle w:val="Hyperlink"/>
            <w:sz w:val="14"/>
          </w:rPr>
          <w:t>up by 18 points</w:t>
        </w:r>
      </w:hyperlink>
      <w:r w:rsidRPr="00834CCD">
        <w:rPr>
          <w:sz w:val="14"/>
        </w:rPr>
        <w:t xml:space="preserve">. </w:t>
      </w:r>
      <w:r w:rsidRPr="00834CCD">
        <w:rPr>
          <w:sz w:val="14"/>
        </w:rPr>
        <w:lastRenderedPageBreak/>
        <w:t xml:space="preserve">Bullock's entry turned a race that was considered a likely re-election bid into a toss-up. A </w:t>
      </w:r>
      <w:hyperlink r:id="rId23" w:tgtFrame="_blank" w:history="1">
        <w:r w:rsidRPr="00834CCD">
          <w:rPr>
            <w:rStyle w:val="Hyperlink"/>
            <w:sz w:val="14"/>
          </w:rPr>
          <w:t>Western States poll</w:t>
        </w:r>
      </w:hyperlink>
      <w:r w:rsidRPr="00834CCD">
        <w:rPr>
          <w:sz w:val="14"/>
        </w:rPr>
        <w:t xml:space="preserve"> conducted last month has Bullock up by 7 points, just within the margin of error. </w:t>
      </w:r>
      <w:r w:rsidRPr="0013788E">
        <w:rPr>
          <w:u w:val="single"/>
        </w:rPr>
        <w:t>North Carolina Republican incumbent Sen. Thom Tillis also wasn't helped when fellow Sen. Richard Burr, R-N.C., gave up his chairmanship of the Senate Intelligence Committee after the FBI opened an investigation into stock sales Burr made ahead of the coronavirus market crash. Burr has denied any wrongdoing. But Taylor, the Cook Political Report analyst, said it's not great optics for Tillis.</w:t>
      </w:r>
      <w:r w:rsidRPr="00834CCD">
        <w:rPr>
          <w:sz w:val="14"/>
        </w:rPr>
        <w:t xml:space="preserve"> "Ultimately it is his own race," she said. "But having your seat mate in your state under investigation is not a helpful thing and it's not good for the Republican brand in North Carolina as well." Democrats also caught a break in Kansas when Secretary of State (and former Sunflower State congressman) Mike Pompeo decided not to enter the Senate race. Pompeo was expected to be the heavy favorite to win had he entered. The splintered GOP field includes immigration hard-liner Kris Kobach who lost the governor's race in 2018. If he wins the Senate primary, analysts say Democrats have a real chance to flip the state in November. </w:t>
      </w:r>
      <w:r w:rsidRPr="0013788E">
        <w:rPr>
          <w:u w:val="single"/>
        </w:rPr>
        <w:t xml:space="preserve">Democrats are outraising Republicans. Republicans should have the money advantage since most of the Senate seats on the ballot this year feature GOP incumbents and it’s usually easier for a sitting senator to raise money than it is for a challenger. But in the first three months of the year, Democratic challengers </w:t>
      </w:r>
      <w:hyperlink r:id="rId24" w:tgtFrame="_blank" w:history="1">
        <w:r w:rsidRPr="0013788E">
          <w:rPr>
            <w:rStyle w:val="Hyperlink"/>
            <w:u w:val="single"/>
          </w:rPr>
          <w:t xml:space="preserve">significantly outraised </w:t>
        </w:r>
      </w:hyperlink>
      <w:r w:rsidRPr="0013788E">
        <w:rPr>
          <w:u w:val="single"/>
        </w:rPr>
        <w:t>the incumbent in the four states – Arizona, Colorado, Maine, and North Carolina – that the party probably needs to sweep in order to take control of the Senate. Democrats also collected more funds in six other, less-competitive races. Republicans acknowledge their candidates need to step it up, particularly with small dollar donors that have helped fill Democratic coffers.</w:t>
      </w:r>
      <w:r w:rsidRPr="00834CCD">
        <w:rPr>
          <w:sz w:val="14"/>
        </w:rPr>
        <w:t xml:space="preserve"> In the meantime, the National Republican Senatorial Committee and a super PAC aligned with Senate Majority Mitch McConnell, R-Ky., </w:t>
      </w:r>
      <w:hyperlink r:id="rId25" w:tgtFrame="_blank" w:history="1">
        <w:r w:rsidRPr="00834CCD">
          <w:rPr>
            <w:rStyle w:val="Hyperlink"/>
            <w:sz w:val="14"/>
          </w:rPr>
          <w:t>have reserved about $97 million in television air time</w:t>
        </w:r>
      </w:hyperlink>
      <w:r w:rsidRPr="00834CCD">
        <w:rPr>
          <w:sz w:val="14"/>
        </w:rPr>
        <w:t xml:space="preserve"> to shore up incumbents. That includes nearly $11 million in McConnell’s home state of Kentucky, where Democrat Amy McGrath outraised McConnell in the first quarter by more than $5 million. McConnell is not expected to lose a state that Trump should easily carry. But any money Republicans have to spend on races like his means less help for struggling incumbents. "It shows us they have enthusiasm and money on their side," Taylor said of Democrats. Shifting national dynamics Though Trump in 2016 carried the vast majority of states with GOP Senate seats up for election this fall, the erosion of Trump’s support among suburban voters evident in the midterm election continues and polls are also showing a</w:t>
      </w:r>
      <w:hyperlink r:id="rId26" w:tgtFrame="_blank" w:history="1">
        <w:r w:rsidRPr="00834CCD">
          <w:rPr>
            <w:rStyle w:val="Hyperlink"/>
            <w:sz w:val="14"/>
          </w:rPr>
          <w:t xml:space="preserve"> weakening among seniors</w:t>
        </w:r>
      </w:hyperlink>
      <w:r w:rsidRPr="00834CCD">
        <w:rPr>
          <w:sz w:val="14"/>
        </w:rPr>
        <w:t xml:space="preserve"> since the pandemic began. That could be particularly problematic in states like Arizona, North Carolina and even Georgia, where Democrats are trying to take advantage of the state’s changing demographics to mount a challenge to both Sens. David Perdue and Kelly Loeffler, a freshman defending her appointed seat in a special election. In Arizona, for example, </w:t>
      </w:r>
      <w:hyperlink r:id="rId27" w:tgtFrame="_blank" w:history="1">
        <w:r w:rsidRPr="00834CCD">
          <w:rPr>
            <w:rStyle w:val="Hyperlink"/>
            <w:sz w:val="14"/>
          </w:rPr>
          <w:t>two recent polls</w:t>
        </w:r>
      </w:hyperlink>
      <w:r w:rsidRPr="00834CCD">
        <w:rPr>
          <w:sz w:val="14"/>
        </w:rPr>
        <w:t xml:space="preserve"> showed Sen. Martha McSally trailing Democrat Mark Kelly badly in Maricopa County. That Republican stronghold includes substantial numbers of both suburban and senior voters in the greater Phoenix area. Trump, who who won Arizona by 3.5 percentage points in 2016, also is behind in Maricopa County, according to a May poll from </w:t>
      </w:r>
      <w:hyperlink r:id="rId28" w:tgtFrame="_blank" w:history="1">
        <w:r w:rsidRPr="00834CCD">
          <w:rPr>
            <w:rStyle w:val="Hyperlink"/>
            <w:sz w:val="14"/>
          </w:rPr>
          <w:t>HighGround Public Affairs</w:t>
        </w:r>
      </w:hyperlink>
      <w:r w:rsidRPr="00834CCD">
        <w:rPr>
          <w:sz w:val="14"/>
        </w:rPr>
        <w:t xml:space="preserve">, a Republican consulting firm. </w:t>
      </w:r>
      <w:r w:rsidRPr="00BF1623">
        <w:rPr>
          <w:u w:val="single"/>
        </w:rPr>
        <w:t>Trump’s struggles in states he carried before also means Republicans are having a harder time gaining traction in Michigan, one of their few chances to go on offense in a state with a Democrat-held seat up for election. Recent polls show Biden leading Trump in the Wolverine State. “We think the presidential and Senate races there are probably going to be tied pretty closely together,”</w:t>
      </w:r>
      <w:r w:rsidRPr="00834CCD">
        <w:rPr>
          <w:sz w:val="14"/>
        </w:rPr>
        <w:t xml:space="preserve"> said Kyle Kondik, a political analyst at the University of Virginia Center for Politics. Deep red Alabama is the only state where handicappers think Republicans have the upper hand in trying to capture a Democratic-held seat. Rising and falling with Trump Republicans like Gardner of Colorado and Tillis of North Carolina who may have tried to distance themselves from Trump early on are back in the fold. Breaking with Trump is unlikely to win over independent voters but will cost them with the GOP base. Instead, they’re hoping to create their own brand. For example, in Tillis’ </w:t>
      </w:r>
      <w:hyperlink r:id="rId29" w:tgtFrame="_blank" w:history="1">
        <w:r w:rsidRPr="00834CCD">
          <w:rPr>
            <w:rStyle w:val="Hyperlink"/>
            <w:sz w:val="14"/>
          </w:rPr>
          <w:t>introductory ad</w:t>
        </w:r>
      </w:hyperlink>
      <w:r w:rsidRPr="00834CCD">
        <w:rPr>
          <w:sz w:val="14"/>
        </w:rPr>
        <w:t xml:space="preserve">, which launched this month, he describes a hardscrabble upbringing. “We moved seven times before I was 16, living paycheck to paycheck,” Tillis said in the ad titled “Humble.” “We will build this economy back and I’ll remember who needs it the most.” Democrats think they can attack Republicans for failing to hold Trump accountable for his handling of the coronavirus, impeachment and other issues. That’s particularly true in Maine and Colorado, the two states Trump lost in 2016 where Republican incumbents are up for re-election. Despite the centrist, pragmatic image that Sen. Susan Collins built up in Maine over the years, her votes to acquit Trump in his impeachment trial and to confirm Supreme Court Justice Brett Kavanaugh are among the issues that have put her in peril, analysts say. “I think those are definitely going to come back against her,” said Amy Fried, head of the University of Maine’s political science department. “Her approval numbers have definitely fallen. It used to be she was one of the most popular senators in the country." Although Collins’ ads tout her bipartisan Senate record, she’s lost the endorsement of environmental and pro-choice groups that used to help establish her moderate reputation, Fried said. </w:t>
      </w:r>
      <w:r w:rsidRPr="00BF1623">
        <w:rPr>
          <w:u w:val="single"/>
        </w:rPr>
        <w:t>Plus, after openly opposing Trump's candidacy in 2016, Collins now won’t say if she's voting for him this time. That makes her look “wishy-washy,” rather than the independent</w:t>
      </w:r>
      <w:r w:rsidRPr="00834CCD">
        <w:rPr>
          <w:sz w:val="14"/>
        </w:rPr>
        <w:t xml:space="preserve">, straightforward voice Mainers value, Fried said. GOP strategy In addition to sticking with Trump, Republicans are trying to turn the coronavirus focus to China while going after Democratic challengers. “China is to blame for this pandemic,” McSally says in </w:t>
      </w:r>
      <w:hyperlink r:id="rId30" w:tgtFrame="_blank" w:history="1">
        <w:r w:rsidRPr="00834CCD">
          <w:rPr>
            <w:rStyle w:val="Hyperlink"/>
            <w:sz w:val="14"/>
          </w:rPr>
          <w:t>one of her ads</w:t>
        </w:r>
      </w:hyperlink>
      <w:r w:rsidRPr="00834CCD">
        <w:rPr>
          <w:sz w:val="14"/>
        </w:rPr>
        <w:t xml:space="preserve">, which echo presidential campaign messaging. Trump’s vulnerability on the coronavirus is complicated by the fact that a good portion of the electorate doesn’t know who to blame, according to Paul Bentz, senior vice president at HighGround Public Affairs. “Democrats must be mindful that the messaging surrounding China is working and gaining moment,” </w:t>
      </w:r>
      <w:hyperlink r:id="rId31" w:tgtFrame="_blank" w:history="1">
        <w:r w:rsidRPr="00834CCD">
          <w:rPr>
            <w:rStyle w:val="Hyperlink"/>
            <w:sz w:val="14"/>
          </w:rPr>
          <w:t>Bentz wrote</w:t>
        </w:r>
      </w:hyperlink>
      <w:r w:rsidRPr="00834CCD">
        <w:rPr>
          <w:sz w:val="14"/>
        </w:rPr>
        <w:t xml:space="preserve"> about the results of his firm’s Arizona poll that showed 29% blamed Trump, 20% blamed China and 25% didn’t blame anyone. Parker, the Montana State University political science professor, said the China argument from Republicans has gained traction with Big Sky voters. Republicans also argue that their incumbents can tout what their doing to help constituents get through the pandemic, such as voting for the popular legislation that sent direct payments to households and boosted small businesses. “It just may be the case that being a serious-minded, conscientious, accessible, hard-working United States senator during this pandemic will be helpful to our incumbents politically,” Indiana Sen. Todd Young, who heads the campaign arm of Senate Republicans, told reporters earlier this month. The other part of their strategy is attacking Democratic challengers as untested and ethically-challenged. Expect attack ads to be unleashed over the next two months. Kondik, the independent analyst, questions whether personal attacks can break through in an environment when so much else is going on with coronavirus and the economy, and when the election is expected to be a referendum on Trump. “That’s the hand I think Republicans have to play,” he said. “I just think it’s a hard road.” Democratic strategy Democrats are sticking with the top issue that helped them win control of the House in 2018: health care. They’re betting that the pandemic only heightens voters’ interest in the issue. “McSally repeatedly voted to let big insurance companies deny health coverage for people with pre-existing conditions, the same people most vulnerable to coronavirus,” says the narrator in </w:t>
      </w:r>
      <w:hyperlink r:id="rId32" w:tgtFrame="_blank" w:history="1">
        <w:r w:rsidRPr="00834CCD">
          <w:rPr>
            <w:rStyle w:val="Hyperlink"/>
            <w:sz w:val="14"/>
          </w:rPr>
          <w:t>an Arizona ad</w:t>
        </w:r>
      </w:hyperlink>
      <w:r w:rsidRPr="00834CCD">
        <w:rPr>
          <w:sz w:val="14"/>
        </w:rPr>
        <w:t xml:space="preserve"> paid for by the Democratic </w:t>
      </w:r>
      <w:r w:rsidRPr="00834CCD">
        <w:rPr>
          <w:sz w:val="14"/>
        </w:rPr>
        <w:lastRenderedPageBreak/>
        <w:t xml:space="preserve">group Majority Forward. Even though the Democratic presidential candidates who embraced Medicare for All weren't successful, Republicans say the controversial proposal was given new prominence that they can use to their advantage. But Democrats think they have a much more potent weapon in the </w:t>
      </w:r>
      <w:hyperlink r:id="rId33" w:tgtFrame="_blank" w:history="1">
        <w:r w:rsidRPr="00834CCD">
          <w:rPr>
            <w:rStyle w:val="Hyperlink"/>
            <w:sz w:val="14"/>
          </w:rPr>
          <w:t>pending legal challenge</w:t>
        </w:r>
      </w:hyperlink>
      <w:r w:rsidRPr="00834CCD">
        <w:rPr>
          <w:sz w:val="14"/>
        </w:rPr>
        <w:t xml:space="preserve"> that Trump supports to overturn the 2010 Affordable Care Act. Kondik at the University of Virginia's Center on Politics said Democrats reclaimed the momentum on health care in 2018. "And," he said, "I don't think they've really given it back."</w:t>
      </w:r>
    </w:p>
    <w:p w:rsidR="00FA04AF" w:rsidRDefault="00FA04AF" w:rsidP="006B6602">
      <w:pPr>
        <w:rPr>
          <w:sz w:val="16"/>
        </w:rPr>
      </w:pPr>
    </w:p>
    <w:p w:rsidR="00FA04AF" w:rsidRDefault="00FA04AF" w:rsidP="00FA04AF">
      <w:pPr>
        <w:pStyle w:val="Heading4"/>
      </w:pPr>
      <w:r>
        <w:t xml:space="preserve">Democrats will take the key states to flip the Senate blue </w:t>
      </w:r>
    </w:p>
    <w:p w:rsidR="00FA04AF" w:rsidRPr="000227D7" w:rsidRDefault="00FA04AF" w:rsidP="00FA04AF">
      <w:r w:rsidRPr="00FA04AF">
        <w:t>Michael</w:t>
      </w:r>
      <w:r w:rsidRPr="000227D7">
        <w:rPr>
          <w:rStyle w:val="Style13ptBold"/>
          <w:szCs w:val="18"/>
        </w:rPr>
        <w:t xml:space="preserve"> </w:t>
      </w:r>
      <w:r w:rsidRPr="000227D7">
        <w:rPr>
          <w:rStyle w:val="Style13ptBold"/>
        </w:rPr>
        <w:t>Gordon</w:t>
      </w:r>
      <w:r>
        <w:rPr>
          <w:rStyle w:val="Style13ptBold"/>
        </w:rPr>
        <w:t xml:space="preserve"> 20, </w:t>
      </w:r>
      <w:r w:rsidRPr="000227D7">
        <w:t>Michael has a long history in marketing and communications strategy and Democratic politics. He worked in the Clinton administration and as spokesperson for the Clinton Justice Department. He also has served on multiple national, state, and local campaigns</w:t>
      </w:r>
      <w:r>
        <w:t xml:space="preserve">, “Democrats can retake the Senate in a landslide — if they seize the chance,” Business Insider, 4/31/20, </w:t>
      </w:r>
      <w:hyperlink r:id="rId34" w:history="1">
        <w:r>
          <w:rPr>
            <w:rStyle w:val="Hyperlink"/>
          </w:rPr>
          <w:t>https://www.businessinsider.com/democrats-can-retake-senate-if-they-dont-blow-it-2020-5</w:t>
        </w:r>
      </w:hyperlink>
    </w:p>
    <w:p w:rsidR="00FA04AF" w:rsidRDefault="00FA04AF" w:rsidP="00FA04AF">
      <w:pPr>
        <w:rPr>
          <w:u w:val="single"/>
        </w:rPr>
      </w:pPr>
      <w:r w:rsidRPr="000227D7">
        <w:rPr>
          <w:sz w:val="16"/>
        </w:rPr>
        <w:t xml:space="preserve">If you're a fan of progress, science and the rule of law, </w:t>
      </w:r>
      <w:r w:rsidRPr="00C629EE">
        <w:rPr>
          <w:u w:val="single"/>
        </w:rPr>
        <w:t xml:space="preserve">the Democrats have a </w:t>
      </w:r>
      <w:r w:rsidRPr="000227D7">
        <w:rPr>
          <w:b/>
          <w:bCs/>
          <w:u w:val="single"/>
        </w:rPr>
        <w:t>rare opportunity</w:t>
      </w:r>
      <w:r w:rsidRPr="00C629EE">
        <w:rPr>
          <w:u w:val="single"/>
        </w:rPr>
        <w:t xml:space="preserve"> this year</w:t>
      </w:r>
      <w:r w:rsidRPr="000227D7">
        <w:rPr>
          <w:sz w:val="16"/>
        </w:rPr>
        <w:t xml:space="preserve">. They have controlled both ends of Pennsylvania Avenue for just two of the past 25 years, as compared to six for Republicans. The rightward imbalance has had an outsized impact on our courts and on the fight for the forgotten – but </w:t>
      </w:r>
      <w:r w:rsidRPr="000227D7">
        <w:rPr>
          <w:u w:val="single"/>
        </w:rPr>
        <w:t>2020 is the year that Democrats can win it all again</w:t>
      </w:r>
      <w:r w:rsidRPr="000227D7">
        <w:rPr>
          <w:sz w:val="16"/>
        </w:rPr>
        <w:t xml:space="preserve">. With the House in blue hands and the White House </w:t>
      </w:r>
      <w:hyperlink r:id="rId35" w:history="1">
        <w:r w:rsidRPr="000227D7">
          <w:rPr>
            <w:rStyle w:val="Hyperlink"/>
            <w:sz w:val="16"/>
          </w:rPr>
          <w:t>in sight</w:t>
        </w:r>
      </w:hyperlink>
      <w:r w:rsidRPr="000227D7">
        <w:rPr>
          <w:sz w:val="16"/>
        </w:rPr>
        <w:t xml:space="preserve">, </w:t>
      </w:r>
      <w:r w:rsidRPr="000227D7">
        <w:rPr>
          <w:b/>
          <w:bCs/>
          <w:u w:val="single"/>
        </w:rPr>
        <w:t>the Senate is the lynchpin</w:t>
      </w:r>
      <w:r w:rsidRPr="000227D7">
        <w:rPr>
          <w:u w:val="single"/>
        </w:rPr>
        <w:t xml:space="preserve"> to launching our country forward again. Senate seats frequently </w:t>
      </w:r>
      <w:hyperlink r:id="rId36" w:history="1">
        <w:r w:rsidRPr="000227D7">
          <w:rPr>
            <w:rStyle w:val="Hyperlink"/>
            <w:u w:val="single"/>
          </w:rPr>
          <w:t>fall like dominoes</w:t>
        </w:r>
      </w:hyperlink>
      <w:r w:rsidRPr="000227D7">
        <w:rPr>
          <w:u w:val="single"/>
        </w:rPr>
        <w:t xml:space="preserve"> with the national wind, giving Democrats their best shot in years to take the upper chamber</w:t>
      </w:r>
      <w:r w:rsidRPr="000227D7">
        <w:rPr>
          <w:sz w:val="16"/>
        </w:rPr>
        <w:t xml:space="preserve">. The Senate was </w:t>
      </w:r>
      <w:hyperlink r:id="rId37" w:history="1">
        <w:r w:rsidRPr="000227D7">
          <w:rPr>
            <w:rStyle w:val="Hyperlink"/>
            <w:sz w:val="16"/>
          </w:rPr>
          <w:t>created to protect</w:t>
        </w:r>
      </w:hyperlink>
      <w:r w:rsidRPr="000227D7">
        <w:rPr>
          <w:sz w:val="16"/>
        </w:rPr>
        <w:t xml:space="preserve"> individual states' rights and to ensure that small states would have a voice, but the original intent has been pushed to the extreme. Now, there is a demographic bias that can perpetually </w:t>
      </w:r>
      <w:hyperlink r:id="rId38" w:history="1">
        <w:r w:rsidRPr="000227D7">
          <w:rPr>
            <w:rStyle w:val="Hyperlink"/>
            <w:sz w:val="16"/>
          </w:rPr>
          <w:t>favor a GOP Senate majority</w:t>
        </w:r>
      </w:hyperlink>
      <w:r w:rsidRPr="000227D7">
        <w:rPr>
          <w:sz w:val="16"/>
        </w:rPr>
        <w:t xml:space="preserve">. </w:t>
      </w:r>
      <w:r w:rsidRPr="000227D7">
        <w:rPr>
          <w:u w:val="single"/>
        </w:rPr>
        <w:t xml:space="preserve">Despite the electoral odds, Democrats can still take the Senate, and I bet they will. The blue wave gained steam in 2018 when Democrats saw </w:t>
      </w:r>
      <w:hyperlink r:id="rId39" w:history="1">
        <w:r w:rsidRPr="000227D7">
          <w:rPr>
            <w:rStyle w:val="Hyperlink"/>
            <w:u w:val="single"/>
          </w:rPr>
          <w:t>the largest margin of victory</w:t>
        </w:r>
      </w:hyperlink>
      <w:r w:rsidRPr="000227D7">
        <w:rPr>
          <w:u w:val="single"/>
        </w:rPr>
        <w:t xml:space="preserve"> by raw popular vote totals ever in the House. This year, Republicans have </w:t>
      </w:r>
      <w:hyperlink r:id="rId40" w:history="1">
        <w:r w:rsidRPr="000227D7">
          <w:rPr>
            <w:rStyle w:val="Hyperlink"/>
            <w:u w:val="single"/>
          </w:rPr>
          <w:t>to defend more Senate seats to keep</w:t>
        </w:r>
      </w:hyperlink>
      <w:r w:rsidRPr="000227D7">
        <w:rPr>
          <w:u w:val="single"/>
        </w:rPr>
        <w:t xml:space="preserve"> their majority than they did </w:t>
      </w:r>
      <w:hyperlink r:id="rId41" w:history="1">
        <w:r w:rsidRPr="000227D7">
          <w:rPr>
            <w:rStyle w:val="Hyperlink"/>
            <w:u w:val="single"/>
          </w:rPr>
          <w:t>two years ago</w:t>
        </w:r>
      </w:hyperlink>
      <w:r w:rsidRPr="000227D7">
        <w:rPr>
          <w:u w:val="single"/>
        </w:rPr>
        <w:t>.</w:t>
      </w:r>
      <w:r w:rsidRPr="000227D7">
        <w:rPr>
          <w:sz w:val="16"/>
        </w:rPr>
        <w:t xml:space="preserve"> Republicans hold 53 seats to Democrats' 47, including the two independents who caucus blue. </w:t>
      </w:r>
      <w:r w:rsidRPr="000227D7">
        <w:rPr>
          <w:u w:val="single"/>
        </w:rPr>
        <w:t xml:space="preserve">But at least eight GOP seats have a shot at flipping. </w:t>
      </w:r>
      <w:r w:rsidRPr="000227D7">
        <w:rPr>
          <w:b/>
          <w:bCs/>
          <w:u w:val="single"/>
        </w:rPr>
        <w:t>The Democrats have the strongest chance of flipping seats in four key states</w:t>
      </w:r>
      <w:r w:rsidRPr="000227D7">
        <w:rPr>
          <w:u w:val="single"/>
        </w:rPr>
        <w:t xml:space="preserve">: Colorado. The state is experiencing an </w:t>
      </w:r>
      <w:hyperlink r:id="rId42" w:history="1">
        <w:r w:rsidRPr="000227D7">
          <w:rPr>
            <w:rStyle w:val="Hyperlink"/>
            <w:u w:val="single"/>
          </w:rPr>
          <w:t>influx of young (and generally Democratic) voters</w:t>
        </w:r>
      </w:hyperlink>
      <w:r w:rsidRPr="000227D7">
        <w:rPr>
          <w:sz w:val="16"/>
        </w:rPr>
        <w:t xml:space="preserve">, and the Dems are represented by </w:t>
      </w:r>
      <w:hyperlink r:id="rId43" w:history="1">
        <w:r w:rsidRPr="000227D7">
          <w:rPr>
            <w:rStyle w:val="Hyperlink"/>
            <w:sz w:val="16"/>
          </w:rPr>
          <w:t>popular</w:t>
        </w:r>
      </w:hyperlink>
      <w:r w:rsidRPr="000227D7">
        <w:rPr>
          <w:sz w:val="16"/>
        </w:rPr>
        <w:t xml:space="preserve"> former governor John Hickenlooper , who is </w:t>
      </w:r>
      <w:hyperlink r:id="rId44" w:history="1">
        <w:r w:rsidRPr="000227D7">
          <w:rPr>
            <w:rStyle w:val="Hyperlink"/>
            <w:sz w:val="16"/>
          </w:rPr>
          <w:t>surging</w:t>
        </w:r>
      </w:hyperlink>
      <w:r w:rsidRPr="000227D7">
        <w:rPr>
          <w:sz w:val="16"/>
        </w:rPr>
        <w:t xml:space="preserve"> in the polls. </w:t>
      </w:r>
      <w:r w:rsidRPr="000227D7">
        <w:rPr>
          <w:u w:val="single"/>
        </w:rPr>
        <w:t>Arizona. Arizona is much more of a swing state than it used to be</w:t>
      </w:r>
      <w:r w:rsidRPr="000227D7">
        <w:rPr>
          <w:sz w:val="16"/>
        </w:rPr>
        <w:t xml:space="preserve">. Incumbent Sen. Martha McSally </w:t>
      </w:r>
      <w:hyperlink r:id="rId45" w:history="1">
        <w:r w:rsidRPr="000227D7">
          <w:rPr>
            <w:rStyle w:val="Hyperlink"/>
            <w:sz w:val="16"/>
          </w:rPr>
          <w:t>lost</w:t>
        </w:r>
      </w:hyperlink>
      <w:r w:rsidRPr="000227D7">
        <w:rPr>
          <w:sz w:val="16"/>
        </w:rPr>
        <w:t xml:space="preserve"> the 2018 Senate race and is on the path to repeat failure: her challenger Mark Kelly has a nearly </w:t>
      </w:r>
      <w:hyperlink r:id="rId46" w:history="1">
        <w:r w:rsidRPr="000227D7">
          <w:rPr>
            <w:rStyle w:val="Hyperlink"/>
            <w:sz w:val="16"/>
          </w:rPr>
          <w:t>double-digit lead</w:t>
        </w:r>
      </w:hyperlink>
      <w:r w:rsidRPr="000227D7">
        <w:rPr>
          <w:sz w:val="16"/>
        </w:rPr>
        <w:t xml:space="preserve">. </w:t>
      </w:r>
      <w:r w:rsidRPr="000227D7">
        <w:rPr>
          <w:u w:val="single"/>
        </w:rPr>
        <w:t>North Carolina.</w:t>
      </w:r>
      <w:r w:rsidRPr="000227D7">
        <w:rPr>
          <w:sz w:val="16"/>
        </w:rPr>
        <w:t xml:space="preserve"> Incumbent Sen. Thom Tillis </w:t>
      </w:r>
      <w:hyperlink r:id="rId47" w:history="1">
        <w:r w:rsidRPr="000227D7">
          <w:rPr>
            <w:rStyle w:val="Hyperlink"/>
            <w:sz w:val="16"/>
          </w:rPr>
          <w:t>narrowly won</w:t>
        </w:r>
      </w:hyperlink>
      <w:r w:rsidRPr="000227D7">
        <w:rPr>
          <w:sz w:val="16"/>
        </w:rPr>
        <w:t xml:space="preserve"> six years ago, and former state Senator and veteran Cal Cunningham is running a smart campaign criticizing both </w:t>
      </w:r>
      <w:hyperlink r:id="rId48" w:history="1">
        <w:r w:rsidRPr="000227D7">
          <w:rPr>
            <w:rStyle w:val="Hyperlink"/>
            <w:sz w:val="16"/>
          </w:rPr>
          <w:t>Washington corruption</w:t>
        </w:r>
      </w:hyperlink>
      <w:r w:rsidRPr="000227D7">
        <w:rPr>
          <w:sz w:val="16"/>
        </w:rPr>
        <w:t xml:space="preserve"> and Tillis for </w:t>
      </w:r>
      <w:hyperlink r:id="rId49" w:history="1">
        <w:r w:rsidRPr="000227D7">
          <w:rPr>
            <w:rStyle w:val="Hyperlink"/>
            <w:sz w:val="16"/>
          </w:rPr>
          <w:t>putting Trump above the state's needs</w:t>
        </w:r>
      </w:hyperlink>
      <w:r w:rsidRPr="000227D7">
        <w:rPr>
          <w:sz w:val="16"/>
        </w:rPr>
        <w:t xml:space="preserve">. </w:t>
      </w:r>
      <w:r w:rsidRPr="000227D7">
        <w:rPr>
          <w:u w:val="single"/>
        </w:rPr>
        <w:t>Maine</w:t>
      </w:r>
      <w:r w:rsidRPr="000227D7">
        <w:rPr>
          <w:sz w:val="16"/>
        </w:rPr>
        <w:t xml:space="preserve">. Sen. Susan Collins has been playing defense ever since her vote to confirm Supreme Court Justice </w:t>
      </w:r>
      <w:hyperlink r:id="rId50" w:history="1">
        <w:r w:rsidRPr="000227D7">
          <w:rPr>
            <w:rStyle w:val="Hyperlink"/>
            <w:sz w:val="16"/>
          </w:rPr>
          <w:t>Brett Kavanaugh</w:t>
        </w:r>
      </w:hyperlink>
      <w:r w:rsidRPr="000227D7">
        <w:rPr>
          <w:sz w:val="16"/>
        </w:rPr>
        <w:t xml:space="preserve">, and her acquittal of Trump after impeachment gives Maine House Speaker Sara Gideon the chance to </w:t>
      </w:r>
      <w:hyperlink r:id="rId51" w:history="1">
        <w:r w:rsidRPr="000227D7">
          <w:rPr>
            <w:rStyle w:val="Hyperlink"/>
            <w:sz w:val="16"/>
          </w:rPr>
          <w:t>unseat her</w:t>
        </w:r>
      </w:hyperlink>
      <w:r w:rsidRPr="000227D7">
        <w:rPr>
          <w:sz w:val="16"/>
        </w:rPr>
        <w:t xml:space="preserve">. </w:t>
      </w:r>
      <w:r w:rsidRPr="000227D7">
        <w:rPr>
          <w:u w:val="single"/>
        </w:rPr>
        <w:t xml:space="preserve">There are four more red seats that could go to Democrats. Iowa. Trump's economic policies are </w:t>
      </w:r>
      <w:hyperlink r:id="rId52" w:history="1">
        <w:r w:rsidRPr="000227D7">
          <w:rPr>
            <w:rStyle w:val="Hyperlink"/>
            <w:u w:val="single"/>
          </w:rPr>
          <w:t>hurting</w:t>
        </w:r>
      </w:hyperlink>
      <w:r w:rsidRPr="000227D7">
        <w:rPr>
          <w:u w:val="single"/>
        </w:rPr>
        <w:t xml:space="preserve"> many Iowans</w:t>
      </w:r>
      <w:r w:rsidRPr="000227D7">
        <w:rPr>
          <w:sz w:val="16"/>
        </w:rPr>
        <w:t xml:space="preserve">, and a centrist candidate like current frontrunner </w:t>
      </w:r>
      <w:hyperlink r:id="rId53" w:history="1">
        <w:r w:rsidRPr="000227D7">
          <w:rPr>
            <w:rStyle w:val="Hyperlink"/>
            <w:sz w:val="16"/>
          </w:rPr>
          <w:t>Theresa Greenfield</w:t>
        </w:r>
      </w:hyperlink>
      <w:r w:rsidRPr="000227D7">
        <w:rPr>
          <w:sz w:val="16"/>
        </w:rPr>
        <w:t xml:space="preserve"> has a chance to unseat incumbent Sen. Joni Ernst, whose approval ratings are </w:t>
      </w:r>
      <w:hyperlink r:id="rId54" w:history="1">
        <w:r w:rsidRPr="000227D7">
          <w:rPr>
            <w:rStyle w:val="Hyperlink"/>
            <w:sz w:val="16"/>
          </w:rPr>
          <w:t>underwater</w:t>
        </w:r>
      </w:hyperlink>
      <w:r w:rsidRPr="000227D7">
        <w:rPr>
          <w:sz w:val="16"/>
        </w:rPr>
        <w:t xml:space="preserve">. </w:t>
      </w:r>
      <w:r w:rsidRPr="000227D7">
        <w:rPr>
          <w:u w:val="single"/>
        </w:rPr>
        <w:t>Montana</w:t>
      </w:r>
      <w:r w:rsidRPr="000227D7">
        <w:rPr>
          <w:sz w:val="16"/>
        </w:rPr>
        <w:t xml:space="preserve">. If anyone can take down incumbent Sen. Steve Daines in November, it's Gov. Steve Bullock, who has already proven he can win statewide elections in the heavily red state – including his hold of the governor's mansion even when Trump </w:t>
      </w:r>
      <w:hyperlink r:id="rId55" w:history="1">
        <w:r w:rsidRPr="000227D7">
          <w:rPr>
            <w:rStyle w:val="Hyperlink"/>
            <w:sz w:val="16"/>
          </w:rPr>
          <w:t>dominated the state</w:t>
        </w:r>
      </w:hyperlink>
      <w:r w:rsidRPr="000227D7">
        <w:rPr>
          <w:sz w:val="16"/>
        </w:rPr>
        <w:t xml:space="preserve"> in 2016. </w:t>
      </w:r>
      <w:r w:rsidRPr="000227D7">
        <w:rPr>
          <w:u w:val="single"/>
        </w:rPr>
        <w:t>Georgia. Georgia has a special election seat up for grabs. If the two Republicans in the race split votes and drag each other down, Raphael Warnock could get to 50%</w:t>
      </w:r>
      <w:r w:rsidRPr="000227D7">
        <w:rPr>
          <w:sz w:val="16"/>
        </w:rPr>
        <w:t xml:space="preserve"> in November and avoid a challenging runoff. Kansas. Similar to Georgia, likely Democratic candidate – and </w:t>
      </w:r>
      <w:hyperlink r:id="rId56" w:history="1">
        <w:r w:rsidRPr="000227D7">
          <w:rPr>
            <w:rStyle w:val="Hyperlink"/>
            <w:sz w:val="16"/>
          </w:rPr>
          <w:t>former Republican</w:t>
        </w:r>
      </w:hyperlink>
      <w:r w:rsidRPr="000227D7">
        <w:rPr>
          <w:sz w:val="16"/>
        </w:rPr>
        <w:t xml:space="preserve"> – Barbara Bollier can take the seat if former Kansas Secretary of State Kris Kobach and Rep. Roger Marshall waste too much energy </w:t>
      </w:r>
      <w:hyperlink r:id="rId57" w:history="1">
        <w:r w:rsidRPr="000227D7">
          <w:rPr>
            <w:rStyle w:val="Hyperlink"/>
            <w:sz w:val="16"/>
          </w:rPr>
          <w:t>tearing each other down</w:t>
        </w:r>
      </w:hyperlink>
      <w:r w:rsidRPr="000227D7">
        <w:rPr>
          <w:sz w:val="16"/>
        </w:rPr>
        <w:t xml:space="preserve">. With Joe Biden, the presumptive Democratic nominee, in the White House, Democrats would need only flip three seats – or four if Democrat Sen. Doug Jones loses his Alabama seat in the very </w:t>
      </w:r>
      <w:hyperlink r:id="rId58" w:history="1">
        <w:r w:rsidRPr="000227D7">
          <w:rPr>
            <w:rStyle w:val="Hyperlink"/>
            <w:sz w:val="16"/>
          </w:rPr>
          <w:t>pro-Trump</w:t>
        </w:r>
      </w:hyperlink>
      <w:r w:rsidRPr="000227D7">
        <w:rPr>
          <w:sz w:val="16"/>
        </w:rPr>
        <w:t xml:space="preserve"> state. </w:t>
      </w:r>
      <w:r w:rsidRPr="000227D7">
        <w:rPr>
          <w:u w:val="single"/>
        </w:rPr>
        <w:t xml:space="preserve">The coronavirus of course has introduced new complications into the electoral math. States' decisions on mail-in ballots and other voting policies will have a </w:t>
      </w:r>
      <w:hyperlink r:id="rId59" w:history="1">
        <w:r w:rsidRPr="000227D7">
          <w:rPr>
            <w:rStyle w:val="Hyperlink"/>
            <w:u w:val="single"/>
          </w:rPr>
          <w:t>huge impact</w:t>
        </w:r>
      </w:hyperlink>
      <w:r w:rsidRPr="000227D7">
        <w:rPr>
          <w:u w:val="single"/>
        </w:rPr>
        <w:t xml:space="preserve"> on voter turnout and outcomes. Despite the uncertainty, hope glimmers. </w:t>
      </w:r>
      <w:hyperlink r:id="rId60" w:history="1">
        <w:r w:rsidRPr="000227D7">
          <w:rPr>
            <w:rStyle w:val="Hyperlink"/>
            <w:u w:val="single"/>
          </w:rPr>
          <w:t>Trump can't postpone</w:t>
        </w:r>
      </w:hyperlink>
      <w:r w:rsidRPr="000227D7">
        <w:rPr>
          <w:u w:val="single"/>
        </w:rPr>
        <w:t xml:space="preserve"> the election, and his disastrous </w:t>
      </w:r>
      <w:hyperlink r:id="rId61" w:history="1">
        <w:r w:rsidRPr="000227D7">
          <w:rPr>
            <w:rStyle w:val="Hyperlink"/>
            <w:u w:val="single"/>
          </w:rPr>
          <w:t>response to the coronavirus</w:t>
        </w:r>
      </w:hyperlink>
      <w:r w:rsidRPr="000227D7">
        <w:rPr>
          <w:u w:val="single"/>
        </w:rPr>
        <w:t xml:space="preserve"> will be the last straw for many Americans</w:t>
      </w:r>
      <w:r w:rsidRPr="000227D7">
        <w:rPr>
          <w:sz w:val="16"/>
        </w:rPr>
        <w:t xml:space="preserve">. His </w:t>
      </w:r>
      <w:hyperlink r:id="rId62" w:history="1">
        <w:r w:rsidRPr="000227D7">
          <w:rPr>
            <w:rStyle w:val="Hyperlink"/>
            <w:sz w:val="16"/>
          </w:rPr>
          <w:t>steadily declining public support</w:t>
        </w:r>
      </w:hyperlink>
      <w:r w:rsidRPr="000227D7">
        <w:rPr>
          <w:sz w:val="16"/>
        </w:rPr>
        <w:t xml:space="preserve"> means that many voters in the middle are going to shift a little to the left on all ballot lines. The majority of Americans already </w:t>
      </w:r>
      <w:hyperlink r:id="rId63" w:history="1">
        <w:r w:rsidRPr="000227D7">
          <w:rPr>
            <w:rStyle w:val="Hyperlink"/>
            <w:sz w:val="16"/>
          </w:rPr>
          <w:t>favor</w:t>
        </w:r>
      </w:hyperlink>
      <w:r w:rsidRPr="000227D7">
        <w:rPr>
          <w:sz w:val="16"/>
        </w:rPr>
        <w:t xml:space="preserve"> the Democrats and their positions. The party just needs to capitalize on that come election day. They need to hammer incumbent Republicans on their alignment with Trump's unpopular policies and at the same time show that they're more in step with the public on issues like </w:t>
      </w:r>
      <w:hyperlink r:id="rId64" w:history="1">
        <w:r w:rsidRPr="000227D7">
          <w:rPr>
            <w:rStyle w:val="Hyperlink"/>
            <w:sz w:val="16"/>
          </w:rPr>
          <w:t>gun control, immigration, and healthcare reform</w:t>
        </w:r>
      </w:hyperlink>
      <w:r w:rsidRPr="000227D7">
        <w:rPr>
          <w:sz w:val="16"/>
        </w:rPr>
        <w:t xml:space="preserve">. They also need to demonstrate that they're striking the right and reasonable </w:t>
      </w:r>
      <w:hyperlink r:id="rId65" w:history="1">
        <w:r w:rsidRPr="000227D7">
          <w:rPr>
            <w:rStyle w:val="Hyperlink"/>
            <w:sz w:val="16"/>
          </w:rPr>
          <w:t>balance between economic policy and health policy</w:t>
        </w:r>
      </w:hyperlink>
      <w:r w:rsidRPr="000227D7">
        <w:rPr>
          <w:sz w:val="16"/>
        </w:rPr>
        <w:t xml:space="preserve"> in the </w:t>
      </w:r>
      <w:r w:rsidRPr="000227D7">
        <w:rPr>
          <w:sz w:val="16"/>
        </w:rPr>
        <w:lastRenderedPageBreak/>
        <w:t xml:space="preserve">age of COVID. Democrats who are not in tossup states need to volunteer where there's a race. Though traditional canvassing doesn't work right now, Democrats can still </w:t>
      </w:r>
      <w:hyperlink r:id="rId66" w:history="1">
        <w:r w:rsidRPr="000227D7">
          <w:rPr>
            <w:rStyle w:val="Hyperlink"/>
            <w:sz w:val="16"/>
          </w:rPr>
          <w:t>volunteer to call</w:t>
        </w:r>
      </w:hyperlink>
      <w:r w:rsidRPr="000227D7">
        <w:rPr>
          <w:sz w:val="16"/>
        </w:rPr>
        <w:t xml:space="preserve"> and otherwise rally voters in swing states to go blue. And at the point it's safe to do so, volunteers need to pounce on the state closest to theirs, knocking on doors, providing voter protection and showing the strength of the Democrat message. </w:t>
      </w:r>
      <w:r w:rsidRPr="000227D7">
        <w:rPr>
          <w:u w:val="single"/>
        </w:rPr>
        <w:t>This year's election is not just the most important presidential in contemporary history. It's the most important legislative, and the hanging balance of the Senate will determine the future for the next generation of Americans.</w:t>
      </w:r>
    </w:p>
    <w:p w:rsidR="00FA04AF" w:rsidRDefault="00FA04AF" w:rsidP="00FA04AF">
      <w:pPr>
        <w:rPr>
          <w:u w:val="single"/>
        </w:rPr>
      </w:pPr>
    </w:p>
    <w:p w:rsidR="00FA04AF" w:rsidRDefault="00FA04AF" w:rsidP="00FA04AF">
      <w:pPr>
        <w:pStyle w:val="Heading4"/>
      </w:pPr>
      <w:r>
        <w:t>Multiple red states turn</w:t>
      </w:r>
    </w:p>
    <w:p w:rsidR="00FA04AF" w:rsidRPr="005D397B" w:rsidRDefault="00FA04AF" w:rsidP="00FA04AF">
      <w:pPr>
        <w:rPr>
          <w:rStyle w:val="Style13ptBold"/>
        </w:rPr>
      </w:pPr>
      <w:r w:rsidRPr="00FA04AF">
        <w:t>Ella</w:t>
      </w:r>
      <w:r w:rsidRPr="005D397B">
        <w:rPr>
          <w:rStyle w:val="Style13ptBold"/>
          <w:szCs w:val="18"/>
        </w:rPr>
        <w:t xml:space="preserve"> </w:t>
      </w:r>
      <w:r w:rsidRPr="005D397B">
        <w:rPr>
          <w:rStyle w:val="Style13ptBold"/>
        </w:rPr>
        <w:t>Nilesen</w:t>
      </w:r>
      <w:r>
        <w:rPr>
          <w:rStyle w:val="Style13ptBold"/>
        </w:rPr>
        <w:t xml:space="preserve"> 20, </w:t>
      </w:r>
      <w:r w:rsidRPr="005D397B">
        <w:t>Ella Nilsen covers Congress and the Democrats for Vox. Before coming to Vox, she worked at the Concord Monitor newspaper in New Hampshire, where she covered Bernie Sanders and Donald Trump in the 2016 primary</w:t>
      </w:r>
      <w:r>
        <w:t xml:space="preserve">, “Democrats are seeing a much better chance of retaking the Senate in 2020,” Vox, 6/11/2020, </w:t>
      </w:r>
      <w:hyperlink r:id="rId67" w:history="1">
        <w:r>
          <w:rPr>
            <w:rStyle w:val="Hyperlink"/>
          </w:rPr>
          <w:t>https://www.vox.com/2020/5/18/21243174/most-competitive-senate-races-2020</w:t>
        </w:r>
      </w:hyperlink>
    </w:p>
    <w:p w:rsidR="00FA04AF" w:rsidRDefault="00FA04AF" w:rsidP="00FA04AF">
      <w:pPr>
        <w:rPr>
          <w:sz w:val="14"/>
          <w:szCs w:val="28"/>
        </w:rPr>
      </w:pPr>
      <w:r w:rsidRPr="00917188">
        <w:rPr>
          <w:u w:val="single"/>
        </w:rPr>
        <w:t>Control of the Senate could be within Democrats’ grasp this November</w:t>
      </w:r>
      <w:r w:rsidRPr="005D397B">
        <w:rPr>
          <w:sz w:val="14"/>
        </w:rPr>
        <w:t xml:space="preserve">. A Senate map that once looked out of reach has become a lot more competitive in the past few months. </w:t>
      </w:r>
      <w:r w:rsidRPr="00917188">
        <w:rPr>
          <w:u w:val="single"/>
        </w:rPr>
        <w:t>With former Vice President Joe Biden likely at the top of the ticket as the Democratic nominee for president and a once-humming economy cratering due to the coronavirus, Republicans acknowledge the political landscape looks much different.</w:t>
      </w:r>
      <w:r w:rsidRPr="005D397B">
        <w:rPr>
          <w:sz w:val="14"/>
        </w:rPr>
        <w:t xml:space="preserve"> “It’s an extraordinary turn of events,” Republican pollster Neil Newhouse told Vox. “</w:t>
      </w:r>
      <w:r w:rsidRPr="00917188">
        <w:rPr>
          <w:u w:val="single"/>
        </w:rPr>
        <w:t xml:space="preserve">This is not the political environment we expected at the beginning of the year. Things in politics change pretty quickly, but </w:t>
      </w:r>
      <w:r w:rsidRPr="00834CCD">
        <w:rPr>
          <w:b/>
          <w:bCs/>
          <w:u w:val="single"/>
        </w:rPr>
        <w:t>the environment’s been turned upside down</w:t>
      </w:r>
      <w:r w:rsidRPr="005D397B">
        <w:rPr>
          <w:sz w:val="14"/>
        </w:rPr>
        <w:t xml:space="preserve">.” </w:t>
      </w:r>
      <w:r w:rsidRPr="00917188">
        <w:rPr>
          <w:u w:val="single"/>
        </w:rPr>
        <w:t>Democrats need to win back at least three seats to reclaim the majority</w:t>
      </w:r>
      <w:r w:rsidRPr="005D397B">
        <w:rPr>
          <w:sz w:val="14"/>
        </w:rPr>
        <w:t xml:space="preserve">, but they are also defending Sen. Doug Jones in deep-red Alabama — a state where President Donald Trump has a 28-point net approval rating. If Jones loses, that means Democrats need to win four seats and the White House (where their party’s vice president could vote to break ties in the Senate), or net five seats without the White House advantage. </w:t>
      </w:r>
      <w:r w:rsidRPr="00917188">
        <w:rPr>
          <w:u w:val="single"/>
        </w:rPr>
        <w:t>Overall, Senate Republicans are defending more turf. Republicans have 23 seats (mostly in red states) to defend, compared to the 12 Senate Democrats who are up for reelection</w:t>
      </w:r>
      <w:r w:rsidRPr="005D397B">
        <w:rPr>
          <w:sz w:val="14"/>
        </w:rPr>
        <w:t xml:space="preserve">. Even </w:t>
      </w:r>
      <w:r w:rsidRPr="00917188">
        <w:rPr>
          <w:u w:val="single"/>
        </w:rPr>
        <w:t xml:space="preserve">before the coronavirus hit, four states looked highly competitive for Democrats: Colorado, Arizona, Maine, and North Carolina. </w:t>
      </w:r>
      <w:r w:rsidRPr="005D397B">
        <w:rPr>
          <w:sz w:val="14"/>
        </w:rPr>
        <w:t xml:space="preserve">Republicans, meanwhile, are going on offense in two states: Alabama and Michigan. </w:t>
      </w:r>
      <w:r w:rsidRPr="00917188">
        <w:rPr>
          <w:u w:val="single"/>
        </w:rPr>
        <w:t xml:space="preserve">But now, </w:t>
      </w:r>
      <w:r w:rsidRPr="00834CCD">
        <w:rPr>
          <w:b/>
          <w:bCs/>
          <w:u w:val="single"/>
        </w:rPr>
        <w:t>several more seats are in play for Democrats</w:t>
      </w:r>
      <w:r w:rsidRPr="00917188">
        <w:rPr>
          <w:u w:val="single"/>
        </w:rPr>
        <w:t xml:space="preserve"> — including Montana and a Georgia special election</w:t>
      </w:r>
      <w:r w:rsidRPr="005D397B">
        <w:rPr>
          <w:sz w:val="14"/>
        </w:rPr>
        <w:t>. Republicans are even worried about hanging on to seats in Iowa and extremely red Kansas if the polarizing politician Kris Kobach wins the Republican nomination there. “</w:t>
      </w:r>
      <w:r w:rsidRPr="00917188">
        <w:rPr>
          <w:u w:val="single"/>
        </w:rPr>
        <w:t xml:space="preserve">There’s no denying that the Senate is very much in play, and I think a lot of Republicans are in denial about taking that for granted at this point,” </w:t>
      </w:r>
      <w:r w:rsidRPr="005D397B">
        <w:rPr>
          <w:sz w:val="14"/>
        </w:rPr>
        <w:t xml:space="preserve">Tim Cameron, a Republican strategist and a former chief digital strategist at the National Republican Senatorial Committee in the 2014 and 2016 cycles, told Vox. A lot of the same GOP senators who swept into office during the </w:t>
      </w:r>
      <w:hyperlink r:id="rId68" w:history="1">
        <w:r w:rsidRPr="005D397B">
          <w:rPr>
            <w:rStyle w:val="Hyperlink"/>
            <w:sz w:val="14"/>
          </w:rPr>
          <w:t>Republican wave of the 2014 midterms</w:t>
        </w:r>
      </w:hyperlink>
      <w:r w:rsidRPr="005D397B">
        <w:rPr>
          <w:sz w:val="14"/>
        </w:rPr>
        <w:t xml:space="preserve"> are now staring down tough reelection battles in states that have rapidly diversified in the past six years. Many of those senators are making the calculation to stick closely with President Trump. It could be a risky bet, in light of </w:t>
      </w:r>
      <w:hyperlink r:id="rId69" w:history="1">
        <w:r w:rsidRPr="005D397B">
          <w:rPr>
            <w:rStyle w:val="Hyperlink"/>
            <w:sz w:val="14"/>
          </w:rPr>
          <w:t>stark new unemployment numbers</w:t>
        </w:r>
      </w:hyperlink>
      <w:r w:rsidRPr="005D397B">
        <w:rPr>
          <w:sz w:val="14"/>
        </w:rPr>
        <w:t xml:space="preserve"> and the ongoing coronavirus crisis in the US. “</w:t>
      </w:r>
      <w:r w:rsidRPr="00917188">
        <w:rPr>
          <w:u w:val="single"/>
        </w:rPr>
        <w:t>For Covid, I think Republicans have acknowledged that, for better or for worse, they are going to be tied to the president</w:t>
      </w:r>
      <w:r w:rsidRPr="005D397B">
        <w:rPr>
          <w:sz w:val="14"/>
        </w:rPr>
        <w:t xml:space="preserve">,” Jessica Taylor, the Senate and governors editor at the nonpartisan Cook Political Report, told Vox. “When the economy was doing well, that was a good thing, but now that has tanked.” </w:t>
      </w:r>
      <w:r w:rsidRPr="00917188">
        <w:rPr>
          <w:u w:val="single"/>
        </w:rPr>
        <w:t>Republicans had been hoping to make Trump’s impeachment the centerpiece of their attack on Democrats in 2020, but now they admit impeachment is no longer registering</w:t>
      </w:r>
      <w:r w:rsidRPr="005D397B">
        <w:rPr>
          <w:sz w:val="14"/>
        </w:rPr>
        <w:t xml:space="preserve">. “Impeachment was three or four years ago, it feels like,” Newhouse said. Instead, the government’s response to the coronavirus, the economy, and Trump’s own approval rating will be driving both the presidential race and many down-ballot races in November. Covid-19 has already thrown elements of campaigning into disarray. With the virus still disrupting American life, campaigns are having to rethink how to fundraise, organize, and get their message out to voters virtually. “Everyone’s in uncharted territory here,” a Republican strategist told Vox. “I think coronavirus, the response ... might take on the largest focus. Right now there are a lot of things that are unpredictable.” Republican senators may hope anti-Trump voters will split their tickets, but Newhouse said </w:t>
      </w:r>
      <w:r w:rsidRPr="00917188">
        <w:rPr>
          <w:u w:val="single"/>
        </w:rPr>
        <w:t>with more people voting straight party up and down the ticket, the fate of Trump and many GOP senators could be inextricably linked</w:t>
      </w:r>
      <w:r w:rsidRPr="005D397B">
        <w:rPr>
          <w:sz w:val="14"/>
        </w:rPr>
        <w:t xml:space="preserve">. Whereas the 2018 midterms were considered a referendum on Trump without the president being on the ballot, Trump is at the top of the ticket this time. “The fate of our Senate majority lies in how Donald Trump does in some of these key states,” Newhouse said. Democrats, meanwhile, are planning to run a playbook that was successful in many 2018 House races: backing moderate, “pragmatic” candidates and focusing on health care in the middle of a pandemic that has millions of newly unemployed people </w:t>
      </w:r>
      <w:hyperlink r:id="rId70" w:history="1">
        <w:r w:rsidRPr="005D397B">
          <w:rPr>
            <w:rStyle w:val="Hyperlink"/>
            <w:sz w:val="14"/>
          </w:rPr>
          <w:t>losing their health insurance along with their jobs</w:t>
        </w:r>
      </w:hyperlink>
      <w:r w:rsidRPr="005D397B">
        <w:rPr>
          <w:sz w:val="14"/>
        </w:rPr>
        <w:t xml:space="preserve">. </w:t>
      </w:r>
      <w:r w:rsidRPr="00917188">
        <w:rPr>
          <w:u w:val="single"/>
        </w:rPr>
        <w:t>Democrats will highlight Medicaid expansion as an issue in states that didn’t expand it,</w:t>
      </w:r>
      <w:r w:rsidRPr="005D397B">
        <w:rPr>
          <w:sz w:val="14"/>
        </w:rPr>
        <w:t xml:space="preserve"> including North Carolina, Kansas, Georgia, Texas, and Alabama. They’re already going after North Carolina Sen. Thom Tillis (R) for his role in </w:t>
      </w:r>
      <w:hyperlink r:id="rId71" w:history="1">
        <w:r w:rsidRPr="005D397B">
          <w:rPr>
            <w:rStyle w:val="Hyperlink"/>
            <w:sz w:val="14"/>
          </w:rPr>
          <w:t>rejecting Medicaid expansion</w:t>
        </w:r>
      </w:hyperlink>
      <w:r w:rsidRPr="005D397B">
        <w:rPr>
          <w:sz w:val="14"/>
        </w:rPr>
        <w:t xml:space="preserve"> when he was leading the North Carolina state legislature. </w:t>
      </w:r>
      <w:r w:rsidRPr="00917188">
        <w:rPr>
          <w:u w:val="single"/>
        </w:rPr>
        <w:t xml:space="preserve">Biden and Democratic Senate candidates alike </w:t>
      </w:r>
      <w:r w:rsidRPr="00917188">
        <w:rPr>
          <w:u w:val="single"/>
        </w:rPr>
        <w:lastRenderedPageBreak/>
        <w:t>are hoping disaffected suburban voters who voted for House Democrats in 2018 will vote blue in 2020 as well</w:t>
      </w:r>
      <w:r w:rsidRPr="005D397B">
        <w:rPr>
          <w:sz w:val="14"/>
        </w:rPr>
        <w:t xml:space="preserve">. And Taylor sees little effort on the part of the GOP to woo these more moderate voters back into the fold. “I think that 2018 clearly showed there’s some buyer’s remorse,” said Taylor. “And we’re no longer talking about a hypothetical President Trump and what he could do — you’ve seen it in action. I don’t think [Trump] or Republicans writ large have done anything to get [moderate voters] back.” With the deluge of news in an uncertain environment, political operatives in both parties concede that voters will be judging the president’s and Congress’s response to the pandemic and getting the economy up and running this fall. “A lot of that is going to be determined in where we’re at as a country handling coronavirus this fall,” Cameron said. “Do these voters trust Trump or Biden more to bring us back from this recession that we’re either in or headed toward? It’s so hard to tell what the political environment is going to be like.” Here’s where the Senate map stands so far. </w:t>
      </w:r>
      <w:r w:rsidRPr="00917188">
        <w:rPr>
          <w:u w:val="single"/>
        </w:rPr>
        <w:t>Democrats’ four biggest opportunities: Colorado, Arizona, Maine, and North Carolina Colorado</w:t>
      </w:r>
      <w:r w:rsidRPr="005D397B">
        <w:rPr>
          <w:sz w:val="14"/>
        </w:rPr>
        <w:t xml:space="preserve"> Who is the Republican? Sen. Cory Gardner, first elected to the Senate in 2014. Gardner reliably votes with Trump and Republicans, although he has split with the Trump administration on issues including marijuana decriminalization and immigration reform. Who are the Democrats? Former Gov. John Hickenlooper and former speaker of the Colorado state House Andrew Romanoff are vying for the Democratic nomination in a June primary. Romanoff is running to the left of Hickenlooper, but Colorado political experts see the popular former governor as the likely nominee. What are the odds? Cook Political Report rates this a toss-up. Sabato’s Crystal Ball rates it Lean Democratic</w:t>
      </w:r>
      <w:r w:rsidRPr="00917188">
        <w:rPr>
          <w:u w:val="single"/>
        </w:rPr>
        <w:t>.</w:t>
      </w:r>
      <w:r w:rsidRPr="005D397B">
        <w:rPr>
          <w:sz w:val="14"/>
        </w:rPr>
        <w:t xml:space="preserve"> What’s the background on the race? Election forecasters believe Colorado is Democrats’ likeliest pickup opportunity in the fall for one big reason: The state has become reliably blue since 2014. There’s a Democratic trifecta in the governor’s mansion and state legislature. Colorado is diversifying, its suburban voters are a prime demographic for Democrats, and polls show many of these voters do not like Trump. Immigration and gun control are two big issues in a state that is home to immigrants and has seen multiple mass shootings. Hickenlooper is </w:t>
      </w:r>
      <w:hyperlink r:id="rId72" w:history="1">
        <w:r w:rsidRPr="005D397B">
          <w:rPr>
            <w:rStyle w:val="Hyperlink"/>
            <w:sz w:val="14"/>
          </w:rPr>
          <w:t>double digits</w:t>
        </w:r>
      </w:hyperlink>
      <w:r w:rsidRPr="005D397B">
        <w:rPr>
          <w:sz w:val="14"/>
        </w:rPr>
        <w:t xml:space="preserve"> ahead of Gardner in </w:t>
      </w:r>
      <w:hyperlink r:id="rId73" w:history="1">
        <w:r w:rsidRPr="005D397B">
          <w:rPr>
            <w:rStyle w:val="Hyperlink"/>
            <w:sz w:val="14"/>
          </w:rPr>
          <w:t>recent polls</w:t>
        </w:r>
      </w:hyperlink>
      <w:r w:rsidRPr="005D397B">
        <w:rPr>
          <w:sz w:val="14"/>
        </w:rPr>
        <w:t xml:space="preserve"> and is fundraising successfully, but the incumbent </w:t>
      </w:r>
      <w:hyperlink r:id="rId74" w:history="1">
        <w:r w:rsidRPr="005D397B">
          <w:rPr>
            <w:rStyle w:val="Hyperlink"/>
            <w:sz w:val="14"/>
          </w:rPr>
          <w:t>still has a cash advantage</w:t>
        </w:r>
      </w:hyperlink>
      <w:r w:rsidRPr="005D397B">
        <w:rPr>
          <w:sz w:val="14"/>
        </w:rPr>
        <w:t xml:space="preserve">. Arizona’s special election Who is the Republican? Sen. Martha McSally, who narrowly lost her 2018 race to Democrat Kyrsten Sinema. McSally was </w:t>
      </w:r>
      <w:hyperlink r:id="rId75" w:history="1">
        <w:r w:rsidRPr="005D397B">
          <w:rPr>
            <w:rStyle w:val="Hyperlink"/>
            <w:sz w:val="14"/>
          </w:rPr>
          <w:t>appointed to fill the seat</w:t>
        </w:r>
      </w:hyperlink>
      <w:r w:rsidRPr="005D397B">
        <w:rPr>
          <w:sz w:val="14"/>
        </w:rPr>
        <w:t xml:space="preserve"> of the late Sen. John McCain in 2018. Who is the Democrat? Mark Kelly, former US astronaut and husband of Gabrielle Giffords, the former US representative for Arizona and gun control activist. What are the odds? Cook Political Report rates this a toss-up. Sabato’s Crystal Ball rates it Lean Democratic. What’s the background on the race? Arizona will be an extremely tight race this fall, both Democrats and Republicans tell Vox. Once seen as a more moderate Republican House member, McSally tied herself closely to Trump in 2018 but lost her race against Sinema by a razor-thin margin. Since she was appointed by Arizona’s Republican governor to fill McCain’s seat in 2018, her </w:t>
      </w:r>
      <w:hyperlink r:id="rId76" w:history="1">
        <w:r w:rsidRPr="005D397B">
          <w:rPr>
            <w:rStyle w:val="Hyperlink"/>
            <w:sz w:val="14"/>
          </w:rPr>
          <w:t>favorability</w:t>
        </w:r>
      </w:hyperlink>
      <w:r w:rsidRPr="005D397B">
        <w:rPr>
          <w:sz w:val="14"/>
        </w:rPr>
        <w:t xml:space="preserve"> </w:t>
      </w:r>
      <w:hyperlink r:id="rId77" w:history="1">
        <w:r w:rsidRPr="005D397B">
          <w:rPr>
            <w:rStyle w:val="Hyperlink"/>
            <w:sz w:val="14"/>
          </w:rPr>
          <w:t>ratings</w:t>
        </w:r>
      </w:hyperlink>
      <w:r w:rsidRPr="005D397B">
        <w:rPr>
          <w:sz w:val="14"/>
        </w:rPr>
        <w:t xml:space="preserve"> with voters don’t look great. Kelly has </w:t>
      </w:r>
      <w:hyperlink r:id="rId78" w:history="1">
        <w:r w:rsidRPr="005D397B">
          <w:rPr>
            <w:rStyle w:val="Hyperlink"/>
            <w:sz w:val="14"/>
          </w:rPr>
          <w:t>consistently led polls there</w:t>
        </w:r>
      </w:hyperlink>
      <w:r w:rsidRPr="005D397B">
        <w:rPr>
          <w:sz w:val="14"/>
        </w:rPr>
        <w:t xml:space="preserve"> by high single digits. Kelly has the financial resources to get his name out there; he has been </w:t>
      </w:r>
      <w:hyperlink r:id="rId79" w:history="1">
        <w:r w:rsidRPr="005D397B">
          <w:rPr>
            <w:rStyle w:val="Hyperlink"/>
            <w:sz w:val="14"/>
          </w:rPr>
          <w:t>raising gobs of cash</w:t>
        </w:r>
      </w:hyperlink>
      <w:r w:rsidRPr="005D397B">
        <w:rPr>
          <w:sz w:val="14"/>
        </w:rPr>
        <w:t xml:space="preserve"> to compete in the general election. He raised $11 million in the first quarter of 2020 and has more than $19 million cash on hand, compared to about $10 million for McSally. That money will become especially important as the coronavirus forces candidates to wage a campaign on voters’ screens in lieu of in-person events. </w:t>
      </w:r>
      <w:r w:rsidRPr="00917188">
        <w:rPr>
          <w:u w:val="single"/>
        </w:rPr>
        <w:t>Arizona certainly isn’t as liberal as Colorado, but Latino voters in the state could be a force to be reckoned with this fall</w:t>
      </w:r>
      <w:r w:rsidRPr="005D397B">
        <w:rPr>
          <w:sz w:val="14"/>
        </w:rPr>
        <w:t xml:space="preserve">. And McSally — having lost one Senate race — needs to prove she can win this one. </w:t>
      </w:r>
      <w:r w:rsidRPr="005D397B">
        <w:rPr>
          <w:u w:val="single"/>
        </w:rPr>
        <w:t>Maine</w:t>
      </w:r>
      <w:r w:rsidRPr="005D397B">
        <w:rPr>
          <w:sz w:val="14"/>
        </w:rPr>
        <w:t xml:space="preserve"> Who is the Republican? </w:t>
      </w:r>
      <w:r w:rsidRPr="005D397B">
        <w:rPr>
          <w:u w:val="single"/>
        </w:rPr>
        <w:t>Sen. Susan Collins</w:t>
      </w:r>
      <w:r w:rsidRPr="005D397B">
        <w:rPr>
          <w:sz w:val="14"/>
        </w:rPr>
        <w:t>, in office since 1997. Who are the Democrats? Maine Speaker of the House Sara Gideon is the Democratic Senatorial Campaign Committee-backed candidate. Other Democrats in the mix include progressive activist Betsy Sweet and attorney Bre Kidman. What are the odds? Cook Political Report and Sabato’s Crystal Ball both rate this a toss-up. What’s the background on the race? Once seen as one of the most moderate Republicans in the US Senate, Collins is facing what could be her toughest reelection yet. Her reputation as an independent senator willing to break from her party has taken a hit in the Trump era — given her vote for a GOP tax bill and her key confirmation vote for Supreme Court Justice Brett Kavanaugh. Collins</w:t>
      </w:r>
      <w:r w:rsidRPr="005D397B">
        <w:rPr>
          <w:u w:val="single"/>
        </w:rPr>
        <w:t xml:space="preserve"> is now the most unpopular senator in the country</w:t>
      </w:r>
      <w:r w:rsidRPr="005D397B">
        <w:rPr>
          <w:sz w:val="14"/>
        </w:rPr>
        <w:t xml:space="preserve">, </w:t>
      </w:r>
      <w:hyperlink r:id="rId80" w:history="1">
        <w:r w:rsidRPr="005D397B">
          <w:rPr>
            <w:rStyle w:val="Hyperlink"/>
            <w:sz w:val="14"/>
          </w:rPr>
          <w:t>according to Morning Consult</w:t>
        </w:r>
      </w:hyperlink>
      <w:r w:rsidRPr="005D397B">
        <w:rPr>
          <w:sz w:val="14"/>
        </w:rPr>
        <w:t xml:space="preserve">, </w:t>
      </w:r>
      <w:r w:rsidRPr="005D397B">
        <w:rPr>
          <w:u w:val="single"/>
        </w:rPr>
        <w:t>even more so than Senate Majority Leader Mitch McConnell</w:t>
      </w:r>
      <w:r w:rsidRPr="005D397B">
        <w:rPr>
          <w:sz w:val="14"/>
        </w:rPr>
        <w:t xml:space="preserve">. Still, Collins has proved her staying power in the state for decades and will be tough to beat. She has cruised to reelection in the past, and Republicans will spend heavily to protect her seat. </w:t>
      </w:r>
      <w:r w:rsidRPr="005D397B">
        <w:rPr>
          <w:u w:val="single"/>
        </w:rPr>
        <w:t>Many Maine voters are fiercely independent</w:t>
      </w:r>
      <w:r w:rsidRPr="005D397B">
        <w:rPr>
          <w:sz w:val="14"/>
        </w:rPr>
        <w:t xml:space="preserve"> — the state elected conservative firebrand Paul LePage twice as governor. Despite Maine going for Hillary Clinton in 2016 and Democrats flipping a congressional district in 2018, there are still plenty of red areas in the rural, northern part of the state. “[She] won in 2008 despite Obama winning the state pretty handily, and I think if anything, Sen. Collins has proven she’s a survivor,” Cameron said. “Folks there aren’t your typical Acela corridor-type liberals.” North Carolina Who is the Republican? Sen. Thom Tillis, elected to the Senate in 2014 and former speaker of the North Carolina House of Representatives. Who is the Democrat? Cal Cunningham, a former North Carolina state senator and veteran. What are the odds? Cook Political Report and Sabato’s Crystal Ball both rate this a toss-up. What’s the background on the race? </w:t>
      </w:r>
      <w:r w:rsidRPr="005D397B">
        <w:rPr>
          <w:u w:val="single"/>
        </w:rPr>
        <w:t>North Carolina is considered a true swing state in the 2020 presidential election and Senate race because of its changing demographics and swing suburban voters outside of cities like Raleigh, Durham and Charlotte. Senate races in North Carolina are often razor-thin</w:t>
      </w:r>
      <w:r w:rsidRPr="005D397B">
        <w:rPr>
          <w:sz w:val="14"/>
        </w:rPr>
        <w:t xml:space="preserve">; Tillis won his seat in 2014 by just 46,000 votes — or a single percentage point. </w:t>
      </w:r>
      <w:r w:rsidRPr="005D397B">
        <w:rPr>
          <w:u w:val="single"/>
        </w:rPr>
        <w:t xml:space="preserve">A recent poll showed a </w:t>
      </w:r>
      <w:hyperlink r:id="rId81" w:history="1">
        <w:r w:rsidRPr="005D397B">
          <w:rPr>
            <w:rStyle w:val="Hyperlink"/>
            <w:u w:val="single"/>
          </w:rPr>
          <w:t>virtual tie in the race</w:t>
        </w:r>
      </w:hyperlink>
      <w:r w:rsidRPr="005D397B">
        <w:rPr>
          <w:u w:val="single"/>
        </w:rPr>
        <w:t>, with Tillis ahead by a point.</w:t>
      </w:r>
      <w:r w:rsidRPr="005D397B">
        <w:rPr>
          <w:sz w:val="14"/>
        </w:rPr>
        <w:t xml:space="preserve"> </w:t>
      </w:r>
      <w:r w:rsidRPr="005D397B">
        <w:rPr>
          <w:u w:val="single"/>
        </w:rPr>
        <w:t xml:space="preserve">As Tillis closely aligns himself with Trump, Democrats aren’t just planning to seize on Tillis’s record in the US Senate, they are also delving into his tenure leading the North Carolina state House, where he opposed Medicaid expansion and was </w:t>
      </w:r>
      <w:hyperlink r:id="rId82" w:history="1">
        <w:r w:rsidRPr="005D397B">
          <w:rPr>
            <w:rStyle w:val="Hyperlink"/>
            <w:u w:val="single"/>
          </w:rPr>
          <w:t>part of a Republican effort</w:t>
        </w:r>
      </w:hyperlink>
      <w:r w:rsidRPr="005D397B">
        <w:rPr>
          <w:u w:val="single"/>
        </w:rPr>
        <w:t xml:space="preserve"> to reduce the state’s unemployment benefits — two things now hurting North Carolina residents out of work.</w:t>
      </w:r>
      <w:r w:rsidRPr="005D397B">
        <w:rPr>
          <w:sz w:val="14"/>
        </w:rPr>
        <w:t xml:space="preserve"> </w:t>
      </w:r>
      <w:r w:rsidRPr="005D397B">
        <w:rPr>
          <w:sz w:val="14"/>
          <w:szCs w:val="28"/>
        </w:rPr>
        <w:t xml:space="preserve">Cunningham, an Iraq War veteran, will likely make the race about Trump as much as possible. Republicans say the state is still fundamentally red. Republicans’ two pickup opportunities: Alabama and (maybe) Michigan Alabama Who is the Democrat? Sen. Doug Jones, who won a surprise victory in a 2017 special election against Republican Roy Moore. Who are the Republicans? Former Trump Attorney General Jeff Sessions is running for his old Senate seat, competing against former Auburn University football coach Tommy Tuberville in a July runoff. Moore, who lost to Jones in 2017 after allegations surfaced that he had sexually assaulted a minor, lost the Republican primary. What are the odds? Cook Political Report rates this Lean Republican, and Sabato’s Crystal Ball rates it Likely Republican. What’s the background on the race? The 2020 election is a test of whether </w:t>
      </w:r>
      <w:hyperlink r:id="rId83" w:history="1">
        <w:r w:rsidRPr="005D397B">
          <w:rPr>
            <w:rStyle w:val="Hyperlink"/>
            <w:sz w:val="14"/>
            <w:szCs w:val="28"/>
          </w:rPr>
          <w:t>Doug Jones’s 2017 win</w:t>
        </w:r>
      </w:hyperlink>
      <w:r w:rsidRPr="005D397B">
        <w:rPr>
          <w:sz w:val="14"/>
          <w:szCs w:val="28"/>
        </w:rPr>
        <w:t xml:space="preserve"> was an aberration or a testament to newfound </w:t>
      </w:r>
      <w:hyperlink r:id="rId84" w:history="1">
        <w:r w:rsidRPr="005D397B">
          <w:rPr>
            <w:rStyle w:val="Hyperlink"/>
            <w:sz w:val="14"/>
            <w:szCs w:val="28"/>
          </w:rPr>
          <w:t>Democratic strength in the South</w:t>
        </w:r>
      </w:hyperlink>
      <w:r w:rsidRPr="005D397B">
        <w:rPr>
          <w:sz w:val="14"/>
          <w:szCs w:val="28"/>
        </w:rPr>
        <w:t xml:space="preserve">. The fundamentals of the race clearly favor Republicans; Alabama loves Trump, and the president’s net approval rating has been higher there than any other state. Jones is a moderate Democrat who emphasizes his bipartisan record, but also voted to remove the president after impeachment. The GOP is clearly feeling confident now that Moore is no longer an element in the race. “Alabama, as far as I’m concerned, is a Republican seat,” a Republican strategist told Vox. “Roy Moore is not going to be the nominee, and I think that was Doug Jones’s only hope.” </w:t>
      </w:r>
      <w:r w:rsidRPr="005D397B">
        <w:rPr>
          <w:sz w:val="14"/>
        </w:rPr>
        <w:t xml:space="preserve">Democrats may cut their losses and put their money into other, more competitive races. They’re not yet spending to protect Jones, although the incumbent has out-fundraised both Sessions and Tuberville combined. As far as the </w:t>
      </w:r>
      <w:r w:rsidRPr="005D397B">
        <w:rPr>
          <w:sz w:val="14"/>
        </w:rPr>
        <w:lastRenderedPageBreak/>
        <w:t xml:space="preserve">Republican primary goes, Trump has endorsed Tuberville; clearly, there’s no love lost between the president and his former attorney general. Michigan Who is the Democrat? Sen. Gary Peters, elected to the Senate in 2014 and a US House member before that. Who are the Republicans? Businessman and veteran John James and businessman Bob Carr. James unsuccessfully challenged Democratic Sen. Debbie Stabenow in 2018. What are the odds? Cook Political Report and Sabato’s Crystal Ball both rate this Lean Democrat. What’s the background on the race? James has </w:t>
      </w:r>
      <w:hyperlink r:id="rId85" w:history="1">
        <w:r w:rsidRPr="005D397B">
          <w:rPr>
            <w:rStyle w:val="Hyperlink"/>
            <w:sz w:val="14"/>
          </w:rPr>
          <w:t>gotten hype from Republicans</w:t>
        </w:r>
      </w:hyperlink>
      <w:r w:rsidRPr="005D397B">
        <w:rPr>
          <w:sz w:val="14"/>
        </w:rPr>
        <w:t xml:space="preserve"> for out-fundraising Peters in the first quarter of 2020, but money alone may not be enough to flip the Michigan Senate seat. Peters, a long-serving House member before being elected to the Senate in 2014, is up for his first Senate reelection. He keeps a fairly low profile compared to other senators, focusing on issues like health care and jobs for his Upper Midwest state. Earlier polls showed a potentially competitive race shaping up, but an April </w:t>
      </w:r>
      <w:hyperlink r:id="rId86" w:history="1">
        <w:r w:rsidRPr="005D397B">
          <w:rPr>
            <w:rStyle w:val="Hyperlink"/>
            <w:sz w:val="14"/>
          </w:rPr>
          <w:t>Fox News poll</w:t>
        </w:r>
      </w:hyperlink>
      <w:r w:rsidRPr="005D397B">
        <w:rPr>
          <w:sz w:val="14"/>
        </w:rPr>
        <w:t xml:space="preserve"> showed Peters leading James by 10 points. Michigan will be one of the most closely watched states of the presidential election, and that is sure to trickle down to the Senate race. Although Trump won there in 2016, the state elected a Democratic governor in 2018 and Biden is leading in recent polls. And Democrats, for their part, feel Peters’s record of winning his House races will translate to this seat. “He’s been through tough elections and proven he can outperform,” a Democratic strategist told Vox. </w:t>
      </w:r>
      <w:r w:rsidRPr="005D397B">
        <w:rPr>
          <w:sz w:val="14"/>
          <w:szCs w:val="28"/>
        </w:rPr>
        <w:t>“Gary knew this was always going to be a tough race and walked into the election prepared.” Other Republican pickup opportunities are limited Beyond their likely pickup in Alabama and attempt to make Michigan competitive, Republicans are looking at precious few other offensive opportunities this year. In Minnesota, former US Rep. Jason Lewis (</w:t>
      </w:r>
      <w:hyperlink r:id="rId87" w:history="1">
        <w:r w:rsidRPr="005D397B">
          <w:rPr>
            <w:rStyle w:val="Hyperlink"/>
            <w:sz w:val="14"/>
            <w:szCs w:val="28"/>
          </w:rPr>
          <w:t>known for once complaining</w:t>
        </w:r>
      </w:hyperlink>
      <w:r w:rsidRPr="005D397B">
        <w:rPr>
          <w:sz w:val="14"/>
          <w:szCs w:val="28"/>
        </w:rPr>
        <w:t xml:space="preserve"> that it was no longer socially acceptable to call women “sluts”) is challenging Democratic Sen. Tina Smith after losing his House seat in 2018. New Mexico also has an open Senate race, where longtime Democratic Rep. Ben Ray Luján will face off against Republican Mark Ronchetti, a former meteorologist. Republicans got the candidate they wanted in Ronchetti, but Luján is a well-known entity in New Mexico and the state is considered fairly blue. Both races are rated Likely Democratic by Cook and Sabato. Democrats’ reach races in red states: Montana, Kansas, Iowa, and Georgia Montana Who is the Republican? Sen. Steve Daines, elected in 2014. Daines served as the at-large US House member from Montana before that. Who is the Democrat? Term-limited Gov. Steve Bullock (who briefly ran for president in 2020). What are the odds? Cook Political Report rates this a toss-up. Sabato’s Crystal Ball rates it Lean Republican. What’s the background on the race? With the long-awaited entrance of Montana’s popular Democratic Gov. Bullock, who won his June 2 primary, this once long-shot Senate race is actually competitive. </w:t>
      </w:r>
      <w:r w:rsidRPr="005D397B">
        <w:rPr>
          <w:sz w:val="20"/>
          <w:szCs w:val="28"/>
          <w:u w:val="single"/>
        </w:rPr>
        <w:t>Montana</w:t>
      </w:r>
      <w:r w:rsidRPr="005D397B">
        <w:rPr>
          <w:sz w:val="14"/>
          <w:szCs w:val="28"/>
        </w:rPr>
        <w:t xml:space="preserve"> voted for Trump by 20 points in 2016, but the state has an independent streak and reelected Democratic Sen. Jon Tester in 2018, despite an all-out blitz Trump launched against him. While Bullock out-fundraised Daines in the first quarter of the year, </w:t>
      </w:r>
      <w:hyperlink r:id="rId88" w:history="1">
        <w:r w:rsidRPr="005D397B">
          <w:rPr>
            <w:rStyle w:val="Hyperlink"/>
            <w:sz w:val="14"/>
            <w:szCs w:val="28"/>
          </w:rPr>
          <w:t>Daines has more money overall</w:t>
        </w:r>
      </w:hyperlink>
      <w:r w:rsidRPr="005D397B">
        <w:rPr>
          <w:sz w:val="14"/>
          <w:szCs w:val="28"/>
        </w:rPr>
        <w:t xml:space="preserve"> and a substantial war chest. Cook just moved their race rating to a toss-up. “</w:t>
      </w:r>
      <w:r w:rsidRPr="005D397B">
        <w:rPr>
          <w:sz w:val="20"/>
          <w:szCs w:val="28"/>
          <w:u w:val="single"/>
        </w:rPr>
        <w:t>It’s a red state, but it’s a very elastic state</w:t>
      </w:r>
      <w:r w:rsidRPr="005D397B">
        <w:rPr>
          <w:sz w:val="14"/>
          <w:szCs w:val="28"/>
        </w:rPr>
        <w:t xml:space="preserve">,” said election forecaster J. Miles Coleman of Sabato’s Crystal Ball, who thinks </w:t>
      </w:r>
      <w:r w:rsidRPr="005D397B">
        <w:rPr>
          <w:sz w:val="20"/>
          <w:szCs w:val="28"/>
          <w:u w:val="single"/>
        </w:rPr>
        <w:t>Montana is the next likeliest pickup opportunity for Democrats, beyond their “core four</w:t>
      </w:r>
      <w:r w:rsidRPr="005D397B">
        <w:rPr>
          <w:sz w:val="14"/>
          <w:szCs w:val="28"/>
        </w:rPr>
        <w:t xml:space="preserve">.” In other words, there’s a chance Montana could go for Trump in 2020 and elect Bullock to the Senate. A March poll showed a dead tie, while a more recent </w:t>
      </w:r>
      <w:hyperlink r:id="rId89" w:history="1">
        <w:r w:rsidRPr="005D397B">
          <w:rPr>
            <w:rStyle w:val="Hyperlink"/>
            <w:sz w:val="14"/>
            <w:szCs w:val="28"/>
          </w:rPr>
          <w:t>Montana State University poll</w:t>
        </w:r>
      </w:hyperlink>
      <w:r w:rsidRPr="005D397B">
        <w:rPr>
          <w:sz w:val="14"/>
          <w:szCs w:val="28"/>
        </w:rPr>
        <w:t xml:space="preserve"> showed Bullock ahead by 5 points. No matter what the outcome is, the race will be extremely close. But Bullock takes the race from being a Republican certainty to a massive question mark. Georgia special election Who are the Republicans? Sen. Kelly Loeffler, named to replace retired Sen. Johnny Isakson in 2019, and Rep. Doug Collins. Who are the Democrats? Rev. Raphael Warnock and entrepreneur Matt Lieberman (son of former Sen. Joe Lieberman). What are the odds? Cook Political Report and Sabato’s Crystal Ball both rate this Lean Republican. What’s the background on the race? </w:t>
      </w:r>
      <w:r w:rsidRPr="005D397B">
        <w:rPr>
          <w:sz w:val="20"/>
          <w:szCs w:val="28"/>
          <w:u w:val="single"/>
        </w:rPr>
        <w:t xml:space="preserve">Georgia is yet another traditionally Republican state where the demographics are slowly getting more favorable for Democrats. The Atlanta suburbs are attracting a lot of college-educated voters who are moving away from the GOP. Add to that, the very wealthy Loeffler is facing substantial blowback for allegations that she </w:t>
      </w:r>
      <w:hyperlink r:id="rId90" w:history="1">
        <w:r w:rsidRPr="005D397B">
          <w:rPr>
            <w:rStyle w:val="Hyperlink"/>
            <w:sz w:val="20"/>
            <w:szCs w:val="28"/>
            <w:u w:val="single"/>
          </w:rPr>
          <w:t>dumped millions in stock</w:t>
        </w:r>
      </w:hyperlink>
      <w:r w:rsidRPr="005D397B">
        <w:rPr>
          <w:sz w:val="20"/>
          <w:szCs w:val="28"/>
          <w:u w:val="single"/>
        </w:rPr>
        <w:t xml:space="preserve"> and subsequently bought stock in a teleworking company after being briefed on coronavirus in the Senate</w:t>
      </w:r>
      <w:r w:rsidRPr="005D397B">
        <w:rPr>
          <w:sz w:val="14"/>
          <w:szCs w:val="28"/>
        </w:rPr>
        <w:t xml:space="preserve"> (Loeffler said the stock sales were made without her knowledge). </w:t>
      </w:r>
      <w:r w:rsidRPr="005D397B">
        <w:rPr>
          <w:sz w:val="20"/>
          <w:szCs w:val="28"/>
          <w:u w:val="single"/>
        </w:rPr>
        <w:t>Georgia is being hit hard by the coronavirus, with at least a million people out of work before the state opened back up, so Loeffler’s extreme wealth and ability to self-fund could be as much of a liability as it is an asset</w:t>
      </w:r>
      <w:r w:rsidRPr="005D397B">
        <w:rPr>
          <w:sz w:val="14"/>
          <w:szCs w:val="28"/>
        </w:rPr>
        <w:t xml:space="preserve">. </w:t>
      </w:r>
      <w:r w:rsidRPr="005D397B">
        <w:rPr>
          <w:sz w:val="20"/>
          <w:szCs w:val="28"/>
          <w:u w:val="single"/>
        </w:rPr>
        <w:t>In a normal election cycle, a GOP senator could likely survive Georgia’s changing political winds, but there’s an extra dash of weirdness in this special Senate election to replace Isakson.</w:t>
      </w:r>
      <w:r w:rsidRPr="005D397B">
        <w:rPr>
          <w:sz w:val="14"/>
          <w:szCs w:val="28"/>
        </w:rPr>
        <w:t xml:space="preserve"> Rather than a straightforward Republican vs. Democrat contest, there will be an all-party primary on Election Day. The presence of Doug Collins</w:t>
      </w:r>
      <w:r w:rsidRPr="005D397B">
        <w:rPr>
          <w:sz w:val="14"/>
        </w:rPr>
        <w:t xml:space="preserve">, a Trump ally in the House, could be a massive thorn in Loeffler’s side. If no one wins a majority in November, the election could go to a January runoff where the top two candidates would compete. The DSCC has endorsed Warnock, the senior pastor of Atlanta’s Ebenezer Baptist Church, but Matt Lieberman — the son of former Sen. Joe Lieberman — is also a Democratic candidate. Georgia Who is the Republican? Sen. David Perdue, a former businessman elected in 2014 and a close ally of Trump’s. Who is the Democrat? Former congressional candidate Jon Ossoff won his June 9 primary, avoiding a runoff. What are the odds? Cook Political Report rates this Lean Republican, while Sabato’s Crystal Ball rates it Likely Republican. What’s the background on the race? Perdue’s seat was considered less competitive than the Georgia special election with Loeffler, but new polling shows the race there could be tighter than expected. After an </w:t>
      </w:r>
      <w:hyperlink r:id="rId91" w:history="1">
        <w:r w:rsidRPr="005D397B">
          <w:rPr>
            <w:rStyle w:val="Hyperlink"/>
            <w:sz w:val="14"/>
          </w:rPr>
          <w:t>early May poll from a Republican firm</w:t>
        </w:r>
      </w:hyperlink>
      <w:r w:rsidRPr="005D397B">
        <w:rPr>
          <w:sz w:val="14"/>
        </w:rPr>
        <w:t xml:space="preserve"> showed Perdue leading Ossoff by just 2 points, following </w:t>
      </w:r>
      <w:hyperlink r:id="rId92" w:history="1">
        <w:r w:rsidRPr="005D397B">
          <w:rPr>
            <w:rStyle w:val="Hyperlink"/>
            <w:sz w:val="14"/>
          </w:rPr>
          <w:t>another Republican poll</w:t>
        </w:r>
      </w:hyperlink>
      <w:r w:rsidRPr="005D397B">
        <w:rPr>
          <w:sz w:val="14"/>
        </w:rPr>
        <w:t xml:space="preserve"> showing Perdue with a 6-point lead, Taylor recently moved Cook’s rating from Likely Republican to Lean Republican. Perdue will be facing Ossoff this fall; the Democrat won his primary on June 9. Compared to Loeffler, Perdue is not dealing with the same degree of personal baggage or a serious primary challenger, but he’s facing similar dynamics with Georgia’s shifting demographics. </w:t>
      </w:r>
      <w:r w:rsidRPr="005D397B">
        <w:rPr>
          <w:sz w:val="20"/>
          <w:szCs w:val="28"/>
          <w:u w:val="single"/>
        </w:rPr>
        <w:t>The suburbs outside Atlanta in particular are a tricky spot for the GOP</w:t>
      </w:r>
      <w:r w:rsidRPr="005D397B">
        <w:rPr>
          <w:sz w:val="14"/>
          <w:szCs w:val="28"/>
        </w:rPr>
        <w:t xml:space="preserve">, and gubernatorial candidate Stacey Abrams’s narrow loss in the governor’s race in 2018 spooked Republicans. Perdue has the upper hand, and Democrats will undoubtedly have to spend and organize heavily in Georgia in order to make it truly competitive in November. But the poll numbers on Perdue’s race are still worth watching. Kansas Who is the Republican? With Sen. Pat Roberts retiring, there’s a crowded Republican primary. Former Kansas Secretary of State Kris Kobach and US Rep. Roger Marshall are the two biggest names competing in the August 4 primary. Who is the Democrat? Dr. Barbara Bollier, a state senator and former moderate Republican who switched parties in 2018. What are the odds? Cook Political Report rates this Lean Republican, while Sabato’s Crystal Ball rates it Likely Republican. What’s the background on the race? There’s only one way Democrats can make this open Senate seat in a conservative state competitive: if Kobach is the Republican nominee. The scenario of Kobach winning the Republican primary but losing the general is the stuff of nightmares for Washington Republicans. The National Republican Senatorial Committee </w:t>
      </w:r>
      <w:hyperlink r:id="rId93" w:history="1">
        <w:r w:rsidRPr="005D397B">
          <w:rPr>
            <w:rStyle w:val="Hyperlink"/>
            <w:sz w:val="14"/>
            <w:szCs w:val="28"/>
          </w:rPr>
          <w:t>blasted Kobach’s candidacy</w:t>
        </w:r>
      </w:hyperlink>
      <w:r w:rsidRPr="005D397B">
        <w:rPr>
          <w:sz w:val="14"/>
          <w:szCs w:val="28"/>
        </w:rPr>
        <w:t xml:space="preserve"> last summer, and both </w:t>
      </w:r>
      <w:hyperlink r:id="rId94" w:history="1">
        <w:r w:rsidRPr="005D397B">
          <w:rPr>
            <w:rStyle w:val="Hyperlink"/>
            <w:sz w:val="14"/>
            <w:szCs w:val="28"/>
          </w:rPr>
          <w:t>Trump</w:t>
        </w:r>
      </w:hyperlink>
      <w:r w:rsidRPr="005D397B">
        <w:rPr>
          <w:sz w:val="14"/>
          <w:szCs w:val="28"/>
        </w:rPr>
        <w:t xml:space="preserve"> and McConnell are still </w:t>
      </w:r>
      <w:hyperlink r:id="rId95" w:history="1">
        <w:r w:rsidRPr="005D397B">
          <w:rPr>
            <w:rStyle w:val="Hyperlink"/>
            <w:sz w:val="14"/>
            <w:szCs w:val="28"/>
          </w:rPr>
          <w:t>actively encouraging Secretary of State Mike Pompeo to run</w:t>
        </w:r>
      </w:hyperlink>
      <w:r w:rsidRPr="005D397B">
        <w:rPr>
          <w:sz w:val="14"/>
          <w:szCs w:val="28"/>
        </w:rPr>
        <w:t xml:space="preserve"> (Pompeo, a former member of Congress from Kansas, has declined). But even if party leaders don’t want Kobach to run, Kansas Republicans don’t seem to have buyer’s remorse from his loss in the 2018 gubernatorial election. He is currently the narrow frontrunner of the Republican field, leading or tying Marshall in polls. “Marshall says the right thing to appeal to Trump conservatives, but it looks halfhearted compared to Kris Kobach,” said Patrick Miller, a political science professor at the University of Kansas. Democrats like what they see in Bollier, a doctor and former moderate Republican in the state Senate who recently switched parties. She’s relatively free to fundraise and wait for the Republican primary to play itself out. If Marshall emerges victorious, it could be a much harder race for Bollier. But if she’s facing off against Kobach, she could have a shot at winning; an April survey from </w:t>
      </w:r>
      <w:hyperlink r:id="rId96" w:history="1">
        <w:r w:rsidRPr="005D397B">
          <w:rPr>
            <w:rStyle w:val="Hyperlink"/>
            <w:sz w:val="14"/>
            <w:szCs w:val="28"/>
          </w:rPr>
          <w:t>Public Policy Polling</w:t>
        </w:r>
      </w:hyperlink>
      <w:r w:rsidRPr="005D397B">
        <w:rPr>
          <w:sz w:val="14"/>
          <w:szCs w:val="28"/>
        </w:rPr>
        <w:t xml:space="preserve"> showed her leading Kobach by 2 points and subsequent polls have shown a tight race. “You can be a strong candidate as a Democrat and lose statewide, because it’s Kansas,” Miller said. “Where we are after the primary, who knows. But right now she’s doing what she needs to do to prepare for the primary.” Iowa Who is the Republican? Sen. Joni Ernst, elected in 2014. Ernst is a veteran and former Iowa state senator. Who is the Democrat? Business leader Theresa Greenfield (endorsed by the DSCC) won her June 2 primary. What are the odds? </w:t>
      </w:r>
      <w:r w:rsidRPr="005D397B">
        <w:rPr>
          <w:sz w:val="14"/>
          <w:szCs w:val="28"/>
        </w:rPr>
        <w:lastRenderedPageBreak/>
        <w:t xml:space="preserve">Cook Political Report and Sabato’s Crystal Ball both rate this Lean Republican. What’s the background on the race? Ernst — a combat veteran and the first woman Iowa has sent to Congress — is up for her first reelection. Republicans see her in a good position, but Democrats are also pouring money into Iowa as they hope to flip it. While Iowa is still seen as a fairly conservative state, Democrats were able to win a couple of key congressional districts in 2018, and Ernst’s approval rating fell 10 points in the past year, </w:t>
      </w:r>
      <w:hyperlink r:id="rId97" w:history="1">
        <w:r w:rsidRPr="005D397B">
          <w:rPr>
            <w:rStyle w:val="Hyperlink"/>
            <w:sz w:val="14"/>
            <w:szCs w:val="28"/>
          </w:rPr>
          <w:t>according to a recent poll</w:t>
        </w:r>
      </w:hyperlink>
      <w:r w:rsidRPr="005D397B">
        <w:rPr>
          <w:sz w:val="14"/>
          <w:szCs w:val="28"/>
        </w:rPr>
        <w:t xml:space="preserve"> from respected Iowa pollster J. Ann Selzer. The DSCC-backed Greenfield </w:t>
      </w:r>
      <w:hyperlink r:id="rId98" w:history="1">
        <w:r w:rsidRPr="005D397B">
          <w:rPr>
            <w:rStyle w:val="Hyperlink"/>
            <w:sz w:val="14"/>
            <w:szCs w:val="28"/>
          </w:rPr>
          <w:t>won her June 2 primary</w:t>
        </w:r>
      </w:hyperlink>
      <w:r w:rsidRPr="005D397B">
        <w:rPr>
          <w:sz w:val="14"/>
          <w:szCs w:val="28"/>
        </w:rPr>
        <w:t xml:space="preserve">, beating out a field of challengers. Greenfield is a real estate developer in Des Moines and has Iowa roots; she grew up on a farm as the daughter of a crop duster. As </w:t>
      </w:r>
      <w:hyperlink r:id="rId99" w:history="1">
        <w:r w:rsidRPr="005D397B">
          <w:rPr>
            <w:rStyle w:val="Hyperlink"/>
            <w:sz w:val="14"/>
            <w:szCs w:val="28"/>
          </w:rPr>
          <w:t>Vox’s Li Zhou wrote</w:t>
        </w:r>
      </w:hyperlink>
      <w:r w:rsidRPr="005D397B">
        <w:rPr>
          <w:sz w:val="14"/>
          <w:szCs w:val="28"/>
        </w:rPr>
        <w:t xml:space="preserve">, Greenfield has emphasized issues including health care and strengthening social safety net programs like Medicare and Social Security, and has already gone after Ernst’s past claims to curb wasteful spending in DC — though she’s since voted to support major tax cuts that have added to the national deficit. “Democrats would argue that the spending will help introduce her [Greenfield] positively to Iowa voters — beyond helping her in the primary — and that such positive building-up will insulate her from Republican attacks later,” Kyle Kondik, the managing editor of Sabato’s Crystal Ball at the University of Virginia, </w:t>
      </w:r>
      <w:hyperlink r:id="rId100" w:history="1">
        <w:r w:rsidRPr="005D397B">
          <w:rPr>
            <w:rStyle w:val="Hyperlink"/>
            <w:sz w:val="14"/>
            <w:szCs w:val="28"/>
          </w:rPr>
          <w:t>told Zhou</w:t>
        </w:r>
      </w:hyperlink>
      <w:r w:rsidRPr="005D397B">
        <w:rPr>
          <w:sz w:val="14"/>
          <w:szCs w:val="28"/>
        </w:rPr>
        <w:t>. “Some operatives on both sides believe that [Arizona’s] Kyrsten Sinema benefited from this dynamic in 2018.” Democrats’ tough-to-flip states that still could be interesting to watch The remaining races Cook rates Likely Republican will all be interesting to watch but difficult for Democrats to actually flip. These states include: South Carolina, where Sen. Lindsey Graham is facing Democrat Jaime Harrison. Texas, where Sen. John Cornyn will compete against either MJ Hegar or Royce West. Kentucky, where Senate Majority Leader Mitch McConnell is up for reelection and fighter pilot Amy McGrath is raking in millions of dollars to see if she can unseat him (McGrath is the biggest name out of all 10 candidates in the Kentucky Democratic primary). All of these races will cost millions of dollars, but the fundamentals in each of the states favor Republicans. McConnell’s race in particular is symbolic to Democrats who intensely dislike the majority leader. But while his main challenger, McGrath, fundraises impressive sums of money, he will be extraordinarily difficult to actually beat in a state where Trump has a 17-point approval rating. At this point, while Democrats would certainly like to emerge victorious in any of these states, they’ll likely focus their efforts on the other, more plausible paths to a Senate majority they now have on the map.</w:t>
      </w:r>
    </w:p>
    <w:p w:rsidR="00FA04AF" w:rsidRDefault="00FA04AF" w:rsidP="00FA04AF">
      <w:pPr>
        <w:rPr>
          <w:sz w:val="14"/>
          <w:szCs w:val="28"/>
        </w:rPr>
      </w:pPr>
    </w:p>
    <w:p w:rsidR="00FA04AF" w:rsidRPr="00FA04AF" w:rsidRDefault="00FA04AF" w:rsidP="00FA04AF">
      <w:pPr>
        <w:rPr>
          <w:rStyle w:val="Style13ptBold"/>
        </w:rPr>
      </w:pPr>
      <w:r w:rsidRPr="00FA04AF">
        <w:rPr>
          <w:rStyle w:val="Style13ptBold"/>
        </w:rPr>
        <w:t>Dems have made up ground --- now favored to win</w:t>
      </w:r>
    </w:p>
    <w:p w:rsidR="00FA04AF" w:rsidRDefault="00FA04AF" w:rsidP="00FA04AF">
      <w:pPr>
        <w:rPr>
          <w:rStyle w:val="Style13ptBold"/>
        </w:rPr>
      </w:pPr>
      <w:r w:rsidRPr="002C07D5">
        <w:t xml:space="preserve">Chris </w:t>
      </w:r>
      <w:r>
        <w:rPr>
          <w:rStyle w:val="Style13ptBold"/>
        </w:rPr>
        <w:t>Cillizza 20</w:t>
      </w:r>
      <w:r w:rsidRPr="00881B62">
        <w:t>, Chris Cillizza is a CNN Politics Reporter and Editor-at-Large, covering national politics including the White House, Congress and every district they represent. His reporting lives under the brand, "The Point with Chris Cillizza," and includes a nightly newsletter and weekday Amazon Echo and Google Home flash briefings</w:t>
      </w:r>
      <w:r>
        <w:t xml:space="preserve">, “How the fight for the Senate is slowly moving toward Democrats,”  CNN, 4/2/2020, </w:t>
      </w:r>
      <w:hyperlink r:id="rId101" w:history="1">
        <w:r>
          <w:rPr>
            <w:rStyle w:val="Hyperlink"/>
          </w:rPr>
          <w:t>https://www.cnn.com/2020/04/02/politics/senate-2020-democrats-republicans/index.html</w:t>
        </w:r>
      </w:hyperlink>
    </w:p>
    <w:p w:rsidR="00FA04AF" w:rsidRPr="00FA04AF" w:rsidRDefault="00FA04AF" w:rsidP="00FA04AF">
      <w:pPr>
        <w:rPr>
          <w:u w:val="single"/>
        </w:rPr>
      </w:pPr>
      <w:r w:rsidRPr="002C07D5">
        <w:rPr>
          <w:sz w:val="16"/>
        </w:rPr>
        <w:t xml:space="preserve">(CNN)With the country -- and the world -- focused full-time on the fight against the coronavirus pandemic, you may have missed this: </w:t>
      </w:r>
      <w:r w:rsidRPr="000A328F">
        <w:rPr>
          <w:u w:val="single"/>
        </w:rPr>
        <w:t>The fight for the Senate continues to move slowly but surely in Democrats' direction</w:t>
      </w:r>
      <w:r w:rsidRPr="002C07D5">
        <w:rPr>
          <w:sz w:val="16"/>
        </w:rPr>
        <w:t>. That's according to two leading political handicapping sites: the</w:t>
      </w:r>
      <w:hyperlink r:id="rId102" w:tgtFrame="_blank" w:history="1">
        <w:r w:rsidRPr="002C07D5">
          <w:rPr>
            <w:rStyle w:val="Hyperlink"/>
            <w:sz w:val="16"/>
          </w:rPr>
          <w:t xml:space="preserve"> Cook Political Report </w:t>
        </w:r>
      </w:hyperlink>
      <w:r w:rsidRPr="002C07D5">
        <w:rPr>
          <w:sz w:val="16"/>
        </w:rPr>
        <w:t>and</w:t>
      </w:r>
      <w:hyperlink r:id="rId103" w:tgtFrame="_blank" w:history="1">
        <w:r w:rsidRPr="002C07D5">
          <w:rPr>
            <w:rStyle w:val="Hyperlink"/>
            <w:sz w:val="16"/>
          </w:rPr>
          <w:t xml:space="preserve"> Larry Sabato's Crystal Ball at the University of Virginia</w:t>
        </w:r>
      </w:hyperlink>
      <w:r w:rsidRPr="002C07D5">
        <w:rPr>
          <w:sz w:val="16"/>
        </w:rPr>
        <w:t xml:space="preserve">. On Thursday, </w:t>
      </w:r>
      <w:r w:rsidRPr="000A328F">
        <w:rPr>
          <w:u w:val="single"/>
        </w:rPr>
        <w:t xml:space="preserve">the </w:t>
      </w:r>
      <w:hyperlink r:id="rId104" w:tgtFrame="_blank" w:history="1">
        <w:r w:rsidRPr="000A328F">
          <w:rPr>
            <w:rStyle w:val="Hyperlink"/>
            <w:u w:val="single"/>
          </w:rPr>
          <w:t>Crystal Ball moved the ratings</w:t>
        </w:r>
      </w:hyperlink>
      <w:r w:rsidRPr="000A328F">
        <w:rPr>
          <w:u w:val="single"/>
        </w:rPr>
        <w:t xml:space="preserve"> of the a) Arizona Senate race from "toss up" to "leans Democratic" and b) Maine's Senate race from "leans Republican" to "toss up." (They also changed the rating of the Georgia Senate race from "leans Republican" to "likely Republican</w:t>
      </w:r>
      <w:r w:rsidRPr="002C07D5">
        <w:rPr>
          <w:sz w:val="16"/>
        </w:rPr>
        <w:t>.") "</w:t>
      </w:r>
      <w:r w:rsidRPr="000A328F">
        <w:rPr>
          <w:u w:val="single"/>
        </w:rPr>
        <w:t>The battle for the Senate is getting more competitive, with Democrats pushing the overall map more into 'toss-up' territory,"</w:t>
      </w:r>
      <w:r w:rsidRPr="002C07D5">
        <w:rPr>
          <w:sz w:val="16"/>
        </w:rPr>
        <w:t xml:space="preserve"> </w:t>
      </w:r>
      <w:hyperlink r:id="rId105" w:tgtFrame="_blank" w:history="1">
        <w:r w:rsidRPr="002C07D5">
          <w:rPr>
            <w:rStyle w:val="Hyperlink"/>
            <w:sz w:val="16"/>
          </w:rPr>
          <w:t>writes Crystal Ball managing editor Kyle Kondik of the ratings changes</w:t>
        </w:r>
      </w:hyperlink>
      <w:r w:rsidRPr="002C07D5">
        <w:rPr>
          <w:sz w:val="16"/>
        </w:rPr>
        <w:t xml:space="preserve">. Those changes come soon after the </w:t>
      </w:r>
      <w:hyperlink r:id="rId106" w:tgtFrame="_blank" w:history="1">
        <w:r w:rsidRPr="002C07D5">
          <w:rPr>
            <w:rStyle w:val="Hyperlink"/>
            <w:sz w:val="16"/>
          </w:rPr>
          <w:t>Cook Report's Senate editor Jessica Taylor wrote this about the fight for the Senate majority</w:t>
        </w:r>
      </w:hyperlink>
      <w:r w:rsidRPr="002C07D5">
        <w:rPr>
          <w:sz w:val="16"/>
        </w:rPr>
        <w:t xml:space="preserve">: "The chances of Democrats taking back the Senate are rising, and is now close to 50-50 odds." "The full political implications of this ongoing [coronavirus] crisis aren't fully realized yet, and no one truly knows how the pandemic will play out in any form, or even how long it will last or how big a hit the economy will take, and whether it can rebound by November. But </w:t>
      </w:r>
      <w:r w:rsidRPr="002C07D5">
        <w:rPr>
          <w:u w:val="single"/>
        </w:rPr>
        <w:t>conversations with nearly a dozen Republican strategists and pollsters this week revealed alarm about how Trump — who is in many ways so uniquely unsuited to manage such a wide response from the government actors he distrusts — is not only risking his own reelection prospects but those of many Republican senators</w:t>
      </w:r>
      <w:r w:rsidRPr="002C07D5">
        <w:rPr>
          <w:sz w:val="16"/>
        </w:rPr>
        <w:t xml:space="preserve">." To that end, the </w:t>
      </w:r>
      <w:hyperlink r:id="rId107" w:tgtFrame="_blank" w:history="1">
        <w:r w:rsidRPr="002C07D5">
          <w:rPr>
            <w:rStyle w:val="Hyperlink"/>
            <w:sz w:val="16"/>
          </w:rPr>
          <w:t>Cook Report made ratings changes</w:t>
        </w:r>
      </w:hyperlink>
      <w:r w:rsidRPr="002C07D5">
        <w:rPr>
          <w:sz w:val="16"/>
        </w:rPr>
        <w:t xml:space="preserve"> </w:t>
      </w:r>
      <w:r w:rsidRPr="002C07D5">
        <w:rPr>
          <w:u w:val="single"/>
        </w:rPr>
        <w:t>in Iowa and Texas suggesting both GOP incumbents are more imperiled than in past months</w:t>
      </w:r>
      <w:r w:rsidRPr="002C07D5">
        <w:rPr>
          <w:sz w:val="16"/>
        </w:rPr>
        <w:t>. (Cook also moved the Mississippi Senate seat, held by Cindy Hyde-Smith, out of the danger zone.) Let's take a step back and look at the overall math -- and map. To win the majority in November, Democrats need to make a net three-seat gain if their party wins the White House and four if President Donald Trump is reelected.</w:t>
      </w:r>
      <w:r w:rsidRPr="002C07D5">
        <w:rPr>
          <w:u w:val="single"/>
        </w:rPr>
        <w:t xml:space="preserve"> </w:t>
      </w:r>
      <w:r w:rsidRPr="00881B62">
        <w:rPr>
          <w:b/>
          <w:bCs/>
          <w:u w:val="single"/>
        </w:rPr>
        <w:t xml:space="preserve">The Cook Report currently </w:t>
      </w:r>
      <w:hyperlink r:id="rId108" w:tgtFrame="_blank" w:history="1">
        <w:r w:rsidRPr="00881B62">
          <w:rPr>
            <w:rStyle w:val="Hyperlink"/>
            <w:b/>
            <w:bCs/>
            <w:u w:val="single"/>
          </w:rPr>
          <w:t>rates</w:t>
        </w:r>
      </w:hyperlink>
      <w:r w:rsidRPr="00881B62">
        <w:rPr>
          <w:b/>
          <w:bCs/>
          <w:u w:val="single"/>
        </w:rPr>
        <w:t xml:space="preserve"> eight GOP held seats as endangered</w:t>
      </w:r>
      <w:r w:rsidRPr="00881B62">
        <w:rPr>
          <w:b/>
          <w:bCs/>
          <w:sz w:val="16"/>
        </w:rPr>
        <w:t xml:space="preserve"> </w:t>
      </w:r>
      <w:r w:rsidRPr="002C07D5">
        <w:rPr>
          <w:sz w:val="16"/>
        </w:rPr>
        <w:t xml:space="preserve">-- either as "toss ups" (Arizona, Colorado, Maine and North Carolina) or "lean Republican" (Georgia's Kelly Loeffler, Iowa, Kansas and Montana.) </w:t>
      </w:r>
      <w:hyperlink r:id="rId109" w:tgtFrame="_blank" w:history="1">
        <w:r w:rsidRPr="002C07D5">
          <w:rPr>
            <w:rStyle w:val="Hyperlink"/>
            <w:sz w:val="16"/>
          </w:rPr>
          <w:t>Only two Democratic seats are seen as vulnerable</w:t>
        </w:r>
      </w:hyperlink>
      <w:r w:rsidRPr="002C07D5">
        <w:rPr>
          <w:sz w:val="16"/>
        </w:rPr>
        <w:t>: Alabama's Doug Jones ("lean Republican") and Michigan's Gary Peters ("lean Democratic"). The Crystal Ball ratings are a</w:t>
      </w:r>
      <w:hyperlink r:id="rId110" w:tgtFrame="_blank" w:history="1">
        <w:r w:rsidRPr="002C07D5">
          <w:rPr>
            <w:rStyle w:val="Hyperlink"/>
            <w:sz w:val="16"/>
          </w:rPr>
          <w:t xml:space="preserve"> bit more bullish for Democrats</w:t>
        </w:r>
      </w:hyperlink>
      <w:r w:rsidRPr="002C07D5">
        <w:rPr>
          <w:sz w:val="16"/>
        </w:rPr>
        <w:t xml:space="preserve"> with two seats currently held by Republicans (Arizona and Colorado) ranked as "leans Democratic," Maine and North Carolina seen a pure "toss-ups" and Montana, Iowa and Loeffler's Georgia seat rated as "leans Republicans." Jones' Alabama seat is seen as "leans Republicans" while Peters' in Michigan is rated as "leans Democratic." The key here isn't any specific seat as much as it is about the broader landscape. </w:t>
      </w:r>
      <w:r w:rsidRPr="002C07D5">
        <w:rPr>
          <w:u w:val="single"/>
        </w:rPr>
        <w:t>For Democrats to have a realistic chance of winning the three (or four) seats they need to retake the Senate majority in November, they need to expand the map of competitive Republican races while simultaneously limiting any unseen vulnerabilities in their own seats. That's what's happened in recent weeks.</w:t>
      </w:r>
      <w:r w:rsidRPr="002C07D5">
        <w:rPr>
          <w:sz w:val="16"/>
        </w:rPr>
        <w:t xml:space="preserve"> Montana Gov. </w:t>
      </w:r>
      <w:hyperlink r:id="rId111" w:tgtFrame="_blank" w:history="1">
        <w:r w:rsidRPr="002C07D5">
          <w:rPr>
            <w:rStyle w:val="Hyperlink"/>
            <w:sz w:val="16"/>
          </w:rPr>
          <w:t xml:space="preserve">Steve Bullock's stunning, last-minute reversal on his long-stated opposition to running for the Senate </w:t>
        </w:r>
      </w:hyperlink>
      <w:r w:rsidRPr="002C07D5">
        <w:rPr>
          <w:sz w:val="16"/>
        </w:rPr>
        <w:t xml:space="preserve">turned that contest from no race into, potentially, the race of the 2020 Senate cycle. </w:t>
      </w:r>
      <w:r w:rsidRPr="002C07D5">
        <w:rPr>
          <w:u w:val="single"/>
        </w:rPr>
        <w:t xml:space="preserve">And Democrats now look to </w:t>
      </w:r>
      <w:r w:rsidRPr="002C07D5">
        <w:rPr>
          <w:u w:val="single"/>
        </w:rPr>
        <w:lastRenderedPageBreak/>
        <w:t>be very well-positioned in both Colorado and Arizona, with Maine and North Carolina following close behind. On the other hand, aside from Jones in Alabama, which, candidly, looks like a near-certain loss, there are very few Democratic seats in any sort of danger</w:t>
      </w:r>
      <w:r w:rsidRPr="002C07D5">
        <w:rPr>
          <w:sz w:val="16"/>
        </w:rPr>
        <w:t xml:space="preserve">. Now, keep this all in perspective: Assuming Jones loses, Senate Democrats need to net either four seats (if Joe Biden wins the White House) or five (if Trump is reelected). Which is no sure thing -- given that the number of truly vulnerable Republican seats is somewhere between seven and eight. </w:t>
      </w:r>
      <w:r w:rsidRPr="002C07D5">
        <w:rPr>
          <w:u w:val="single"/>
        </w:rPr>
        <w:t xml:space="preserve">But there's also no question that </w:t>
      </w:r>
      <w:r w:rsidRPr="00FA04AF">
        <w:rPr>
          <w:rStyle w:val="Emphasis"/>
        </w:rPr>
        <w:t>Democrats' chances of winning the Senate are higher today</w:t>
      </w:r>
      <w:r w:rsidRPr="002C07D5">
        <w:rPr>
          <w:u w:val="single"/>
        </w:rPr>
        <w:t xml:space="preserve"> than they were six months ago, and much higher than at the start of 2019.</w:t>
      </w:r>
    </w:p>
    <w:p w:rsidR="00FA04AF" w:rsidRPr="004C7B6A" w:rsidRDefault="00FA04AF" w:rsidP="00FA04AF">
      <w:pPr>
        <w:pStyle w:val="Heading4"/>
      </w:pPr>
      <w:r>
        <w:t>Democrats have a great chance of winning the senate</w:t>
      </w:r>
    </w:p>
    <w:p w:rsidR="00FA04AF" w:rsidRPr="004C7B6A" w:rsidRDefault="00FA04AF" w:rsidP="00FA04AF">
      <w:pPr>
        <w:rPr>
          <w:sz w:val="16"/>
        </w:rPr>
      </w:pPr>
      <w:r w:rsidRPr="004C7B6A">
        <w:t>Kevin</w:t>
      </w:r>
      <w:r>
        <w:rPr>
          <w:rStyle w:val="Style13ptBold"/>
        </w:rPr>
        <w:t xml:space="preserve"> Walling 19, </w:t>
      </w:r>
      <w:r w:rsidRPr="004C7B6A">
        <w:t>Kevin Walling is a Democratic strategist, Vice President at HGCreative, co-founder of Celtic Strategies, and a regular guest on Fox News and Fox Business</w:t>
      </w:r>
      <w:r>
        <w:t xml:space="preserve">, “Democrats will win back the Senate majority in 2020, all thanks to President Trump,” The Hill, 11/3/19, </w:t>
      </w:r>
      <w:hyperlink r:id="rId112" w:history="1">
        <w:r>
          <w:rPr>
            <w:rStyle w:val="Hyperlink"/>
          </w:rPr>
          <w:t>https://thehill.com/opinion/campaign/468701-democrats-will-win-back-the-senate-majority-in-2020-thanks-to-trump</w:t>
        </w:r>
      </w:hyperlink>
      <w:r w:rsidRPr="004C7B6A">
        <w:br/>
      </w:r>
      <w:r w:rsidRPr="00D42379">
        <w:rPr>
          <w:u w:val="single"/>
        </w:rPr>
        <w:t xml:space="preserve">If the 2020 presidential election were held today, Donald Trump would lose to any of the top Democratic contenders and </w:t>
      </w:r>
      <w:hyperlink r:id="rId113" w:history="1">
        <w:r w:rsidRPr="00D42379">
          <w:rPr>
            <w:rStyle w:val="Hyperlink"/>
            <w:u w:val="single"/>
          </w:rPr>
          <w:t>Mitch McConnell</w:t>
        </w:r>
      </w:hyperlink>
      <w:r w:rsidRPr="00D42379">
        <w:rPr>
          <w:u w:val="single"/>
        </w:rPr>
        <w:t xml:space="preserve"> would return to his role as minority leader in the United States Senate</w:t>
      </w:r>
      <w:r w:rsidRPr="004C7B6A">
        <w:rPr>
          <w:sz w:val="16"/>
        </w:rPr>
        <w:t xml:space="preserve">. In Arizona during 2016, then-candidate </w:t>
      </w:r>
      <w:hyperlink r:id="rId114" w:tgtFrame="_blank" w:history="1">
        <w:r w:rsidRPr="004C7B6A">
          <w:rPr>
            <w:rStyle w:val="Hyperlink"/>
            <w:sz w:val="16"/>
          </w:rPr>
          <w:t>Donald Trump became the first Republican nominee</w:t>
        </w:r>
      </w:hyperlink>
      <w:r w:rsidRPr="004C7B6A">
        <w:rPr>
          <w:sz w:val="16"/>
        </w:rPr>
        <w:t xml:space="preserve"> in 20 years to receive less than 50 percent of the vote. </w:t>
      </w:r>
      <w:r w:rsidRPr="00D42379">
        <w:rPr>
          <w:u w:val="single"/>
        </w:rPr>
        <w:t xml:space="preserve">Since the election, his numbers have fallen precipitously, with 53 percent of Arizona voters holding either an “unfavorable” or “very unfavorable” view </w:t>
      </w:r>
      <w:hyperlink r:id="rId115" w:tgtFrame="_blank" w:history="1">
        <w:r w:rsidRPr="00D42379">
          <w:rPr>
            <w:rStyle w:val="Hyperlink"/>
            <w:u w:val="single"/>
          </w:rPr>
          <w:t>in polling from September by Bendixen &amp; Amandi International</w:t>
        </w:r>
      </w:hyperlink>
      <w:r w:rsidRPr="004C7B6A">
        <w:rPr>
          <w:sz w:val="16"/>
        </w:rPr>
        <w:t xml:space="preserve">. </w:t>
      </w:r>
      <w:r w:rsidRPr="00D42379">
        <w:rPr>
          <w:u w:val="single"/>
        </w:rPr>
        <w:t xml:space="preserve">The GOP incumbent appointed in 2019, Sen. </w:t>
      </w:r>
      <w:hyperlink r:id="rId116" w:history="1">
        <w:r w:rsidRPr="00D42379">
          <w:rPr>
            <w:rStyle w:val="Hyperlink"/>
            <w:u w:val="single"/>
          </w:rPr>
          <w:t>Martha McSally</w:t>
        </w:r>
      </w:hyperlink>
      <w:r w:rsidRPr="00D42379">
        <w:rPr>
          <w:u w:val="single"/>
        </w:rPr>
        <w:t xml:space="preserve">, </w:t>
      </w:r>
      <w:hyperlink r:id="rId117" w:tgtFrame="_blank" w:history="1">
        <w:r w:rsidRPr="00D42379">
          <w:rPr>
            <w:rStyle w:val="Hyperlink"/>
            <w:u w:val="single"/>
          </w:rPr>
          <w:t>has just a 39 percent approval rating</w:t>
        </w:r>
      </w:hyperlink>
      <w:r w:rsidRPr="00D42379">
        <w:rPr>
          <w:u w:val="single"/>
        </w:rPr>
        <w:t>, with 37 percent of Arizonans disapproving of the new senator’s job</w:t>
      </w:r>
      <w:r w:rsidRPr="004C7B6A">
        <w:rPr>
          <w:sz w:val="16"/>
        </w:rPr>
        <w:t xml:space="preserve">. In the same survey, McSally’s 2018 rival and current senate colleague </w:t>
      </w:r>
      <w:hyperlink r:id="rId118" w:tgtFrame="_blank" w:history="1">
        <w:r w:rsidRPr="00D42379">
          <w:rPr>
            <w:rStyle w:val="Hyperlink"/>
            <w:u w:val="single"/>
          </w:rPr>
          <w:t>Kyrsten Sinema enjoys a 47 percent approval rating</w:t>
        </w:r>
      </w:hyperlink>
      <w:r w:rsidRPr="00D42379">
        <w:rPr>
          <w:u w:val="single"/>
        </w:rPr>
        <w:t xml:space="preserve">. If the polling didn’t provide enough cause for concern for Team Red, Democratic challenger </w:t>
      </w:r>
      <w:hyperlink r:id="rId119" w:tgtFrame="_blank" w:history="1">
        <w:r w:rsidRPr="00D42379">
          <w:rPr>
            <w:rStyle w:val="Hyperlink"/>
            <w:u w:val="single"/>
          </w:rPr>
          <w:t>Mark Kelly has already raised $14 million this year,</w:t>
        </w:r>
      </w:hyperlink>
      <w:r w:rsidRPr="00D42379">
        <w:rPr>
          <w:u w:val="single"/>
        </w:rPr>
        <w:t xml:space="preserve"> including $5.6 million in the most recent quarter </w:t>
      </w:r>
      <w:r w:rsidRPr="004C7B6A">
        <w:rPr>
          <w:sz w:val="16"/>
        </w:rPr>
        <w:t>— a staggering sum that rivals some of the top Democratic presidential contenders</w:t>
      </w:r>
      <w:r w:rsidRPr="00D42379">
        <w:rPr>
          <w:u w:val="single"/>
        </w:rPr>
        <w:t>.</w:t>
      </w:r>
      <w:r w:rsidRPr="004C7B6A">
        <w:rPr>
          <w:sz w:val="16"/>
        </w:rPr>
        <w:t xml:space="preserve"> </w:t>
      </w:r>
      <w:r w:rsidRPr="00D42379">
        <w:rPr>
          <w:u w:val="single"/>
        </w:rPr>
        <w:t>When Colorado Sen</w:t>
      </w:r>
      <w:r w:rsidRPr="004C7B6A">
        <w:rPr>
          <w:sz w:val="16"/>
        </w:rPr>
        <w:t xml:space="preserve">. </w:t>
      </w:r>
      <w:hyperlink r:id="rId120" w:history="1">
        <w:r w:rsidRPr="004C7B6A">
          <w:rPr>
            <w:rStyle w:val="Hyperlink"/>
            <w:sz w:val="16"/>
          </w:rPr>
          <w:t>Cory Gardner</w:t>
        </w:r>
      </w:hyperlink>
      <w:r w:rsidRPr="004C7B6A">
        <w:rPr>
          <w:sz w:val="16"/>
        </w:rPr>
        <w:t xml:space="preserve"> </w:t>
      </w:r>
      <w:r w:rsidRPr="00D42379">
        <w:rPr>
          <w:u w:val="single"/>
        </w:rPr>
        <w:t xml:space="preserve">defeated incumbent Sen. </w:t>
      </w:r>
      <w:hyperlink r:id="rId121" w:history="1">
        <w:r w:rsidRPr="00D42379">
          <w:rPr>
            <w:rStyle w:val="Hyperlink"/>
            <w:u w:val="single"/>
          </w:rPr>
          <w:t>Mark Udall</w:t>
        </w:r>
      </w:hyperlink>
      <w:r w:rsidRPr="00D42379">
        <w:rPr>
          <w:u w:val="single"/>
        </w:rPr>
        <w:t xml:space="preserve"> in 2014, he won with only 48.2 percent of the vote</w:t>
      </w:r>
      <w:r w:rsidRPr="004C7B6A">
        <w:rPr>
          <w:sz w:val="16"/>
        </w:rPr>
        <w:t xml:space="preserve">. </w:t>
      </w:r>
      <w:r w:rsidRPr="004C7B6A">
        <w:rPr>
          <w:u w:val="single"/>
        </w:rPr>
        <w:t>In the five years since</w:t>
      </w:r>
      <w:r w:rsidRPr="004C7B6A">
        <w:rPr>
          <w:sz w:val="16"/>
        </w:rPr>
        <w:t xml:space="preserve">, </w:t>
      </w:r>
      <w:r w:rsidRPr="004C7B6A">
        <w:rPr>
          <w:u w:val="single"/>
        </w:rPr>
        <w:t>Gardner has seen that high-water mark of personal favorability fall to a meager 36 percent approval,</w:t>
      </w:r>
      <w:r w:rsidRPr="004C7B6A">
        <w:rPr>
          <w:sz w:val="16"/>
        </w:rPr>
        <w:t xml:space="preserve"> with 39 percent of Coloradans disapproving of his job as senator, according to </w:t>
      </w:r>
      <w:hyperlink r:id="rId122" w:tgtFrame="_blank" w:history="1">
        <w:r w:rsidRPr="004C7B6A">
          <w:rPr>
            <w:rStyle w:val="Hyperlink"/>
            <w:sz w:val="16"/>
          </w:rPr>
          <w:t>Morning Consult ratings</w:t>
        </w:r>
      </w:hyperlink>
      <w:r w:rsidRPr="004C7B6A">
        <w:rPr>
          <w:sz w:val="16"/>
        </w:rPr>
        <w:t xml:space="preserve">. </w:t>
      </w:r>
      <w:r w:rsidRPr="00D42379">
        <w:rPr>
          <w:u w:val="single"/>
        </w:rPr>
        <w:t xml:space="preserve">No other incumbent facing a serious 2020 challenge has struggled more in his relationship with </w:t>
      </w:r>
      <w:hyperlink r:id="rId123" w:history="1">
        <w:r w:rsidRPr="00D42379">
          <w:rPr>
            <w:rStyle w:val="Hyperlink"/>
            <w:u w:val="single"/>
          </w:rPr>
          <w:t>President Trump</w:t>
        </w:r>
      </w:hyperlink>
      <w:r w:rsidRPr="00D42379">
        <w:rPr>
          <w:u w:val="single"/>
        </w:rPr>
        <w:t xml:space="preserve"> than Gardner,</w:t>
      </w:r>
      <w:r w:rsidRPr="004C7B6A">
        <w:rPr>
          <w:sz w:val="16"/>
        </w:rPr>
        <w:t xml:space="preserve"> </w:t>
      </w:r>
      <w:hyperlink r:id="rId124" w:tgtFrame="_blank" w:history="1">
        <w:r w:rsidRPr="004C7B6A">
          <w:rPr>
            <w:rStyle w:val="Hyperlink"/>
            <w:sz w:val="16"/>
          </w:rPr>
          <w:t>most recently refusing five times in a video interview</w:t>
        </w:r>
      </w:hyperlink>
      <w:r w:rsidRPr="004C7B6A">
        <w:rPr>
          <w:sz w:val="16"/>
        </w:rPr>
        <w:t xml:space="preserve"> to answer questions about Trump’s dealings with Ukraine. Base Republicans will view this hesitation by Gardner as a betrayal, while independents, who helped deliver the win for Gardner in 2014, are already demanding greater accountability from their incumbent senator. </w:t>
      </w:r>
      <w:r w:rsidRPr="00D42379">
        <w:rPr>
          <w:u w:val="single"/>
        </w:rPr>
        <w:t xml:space="preserve">Trump lost the Centennial State by 5 points in 2016 and </w:t>
      </w:r>
      <w:hyperlink r:id="rId125" w:tgtFrame="_blank" w:history="1">
        <w:r w:rsidRPr="00D42379">
          <w:rPr>
            <w:rStyle w:val="Hyperlink"/>
            <w:u w:val="single"/>
          </w:rPr>
          <w:t>holds just a 39 percent approval in the state</w:t>
        </w:r>
      </w:hyperlink>
      <w:r w:rsidRPr="00D42379">
        <w:rPr>
          <w:u w:val="single"/>
        </w:rPr>
        <w:t>. It would seem that Team Trump has already written off the once-competitive state for 2020, hosting zero large-scale rallies in Colorado during</w:t>
      </w:r>
      <w:r w:rsidRPr="004C7B6A">
        <w:rPr>
          <w:sz w:val="16"/>
        </w:rPr>
        <w:t xml:space="preserve"> the 2018 midterms and since announcing his reelection effort. In the same Emerson survey from August showing Trump massively underwater, former Gov. John </w:t>
      </w:r>
      <w:hyperlink r:id="rId126" w:tgtFrame="_blank" w:history="1">
        <w:r w:rsidRPr="004C7B6A">
          <w:rPr>
            <w:rStyle w:val="Hyperlink"/>
            <w:sz w:val="16"/>
          </w:rPr>
          <w:t>Hickenlooper bests Gardner by 13 percent statewide</w:t>
        </w:r>
      </w:hyperlink>
      <w:r w:rsidRPr="004C7B6A">
        <w:rPr>
          <w:sz w:val="16"/>
        </w:rPr>
        <w:t xml:space="preserve">, 53 percent to 40 percent, with just 8 percent undecided. In Georgia during the last 60 years, only two Democrats have won the state in a presidential election: native son </w:t>
      </w:r>
      <w:hyperlink r:id="rId127" w:history="1">
        <w:r w:rsidRPr="004C7B6A">
          <w:rPr>
            <w:rStyle w:val="Hyperlink"/>
            <w:sz w:val="16"/>
          </w:rPr>
          <w:t>Jimmy Carter</w:t>
        </w:r>
      </w:hyperlink>
      <w:r w:rsidRPr="004C7B6A">
        <w:rPr>
          <w:sz w:val="16"/>
        </w:rPr>
        <w:t xml:space="preserve"> in 1976 and 1980 and </w:t>
      </w:r>
      <w:hyperlink r:id="rId128" w:history="1">
        <w:r w:rsidRPr="004C7B6A">
          <w:rPr>
            <w:rStyle w:val="Hyperlink"/>
            <w:sz w:val="16"/>
          </w:rPr>
          <w:t>Bill Clinton</w:t>
        </w:r>
      </w:hyperlink>
      <w:r w:rsidRPr="004C7B6A">
        <w:rPr>
          <w:sz w:val="16"/>
        </w:rPr>
        <w:t xml:space="preserve"> in 1992. Clinton won just 13,714 votes more than then-President George H.W. Bush, and Georgia has been reliably red ever since. </w:t>
      </w:r>
      <w:r w:rsidRPr="004C7B6A">
        <w:rPr>
          <w:u w:val="single"/>
        </w:rPr>
        <w:t>Democrats see potential in 2020 in Georgia, and — in a nod to growing electoral prospects with two U.S. Senate seats in play</w:t>
      </w:r>
      <w:r w:rsidRPr="004C7B6A">
        <w:rPr>
          <w:sz w:val="16"/>
        </w:rPr>
        <w:t xml:space="preserve"> — the Democratic National Committee is hosting its fifth presidential primary debate in Atlanta on Nov. 20</w:t>
      </w:r>
      <w:r w:rsidRPr="004C7B6A">
        <w:rPr>
          <w:u w:val="single"/>
        </w:rPr>
        <w:t>.</w:t>
      </w:r>
      <w:r w:rsidRPr="004C7B6A">
        <w:rPr>
          <w:sz w:val="16"/>
        </w:rPr>
        <w:t xml:space="preserve"> The candidates will take the stage in a state that has seen President Trump’s </w:t>
      </w:r>
      <w:hyperlink r:id="rId129" w:tgtFrame="_blank" w:history="1">
        <w:r w:rsidRPr="004C7B6A">
          <w:rPr>
            <w:rStyle w:val="Hyperlink"/>
            <w:sz w:val="16"/>
          </w:rPr>
          <w:t>net approval drop by 17 percentage points</w:t>
        </w:r>
      </w:hyperlink>
      <w:r w:rsidRPr="004C7B6A">
        <w:rPr>
          <w:sz w:val="16"/>
        </w:rPr>
        <w:t xml:space="preserve"> since taking office — one of the largest declines in a red state. This steep drop could pull on Sen. David Perdue’s reelection prospects, as Perdue has “</w:t>
      </w:r>
      <w:hyperlink r:id="rId130" w:tgtFrame="_blank" w:history="1">
        <w:r w:rsidRPr="004C7B6A">
          <w:rPr>
            <w:rStyle w:val="Hyperlink"/>
            <w:sz w:val="16"/>
          </w:rPr>
          <w:t>proudly wrapped himself in Trump’s top accomplishments and touted his close ties to the White House</w:t>
        </w:r>
      </w:hyperlink>
      <w:r w:rsidRPr="004C7B6A">
        <w:rPr>
          <w:sz w:val="16"/>
        </w:rPr>
        <w:t xml:space="preserve">” on the campaign trail. You can bet that Democrats will nationalize both this election and race for the Senate seat being vacated by Sen. </w:t>
      </w:r>
      <w:hyperlink r:id="rId131" w:history="1">
        <w:r w:rsidRPr="004C7B6A">
          <w:rPr>
            <w:rStyle w:val="Hyperlink"/>
            <w:sz w:val="16"/>
          </w:rPr>
          <w:t>Johnny Isakson</w:t>
        </w:r>
      </w:hyperlink>
      <w:r w:rsidRPr="004C7B6A">
        <w:rPr>
          <w:sz w:val="16"/>
        </w:rPr>
        <w:t xml:space="preserve"> in December — as they did in the case of the GA-6 special election in 2017 that saw Jon Ossoff nearly flip a key congressional seat that was later won in 2018 by Congresswoman </w:t>
      </w:r>
      <w:hyperlink r:id="rId132" w:history="1">
        <w:r w:rsidRPr="004C7B6A">
          <w:rPr>
            <w:rStyle w:val="Hyperlink"/>
            <w:sz w:val="16"/>
          </w:rPr>
          <w:t>Lucy McBath</w:t>
        </w:r>
      </w:hyperlink>
      <w:r w:rsidRPr="004C7B6A">
        <w:rPr>
          <w:sz w:val="16"/>
        </w:rPr>
        <w:t xml:space="preserve">. </w:t>
      </w:r>
      <w:r w:rsidRPr="004C7B6A">
        <w:rPr>
          <w:u w:val="single"/>
        </w:rPr>
        <w:t>In Iowa</w:t>
      </w:r>
      <w:r w:rsidRPr="004C7B6A">
        <w:rPr>
          <w:sz w:val="16"/>
        </w:rPr>
        <w:t xml:space="preserve">, freshman Sen. </w:t>
      </w:r>
      <w:hyperlink r:id="rId133" w:history="1">
        <w:r w:rsidRPr="004C7B6A">
          <w:rPr>
            <w:rStyle w:val="Hyperlink"/>
            <w:u w:val="single"/>
          </w:rPr>
          <w:t>Joni Ernst</w:t>
        </w:r>
      </w:hyperlink>
      <w:r w:rsidRPr="004C7B6A">
        <w:rPr>
          <w:u w:val="single"/>
        </w:rPr>
        <w:t xml:space="preserve"> is the fourth-most unpopular incumbent senator in the country </w:t>
      </w:r>
      <w:hyperlink r:id="rId134" w:tgtFrame="_blank" w:history="1">
        <w:r w:rsidRPr="004C7B6A">
          <w:rPr>
            <w:rStyle w:val="Hyperlink"/>
            <w:u w:val="single"/>
          </w:rPr>
          <w:t>with just a 39 percent approval rating</w:t>
        </w:r>
      </w:hyperlink>
      <w:r w:rsidRPr="004C7B6A">
        <w:rPr>
          <w:u w:val="single"/>
        </w:rPr>
        <w:t>. Forty-three percent of Iowans disapprove of her job performance thus far. Trump’s standing is even worse in the Hawkeye State</w:t>
      </w:r>
      <w:r w:rsidRPr="004C7B6A">
        <w:rPr>
          <w:sz w:val="16"/>
        </w:rPr>
        <w:t xml:space="preserve">, where his net approval has decreased by </w:t>
      </w:r>
      <w:hyperlink r:id="rId135" w:tgtFrame="_blank" w:history="1">
        <w:r w:rsidRPr="004C7B6A">
          <w:rPr>
            <w:rStyle w:val="Hyperlink"/>
            <w:sz w:val="16"/>
          </w:rPr>
          <w:t>22 percentage points since taking office in 2017</w:t>
        </w:r>
      </w:hyperlink>
      <w:r w:rsidRPr="004C7B6A">
        <w:rPr>
          <w:sz w:val="16"/>
        </w:rPr>
        <w:t xml:space="preserve">. Compounding these poll numbers, </w:t>
      </w:r>
      <w:r w:rsidRPr="004C7B6A">
        <w:rPr>
          <w:u w:val="single"/>
        </w:rPr>
        <w:t xml:space="preserve">the leading </w:t>
      </w:r>
      <w:r w:rsidRPr="004C7B6A">
        <w:rPr>
          <w:u w:val="single"/>
        </w:rPr>
        <w:lastRenderedPageBreak/>
        <w:t>Democrat in the race, Theresa Greenfield, raised more than $1.1 million</w:t>
      </w:r>
      <w:r w:rsidRPr="004C7B6A">
        <w:rPr>
          <w:sz w:val="16"/>
        </w:rPr>
        <w:t xml:space="preserve"> in the most recent quarter, </w:t>
      </w:r>
      <w:hyperlink r:id="rId136" w:tgtFrame="_blank" w:history="1">
        <w:r w:rsidRPr="004C7B6A">
          <w:rPr>
            <w:rStyle w:val="Hyperlink"/>
            <w:sz w:val="16"/>
          </w:rPr>
          <w:t>outpacing Ernst, who raised just under $1 million in Q3</w:t>
        </w:r>
      </w:hyperlink>
      <w:r w:rsidRPr="004C7B6A">
        <w:rPr>
          <w:sz w:val="16"/>
        </w:rPr>
        <w:t xml:space="preserve">. For more than two decades, </w:t>
      </w:r>
      <w:r w:rsidRPr="004C7B6A">
        <w:rPr>
          <w:u w:val="single"/>
        </w:rPr>
        <w:t xml:space="preserve">Maine voters have seen fit to return </w:t>
      </w:r>
      <w:hyperlink r:id="rId137" w:history="1">
        <w:r w:rsidRPr="004C7B6A">
          <w:rPr>
            <w:rStyle w:val="Hyperlink"/>
            <w:u w:val="single"/>
          </w:rPr>
          <w:t>Susan Collins</w:t>
        </w:r>
      </w:hyperlink>
      <w:r w:rsidRPr="004C7B6A">
        <w:rPr>
          <w:sz w:val="16"/>
        </w:rPr>
        <w:t xml:space="preserve"> to the United States Senate, most recently in 2014 with nearly 70 percent of the vote. Collins is the definition of an entrenched incumbent, but recent polling suggests significant cracks in Collins’s wall of inevitability. </w:t>
      </w:r>
      <w:r w:rsidRPr="004C7B6A">
        <w:rPr>
          <w:u w:val="single"/>
        </w:rPr>
        <w:t xml:space="preserve">FiveThirtyEight ran a headline </w:t>
      </w:r>
      <w:r w:rsidRPr="004C7B6A">
        <w:rPr>
          <w:sz w:val="16"/>
        </w:rPr>
        <w:t>earlier this summer</w:t>
      </w:r>
      <w:r w:rsidRPr="004C7B6A">
        <w:rPr>
          <w:u w:val="single"/>
        </w:rPr>
        <w:t xml:space="preserve"> that said “</w:t>
      </w:r>
      <w:hyperlink r:id="rId138" w:tgtFrame="_blank" w:history="1">
        <w:r w:rsidRPr="004C7B6A">
          <w:rPr>
            <w:rStyle w:val="Hyperlink"/>
            <w:u w:val="single"/>
          </w:rPr>
          <w:t>Mitch McConnell is the only senator more unpopular than Susan Collins</w:t>
        </w:r>
      </w:hyperlink>
      <w:r w:rsidRPr="004C7B6A">
        <w:rPr>
          <w:sz w:val="16"/>
        </w:rPr>
        <w:t xml:space="preserve">.” It detailed recent in-state polling showing that the senator’s approval rating was just 45 percent compared to 48 percent who disapproved. </w:t>
      </w:r>
      <w:hyperlink r:id="rId139" w:tgtFrame="_blank" w:history="1">
        <w:r w:rsidRPr="004C7B6A">
          <w:rPr>
            <w:rStyle w:val="Hyperlink"/>
            <w:sz w:val="16"/>
          </w:rPr>
          <w:t>A new survey from Public Policy Polling from October</w:t>
        </w:r>
      </w:hyperlink>
      <w:r w:rsidRPr="004C7B6A">
        <w:rPr>
          <w:sz w:val="16"/>
        </w:rPr>
        <w:t xml:space="preserve"> paints an even bleaker picture of the incumbent’s standing with voters, with just 35 percent approving compared to 50 percent who disapprove. In the same poll</w:t>
      </w:r>
      <w:r w:rsidRPr="004C7B6A">
        <w:rPr>
          <w:u w:val="single"/>
        </w:rPr>
        <w:t>, 53 percent of Mainers support impeaching Donald Trump, with just 44 percent opposed</w:t>
      </w:r>
      <w:r w:rsidRPr="004C7B6A">
        <w:rPr>
          <w:sz w:val="16"/>
        </w:rPr>
        <w:t xml:space="preserve">, a 7-point spread that is likely to widen as the impeachment probe moves to a public stage. On the Maine money front, Team Blue’s presumptive nominee, state House Speaker Sara Gideon, significantly outraised Collins this past summer, </w:t>
      </w:r>
      <w:hyperlink r:id="rId140" w:tgtFrame="_blank" w:history="1">
        <w:r w:rsidRPr="004C7B6A">
          <w:rPr>
            <w:rStyle w:val="Hyperlink"/>
            <w:sz w:val="16"/>
          </w:rPr>
          <w:t>raising $3.2 million to the incumbent’s $2.1 million</w:t>
        </w:r>
      </w:hyperlink>
      <w:r w:rsidRPr="004C7B6A">
        <w:rPr>
          <w:sz w:val="16"/>
        </w:rPr>
        <w:t xml:space="preserve">. Collins has been preparing for this fight for a long time, however, and has a staggering $7.1 million cash on hand, a record for Maine. In North Carolina, this past week saw the death of former Sen. </w:t>
      </w:r>
      <w:hyperlink r:id="rId141" w:history="1">
        <w:r w:rsidRPr="004C7B6A">
          <w:rPr>
            <w:rStyle w:val="Hyperlink"/>
            <w:sz w:val="16"/>
          </w:rPr>
          <w:t>Kay Hagan</w:t>
        </w:r>
      </w:hyperlink>
      <w:r w:rsidRPr="004C7B6A">
        <w:rPr>
          <w:sz w:val="16"/>
        </w:rPr>
        <w:t xml:space="preserve">, who was elected to a single term in 2008. Hagan lost her reelection effort by just 1.5 percentage points in 2014 to </w:t>
      </w:r>
      <w:hyperlink r:id="rId142" w:history="1">
        <w:r w:rsidRPr="004C7B6A">
          <w:rPr>
            <w:rStyle w:val="Hyperlink"/>
            <w:sz w:val="16"/>
          </w:rPr>
          <w:t>Thom Tillis</w:t>
        </w:r>
      </w:hyperlink>
      <w:r w:rsidRPr="004C7B6A">
        <w:rPr>
          <w:sz w:val="16"/>
        </w:rPr>
        <w:t xml:space="preserve">, who was the Speaker of the North Carolina House of Representatives. In 2020, Tillis is facing electoral threats from both sides — a serious primary challenge from a wealthy Raleigh businessman and new polling from September that shows </w:t>
      </w:r>
      <w:hyperlink r:id="rId143" w:tgtFrame="_blank" w:history="1">
        <w:r w:rsidRPr="004C7B6A">
          <w:rPr>
            <w:rStyle w:val="Hyperlink"/>
            <w:sz w:val="16"/>
          </w:rPr>
          <w:t>Democrat Cal Cunningham defeating the incumbent by 2 points, 45 to 43</w:t>
        </w:r>
      </w:hyperlink>
      <w:r w:rsidRPr="004C7B6A">
        <w:rPr>
          <w:sz w:val="16"/>
        </w:rPr>
        <w:t xml:space="preserve">. </w:t>
      </w:r>
      <w:r w:rsidRPr="004C7B6A">
        <w:rPr>
          <w:u w:val="single"/>
        </w:rPr>
        <w:t xml:space="preserve">Despite Trump winning North Carolina by nearly 4 points in 2016, his public support has crumbled in the state, </w:t>
      </w:r>
      <w:hyperlink r:id="rId144" w:tgtFrame="_blank" w:history="1">
        <w:r w:rsidRPr="004C7B6A">
          <w:rPr>
            <w:rStyle w:val="Hyperlink"/>
            <w:u w:val="single"/>
          </w:rPr>
          <w:t>falling 21 percent since taking office</w:t>
        </w:r>
      </w:hyperlink>
      <w:r w:rsidRPr="004C7B6A">
        <w:rPr>
          <w:sz w:val="16"/>
        </w:rPr>
        <w:t xml:space="preserve">, which would provide little cover for Tillis at the top of the 2020 ballot. There are a handful of pickup opportunities in the Senate for the GOP, most notably Sen. Doug Jones in Alabama, a state that Trump won with 62 percent of the vote. </w:t>
      </w:r>
      <w:r w:rsidRPr="004C7B6A">
        <w:rPr>
          <w:u w:val="single"/>
        </w:rPr>
        <w:t xml:space="preserve">Trump remains popular in the state, but Jones is running a serious reelection effort and could buck the trends — especially if </w:t>
      </w:r>
      <w:hyperlink r:id="rId145" w:history="1">
        <w:r w:rsidRPr="004C7B6A">
          <w:rPr>
            <w:rStyle w:val="Hyperlink"/>
            <w:u w:val="single"/>
          </w:rPr>
          <w:t>Roy Moore</w:t>
        </w:r>
      </w:hyperlink>
      <w:r w:rsidRPr="004C7B6A">
        <w:rPr>
          <w:u w:val="single"/>
        </w:rPr>
        <w:t xml:space="preserve"> finds himself as Team Red’s nominee again in 2020</w:t>
      </w:r>
      <w:r w:rsidRPr="004C7B6A">
        <w:rPr>
          <w:sz w:val="16"/>
        </w:rPr>
        <w:t xml:space="preserve">. The filing deadline in Alabama is fast approaching on Nov. 9, 2019. We will have a clearer picture of the race then, especially if former Attorney General </w:t>
      </w:r>
      <w:hyperlink r:id="rId146" w:history="1">
        <w:r w:rsidRPr="004C7B6A">
          <w:rPr>
            <w:rStyle w:val="Hyperlink"/>
            <w:sz w:val="16"/>
          </w:rPr>
          <w:t>Jeff Sessions</w:t>
        </w:r>
      </w:hyperlink>
      <w:r w:rsidRPr="004C7B6A">
        <w:rPr>
          <w:sz w:val="16"/>
        </w:rPr>
        <w:t xml:space="preserve">, who held the seat previously, decides to get in. Republicans are also hopeful in Michigan (Sen. </w:t>
      </w:r>
      <w:hyperlink r:id="rId147" w:history="1">
        <w:r w:rsidRPr="004C7B6A">
          <w:rPr>
            <w:rStyle w:val="Hyperlink"/>
            <w:sz w:val="16"/>
          </w:rPr>
          <w:t>Gary Peters</w:t>
        </w:r>
      </w:hyperlink>
      <w:r w:rsidRPr="004C7B6A">
        <w:rPr>
          <w:sz w:val="16"/>
        </w:rPr>
        <w:t xml:space="preserve">), Minnesota (Sen. </w:t>
      </w:r>
      <w:hyperlink r:id="rId148" w:history="1">
        <w:r w:rsidRPr="004C7B6A">
          <w:rPr>
            <w:rStyle w:val="Hyperlink"/>
            <w:sz w:val="16"/>
          </w:rPr>
          <w:t>Tina Smith</w:t>
        </w:r>
      </w:hyperlink>
      <w:r w:rsidRPr="004C7B6A">
        <w:rPr>
          <w:sz w:val="16"/>
        </w:rPr>
        <w:t xml:space="preserve">) and in New Hampshire (Sen. </w:t>
      </w:r>
      <w:hyperlink r:id="rId149" w:history="1">
        <w:r w:rsidRPr="004C7B6A">
          <w:rPr>
            <w:rStyle w:val="Hyperlink"/>
            <w:sz w:val="16"/>
          </w:rPr>
          <w:t>Jeanne Shaheen</w:t>
        </w:r>
      </w:hyperlink>
      <w:r w:rsidRPr="004C7B6A">
        <w:rPr>
          <w:sz w:val="16"/>
        </w:rPr>
        <w:t xml:space="preserve">), but all independent race handicappers don’t give a lot of hope to the GOP in those races. </w:t>
      </w:r>
      <w:r w:rsidRPr="00834CCD">
        <w:rPr>
          <w:b/>
          <w:bCs/>
          <w:u w:val="single"/>
        </w:rPr>
        <w:t>Democrats have strong opportunities</w:t>
      </w:r>
      <w:r w:rsidRPr="004C7B6A">
        <w:rPr>
          <w:u w:val="single"/>
        </w:rPr>
        <w:t xml:space="preserve"> in Arizona, Colorado, Iowa, Maine and North Carolina and two opportunities in Georgia — </w:t>
      </w:r>
      <w:r w:rsidRPr="00834CCD">
        <w:rPr>
          <w:b/>
          <w:bCs/>
          <w:u w:val="single"/>
        </w:rPr>
        <w:t>more than enough to return the Senate to Democratic control in 2020</w:t>
      </w:r>
      <w:r w:rsidRPr="004C7B6A">
        <w:rPr>
          <w:u w:val="single"/>
        </w:rPr>
        <w:t>, especially with Donald Trump at the top of the GOP ticket.</w:t>
      </w:r>
    </w:p>
    <w:p w:rsidR="00FA04AF" w:rsidRDefault="00FA04AF" w:rsidP="00FA04AF">
      <w:pPr>
        <w:rPr>
          <w:sz w:val="16"/>
        </w:rPr>
      </w:pPr>
    </w:p>
    <w:p w:rsidR="00FA04AF" w:rsidRDefault="00FA04AF" w:rsidP="00FA04AF">
      <w:pPr>
        <w:rPr>
          <w:u w:val="single"/>
        </w:rPr>
      </w:pPr>
    </w:p>
    <w:p w:rsidR="00FA04AF" w:rsidRPr="00061976" w:rsidRDefault="00FA04AF" w:rsidP="006B6602">
      <w:pPr>
        <w:rPr>
          <w:sz w:val="16"/>
        </w:rPr>
      </w:pPr>
    </w:p>
    <w:p w:rsidR="006B6602" w:rsidRPr="006B6602" w:rsidRDefault="00FA04AF" w:rsidP="00FA3EB3">
      <w:pPr>
        <w:pStyle w:val="Heading3"/>
      </w:pPr>
      <w:r>
        <w:lastRenderedPageBreak/>
        <w:t>UQ – Dems Win – Coattails Key</w:t>
      </w:r>
    </w:p>
    <w:p w:rsidR="00FA3EB3" w:rsidRDefault="00FA3EB3" w:rsidP="00FA3EB3">
      <w:pPr>
        <w:pStyle w:val="Heading4"/>
      </w:pPr>
      <w:r>
        <w:t>History proves</w:t>
      </w:r>
      <w:r w:rsidR="00FA04AF">
        <w:t xml:space="preserve"> -</w:t>
      </w:r>
      <w:r>
        <w:t xml:space="preserve">- </w:t>
      </w:r>
      <w:r w:rsidR="00FA04AF">
        <w:t xml:space="preserve">Dems have the advantage, but a </w:t>
      </w:r>
      <w:r w:rsidR="00FA04AF" w:rsidRPr="00FA04AF">
        <w:rPr>
          <w:u w:val="single"/>
        </w:rPr>
        <w:t>big</w:t>
      </w:r>
      <w:r w:rsidR="00FA04AF">
        <w:t xml:space="preserve"> Biden win is critical</w:t>
      </w:r>
    </w:p>
    <w:p w:rsidR="00FA3EB3" w:rsidRPr="00BB5635" w:rsidRDefault="00FA3EB3" w:rsidP="00FA3EB3">
      <w:pPr>
        <w:rPr>
          <w:rStyle w:val="Style13ptBold"/>
        </w:rPr>
      </w:pPr>
      <w:r w:rsidRPr="00BB5635">
        <w:t>Jeff</w:t>
      </w:r>
      <w:r>
        <w:rPr>
          <w:rStyle w:val="Style13ptBold"/>
        </w:rPr>
        <w:t xml:space="preserve"> Greenfield 20</w:t>
      </w:r>
      <w:r w:rsidRPr="00BB5635">
        <w:t>, 30 Years political analyst, ABC, CNN, CBS, PBS. Author of 14 books. POLITICO Mag columnist. Spring 2020 Fellow,</w:t>
      </w:r>
      <w:r>
        <w:t xml:space="preserve"> “Is the Crisis Putting the Republican Senate in Jeopardy?” Politico, 6/6/2020, </w:t>
      </w:r>
      <w:hyperlink r:id="rId150" w:history="1">
        <w:r>
          <w:rPr>
            <w:rStyle w:val="Hyperlink"/>
          </w:rPr>
          <w:t>https://www.politico.com/news/magazine/2020/06/06/crisis-republican-senate-jeopardy-304278</w:t>
        </w:r>
      </w:hyperlink>
    </w:p>
    <w:p w:rsidR="00FA3EB3" w:rsidRPr="00352288" w:rsidRDefault="00FA3EB3" w:rsidP="00FA3EB3">
      <w:pPr>
        <w:rPr>
          <w:u w:val="single"/>
        </w:rPr>
      </w:pPr>
      <w:r w:rsidRPr="00BB5635">
        <w:rPr>
          <w:sz w:val="16"/>
        </w:rPr>
        <w:t xml:space="preserve">It’s a question as obvious as it is critical: How will the trio of crises—the pandemic, the economy, the demands for racial justice—affect the 2020 race for the White House. But in Washington, there are other implications that could matter almost as much to the direction of national policy, chief among them the Senate. </w:t>
      </w:r>
      <w:r w:rsidRPr="001E28DD">
        <w:rPr>
          <w:u w:val="single"/>
        </w:rPr>
        <w:t>In many ways this is a question equal in importance to the outcome of the presidential race. Just picture Trump without a GOP Senate to rubber-stamp his Supreme Court picks—or a President Biden forced to fight Mitch McConnell for every inch of ground</w:t>
      </w:r>
      <w:r w:rsidRPr="00BB5635">
        <w:rPr>
          <w:sz w:val="16"/>
        </w:rPr>
        <w:t xml:space="preserve">. What do these varied ills bode for the Senate? As it turns out, </w:t>
      </w:r>
      <w:r w:rsidRPr="00AC7601">
        <w:rPr>
          <w:b/>
          <w:bCs/>
          <w:u w:val="single"/>
        </w:rPr>
        <w:t>history has some powerful answers</w:t>
      </w:r>
      <w:r w:rsidRPr="001E28DD">
        <w:rPr>
          <w:u w:val="single"/>
        </w:rPr>
        <w:t xml:space="preserve"> to this question—and they leave Republican partisans with a strong case of agita. As a general proposition, </w:t>
      </w:r>
      <w:r w:rsidRPr="00AC7601">
        <w:rPr>
          <w:b/>
          <w:bCs/>
          <w:u w:val="single"/>
        </w:rPr>
        <w:t>when the nation is in a state of crisis, things do not go well for the President’s party</w:t>
      </w:r>
      <w:r w:rsidRPr="001E28DD">
        <w:rPr>
          <w:u w:val="single"/>
        </w:rPr>
        <w:t>.</w:t>
      </w:r>
      <w:r w:rsidRPr="00BB5635">
        <w:rPr>
          <w:sz w:val="16"/>
        </w:rPr>
        <w:t xml:space="preserve"> When a war becomes a quagmire (Korea in 1952, Vietnam in ’68), when the economy craters (1980, 2008), voters look for a different leader. Far from a “retreat to safety” or a “rally round the flag” sentiment, there is an instinct to show the people in charge the way to the exit. (George W. Bush’s reelection in 2004 may be a counterexample, but it took place in the broad wake of anxiety over the attacks of September 11—three years before the election—and before the baleful consequences of the Iraq War were fully clear.) </w:t>
      </w:r>
      <w:r w:rsidRPr="001E28DD">
        <w:rPr>
          <w:u w:val="single"/>
        </w:rPr>
        <w:t>This trend also has clear consequences for the Senate. When things are going reasonably well, and voters reelect a president, senators from the other party often feel no impact at all.</w:t>
      </w:r>
      <w:r w:rsidRPr="00BB5635">
        <w:rPr>
          <w:sz w:val="16"/>
        </w:rPr>
        <w:t xml:space="preserve"> In 1972, Richard Nixon was returned to office in a historic landslide, winning 49 states and 60 per cent of the popular vote. But there wasn’t a corresponding Republican sweep of Congress; in fact, Democrats picked up two Senate seats. In 1988, in a country buoyed by the flush economy of the Reagan years, George H.W. Bush won with an electoral landslide of 442 votes—but again, Democrats gained a Senate seat. </w:t>
      </w:r>
      <w:r w:rsidRPr="005D5B0E">
        <w:rPr>
          <w:u w:val="single"/>
        </w:rPr>
        <w:t>In 1996, Bill Clinton glided to an easy reelection, but it was Republicans who picked up two Senate seats. Those were essentially “feel-good” elections, where the nation was more or less comfortable with things as they were, and that comfort extended to whichever party held a congressional majority. In contrast, look at what happened to the Senate the last two times voters were buffeted by economic woes. In 1980, when Ronald Reagan beat Jimmy Carter by 10 points, Democrats lost a remarkable 12 Senate seats—and with them, control of the chamber. In 2008, when Barack Obama was elected in the midst of a financial meltdown, Republicans lost eight Senate seats, greatly strengthening the Democratic majority</w:t>
      </w:r>
      <w:r w:rsidRPr="00BB5635">
        <w:rPr>
          <w:sz w:val="16"/>
        </w:rPr>
        <w:t xml:space="preserve">. (In the 2012 Obama reelection, only two Senate seats changed, and in the 1984 Reagan reelection 49-state landslide, Democrats picked up two.) This year, the Senate Republicans hold a majority, again making them vulnerable to any vote to toss out the status quo. But don’t voters make different choices when they vote for a president and then a senator? Once upon a time, yes. </w:t>
      </w:r>
      <w:r w:rsidRPr="00352288">
        <w:rPr>
          <w:u w:val="single"/>
        </w:rPr>
        <w:t>The potentially awful news for Republican Senate candidates is another historical trend: the increasing link between votes cast for a presidential contender and votes cast for senators, which makes it harder to create distance from an unpopular incumbent</w:t>
      </w:r>
      <w:r w:rsidRPr="00BB5635">
        <w:rPr>
          <w:sz w:val="16"/>
        </w:rPr>
        <w:t xml:space="preserve">. It wasn’t that long ago that ticket-splitting was commonplace. In 1992, 10 Senate candidates were elected from states that had given their electoral votes to the other party. But as party identification became more and more the key indicator of how votes were cast, this impulse all but disappeared. In 2016, every victorious Senate candidate came from a state whose presidential votes had gone to the same party. The days when Republican Al D’Amato could retain his New York Senate seat in the wake of a million-vote plurality for Bill Clinton in 1992 seem a distant memory. </w:t>
      </w:r>
      <w:r w:rsidRPr="00352288">
        <w:rPr>
          <w:u w:val="single"/>
        </w:rPr>
        <w:t xml:space="preserve">Now turn to the Senate map, and it’s clear how these factors combine to produce </w:t>
      </w:r>
      <w:hyperlink r:id="rId151" w:tgtFrame="_blank" w:history="1">
        <w:r w:rsidRPr="00352288">
          <w:rPr>
            <w:rStyle w:val="Hyperlink"/>
            <w:u w:val="single"/>
          </w:rPr>
          <w:t>a migraine for any strategist</w:t>
        </w:r>
      </w:hyperlink>
      <w:r w:rsidRPr="00352288">
        <w:rPr>
          <w:u w:val="single"/>
        </w:rPr>
        <w:t xml:space="preserve"> looking to hold the Senate for the Republicans. Not that long ago, Republicans were a good bet to hold the Senate even though they held 23 of the 35 contested seats.</w:t>
      </w:r>
      <w:r w:rsidRPr="00BB5635">
        <w:rPr>
          <w:sz w:val="16"/>
        </w:rPr>
        <w:t xml:space="preserve"> Only two—Cory Gardner of Colorado and Susan Collins of Maine—were in states that Hillary Clinton carried in 2016. Even with Arizona and North Carolina as potential presidential battlegrounds, that left at most four vulnerable Republicans. And with Alabama Democrat Doug Jones a very likely loser, there was little breathing room for Democrats to pick up the three net seats they’d need to capture the Senate, assuming Biden wins in November. </w:t>
      </w:r>
      <w:r w:rsidRPr="00352288">
        <w:rPr>
          <w:u w:val="single"/>
        </w:rPr>
        <w:t xml:space="preserve">Now—at least measured by polls—a passel of states now seem within Biden’s reach, many of them with incumbent Republican senators up for reelection. He’s even in Georgia, where both incumbent Republican senators will </w:t>
      </w:r>
      <w:r w:rsidRPr="00352288">
        <w:rPr>
          <w:u w:val="single"/>
        </w:rPr>
        <w:lastRenderedPageBreak/>
        <w:t>be on the ballot; he’s even in Iowa, where Joni Ernst is up for reelection. And if Biden is going to make a real fight in Georgia and Iowa, that means a get-out-the-vote effort that will bring a lot of Democrats to the polls there.</w:t>
      </w:r>
      <w:r w:rsidRPr="00BB5635">
        <w:rPr>
          <w:sz w:val="16"/>
        </w:rPr>
        <w:t xml:space="preserve"> </w:t>
      </w:r>
      <w:r w:rsidRPr="00352288">
        <w:rPr>
          <w:u w:val="single"/>
        </w:rPr>
        <w:t>Nor is it necessary for Biden to actually win a state to provide aid to a Senate candidate:</w:t>
      </w:r>
      <w:r w:rsidRPr="00BB5635">
        <w:rPr>
          <w:sz w:val="16"/>
        </w:rPr>
        <w:t xml:space="preserve"> In Montana, Democratic Governor Steve Bullock won reelection in 2016 while Trump was winning the state by 20 points. The most recent presidential poll shows Trump leading in Montana by only 5 points; a margin that would give Bullock, now the Democrats’ Senate candidate, a real shot at unseating Steve Daines and flipping that seat to the Dems. A close race in North Carolina—which Trump carried by 3½ points four years ago, and where he trails by 4 in the most recent survey—is a clear and present danger to Senator Thom Tillis. (Most recent surveys show Trump falling further behind Biden in the wake of his disastrous leadership in the George Floyd slaying—although if job numbers continue this week’s apparent turnaround, Trump’s fortunes could improve.) Now put yourself in the position of one of these </w:t>
      </w:r>
      <w:hyperlink r:id="rId152" w:tgtFrame="_blank" w:history="1">
        <w:r w:rsidRPr="00BB5635">
          <w:rPr>
            <w:rStyle w:val="Hyperlink"/>
            <w:sz w:val="16"/>
          </w:rPr>
          <w:t>endangered incumbents</w:t>
        </w:r>
      </w:hyperlink>
      <w:r w:rsidRPr="00BB5635">
        <w:rPr>
          <w:sz w:val="16"/>
        </w:rPr>
        <w:t xml:space="preserve">, especially in states where Trump is particularly unpopular, like Colorado or Maine. </w:t>
      </w:r>
      <w:r w:rsidRPr="00352288">
        <w:rPr>
          <w:u w:val="single"/>
        </w:rPr>
        <w:t>If you’re tempted to create some distance from Trump, to assert your independence, you’re facing one pesky obstacle: The Republican Party is effectively now a wholly owned subsidiary of Trump world, and independence from the president is a trait that all but guarantees instant and massive pushback from your own party</w:t>
      </w:r>
      <w:r w:rsidRPr="00BB5635">
        <w:rPr>
          <w:sz w:val="16"/>
        </w:rPr>
        <w:t xml:space="preserve">. You have only to gaze around the Senate chamber, where former Senator Dean Heller, former Senator Jeff Flake, and former Senator Bob Corker sat, to see what happened to colleagues who did not tug the forelock with sufficient enthusiasm. If you’re Gardner or Collins, the temptation to confront the president’s behavior has to be weighed against the likely outrage from the party apparatus whose help you need in an election, to say nothing of the populist media that animates your rank-and-file voters. This election, of course, is taking place with even fewer “known knowns” than usual. Before the pandemic, before the killing of George Floyd, we’d gone from “Biden is toast” to “can Sanders be stopped?” to “contested convention!” to “Biden’s the nominee” in roughly 10 days. Since Trump has broken pretty much every rule about presidential politics so far, he may well be able to defy history and turn the current crises to his advantage. (It’s also possible that if Trump drops further in the polls, GOP incumbents might conclude that their chances for survival are better if they leave the burning ship of state—and discover some safety in numbers.) But </w:t>
      </w:r>
      <w:r w:rsidRPr="00352288">
        <w:rPr>
          <w:u w:val="single"/>
        </w:rPr>
        <w:t>if you are playing the percentages, the odds say that if the president cannot persuade a rattled, fretful electorate to stay with him, he will take the Republican Senate down, too.</w:t>
      </w:r>
    </w:p>
    <w:p w:rsidR="00FA3EB3" w:rsidRPr="005D397B" w:rsidRDefault="00FA3EB3" w:rsidP="00FA3EB3"/>
    <w:p w:rsidR="00FA3EB3" w:rsidRDefault="00FA3EB3" w:rsidP="00FA3EB3"/>
    <w:p w:rsidR="00FA3EB3" w:rsidRDefault="00FA3EB3" w:rsidP="00FA3EB3"/>
    <w:p w:rsidR="00FA3EB3" w:rsidRDefault="00FA04AF" w:rsidP="00FA04AF">
      <w:pPr>
        <w:pStyle w:val="Heading3"/>
      </w:pPr>
      <w:r>
        <w:lastRenderedPageBreak/>
        <w:t>UQ – AT: UQ Overwhelms</w:t>
      </w:r>
    </w:p>
    <w:p w:rsidR="00FA3EB3" w:rsidRDefault="00FA3EB3" w:rsidP="00FA3EB3">
      <w:pPr>
        <w:pStyle w:val="gntarbp"/>
        <w:shd w:val="clear" w:color="auto" w:fill="FFFFFF"/>
        <w:spacing w:before="210" w:beforeAutospacing="0" w:after="210" w:afterAutospacing="0"/>
        <w:rPr>
          <w:rFonts w:ascii="Georgia" w:hAnsi="Georgia"/>
          <w:color w:val="303030"/>
          <w:sz w:val="27"/>
          <w:szCs w:val="27"/>
        </w:rPr>
      </w:pPr>
    </w:p>
    <w:p w:rsidR="00FA3EB3" w:rsidRDefault="00FA3EB3" w:rsidP="00FA3EB3">
      <w:pPr>
        <w:pStyle w:val="Heading4"/>
      </w:pPr>
      <w:r>
        <w:t xml:space="preserve">Polls show overwhelming support for </w:t>
      </w:r>
      <w:r w:rsidR="00FA04AF">
        <w:t>Dems</w:t>
      </w:r>
      <w:r>
        <w:t>, but the elections can change</w:t>
      </w:r>
    </w:p>
    <w:p w:rsidR="00FA3EB3" w:rsidRPr="008C63F5" w:rsidRDefault="00FA3EB3" w:rsidP="00FA3EB3">
      <w:r w:rsidRPr="008C63F5">
        <w:t>Nathaniel</w:t>
      </w:r>
      <w:r>
        <w:rPr>
          <w:rStyle w:val="Style13ptBold"/>
        </w:rPr>
        <w:t xml:space="preserve"> Rakich 20, </w:t>
      </w:r>
      <w:r w:rsidRPr="008C63F5">
        <w:t>Nathaniel Rakich is FiveThirtyEight’s elections analyst, “What To Make Of Those New Senate Polls That Have Democrats Way Ahead,” FiveThirtyEight</w:t>
      </w:r>
      <w:r>
        <w:t xml:space="preserve">, 5/20/2020, </w:t>
      </w:r>
      <w:hyperlink r:id="rId153" w:history="1">
        <w:r>
          <w:rPr>
            <w:rStyle w:val="Hyperlink"/>
          </w:rPr>
          <w:t>https://fivethirtyeight.com/features/what-to-make-of-those-new-senate-polls-that-have-democrats-way-ahead/</w:t>
        </w:r>
      </w:hyperlink>
    </w:p>
    <w:p w:rsidR="00FA3EB3" w:rsidRDefault="00FA3EB3" w:rsidP="00FA3EB3">
      <w:pPr>
        <w:rPr>
          <w:sz w:val="16"/>
        </w:rPr>
      </w:pPr>
      <w:r w:rsidRPr="008C63F5">
        <w:rPr>
          <w:sz w:val="16"/>
        </w:rPr>
        <w:t>Before you read any further, let’s get one thing straight</w:t>
      </w:r>
      <w:r w:rsidRPr="00436359">
        <w:rPr>
          <w:u w:val="single"/>
        </w:rPr>
        <w:t>: It’s still pretty early to trust general-election polls</w:t>
      </w:r>
      <w:r w:rsidRPr="008C63F5">
        <w:rPr>
          <w:sz w:val="16"/>
        </w:rPr>
        <w:t xml:space="preserve">. In addition to the small but significant error inherent in polls taken six months before Election Day, the coronavirus pandemic has made the fall political environment extremely uncertain. </w:t>
      </w:r>
      <w:r w:rsidRPr="00436359">
        <w:rPr>
          <w:u w:val="single"/>
        </w:rPr>
        <w:t>But some recent Senate polls have been so eye-popping</w:t>
      </w:r>
      <w:r w:rsidRPr="008C63F5">
        <w:rPr>
          <w:sz w:val="16"/>
        </w:rPr>
        <w:t xml:space="preserve"> that we’re compelled to write about them — if only to sound a note of caution. </w:t>
      </w:r>
      <w:r w:rsidRPr="008C63F5">
        <w:rPr>
          <w:b/>
          <w:bCs/>
          <w:u w:val="single"/>
        </w:rPr>
        <w:t>Those polls imply a Democratic wave of truly epic proportions</w:t>
      </w:r>
      <w:r w:rsidRPr="008C63F5">
        <w:rPr>
          <w:sz w:val="16"/>
        </w:rPr>
        <w:t xml:space="preserve">. In the space of just two days last week, we got: </w:t>
      </w:r>
      <w:r w:rsidRPr="00436359">
        <w:rPr>
          <w:u w:val="single"/>
        </w:rPr>
        <w:t>Two polls of Colorado</w:t>
      </w:r>
      <w:r w:rsidRPr="008C63F5">
        <w:rPr>
          <w:sz w:val="16"/>
        </w:rPr>
        <w:t>: A Keating Research/Onsight Public Affairs/Melanson survey</w:t>
      </w:r>
      <w:r w:rsidRPr="00436359">
        <w:rPr>
          <w:u w:val="single"/>
        </w:rPr>
        <w:t xml:space="preserve"> giving Democrat John Hickenlooper an 18-point lead over Republican Sen. Cory Gardner and a </w:t>
      </w:r>
      <w:r w:rsidRPr="008C63F5">
        <w:rPr>
          <w:sz w:val="16"/>
        </w:rPr>
        <w:t xml:space="preserve">Montana State University Bozeman/University of Denver </w:t>
      </w:r>
      <w:r w:rsidRPr="00436359">
        <w:rPr>
          <w:u w:val="single"/>
        </w:rPr>
        <w:t>poll giving Hickenlooper a nearly identical 17-point lead over Gardner</w:t>
      </w:r>
      <w:r w:rsidRPr="008C63F5">
        <w:rPr>
          <w:sz w:val="16"/>
        </w:rPr>
        <w:t xml:space="preserve">. </w:t>
      </w:r>
      <w:r w:rsidRPr="00436359">
        <w:rPr>
          <w:u w:val="single"/>
        </w:rPr>
        <w:t>A Montana State University Bozeman/University of Denver poll of Montana giving Democrat Steve Bullock a 7-point lead over Republican Sen. Steve Daines</w:t>
      </w:r>
      <w:r w:rsidRPr="008C63F5">
        <w:rPr>
          <w:sz w:val="16"/>
        </w:rPr>
        <w:t xml:space="preserve">. And </w:t>
      </w:r>
      <w:r w:rsidRPr="00436359">
        <w:rPr>
          <w:u w:val="single"/>
        </w:rPr>
        <w:t>a</w:t>
      </w:r>
      <w:r w:rsidRPr="008C63F5">
        <w:rPr>
          <w:sz w:val="16"/>
        </w:rPr>
        <w:t xml:space="preserve"> Civiqs/Daily Kos </w:t>
      </w:r>
      <w:r w:rsidRPr="00436359">
        <w:rPr>
          <w:u w:val="single"/>
        </w:rPr>
        <w:t>survey giving Democrat Cal Cunningham a 9-point lead over Republican Sen. Thom Tillis</w:t>
      </w:r>
      <w:r w:rsidRPr="008C63F5">
        <w:rPr>
          <w:sz w:val="16"/>
        </w:rPr>
        <w:t xml:space="preserve"> in North Carolina. To put it mildly, </w:t>
      </w:r>
      <w:r w:rsidRPr="00436359">
        <w:rPr>
          <w:u w:val="single"/>
        </w:rPr>
        <w:t>these polls were out of step with our previous perceptions of these races</w:t>
      </w:r>
      <w:r w:rsidRPr="008C63F5">
        <w:rPr>
          <w:sz w:val="16"/>
        </w:rPr>
        <w:t xml:space="preserve">. Election handicappers believe Colorado is a toss-up or perhaps tilts a bit toward Democrats. And although Bullock’s entry into the race was expected to make Montana competitive, handicappers still think it favors Republicans. Likewise, the North Carolina Senate race is universally seen as a toss-up, not a healthy Democratic lead. </w:t>
      </w:r>
      <w:r w:rsidRPr="00436359">
        <w:rPr>
          <w:u w:val="single"/>
        </w:rPr>
        <w:t xml:space="preserve">So it’s fair to wonder how accurate these polls are. </w:t>
      </w:r>
      <w:r w:rsidRPr="008C63F5">
        <w:rPr>
          <w:sz w:val="16"/>
        </w:rPr>
        <w:t xml:space="preserve">Individually, there’s something to nitpick about all four of them. None of the pollsters has a robust enough track record for us to confidently assign them a precise pollster rating. Plus, all four polls were conducted online, and according to Nate Cohn of The New York Times’s The Upshot, online polls of states, especially small ones like Montana, are a largely unproven medium. Finally, Keating Research/Onsight Public Affairs/Melanson and Civiqs are both Democratic pollsters, and partisan polls have a tendency to show optimistic results for their side. Whenever an attention-grabbing poll is released, we always counsel readers to look at them in the context of other recent surveys. </w:t>
      </w:r>
      <w:r w:rsidRPr="00436359">
        <w:rPr>
          <w:u w:val="single"/>
        </w:rPr>
        <w:t>However, a lack of high-quality, nonpartisan polling makes that tricky in these races</w:t>
      </w:r>
      <w:r w:rsidRPr="008C63F5">
        <w:rPr>
          <w:sz w:val="16"/>
        </w:rPr>
        <w:t xml:space="preserve">. In North Carolina, two other polls conducted within the past month actually agreed that Cunningham led by the high single digits — but one was an unweighted online poll, and the other was from a Democratic pollster. </w:t>
      </w:r>
      <w:r w:rsidRPr="00436359">
        <w:rPr>
          <w:u w:val="single"/>
        </w:rPr>
        <w:t>More reliable may be a SurveyUSA poll showing Cunningham and Tillis within the margin of error, but that’s just one poll vs. three others now that disagree. We’re flying even blinder in Montana, where the only other confirmed poll was sponsored by a liberal group</w:t>
      </w:r>
      <w:r w:rsidRPr="008C63F5">
        <w:rPr>
          <w:sz w:val="16"/>
        </w:rPr>
        <w:t xml:space="preserve"> that has endorsed Bullock and showed a tied race. And in Colorado, these were the first two surveys we’ve seen since last October — although the fact that they agreed makes their findings more credible than either poll would have been on its own</w:t>
      </w:r>
      <w:r w:rsidRPr="00436359">
        <w:rPr>
          <w:u w:val="single"/>
        </w:rPr>
        <w:t>. In the face of such a pickle, let’s turn to the much more robust universe of congressional generic ballot polling</w:t>
      </w:r>
      <w:r w:rsidRPr="008C63F5">
        <w:rPr>
          <w:sz w:val="16"/>
        </w:rPr>
        <w:t xml:space="preserve">. At the same time these Senate polls were coming out, we also got a poll from highly-rated Monmouth University that gave Democrats a 10-point lead over Republicans in the generic congressional ballot. Even the average generic-ballot poll gives Democrats an 8-point lead. These polls obviously point toward a strongly Democratic national environment, but not the kind of blue tsunami that would lead to an 18-point Democratic lead in the purple state of Colorado or a 7-point Democratic lead in the red state of Montana. That said, as popular former or sitting governors, Hickenlooper and Bullock are very strong candidates, so that could be making up the difference, although even that is a reach. </w:t>
      </w:r>
      <w:r w:rsidRPr="008C63F5">
        <w:rPr>
          <w:u w:val="single"/>
        </w:rPr>
        <w:t>Ultimately, it’s hard to know at this point if these polls are outliers or early indicators of an overwhelming Democratic electoral environment</w:t>
      </w:r>
      <w:r w:rsidRPr="008C63F5">
        <w:rPr>
          <w:sz w:val="16"/>
        </w:rPr>
        <w:t xml:space="preserve">. But the fact that they are even remotely plausible reflects a vulnerability for the GOP in the age of the coronavirus. Americans are souring on President Trump’s handling of the crisis, and congressional Republicans are reportedly worried that it will drag them down too. The pandemic has also devastated the economy, which has historically been bad news electorally for the party in the White House. In the worst-case scenario, the outbreak could lead to a Democratic wave à la 2008, when an unpopular Republican president and a tanking economy helped elect President Barack Obama and gave Democrats full control of the federal government. Or not. </w:t>
      </w:r>
      <w:r w:rsidRPr="008C63F5">
        <w:rPr>
          <w:u w:val="single"/>
        </w:rPr>
        <w:t xml:space="preserve">As we said at the beginning, </w:t>
      </w:r>
      <w:r w:rsidRPr="008C63F5">
        <w:rPr>
          <w:b/>
          <w:bCs/>
          <w:u w:val="single"/>
        </w:rPr>
        <w:t>there is still plenty of time for the political environment to change</w:t>
      </w:r>
      <w:r w:rsidRPr="008C63F5">
        <w:rPr>
          <w:u w:val="single"/>
        </w:rPr>
        <w:t>.</w:t>
      </w:r>
      <w:r w:rsidRPr="008C63F5">
        <w:rPr>
          <w:sz w:val="16"/>
        </w:rPr>
        <w:t xml:space="preserve"> The health and economic situation could improve by the fall (or it could worsen). Another hot-button political issue could intervene. Or these polls could have missed the mark — it’s still </w:t>
      </w:r>
      <w:r w:rsidRPr="008C63F5">
        <w:rPr>
          <w:sz w:val="16"/>
        </w:rPr>
        <w:lastRenderedPageBreak/>
        <w:t>six months out, after all. In the end, all these polls do is tell us something we should have already known: A second consecutive Democratic wave election is on the table. But it’s not dinner time yet.</w:t>
      </w:r>
    </w:p>
    <w:p w:rsidR="00FA3EB3" w:rsidRDefault="00FA3EB3" w:rsidP="00FA3EB3">
      <w:pPr>
        <w:pStyle w:val="Heading4"/>
      </w:pPr>
      <w:r>
        <w:t>Covid and protests put Republicans behind, but we are still months out</w:t>
      </w:r>
    </w:p>
    <w:p w:rsidR="00FA3EB3" w:rsidRPr="000125F7" w:rsidRDefault="00FA3EB3" w:rsidP="00FA3EB3">
      <w:r w:rsidRPr="000125F7">
        <w:t>Jordain</w:t>
      </w:r>
      <w:r>
        <w:rPr>
          <w:rStyle w:val="Style13ptBold"/>
        </w:rPr>
        <w:t xml:space="preserve"> Carney 20, </w:t>
      </w:r>
      <w:r w:rsidRPr="000125F7">
        <w:t xml:space="preserve">reporter at The Hill, “Democrats optimistic about chances of winning Senate,” </w:t>
      </w:r>
      <w:r>
        <w:t>The Hill, 6/28/20, https://thehill.com/homenews/senate/504803-democrats-optimistic-about-chances-of-winning-senate</w:t>
      </w:r>
    </w:p>
    <w:p w:rsidR="00FA3EB3" w:rsidRPr="009B5AA4" w:rsidRDefault="00FA3EB3" w:rsidP="00FA3EB3">
      <w:pPr>
        <w:rPr>
          <w:sz w:val="16"/>
        </w:rPr>
      </w:pPr>
      <w:r w:rsidRPr="00513119">
        <w:rPr>
          <w:u w:val="single"/>
        </w:rPr>
        <w:t>Democratic senators are feeling increasingly optimistic about their chances of winning back the Senate majority</w:t>
      </w:r>
      <w:r w:rsidRPr="009B5AA4">
        <w:rPr>
          <w:sz w:val="16"/>
        </w:rPr>
        <w:t xml:space="preserve"> in November. </w:t>
      </w:r>
      <w:r w:rsidRPr="00513119">
        <w:rPr>
          <w:u w:val="single"/>
        </w:rPr>
        <w:t>Republicans</w:t>
      </w:r>
      <w:r w:rsidRPr="009B5AA4">
        <w:rPr>
          <w:sz w:val="16"/>
        </w:rPr>
        <w:t xml:space="preserve">, with a 53-47 seat edge, </w:t>
      </w:r>
      <w:r w:rsidRPr="00513119">
        <w:rPr>
          <w:u w:val="single"/>
        </w:rPr>
        <w:t xml:space="preserve">have spent most of the cycle viewed as the front-runners for holding onto their majority, even though they were defending 23 seats to Democrats’ 12. But Democrats have seen their odds boosted in recent weeks by </w:t>
      </w:r>
      <w:hyperlink r:id="rId154" w:history="1">
        <w:r w:rsidRPr="00513119">
          <w:rPr>
            <w:rStyle w:val="Hyperlink"/>
            <w:u w:val="single"/>
          </w:rPr>
          <w:t>President Trump</w:t>
        </w:r>
      </w:hyperlink>
      <w:r w:rsidRPr="00513119">
        <w:rPr>
          <w:u w:val="single"/>
        </w:rPr>
        <w:t xml:space="preserve">’s crumbling poll numbers amid </w:t>
      </w:r>
      <w:r w:rsidRPr="00834CCD">
        <w:rPr>
          <w:b/>
          <w:bCs/>
          <w:u w:val="single"/>
        </w:rPr>
        <w:t xml:space="preserve">widespread criticism of his handling of the twin crises </w:t>
      </w:r>
      <w:r w:rsidRPr="00513119">
        <w:rPr>
          <w:u w:val="single"/>
        </w:rPr>
        <w:t>of the coronavirus pandemic and widespread anger over police brutality toward African Americans</w:t>
      </w:r>
      <w:r w:rsidRPr="009B5AA4">
        <w:rPr>
          <w:sz w:val="16"/>
        </w:rPr>
        <w:t xml:space="preserve">. “I feel good about them, I do. I mean certainly better than a year ago,” said Sen. </w:t>
      </w:r>
      <w:hyperlink r:id="rId155" w:history="1">
        <w:r w:rsidRPr="009B5AA4">
          <w:rPr>
            <w:rStyle w:val="Hyperlink"/>
            <w:sz w:val="16"/>
          </w:rPr>
          <w:t>Tim Kaine</w:t>
        </w:r>
      </w:hyperlink>
      <w:r w:rsidRPr="009B5AA4">
        <w:rPr>
          <w:sz w:val="16"/>
        </w:rPr>
        <w:t xml:space="preserve"> (D-Va.), the party’s 2016 vice presidential nominee, asked about the party's chances. He caveated that the lead up to November would be full of “twists and turns,” but “if the elections were today I would feel ... good.” </w:t>
      </w:r>
      <w:r w:rsidRPr="00513119">
        <w:rPr>
          <w:u w:val="single"/>
        </w:rPr>
        <w:t xml:space="preserve">The </w:t>
      </w:r>
      <w:r w:rsidRPr="00834CCD">
        <w:rPr>
          <w:b/>
          <w:bCs/>
          <w:u w:val="single"/>
        </w:rPr>
        <w:t>coronavirus pandemic</w:t>
      </w:r>
      <w:r w:rsidRPr="00513119">
        <w:rPr>
          <w:u w:val="single"/>
        </w:rPr>
        <w:t xml:space="preserve"> has also crushed what had been a strong economy, underm</w:t>
      </w:r>
      <w:r w:rsidRPr="00834CCD">
        <w:rPr>
          <w:b/>
          <w:bCs/>
          <w:u w:val="single"/>
        </w:rPr>
        <w:t>ining Trump’s greatest strength</w:t>
      </w:r>
      <w:r w:rsidRPr="00513119">
        <w:rPr>
          <w:u w:val="single"/>
        </w:rPr>
        <w:t xml:space="preserve">. National polls have shown presumptive Democratic presidential nominee </w:t>
      </w:r>
      <w:hyperlink r:id="rId156" w:history="1">
        <w:r w:rsidRPr="00513119">
          <w:rPr>
            <w:rStyle w:val="Hyperlink"/>
            <w:u w:val="single"/>
          </w:rPr>
          <w:t>Joe Biden</w:t>
        </w:r>
      </w:hyperlink>
      <w:r w:rsidRPr="00513119">
        <w:rPr>
          <w:u w:val="single"/>
        </w:rPr>
        <w:t xml:space="preserve"> with a double-digit lead over Trump, and a number of GOP senators suddenly find themselves either behind in polls or in neck and neck races</w:t>
      </w:r>
      <w:r w:rsidRPr="009B5AA4">
        <w:rPr>
          <w:sz w:val="16"/>
        </w:rPr>
        <w:t xml:space="preserve">. Sen. </w:t>
      </w:r>
      <w:hyperlink r:id="rId157" w:history="1">
        <w:r w:rsidRPr="009B5AA4">
          <w:rPr>
            <w:rStyle w:val="Hyperlink"/>
            <w:sz w:val="16"/>
          </w:rPr>
          <w:t>Chris Murphy</w:t>
        </w:r>
      </w:hyperlink>
      <w:r w:rsidRPr="009B5AA4">
        <w:rPr>
          <w:sz w:val="16"/>
        </w:rPr>
        <w:t xml:space="preserve"> (D-Conn.) said he was feeling “better than I have in the last year and a half” about the party’s chances of regaining control of the Senate, which Democrats lost in the 2014 election. “The playing field is getting bigger, Trump’s numbers continue to be in free fall, our candidates are outraising Republican incumbents everywhere. I don’t know that we could be better in a position than we are today,” Murphy said. Democrats are also careful to temper their optimism. They note that the election is still months away and it is anyone’s guess what will happening in a year that has already seen an impeachment trial, a once-in-a-century health pandemic, an economic downturn and a national reckoning with police brutality and systemic racial inequality after George Floyd’s death in police custody. “I’m encouraged but it's four months and 10 days away,” said Sen. </w:t>
      </w:r>
      <w:hyperlink r:id="rId158" w:history="1">
        <w:r w:rsidRPr="009B5AA4">
          <w:rPr>
            <w:rStyle w:val="Hyperlink"/>
            <w:sz w:val="16"/>
          </w:rPr>
          <w:t>Dick Durbin</w:t>
        </w:r>
      </w:hyperlink>
      <w:r w:rsidRPr="009B5AA4">
        <w:rPr>
          <w:sz w:val="16"/>
        </w:rPr>
        <w:t xml:space="preserve"> (Ill.), the No. 2 Senate Democrat</w:t>
      </w:r>
      <w:r w:rsidRPr="00513119">
        <w:rPr>
          <w:u w:val="single"/>
        </w:rPr>
        <w:t>. A national Democratic strategist added that the party had a “very good shot” at taking back the Senate, putting it at “50-50 or better.”</w:t>
      </w:r>
      <w:r w:rsidRPr="009B5AA4">
        <w:rPr>
          <w:sz w:val="16"/>
        </w:rPr>
        <w:t xml:space="preserve"> “There are a lot of warning signs” for Republicans, the strategist added. “I think that a big part of how the map has shifted in our favor is that the number of states in play has grown and that’s been almost entirely to our benefit.” Democrats need to gain three seats and win the White House or net four seats to have a simple majority outright. Complicating their calculations, Republicans and political handicappers view Alabama, where Sen. Doug Jones (D-Ala.) is up for reelection, as a likely GOP pick up. Strategists and political handicappers agree that the core Senate battleground states, beyond Alabama, are Arizona, Colorado, Maine and North Carolina, where GOP Sens. </w:t>
      </w:r>
      <w:hyperlink r:id="rId159" w:history="1">
        <w:r w:rsidRPr="009B5AA4">
          <w:rPr>
            <w:rStyle w:val="Hyperlink"/>
            <w:sz w:val="16"/>
          </w:rPr>
          <w:t>Martha McSally</w:t>
        </w:r>
      </w:hyperlink>
      <w:r w:rsidRPr="009B5AA4">
        <w:rPr>
          <w:sz w:val="16"/>
        </w:rPr>
        <w:t xml:space="preserve">, </w:t>
      </w:r>
      <w:hyperlink r:id="rId160" w:history="1">
        <w:r w:rsidRPr="009B5AA4">
          <w:rPr>
            <w:rStyle w:val="Hyperlink"/>
            <w:sz w:val="16"/>
          </w:rPr>
          <w:t>Cory Gardner</w:t>
        </w:r>
      </w:hyperlink>
      <w:r w:rsidRPr="009B5AA4">
        <w:rPr>
          <w:sz w:val="16"/>
        </w:rPr>
        <w:t xml:space="preserve">, </w:t>
      </w:r>
      <w:hyperlink r:id="rId161" w:history="1">
        <w:r w:rsidRPr="009B5AA4">
          <w:rPr>
            <w:rStyle w:val="Hyperlink"/>
            <w:sz w:val="16"/>
          </w:rPr>
          <w:t>Susan Collins</w:t>
        </w:r>
      </w:hyperlink>
      <w:r w:rsidRPr="009B5AA4">
        <w:rPr>
          <w:sz w:val="16"/>
        </w:rPr>
        <w:t xml:space="preserve"> and </w:t>
      </w:r>
      <w:hyperlink r:id="rId162" w:history="1">
        <w:r w:rsidRPr="009B5AA4">
          <w:rPr>
            <w:rStyle w:val="Hyperlink"/>
            <w:sz w:val="16"/>
          </w:rPr>
          <w:t>Thom Tillis</w:t>
        </w:r>
      </w:hyperlink>
      <w:r w:rsidRPr="009B5AA4">
        <w:rPr>
          <w:sz w:val="16"/>
        </w:rPr>
        <w:t xml:space="preserve"> are on the ballot. A New York Times-Siena College poll released late last week found Democratic candidate Mark Kelly leading McSally by 9 percentage points in Arizona and Democratic candidate Cal Cunningham leading Tillis by 3 percentage points in North Carolina. A separate Fox News found Tillis trailing by 2 points, 37 percent to Cunningham’s 39 percent. Beyond those states, Montana, Iowa and Georgia are also viewed as potential battlegrounds and pick up opportunities for Democrats. </w:t>
      </w:r>
      <w:hyperlink r:id="rId163" w:tgtFrame="_blank" w:history="1">
        <w:r w:rsidRPr="009B5AA4">
          <w:rPr>
            <w:rStyle w:val="Hyperlink"/>
            <w:sz w:val="16"/>
          </w:rPr>
          <w:t>The Cook Political Report</w:t>
        </w:r>
      </w:hyperlink>
      <w:r w:rsidRPr="009B5AA4">
        <w:rPr>
          <w:sz w:val="16"/>
        </w:rPr>
        <w:t xml:space="preserve"> recently moved Montana to a “toss up” race, while Iowa and the two Georgia races are rated as “lean Republican." Republicans are hoping to unseat Sen. </w:t>
      </w:r>
      <w:hyperlink r:id="rId164" w:history="1">
        <w:r w:rsidRPr="009B5AA4">
          <w:rPr>
            <w:rStyle w:val="Hyperlink"/>
            <w:sz w:val="16"/>
          </w:rPr>
          <w:t>Gary Peters</w:t>
        </w:r>
      </w:hyperlink>
      <w:r w:rsidRPr="009B5AA4">
        <w:rPr>
          <w:sz w:val="16"/>
        </w:rPr>
        <w:t xml:space="preserve"> (D-Mich.), though he remains the favorite to win. Kyle Kondik, the managing editor for Sabato’s Crystal Ball at the University of Virginia Center for Politics, put Democrats’ chances of winning back the Senate at at least 50-50. “I think it’s fair to say that Republicans started the cycle favored, you know now it looks like 50-50 or maybe even a slight Democratic advantage,” he said. It’s not the first time Democrats have had rosy polling, only to fall short. They were widely expected to win back the Senate and retain the White House in 2016, only for Trump to pull a huge surprise. Democrats gained two seats that year in the Senate, not enough to take the majority. </w:t>
      </w:r>
      <w:r w:rsidRPr="009B5AA4">
        <w:rPr>
          <w:u w:val="single"/>
        </w:rPr>
        <w:t xml:space="preserve">“The reality is </w:t>
      </w:r>
      <w:r w:rsidRPr="00FA04AF">
        <w:rPr>
          <w:rStyle w:val="Emphasis"/>
        </w:rPr>
        <w:t>the polls are four months out</w:t>
      </w:r>
      <w:r w:rsidRPr="009B5AA4">
        <w:rPr>
          <w:u w:val="single"/>
        </w:rPr>
        <w:t>,” Durbin said. “I was thinking of polling in my original House race four weeks out that had me losing terribly, and I won. So you’re a fool if you take an early poll and go to sleep on it.”</w:t>
      </w:r>
      <w:r w:rsidRPr="009B5AA4">
        <w:rPr>
          <w:sz w:val="16"/>
        </w:rPr>
        <w:t xml:space="preserve"> </w:t>
      </w:r>
      <w:r w:rsidRPr="009B5AA4">
        <w:rPr>
          <w:u w:val="single"/>
        </w:rPr>
        <w:t>But the Democratic mood is rising as poll after poll shows dismal news for Trump</w:t>
      </w:r>
      <w:r w:rsidRPr="009B5AA4">
        <w:rPr>
          <w:sz w:val="16"/>
        </w:rPr>
        <w:t xml:space="preserve">. The New York Times-Siena College poll found Biden leading Trump by 14 points in a hypothetical matchup, 50 percent to 36 percent. “Whatever Joe Biden is doing, he should continue doing,” Durbin said. “If that means working out of his basement in Delaware so be it. I know it is frustrating. He told me he is frustrated by it. But by maintaining a certain level of decorum and respect he is such a sharp contrast to the president that I think it is part of the reason that poll numbers are going his way,” he added. A national GOP strategist said Republicans need to turn the contest into a choice between the president and Biden rather than a referendum on Trump. “I think the more that this race becomes a contrast between the president’s vision and that of Joe Biden’s the better it will be for all Republicans,” the strategist said. “It cannot be a referendum. A referendum on anyone is never ideal, it needs to be a choice.” The numbers have set off alarm bells among some Republicans on Capitol Hill, who have been publicly signaling for Trump to change course. Sen. </w:t>
      </w:r>
      <w:hyperlink r:id="rId165" w:history="1">
        <w:r w:rsidRPr="009B5AA4">
          <w:rPr>
            <w:rStyle w:val="Hyperlink"/>
            <w:sz w:val="16"/>
          </w:rPr>
          <w:t>John Thune</w:t>
        </w:r>
      </w:hyperlink>
      <w:r w:rsidRPr="009B5AA4">
        <w:rPr>
          <w:sz w:val="16"/>
        </w:rPr>
        <w:t xml:space="preserve"> (S.D.), the No. 2 Republican senator, told reporters that while the polls fluctuate, the current numbers were a “message that there needs to be certainly a change in probably strategy.” “I think right now obviously Trump has a </w:t>
      </w:r>
      <w:r w:rsidRPr="009B5AA4">
        <w:rPr>
          <w:sz w:val="16"/>
        </w:rPr>
        <w:lastRenderedPageBreak/>
        <w:t xml:space="preserve">problem with the middle of the electorate, with independents, and they’re the people who are going to decide a national election,” Thune said. “I think he can win those back but it will probably require not only a message that deals with substance and policy but I think a message that conveys a perhaps different tone,” he added. Sen. </w:t>
      </w:r>
      <w:hyperlink r:id="rId166" w:history="1">
        <w:r w:rsidRPr="009B5AA4">
          <w:rPr>
            <w:rStyle w:val="Hyperlink"/>
            <w:sz w:val="16"/>
          </w:rPr>
          <w:t>Lindsey Graham</w:t>
        </w:r>
      </w:hyperlink>
      <w:r w:rsidRPr="009B5AA4">
        <w:rPr>
          <w:sz w:val="16"/>
        </w:rPr>
        <w:t xml:space="preserve"> (R-S.C.), a close ally of Trump who is up for reelection, added that there was “unease” in the country that is blowing back on the president and urged Trump to focus on policy differences with Biden. “As we get closer to the election, when we have our conventions, when we have our debates, the policy differences will begin to merge,” he said. “What I would tell him is talk about where you’re going to take the country policy wise, how that differs from where Biden would go.” </w:t>
      </w:r>
    </w:p>
    <w:p w:rsidR="00FA3EB3" w:rsidRDefault="00FA3EB3" w:rsidP="00FA3EB3"/>
    <w:p w:rsidR="00FA3EB3" w:rsidRDefault="00FA3EB3" w:rsidP="00FA3EB3"/>
    <w:p w:rsidR="00FA3EB3" w:rsidRDefault="00FA3EB3" w:rsidP="00FA3EB3">
      <w:pPr>
        <w:pStyle w:val="Heading4"/>
      </w:pPr>
      <w:r>
        <w:t>Criminal justice reform is at an all time popular</w:t>
      </w:r>
    </w:p>
    <w:p w:rsidR="00FA3EB3" w:rsidRPr="00E557A0" w:rsidRDefault="00FA3EB3" w:rsidP="00FA3EB3">
      <w:r>
        <w:rPr>
          <w:rStyle w:val="Style13ptBold"/>
        </w:rPr>
        <w:t xml:space="preserve">The Associated Press 6/23, </w:t>
      </w:r>
      <w:r w:rsidRPr="00E557A0">
        <w:t>The Associated Press is an American not-for-profit news agency headquartered in New York City. Founded in 1846, it operates as a cooperative, unincorporated association</w:t>
      </w:r>
      <w:r>
        <w:t>,</w:t>
      </w:r>
      <w:r>
        <w:rPr>
          <w:rStyle w:val="Style13ptBold"/>
        </w:rPr>
        <w:t xml:space="preserve"> </w:t>
      </w:r>
      <w:r w:rsidRPr="00E557A0">
        <w:t>“Poll: Nearly all in US back criminal justice reform for police,”</w:t>
      </w:r>
      <w:r>
        <w:t xml:space="preserve"> The Columbus Dispatch, 6/23/2020, </w:t>
      </w:r>
      <w:hyperlink r:id="rId167" w:history="1">
        <w:r>
          <w:rPr>
            <w:rStyle w:val="Hyperlink"/>
          </w:rPr>
          <w:t>https://www.dispatch.com/zz/news/20200623/poll-nearly-all-in-us-back-criminal-justice-reform-for-police</w:t>
        </w:r>
      </w:hyperlink>
    </w:p>
    <w:p w:rsidR="00FA3EB3" w:rsidRPr="00E557A0" w:rsidRDefault="00FA3EB3" w:rsidP="00FA3EB3">
      <w:pPr>
        <w:rPr>
          <w:sz w:val="16"/>
        </w:rPr>
      </w:pPr>
      <w:r w:rsidRPr="00E557A0">
        <w:rPr>
          <w:sz w:val="16"/>
        </w:rPr>
        <w:t xml:space="preserve">WASHINGTON — Americans overwhelmingly want clear standards on when police officers may use force and consequences for officers who do so excessively, </w:t>
      </w:r>
      <w:r w:rsidRPr="00E557A0">
        <w:rPr>
          <w:u w:val="single"/>
        </w:rPr>
        <w:t xml:space="preserve">according to a new poll that finds nearly </w:t>
      </w:r>
      <w:r w:rsidRPr="00834CCD">
        <w:rPr>
          <w:b/>
          <w:bCs/>
          <w:u w:val="single"/>
        </w:rPr>
        <w:t>all Americans favor at least some level of change to the nation’s criminal justice system</w:t>
      </w:r>
      <w:r w:rsidRPr="00E557A0">
        <w:rPr>
          <w:sz w:val="16"/>
        </w:rPr>
        <w:t xml:space="preserve">. The new poll from The Associated Press-NORC Center for Public Affairs Research also finds there is strong support for penalizing officers who engage in racially biased policing. </w:t>
      </w:r>
      <w:r w:rsidRPr="00E557A0">
        <w:rPr>
          <w:u w:val="single"/>
        </w:rPr>
        <w:t>Americans are more likely now than five years ago to say that police violence against the public is a very serious problem and that officers who cause injury or death on the job are treated too leniently</w:t>
      </w:r>
      <w:r w:rsidRPr="00E557A0">
        <w:rPr>
          <w:sz w:val="16"/>
        </w:rPr>
        <w:t xml:space="preserve">. “For me, as a Black person, I’m like, this has been happening,” said Kevin Richardson, 38, of Charlotte, North Carolina. “We should’ve been knowing it, we should’ve been seeing this and so now what’s happened is, I’ll be honest, white people are seeing it and saying, ‘This is wrong.’” The survey of American adults took place after weeks of mass demonstrations against police violence and calls from some politicians and activists to “defund” departments in response to the death of George Floyd, a Black man who died in custody after a white Minneapolis officer pressed his knee into Floyd’s neck for nearly eight minutes. </w:t>
      </w:r>
      <w:r w:rsidRPr="00E557A0">
        <w:rPr>
          <w:u w:val="single"/>
        </w:rPr>
        <w:t>Americans are largely united behind the idea that action is required: 29% think the criminal justice system needs “a complete overhaul,” 40% say it needs “major changes” and 25% say it needs “minor changes.” Just 5% believe no changes are necessary.</w:t>
      </w:r>
      <w:r w:rsidRPr="00E557A0">
        <w:rPr>
          <w:sz w:val="16"/>
        </w:rPr>
        <w:t xml:space="preserve"> Megan Pecknold, 33, of Spokane, Washington, said the protests have forced her to think about these issues in a way she had the luxury, as a white person, of previously ignoring. “I had never really given much thought to police use of force. I’m white. I’ve never had a bad encounter with a police officer,” she said. “The last few months have brought to light more of this for me, and now I am educating myself.” </w:t>
      </w:r>
      <w:r w:rsidRPr="00E557A0">
        <w:rPr>
          <w:u w:val="single"/>
        </w:rPr>
        <w:t>Nearly 6 in 10 Black Americans think the criminal justice system needs a complete overhaul, compared with about a quarter of white Americans who said the same. About 4 in 10 white Americans say major changes are needed; 3 in 10 prefer minor changes. While Democrats are more likely than Republicans to think the system needs an overhaul, 44% to 12%, Americans across party lines are nearly unanimous in thinking at least some change is necessary.</w:t>
      </w:r>
      <w:r w:rsidRPr="00E557A0">
        <w:rPr>
          <w:sz w:val="16"/>
        </w:rPr>
        <w:t xml:space="preserve"> Another 44% of Democrats think major changes are necessary. </w:t>
      </w:r>
      <w:r w:rsidRPr="00E557A0">
        <w:rPr>
          <w:u w:val="single"/>
        </w:rPr>
        <w:t>Among Republicans, 34% call for major changes and 47% for minor changes</w:t>
      </w:r>
      <w:r w:rsidRPr="00E557A0">
        <w:rPr>
          <w:sz w:val="16"/>
        </w:rPr>
        <w:t xml:space="preserve">. The poll finds overwhelming support for changes in how police departments operate: requiring officers to wear body cameras, establishing clear standards for use of force, prosecuting officers who use excessive force and requiring officers to report misconduct by their peers. Despite their popularity, body cameras have not always proved to be the fix reformers hoped. But Kimberly Jones, 52, of New York City, said they are at the top of her list. “You need more seeing what’s going on as they’re pulling up on people,” she said. “You need to know from the start so you can stop something bad from happening.” Majorities of Democrats and Republicans alike strongly support establishing clear standards for use of force, requiring officers to wear video cameras and requiring officers to report misconduct by their peers. </w:t>
      </w:r>
      <w:r w:rsidRPr="00E557A0">
        <w:rPr>
          <w:u w:val="single"/>
        </w:rPr>
        <w:t>There also is bipartisan support for prosecuting officers who use excessive force and penalizing officers for racially biased policing</w:t>
      </w:r>
      <w:r w:rsidRPr="00E557A0">
        <w:rPr>
          <w:sz w:val="16"/>
        </w:rPr>
        <w:t xml:space="preserve">, though more Democrats than Republicans intensely favor these policies. Brian Bernard, 54, a Republican and retired IT worker from Baton Rouge, Louisiana, said the bystander video of Floyd’s death was like watching a “9-minute murder.” But he said the problem is one of a bad cop, not a bad system. Banning chokeholds or requiring retraining won’t make a bad officer better, he said. “Democrats and liberals seem to have a problem of only fixing symptoms,” he said. “They can never see the actual problem, and the problem is just a bad cop.” While chants of “defund the police” have become a rallying cry at some protests, the survey found that only 25% of Americans favor reducing law enforcement funding. Democrats are somewhat more likely to support than oppose doing so, 41% to 33%, while Republicans are overwhelming opposed. Bob Haines, 75, a pilot from Oklahoma City who supports President Donald Trump, said he thinks police officers do an excellent job. “Just like in my profession, most of us do a good job, but there are a few bad pilots,” Haines said. “A couple of incidents have happened, and all of a sudden the sky’s falling, you know?” Democrats and Republicans divide on whether </w:t>
      </w:r>
      <w:r w:rsidRPr="00E557A0">
        <w:rPr>
          <w:sz w:val="16"/>
        </w:rPr>
        <w:lastRenderedPageBreak/>
        <w:t>the justice system should reduce the focus on policing and prosecuting low-level offenses, with 63% of Democrats and 30% of Republicans in favor. Overall, Americans are more likely to be in favor than opposed, 46% to 25%. To prevent police violence, most Americans also favor requiring all officers to participate in more extensive racial bias training. Majorities of Americans think that police are more likely to use deadly force against a Black person and that Black Americans are generally treated less fairly by police. Pecknold, who favors moderate changes in the criminal justice system, said those changes should be targeted at chipping away at systemic racist behavior. “I don’t think Americans really understand how police are taught these tactics to begin with,” she said. “Understanding the details more will help us make smarter changes.”</w:t>
      </w:r>
    </w:p>
    <w:p w:rsidR="00FA3EB3" w:rsidRPr="00DC7599" w:rsidRDefault="00FA3EB3" w:rsidP="00FA3EB3">
      <w:pPr>
        <w:rPr>
          <w:sz w:val="16"/>
        </w:rPr>
      </w:pPr>
    </w:p>
    <w:p w:rsidR="00FA3EB3" w:rsidRDefault="00FA3EB3" w:rsidP="00FA3EB3">
      <w:pPr>
        <w:pStyle w:val="Heading4"/>
      </w:pPr>
      <w:r>
        <w:t>Georgia is a promising light blue state, but it is still too close for comfort</w:t>
      </w:r>
    </w:p>
    <w:p w:rsidR="00FA3EB3" w:rsidRPr="008A4F27" w:rsidRDefault="00FA3EB3" w:rsidP="00FA3EB3">
      <w:r w:rsidRPr="008A4F27">
        <w:t xml:space="preserve">Alex </w:t>
      </w:r>
      <w:r w:rsidRPr="008A4F27">
        <w:rPr>
          <w:rStyle w:val="Style13ptBold"/>
        </w:rPr>
        <w:t>Rogers and</w:t>
      </w:r>
      <w:r w:rsidRPr="008A4F27">
        <w:t xml:space="preserve"> Manu </w:t>
      </w:r>
      <w:r w:rsidRPr="008A4F27">
        <w:rPr>
          <w:rStyle w:val="Style13ptBold"/>
        </w:rPr>
        <w:t>Raju 4/29,</w:t>
      </w:r>
      <w:r w:rsidRPr="008A4F27">
        <w:t xml:space="preserve"> Alex Rogers is a congressional reporter for CNN Politics. Rogers previously worked at National Journal and Time magazine, where he covered U.S. politics. Manu Raju is a senior congressional correspondent at CNN, Raju has won multiple journalism awards for his reporting on the major battles consuming Washington and his coverage of campaign politics. “GOP senator gives activists grim 2020 assessment amid fears over holding Senate,” CNN, 4/29/2020, </w:t>
      </w:r>
      <w:hyperlink r:id="rId168" w:history="1">
        <w:r w:rsidRPr="008A4F27">
          <w:rPr>
            <w:rStyle w:val="Hyperlink"/>
          </w:rPr>
          <w:t>https://www.cnn.com/2020/04/29/politics/david-perdue-georgia-senate/index.html</w:t>
        </w:r>
      </w:hyperlink>
    </w:p>
    <w:p w:rsidR="00FA3EB3" w:rsidRDefault="00FA3EB3" w:rsidP="00FA3EB3">
      <w:pPr>
        <w:rPr>
          <w:sz w:val="16"/>
        </w:rPr>
      </w:pPr>
      <w:r w:rsidRPr="00EF32CB">
        <w:rPr>
          <w:sz w:val="16"/>
        </w:rPr>
        <w:t xml:space="preserve"> (CNN)Sen. </w:t>
      </w:r>
      <w:r w:rsidRPr="007D46F8">
        <w:rPr>
          <w:u w:val="single"/>
        </w:rPr>
        <w:t>David Perdue</w:t>
      </w:r>
      <w:r w:rsidRPr="00EF32CB">
        <w:rPr>
          <w:sz w:val="16"/>
        </w:rPr>
        <w:t xml:space="preserve">, a Georgia Republican up for reelection and a close Trump confidant, </w:t>
      </w:r>
      <w:r w:rsidRPr="007D46F8">
        <w:rPr>
          <w:u w:val="single"/>
        </w:rPr>
        <w:t xml:space="preserve">issued a blunt warning to GOP activists during an off-the-record conference call this week: </w:t>
      </w:r>
      <w:r w:rsidRPr="00834CCD">
        <w:rPr>
          <w:b/>
          <w:bCs/>
          <w:u w:val="single"/>
        </w:rPr>
        <w:t>Democrats are in position to turn his state blue</w:t>
      </w:r>
      <w:r w:rsidRPr="007D46F8">
        <w:rPr>
          <w:u w:val="single"/>
        </w:rPr>
        <w:t xml:space="preserve"> and take the Senate. "Here's the reality: The state of Georgia is in play,"</w:t>
      </w:r>
      <w:r w:rsidRPr="00EF32CB">
        <w:rPr>
          <w:sz w:val="16"/>
        </w:rPr>
        <w:t xml:space="preserve"> Perdue said Monday, according to an audio recording of a call with "Women for Trump" obtained by CNN. "</w:t>
      </w:r>
      <w:r w:rsidRPr="007D46F8">
        <w:rPr>
          <w:u w:val="single"/>
        </w:rPr>
        <w:t>The Democrats have made it that way.</w:t>
      </w:r>
      <w:r w:rsidRPr="00EF32CB">
        <w:rPr>
          <w:sz w:val="16"/>
        </w:rPr>
        <w:t xml:space="preserve">" </w:t>
      </w:r>
      <w:r w:rsidRPr="007D46F8">
        <w:rPr>
          <w:u w:val="single"/>
        </w:rPr>
        <w:t>The stark warning</w:t>
      </w:r>
      <w:r w:rsidRPr="00EF32CB">
        <w:rPr>
          <w:sz w:val="16"/>
        </w:rPr>
        <w:t xml:space="preserve"> from a GOP senator -- who is not considered among the most vulnerable Republicans this election cycle -- ill</w:t>
      </w:r>
      <w:r w:rsidRPr="007D46F8">
        <w:rPr>
          <w:u w:val="single"/>
        </w:rPr>
        <w:t>ustrates the fear among Republicans that Democrats' chances of taking back the Senate continue to grow.</w:t>
      </w:r>
      <w:r w:rsidRPr="00EF32CB">
        <w:rPr>
          <w:sz w:val="16"/>
        </w:rPr>
        <w:t xml:space="preserve"> </w:t>
      </w:r>
      <w:r w:rsidRPr="007D46F8">
        <w:rPr>
          <w:u w:val="single"/>
        </w:rPr>
        <w:t>Already facing the prospect of defending the Senate with an unpopular Republican president in an election cycle with more seats to defend than to target, Republicans are up against a bevy of well-funded Democratic challengers and are now navigating a public health and economic crisis that has injected deep uncertainty into the national political landscape. Indeed, the political environment for GOP senators has only become more challenging in the past few months</w:t>
      </w:r>
      <w:r w:rsidRPr="00EF32CB">
        <w:rPr>
          <w:sz w:val="16"/>
        </w:rPr>
        <w:t xml:space="preserve">. Republican </w:t>
      </w:r>
      <w:r w:rsidRPr="007D46F8">
        <w:rPr>
          <w:u w:val="single"/>
        </w:rPr>
        <w:t>incumbents in Colorado, Arizona, Maine and North Carolina always knew they would face a tough path to reelection. Now Republicans in more conservative states -- Georgia, Iowa, Montana and even Kansas -- have realized the same.</w:t>
      </w:r>
      <w:r w:rsidRPr="00EF32CB">
        <w:rPr>
          <w:sz w:val="16"/>
        </w:rPr>
        <w:t xml:space="preserve"> In January, Secretary of State Mike Pompeo </w:t>
      </w:r>
      <w:hyperlink r:id="rId169" w:tgtFrame="_blank" w:history="1">
        <w:r w:rsidRPr="00EF32CB">
          <w:rPr>
            <w:rStyle w:val="Hyperlink"/>
            <w:sz w:val="16"/>
          </w:rPr>
          <w:t>decided not to run for the open seat in Kansas</w:t>
        </w:r>
      </w:hyperlink>
      <w:r w:rsidRPr="00EF32CB">
        <w:rPr>
          <w:sz w:val="16"/>
        </w:rPr>
        <w:t xml:space="preserve">, leaving behind a divisive primary field, including the polarizing conservative Kris Kobach, the former Kansas Secretary of State who lost to Democrat Laura Kelly in the 2018 governor's race. Weeks later, Republican Rep. Doug Collins of Georgia announced his insurgent campaign </w:t>
      </w:r>
      <w:hyperlink r:id="rId170" w:tgtFrame="_blank" w:history="1">
        <w:r w:rsidRPr="00EF32CB">
          <w:rPr>
            <w:rStyle w:val="Hyperlink"/>
            <w:sz w:val="16"/>
          </w:rPr>
          <w:t xml:space="preserve">for the seat that GOP Sen. Kelly Loeffler </w:t>
        </w:r>
      </w:hyperlink>
      <w:r w:rsidRPr="00EF32CB">
        <w:rPr>
          <w:sz w:val="16"/>
        </w:rPr>
        <w:t xml:space="preserve">was just appointed to fill. In March, Democratic Gov. </w:t>
      </w:r>
      <w:hyperlink r:id="rId171" w:tgtFrame="_blank" w:history="1">
        <w:r w:rsidRPr="00EF32CB">
          <w:rPr>
            <w:rStyle w:val="Hyperlink"/>
            <w:sz w:val="16"/>
          </w:rPr>
          <w:t xml:space="preserve">Steve Bullock announced </w:t>
        </w:r>
      </w:hyperlink>
      <w:r w:rsidRPr="00EF32CB">
        <w:rPr>
          <w:sz w:val="16"/>
        </w:rPr>
        <w:t xml:space="preserve">he'd run for Senate in Montana, instantly putting the seat held by GOP Sen. Steve Daines on the map. </w:t>
      </w:r>
      <w:r w:rsidRPr="007D46F8">
        <w:rPr>
          <w:u w:val="single"/>
        </w:rPr>
        <w:t xml:space="preserve">Republicans are particularly concerned that the intraparty battles in Kansas and Georgia, two states Trump carried in 2016, could make it easier for Democrats to gain the three seats they need to take back the Senate if former Vice President Joe Biden wins the presidency since the vice president breaks a 50-50 tie. Behind the scenes, GOP senators are trying to instill fear into their base and mobilize their loyal voters into action, </w:t>
      </w:r>
      <w:r w:rsidRPr="00EF32CB">
        <w:rPr>
          <w:sz w:val="16"/>
        </w:rPr>
        <w:t xml:space="preserve">Republican sources say. On the private Monday call, </w:t>
      </w:r>
      <w:r w:rsidRPr="007D46F8">
        <w:rPr>
          <w:u w:val="single"/>
        </w:rPr>
        <w:t xml:space="preserve">Perdue told the GOP activists that the 2020 elections would be a "turning point for America." </w:t>
      </w:r>
      <w:r w:rsidRPr="00834CCD">
        <w:rPr>
          <w:b/>
          <w:bCs/>
          <w:u w:val="single"/>
        </w:rPr>
        <w:t>'Our wake-up call in Georgia</w:t>
      </w:r>
      <w:r w:rsidRPr="00834CCD">
        <w:rPr>
          <w:b/>
          <w:bCs/>
          <w:sz w:val="16"/>
        </w:rPr>
        <w:t>'</w:t>
      </w:r>
      <w:r w:rsidRPr="00EF32CB">
        <w:rPr>
          <w:sz w:val="16"/>
        </w:rPr>
        <w:t xml:space="preserve"> The Georgia senator laid out an apocalyptic view in the eyes of Republicans if Democrats take back the Senate, warning they would seek to make Washington, DC, and Puerto Rico states, try to abolish the Electoral College, add four justices to the Supreme Court and create a "single-party system." "We have had our wake-up call in Georgia," </w:t>
      </w:r>
      <w:r w:rsidRPr="00EF32CB">
        <w:rPr>
          <w:u w:val="single"/>
        </w:rPr>
        <w:t xml:space="preserve">Perdue said, </w:t>
      </w:r>
      <w:r w:rsidRPr="00EF32CB">
        <w:rPr>
          <w:sz w:val="16"/>
        </w:rPr>
        <w:t>detailing the state's recent electoral history of increasingly tight races. Perdue said he needs to win "twice the number of votes" than he did in his 2014 campaign to keep his seat due to the influx of new Democrats in Georgia. "</w:t>
      </w:r>
      <w:r w:rsidRPr="00EF32CB">
        <w:rPr>
          <w:u w:val="single"/>
        </w:rPr>
        <w:t>The demographic moves against us. But we can still win this if we get out and make sure that all of our voters vote. That's what this comes down to."</w:t>
      </w:r>
      <w:r w:rsidRPr="00EF32CB">
        <w:rPr>
          <w:sz w:val="16"/>
        </w:rPr>
        <w:t xml:space="preserve"> Ginger Howard, a Georgia committeewoman for the Republican Party, responded that Perdue's analysis was "very sobering." "It's hard to hear," she said on the call. "The truth hurts sometimes -- and we need to know that because we've got to work doubly hard." Asked for comment about the call, Perdue spokeswoman Casey Black said: "From day one, our campaign has known that this will be a competitive race. With his strong record of proven results in the US Senate, we are confident that Georgia voters will re-elect David Perdue this November." Howard didn't respond to an inquiry seeking comment. Perdue's assessment is striking in part because both </w:t>
      </w:r>
      <w:r w:rsidRPr="00EF32CB">
        <w:rPr>
          <w:sz w:val="16"/>
        </w:rPr>
        <w:lastRenderedPageBreak/>
        <w:t xml:space="preserve">parties view his race as less competitive than the other Senate race in Georgia, a special election to fill the seat of the retired Sen. Johnny Isakson. In that race, candidates of all parties will be on the ballot in November -- and whoever takes a majority of the vote will win the seat outright; otherwise there will be a runoff between the top two candidates. With Loeffler and Collins engaged in a ferocious and personal fight, Republican leaders are worried that it will only boost the chances of Reverend Raphael Warnock, the senior pastor of the Ebenezer Baptist Church in Atlanta and a Democrat who raised $1.5 million in the first quarter. In a recent interview, Warnock attacked Loeffler, who has faced questions over stock trades in her portfolio made before </w:t>
      </w:r>
      <w:hyperlink r:id="rId172" w:tgtFrame="_blank" w:history="1">
        <w:r w:rsidRPr="00EF32CB">
          <w:rPr>
            <w:rStyle w:val="Hyperlink"/>
            <w:sz w:val="16"/>
          </w:rPr>
          <w:t>the market took a nosedive</w:t>
        </w:r>
      </w:hyperlink>
      <w:r w:rsidRPr="00EF32CB">
        <w:rPr>
          <w:sz w:val="16"/>
        </w:rPr>
        <w:t xml:space="preserve">, the subject of a new pro-Collins super PAC ad. "Right now, Georgia has a senator, who when she received the news about the coronavirus pandemic, seemed to be more focused on sheltering her own investments than she was in making sure that those who were sheltering in have the protections that they need," said Warnock. Stephen Lawson, a spokesman for Loeffler, disputed Warnock's allegation, saying she has put "people -- not politics --first" during the coronavirus crisis. "While Mr. Warnock is parroting baseless accusations from the radical left, Sen. Loeffler is working around the clock to deliver relief to Georgians impacted by Covid-19," Lawson said. Presidential influence </w:t>
      </w:r>
      <w:r w:rsidRPr="00EF32CB">
        <w:rPr>
          <w:u w:val="single"/>
        </w:rPr>
        <w:t xml:space="preserve">Republicans in Washington are worried that their incumbent senators are not getting the recognition they deserve for backing emergency rescue legislation to prop up the faltering economy, including hundreds of billions of dollars for small businesses, hospitals, workers and the unemployed. Instead, their governors are generally receiving the lion's share of the credit for implementing the states' response. What's more: Republicans need Trump to steady his handling of the pandemic, given that many of their electoral prospects will depend </w:t>
      </w:r>
      <w:hyperlink r:id="rId173" w:tgtFrame="_blank" w:history="1">
        <w:r w:rsidRPr="00EF32CB">
          <w:rPr>
            <w:rStyle w:val="Hyperlink"/>
            <w:u w:val="single"/>
          </w:rPr>
          <w:t>on his performance at the polls</w:t>
        </w:r>
      </w:hyperlink>
      <w:r w:rsidRPr="00EF32CB">
        <w:rPr>
          <w:u w:val="single"/>
        </w:rPr>
        <w:t>.</w:t>
      </w:r>
      <w:r w:rsidRPr="00EF32CB">
        <w:rPr>
          <w:sz w:val="16"/>
        </w:rPr>
        <w:t xml:space="preserve"> Whit Ayres, a prominent GOP pollster, said it will be a "challenge for Republican senators to run very far ahead of the President" given the deeply polarized electorate. "That means the President's standing in each of these states is every bit as important or more important than the senator's standing," Ayres said. On the private call, Perdue made clear his affinity for Trump and gushed about the President's handling of the crisis. "I really think that President Trump is a person of destiny," Perdue said when asked how Trump's response to the pandemic "helped save lives." </w:t>
      </w:r>
      <w:r w:rsidRPr="00EF32CB">
        <w:rPr>
          <w:u w:val="single"/>
        </w:rPr>
        <w:t>Several Democrats</w:t>
      </w:r>
      <w:r w:rsidRPr="00EF32CB">
        <w:rPr>
          <w:sz w:val="16"/>
        </w:rPr>
        <w:t xml:space="preserve">, including former congressional candidate Jon Ossoff, 2018 lieutenant governor nominee Sarah Riggs Amico and former Columbus mayor Teresa Tomlinson, </w:t>
      </w:r>
      <w:r w:rsidRPr="00EF32CB">
        <w:rPr>
          <w:u w:val="single"/>
        </w:rPr>
        <w:t>are vying for the chance to take on Perdue. But the Republican senator boasts a huge fundraising advantage with over $9 million</w:t>
      </w:r>
      <w:r w:rsidRPr="00EF32CB">
        <w:rPr>
          <w:sz w:val="16"/>
        </w:rPr>
        <w:t xml:space="preserve"> on hand and an easier path to reelection than at least seven other GOP incumbents, according to political handicappers. Looking at Kansas and the rest of the country But the challenges for Republicans extend well outside of that race. In the first quarter of the year, Republicans in seven other Senate races -- in Arizona, Maine, North Carolina, Colorado, Kansas, Georgia and Montana -- </w:t>
      </w:r>
      <w:hyperlink r:id="rId174" w:tgtFrame="_blank" w:history="1">
        <w:r w:rsidRPr="00EF32CB">
          <w:rPr>
            <w:rStyle w:val="Hyperlink"/>
            <w:sz w:val="16"/>
          </w:rPr>
          <w:t>were outraised by Democratic challengers</w:t>
        </w:r>
      </w:hyperlink>
      <w:r w:rsidRPr="00EF32CB">
        <w:rPr>
          <w:sz w:val="16"/>
        </w:rPr>
        <w:t xml:space="preserve">. In Kansas, a state which has not elected a Democrat to the Senate since 1932, Democratic state Sen. Barbara Bollier raised nearly $2.4 million, much more than any of her potential Republican challengers, in the first quarter of the year. </w:t>
      </w:r>
      <w:r w:rsidRPr="00834CCD">
        <w:rPr>
          <w:b/>
          <w:bCs/>
          <w:u w:val="single"/>
        </w:rPr>
        <w:t>The race has become one of the biggest headaches for Republicans</w:t>
      </w:r>
      <w:r w:rsidRPr="00EF32CB">
        <w:rPr>
          <w:sz w:val="16"/>
        </w:rPr>
        <w:t xml:space="preserve">, in large part because of the divisive primary. State GOP chair Mike Kuckelman has urged two candidates to drop out of the race, which could give Rep. Roger Marshall a better chance to defeat Kobach and plumbing-business owner Bob Hamilton, whose late entrance has upended the race. "As we've said for months, this is a two-man race," said Eric Pahls, Marshall's campaign manager. "The last thing Kobach wants is a one-on-one race with Dr. Marshall. While we can't control what others do, we can keep working harder than anyone and focusing on what has worked for us: talking with Kansans about what matters to them." Danedri Herbert, Kobach's spokeswoman said that Hamilton's entry into the race "probably helps" their campaign. "Now moderate Republicans have two people to choose from -- Hamilton and Roger Marshall," she said. A person with knowledge of Hamilton's plans said that Kobach's failure to win in the governor's race in 2018, coupled with conservatives who are actively fighting Marshall's candidacy, gives the businessman the best chance to win. Hamilton has the resources to partially fund his own campaign. "Our candidacy puts a lot of fears to rest if he's the nominee," the source said. </w:t>
      </w:r>
      <w:r w:rsidRPr="00EF32CB">
        <w:rPr>
          <w:u w:val="single"/>
        </w:rPr>
        <w:t>Republican leaders in Washington don't want to spend money in Kansas, but fear they may have to if the race appears to be slipping away.</w:t>
      </w:r>
      <w:r w:rsidRPr="00EF32CB">
        <w:rPr>
          <w:sz w:val="16"/>
        </w:rPr>
        <w:t xml:space="preserve"> On Tuesday, the Democratic Senatorial Campaign Committee announced it would reserve more than $30 million in fall advertising for four states Trump won in 2016: Arizona, North Carolina, Iowa and Montana. </w:t>
      </w:r>
      <w:r w:rsidRPr="00EF32CB">
        <w:rPr>
          <w:u w:val="single"/>
        </w:rPr>
        <w:t>Republicans have two offensive opportunities -- in deep red Alabama and Michigan</w:t>
      </w:r>
      <w:r w:rsidRPr="00EF32CB">
        <w:rPr>
          <w:sz w:val="16"/>
        </w:rPr>
        <w:t xml:space="preserve">, where Sen. Gary Peters was outraised by challenger John James last quarter. </w:t>
      </w:r>
      <w:r w:rsidRPr="00EF32CB">
        <w:rPr>
          <w:u w:val="single"/>
        </w:rPr>
        <w:t>But the money race so far has benefited the Democrats.</w:t>
      </w:r>
      <w:r w:rsidRPr="00EF32CB">
        <w:rPr>
          <w:sz w:val="16"/>
        </w:rPr>
        <w:t xml:space="preserve"> And even in those where it hasn't, like in Iowa -- a state Trump won by over nine points in 2016 -- outside groups have made sure to keep it competitive. Two rival super PACs -- the Senate Leadership Fund and Senate Majority PAC -- have announced they'd set aside over $25 million dollars to advertise this fall in Iowa. The National Republican Senatorial Committee has realized the threat of losing the Senate, reserving ads starting in June, earlier than the past cycle, with at least $31 million reserved for the cycle in seven states, an amount that is certain to grow. The Senate Leadership Fund, which is aligned with Senate Majority Leader Mitch McConnell, has already reserved $67 million in six key states, more than double its initial amount in 2018. It already has spent roughly $2 million against Collins in Georgia. Senate Majority PAC, which is aligned with Senate Democratic Leader Chuck Schumer, has likewise reserved over $69 million in fall advertising time. "We do have a competitive situation in the Senate," McConnell said on Wednesday, noting on Fox News radio that 23 Republican and only a dozen Democrats are up for reelection. "So yes, we're on defense—and we've got competitive races all over the place." </w:t>
      </w:r>
    </w:p>
    <w:p w:rsidR="00FA3EB3" w:rsidRDefault="00FA3EB3" w:rsidP="00FA3EB3">
      <w:pPr>
        <w:rPr>
          <w:sz w:val="16"/>
        </w:rPr>
      </w:pPr>
    </w:p>
    <w:p w:rsidR="00FA3EB3" w:rsidRDefault="00FA3EB3" w:rsidP="00FA3EB3">
      <w:pPr>
        <w:rPr>
          <w:sz w:val="16"/>
        </w:rPr>
      </w:pPr>
    </w:p>
    <w:p w:rsidR="00FA3EB3" w:rsidRDefault="00FA3EB3" w:rsidP="00FA3EB3">
      <w:pPr>
        <w:pStyle w:val="Heading4"/>
      </w:pPr>
      <w:r>
        <w:lastRenderedPageBreak/>
        <w:t>Michigan proves- plenty of undecided voters can change the tide of elections</w:t>
      </w:r>
    </w:p>
    <w:p w:rsidR="00FA3EB3" w:rsidRPr="00834CCD" w:rsidRDefault="00FA3EB3" w:rsidP="00FA3EB3">
      <w:pPr>
        <w:rPr>
          <w:rStyle w:val="Style13ptBold"/>
        </w:rPr>
      </w:pPr>
      <w:r>
        <w:rPr>
          <w:rStyle w:val="Style13ptBold"/>
        </w:rPr>
        <w:t xml:space="preserve">WLNS 6/7, </w:t>
      </w:r>
      <w:r w:rsidRPr="00834CCD">
        <w:t>“Poll shows Peters with large lead over James for Michigan’s Senate seat,”</w:t>
      </w:r>
      <w:r>
        <w:t xml:space="preserve"> WLNS, 6/7/2020, </w:t>
      </w:r>
      <w:hyperlink r:id="rId175" w:history="1">
        <w:r>
          <w:rPr>
            <w:rStyle w:val="Hyperlink"/>
          </w:rPr>
          <w:t>https://www.wlns.com/news/michigan/poll-shows-peters-with-large-lead-over-james-for-michigans-senate-seat/</w:t>
        </w:r>
      </w:hyperlink>
    </w:p>
    <w:p w:rsidR="00FA3EB3" w:rsidRPr="008A4F27" w:rsidRDefault="00FA3EB3" w:rsidP="00FA3EB3">
      <w:r w:rsidRPr="008A4F27">
        <w:rPr>
          <w:u w:val="single"/>
        </w:rPr>
        <w:t>A new poll shows</w:t>
      </w:r>
      <w:r w:rsidRPr="008A4F27">
        <w:t xml:space="preserve"> incumbent senator with a substantial lead over his chief rival.</w:t>
      </w:r>
      <w:r>
        <w:t xml:space="preserve"> </w:t>
      </w:r>
      <w:r w:rsidRPr="008A4F27">
        <w:t>When asked who they would vote to represent Michigan in the U.S. Senate if the election were today,</w:t>
      </w:r>
      <w:r w:rsidRPr="008A4F27">
        <w:rPr>
          <w:u w:val="single"/>
        </w:rPr>
        <w:t xml:space="preserve"> Democrat Gary Peters got 51%</w:t>
      </w:r>
      <w:r w:rsidRPr="008A4F27">
        <w:t xml:space="preserve"> </w:t>
      </w:r>
      <w:r w:rsidRPr="008A4F27">
        <w:rPr>
          <w:u w:val="single"/>
        </w:rPr>
        <w:t>of the vote, while Republican John James got 36%. The</w:t>
      </w:r>
      <w:r w:rsidRPr="008A4F27">
        <w:t xml:space="preserve"> 15% difference is well outside </w:t>
      </w:r>
      <w:r w:rsidRPr="008A4F27">
        <w:rPr>
          <w:u w:val="single"/>
        </w:rPr>
        <w:t>the poll’s margin of error, which is plus or minus 4%.</w:t>
      </w:r>
      <w:r w:rsidRPr="008A4F27">
        <w:t xml:space="preserve"> </w:t>
      </w:r>
      <w:r w:rsidRPr="008A4F27">
        <w:rPr>
          <w:b/>
          <w:bCs/>
          <w:u w:val="single"/>
        </w:rPr>
        <w:t xml:space="preserve">Thirteen percent of voters were undecided. </w:t>
      </w:r>
      <w:r w:rsidRPr="008A4F27">
        <w:t>The numbers could be partially explained by their favorability ratings. Some 45% of those surveyed had a positive view of Peters. Just 20% had a negative view.</w:t>
      </w:r>
      <w:r>
        <w:t xml:space="preserve"> </w:t>
      </w:r>
      <w:r w:rsidRPr="008A4F27">
        <w:t>James was relatively even at 31% favorable and 32% unfavorable.</w:t>
      </w:r>
      <w:r>
        <w:t xml:space="preserve"> </w:t>
      </w:r>
      <w:r w:rsidRPr="008A4F27">
        <w:t>Curiously, Peters and James shared a similar number of people who don’t recognize them (Peters at 22%, James at 23%) or are undecided about them (Peters at 13%, James at 14%), despite the fact that Peters has held the seat for the last five years.</w:t>
      </w:r>
      <w:r>
        <w:t xml:space="preserve"> </w:t>
      </w:r>
      <w:r w:rsidRPr="008A4F27">
        <w:rPr>
          <w:u w:val="single"/>
        </w:rPr>
        <w:t xml:space="preserve">When asked how they felt Peters is doing as a U.S. Senator, 40% of those asked gave him a positive rating, 34% gave him a negative rating, and </w:t>
      </w:r>
      <w:r w:rsidRPr="008A4F27">
        <w:rPr>
          <w:b/>
          <w:bCs/>
          <w:u w:val="single"/>
        </w:rPr>
        <w:t>26% were undecided or refused to say</w:t>
      </w:r>
      <w:r w:rsidRPr="008A4F27">
        <w:t>.</w:t>
      </w:r>
      <w:r>
        <w:t xml:space="preserve"> </w:t>
      </w:r>
      <w:r w:rsidRPr="008A4F27">
        <w:t>James has run for the Senate once before, losing to incumbent Debbie Stabenow by a margin of 52% to 46%. Many Michigan Republicans were excited about James’ 2018 showing despite the loss.</w:t>
      </w:r>
      <w:r>
        <w:t xml:space="preserve"> </w:t>
      </w:r>
      <w:r w:rsidRPr="008A4F27">
        <w:t>The poll is just a snapshot of the way voters feel at this point in time. There are still 149 days between Sunday, June 7th</w:t>
      </w:r>
      <w:r>
        <w:t xml:space="preserve"> </w:t>
      </w:r>
      <w:r w:rsidRPr="008A4F27">
        <w:t>(when the poll was released) and Election Day on November 3rd.</w:t>
      </w:r>
      <w:r>
        <w:t xml:space="preserve"> </w:t>
      </w:r>
      <w:r w:rsidRPr="008A4F27">
        <w:t>The poll, conducted by the firm EPIC MRA, sampled 600 people between May 30th</w:t>
      </w:r>
      <w:r>
        <w:t xml:space="preserve"> </w:t>
      </w:r>
      <w:r w:rsidRPr="008A4F27">
        <w:t>and June 3rd</w:t>
      </w:r>
      <w:r>
        <w:t xml:space="preserve"> </w:t>
      </w:r>
      <w:r w:rsidRPr="008A4F27">
        <w:t>and has a margin of error of plus or minus 4 percent.</w:t>
      </w:r>
    </w:p>
    <w:p w:rsidR="00FA3EB3" w:rsidRPr="00EF32CB" w:rsidRDefault="00FA3EB3" w:rsidP="00FA3EB3">
      <w:pPr>
        <w:rPr>
          <w:sz w:val="16"/>
        </w:rPr>
      </w:pPr>
    </w:p>
    <w:p w:rsidR="00FA3EB3" w:rsidRDefault="00FA3EB3" w:rsidP="00A90402">
      <w:pPr>
        <w:pStyle w:val="Heading3"/>
      </w:pPr>
    </w:p>
    <w:p w:rsidR="00FA3EB3" w:rsidRDefault="00FA3EB3" w:rsidP="00FA3EB3">
      <w:pPr>
        <w:pStyle w:val="Heading3"/>
      </w:pPr>
      <w:r>
        <w:lastRenderedPageBreak/>
        <w:t>Links – CJR</w:t>
      </w:r>
      <w:r w:rsidR="007A1528">
        <w:t xml:space="preserve"> K2 Senate</w:t>
      </w:r>
    </w:p>
    <w:p w:rsidR="00FA3EB3" w:rsidRPr="0021079B" w:rsidRDefault="00FA3EB3" w:rsidP="00FA3EB3">
      <w:pPr>
        <w:pStyle w:val="Heading4"/>
      </w:pPr>
      <w:r>
        <w:t>Dems are holding off on meaningful reform now—they need it to energize their base for elections</w:t>
      </w:r>
    </w:p>
    <w:p w:rsidR="00FA3EB3" w:rsidRPr="00354A67" w:rsidRDefault="00FA3EB3" w:rsidP="00FA3EB3">
      <w:pPr>
        <w:rPr>
          <w:sz w:val="16"/>
          <w:szCs w:val="16"/>
        </w:rPr>
      </w:pPr>
      <w:r w:rsidRPr="00354A67">
        <w:rPr>
          <w:rStyle w:val="Style13ptBold"/>
        </w:rPr>
        <w:t>Thiessen 6-25</w:t>
      </w:r>
      <w:r w:rsidRPr="00354A67">
        <w:t xml:space="preserve"> </w:t>
      </w:r>
      <w:r w:rsidRPr="00354A67">
        <w:rPr>
          <w:sz w:val="16"/>
          <w:szCs w:val="16"/>
        </w:rPr>
        <w:t>6/25/20, Marc A. Thiessen || Thiessen writes a twice-weekly column for The Post on foreign and domestic policy. He is a fellow at the American Enterprise Institute, and the former chief speechwriter for President George W. Bush. || Democrats' shameful vote against Tim Scott's police reform bill, The Washington Post || https://www.washingtonpost.com/opinions/2020/06/25/if-democrats-cared-about-police-reform-they-would-have-advanced-tim-scotts-bill/</w:t>
      </w:r>
    </w:p>
    <w:p w:rsidR="00FA3EB3" w:rsidRPr="00B430A9" w:rsidRDefault="00FA3EB3" w:rsidP="00FA3EB3">
      <w:pPr>
        <w:rPr>
          <w:sz w:val="16"/>
        </w:rPr>
      </w:pPr>
      <w:r w:rsidRPr="007A1528">
        <w:rPr>
          <w:sz w:val="18"/>
          <w:szCs w:val="20"/>
        </w:rPr>
        <w:t>We saw</w:t>
      </w:r>
      <w:r w:rsidRPr="007A1528">
        <w:rPr>
          <w:sz w:val="11"/>
          <w:szCs w:val="20"/>
        </w:rPr>
        <w:t xml:space="preserve"> </w:t>
      </w:r>
      <w:r w:rsidRPr="00B430A9">
        <w:rPr>
          <w:sz w:val="16"/>
        </w:rPr>
        <w:t xml:space="preserve">how seriously congressional </w:t>
      </w:r>
      <w:r w:rsidRPr="00C00FCA">
        <w:rPr>
          <w:u w:val="single"/>
        </w:rPr>
        <w:t>Democrats</w:t>
      </w:r>
      <w:r w:rsidRPr="00B430A9">
        <w:rPr>
          <w:sz w:val="16"/>
        </w:rPr>
        <w:t xml:space="preserve"> were taking police reform when Sen. Richard J. Durbin (D-Ill.), the second-ranking Democratic leader, </w:t>
      </w:r>
      <w:r w:rsidRPr="00C00FCA">
        <w:rPr>
          <w:u w:val="single"/>
        </w:rPr>
        <w:t xml:space="preserve">dismissed legislation </w:t>
      </w:r>
      <w:r w:rsidRPr="00B430A9">
        <w:rPr>
          <w:sz w:val="16"/>
        </w:rPr>
        <w:t>introduced by Sen. Tim Scott (R-S.C.) as a “token, half-hearted approach.” For Durbin to question the seriousness and sincerity of Scott — a black man who has personally experienced police discrimination — was disgraceful. Scott said of Durbin’s comment, “to call this a token process hurts my soul.” (Durbin later apologized to Scott.)</w:t>
      </w:r>
    </w:p>
    <w:p w:rsidR="00FA3EB3" w:rsidRPr="00B430A9" w:rsidRDefault="00FA3EB3" w:rsidP="00FA3EB3">
      <w:pPr>
        <w:rPr>
          <w:sz w:val="16"/>
        </w:rPr>
      </w:pPr>
      <w:r w:rsidRPr="00B430A9">
        <w:rPr>
          <w:sz w:val="16"/>
        </w:rPr>
        <w:t>Not to be outdone, House Speaker Nancy Pelosi (D-Calif.) described Scott’s bill as “trying to get away with murder, actually. The murder of George Floyd.” When asked if she would apologize, Pelosi said, “Absolutely, positively not” — though she claimed she had been referring not to Scott but to Senate Majority Leader Mitch McConnell (R-Ky.). Sure, she was.</w:t>
      </w:r>
    </w:p>
    <w:p w:rsidR="00FA3EB3" w:rsidRDefault="00FA3EB3" w:rsidP="00FA3EB3">
      <w:pPr>
        <w:rPr>
          <w:u w:val="single"/>
        </w:rPr>
      </w:pPr>
      <w:r w:rsidRPr="00B430A9">
        <w:rPr>
          <w:sz w:val="16"/>
        </w:rPr>
        <w:t xml:space="preserve">What Democrats should be apologizing for was their shameful vote on the Senate floor Wednesday to kill Scott’s legislation — </w:t>
      </w:r>
      <w:r w:rsidRPr="007645E6">
        <w:rPr>
          <w:u w:val="single"/>
        </w:rPr>
        <w:t>and with it any chance of passing police reform this year.</w:t>
      </w:r>
      <w:r w:rsidRPr="00B430A9">
        <w:rPr>
          <w:sz w:val="16"/>
        </w:rPr>
        <w:t xml:space="preserve"> </w:t>
      </w:r>
      <w:r w:rsidRPr="007645E6">
        <w:rPr>
          <w:u w:val="single"/>
        </w:rPr>
        <w:t>Dem</w:t>
      </w:r>
      <w:r w:rsidRPr="00B430A9">
        <w:rPr>
          <w:sz w:val="16"/>
        </w:rPr>
        <w:t>ocrat</w:t>
      </w:r>
      <w:r w:rsidRPr="007645E6">
        <w:rPr>
          <w:u w:val="single"/>
        </w:rPr>
        <w:t xml:space="preserve">s knew </w:t>
      </w:r>
      <w:r w:rsidRPr="00B430A9">
        <w:rPr>
          <w:sz w:val="16"/>
        </w:rPr>
        <w:t>exactly what they were doing. As Sen. Angus King (I-Maine), one of three members of the Democratic caucus who voted to advance the Scott bill, explained, “</w:t>
      </w:r>
      <w:r w:rsidRPr="007645E6">
        <w:rPr>
          <w:u w:val="single"/>
        </w:rPr>
        <w:t>voting against it will end the discussion of this</w:t>
      </w:r>
      <w:r w:rsidRPr="00B430A9">
        <w:rPr>
          <w:sz w:val="16"/>
        </w:rPr>
        <w:t xml:space="preserve"> subject </w:t>
      </w:r>
      <w:r w:rsidRPr="007645E6">
        <w:rPr>
          <w:u w:val="single"/>
        </w:rPr>
        <w:t>in the Senate</w:t>
      </w:r>
      <w:r w:rsidRPr="00B430A9">
        <w:rPr>
          <w:sz w:val="16"/>
        </w:rPr>
        <w:t xml:space="preserve"> for the foreseeable future, </w:t>
      </w:r>
      <w:r w:rsidRPr="007645E6">
        <w:rPr>
          <w:u w:val="single"/>
        </w:rPr>
        <w:t>and leave us with nothing to show for all the</w:t>
      </w:r>
      <w:r w:rsidRPr="00B430A9">
        <w:rPr>
          <w:sz w:val="16"/>
        </w:rPr>
        <w:t xml:space="preserve"> energy and </w:t>
      </w:r>
      <w:r w:rsidRPr="007645E6">
        <w:rPr>
          <w:u w:val="single"/>
        </w:rPr>
        <w:t>passion that has brought this issue to the</w:t>
      </w:r>
      <w:r w:rsidRPr="00B430A9">
        <w:rPr>
          <w:sz w:val="16"/>
        </w:rPr>
        <w:t xml:space="preserve"> fore</w:t>
      </w:r>
      <w:r w:rsidRPr="007645E6">
        <w:rPr>
          <w:u w:val="single"/>
        </w:rPr>
        <w:t>front of public consciousness.”</w:t>
      </w:r>
    </w:p>
    <w:p w:rsidR="00FA3EB3" w:rsidRPr="00B430A9" w:rsidRDefault="00FA3EB3" w:rsidP="00FA3EB3">
      <w:pPr>
        <w:rPr>
          <w:sz w:val="16"/>
        </w:rPr>
      </w:pPr>
      <w:r w:rsidRPr="00B430A9">
        <w:rPr>
          <w:sz w:val="16"/>
        </w:rPr>
        <w:t>He’s right. If Democrats cared about getting something done, they would have allowed the Senate to move forward and sought to amend Scott’s bill on the floor. There was plenty of basis for compromise. Scott’s legislation had already incorporated a number of Democratic proposals, including: making lynching a federal hate crime, creating a national policing commission to conduct a review of the U.S. criminal justice system; collecting data on use of force by police; barring the use of chokeholds by federal officers and withholding federal funds to state and local law enforcement agencies that do not similarly bar them; and withholding federal money to police departments that fail to report to the Justice Department when no-knock warrants are used.</w:t>
      </w:r>
    </w:p>
    <w:p w:rsidR="00FA3EB3" w:rsidRPr="00B430A9" w:rsidRDefault="00FA3EB3" w:rsidP="00FA3EB3">
      <w:pPr>
        <w:rPr>
          <w:sz w:val="16"/>
        </w:rPr>
      </w:pPr>
      <w:r w:rsidRPr="00B430A9">
        <w:rPr>
          <w:sz w:val="16"/>
        </w:rPr>
        <w:t>Indeed, Republicans offered to allow votes on as many amendments as Democrats wanted — something Pelosi has refused to allow House Republicans to do to the House police reform bill. Scott promised Democrats he would filibuster his own bill if they did not get votes they sought. As Scott explained in an impassioned floor speech, he even told Democrats he would vote to support some of their amendments, such as expanding the definition of chokeholds and collecting data not just on serious bodily injury and death but on all uses of force by police. “We’ll stay on this floor for as long as it takes and as many amendments as it takes,” he said. With Scott’s backing, some of those amendments would have gotten enough Republican support to pass — giving Democrats the real prospect of making significant changes to the bill.</w:t>
      </w:r>
    </w:p>
    <w:p w:rsidR="00FA3EB3" w:rsidRPr="00B430A9" w:rsidRDefault="00FA3EB3" w:rsidP="00FA3EB3">
      <w:pPr>
        <w:rPr>
          <w:sz w:val="16"/>
        </w:rPr>
      </w:pPr>
      <w:r w:rsidRPr="00B430A9">
        <w:rPr>
          <w:sz w:val="16"/>
        </w:rPr>
        <w:t xml:space="preserve">Even if Democrats didn’t fully embrace the compromise bill the Senate eventually passed, they would have another chance to improve it in negotiations with the House. As anyone who grew up watching Schoolhouse Rock knows, the way a bill becomes a law is for the House and Senate to both pass their own versions of a bill and then negotiate a compromise they can put on the president’s desk. If, after all that effort, they still did not like the results of the House-Senate conference, then </w:t>
      </w:r>
      <w:r w:rsidRPr="007A1528">
        <w:rPr>
          <w:rStyle w:val="StyleUnderline"/>
        </w:rPr>
        <w:t>Democrats</w:t>
      </w:r>
      <w:r w:rsidRPr="00B430A9">
        <w:rPr>
          <w:sz w:val="16"/>
        </w:rPr>
        <w:t xml:space="preserve"> (who control the House) could still have refused to bring a final bill to the floor. But at least they </w:t>
      </w:r>
      <w:r w:rsidRPr="007A1528">
        <w:rPr>
          <w:rStyle w:val="StyleUnderline"/>
        </w:rPr>
        <w:t>could have</w:t>
      </w:r>
      <w:r w:rsidRPr="00B430A9">
        <w:rPr>
          <w:sz w:val="16"/>
        </w:rPr>
        <w:t xml:space="preserve"> claimed they </w:t>
      </w:r>
      <w:r w:rsidRPr="007A1528">
        <w:rPr>
          <w:rStyle w:val="StyleUnderline"/>
        </w:rPr>
        <w:t>made a real effort to reach bipartisan consensus</w:t>
      </w:r>
      <w:r w:rsidRPr="00B430A9">
        <w:rPr>
          <w:sz w:val="16"/>
        </w:rPr>
        <w:t>.</w:t>
      </w:r>
    </w:p>
    <w:p w:rsidR="00FA3EB3" w:rsidRPr="00B430A9" w:rsidRDefault="00FA3EB3" w:rsidP="00FA3EB3">
      <w:pPr>
        <w:rPr>
          <w:sz w:val="16"/>
        </w:rPr>
      </w:pPr>
      <w:r w:rsidRPr="00B430A9">
        <w:rPr>
          <w:sz w:val="16"/>
        </w:rPr>
        <w:t>But Democrats’ failure to even try this shows they were not interested in compromise. Scott says his Democratic colleagues told him “we’re not here to talk about that” and “walked out.” They voted not to even allow debate on his bill, which they knew meant police reform would not happen this year. That, Scott said, was a tragedy. “We lost — I lost — a vote on a piece of legislation that would have led to systemic change in the relationship between the communities of color and the law enforcement community.”</w:t>
      </w:r>
    </w:p>
    <w:p w:rsidR="00FA3EB3" w:rsidRDefault="00FA3EB3" w:rsidP="00FA3EB3">
      <w:pPr>
        <w:rPr>
          <w:sz w:val="16"/>
        </w:rPr>
      </w:pPr>
      <w:r w:rsidRPr="00B430A9">
        <w:rPr>
          <w:sz w:val="16"/>
        </w:rPr>
        <w:t xml:space="preserve">At a time when much of our country seems to be descending into chaos — with violence in the streets, autonomous zones being declared and mobs pulling down statues — Americans want their elected leaders to behave like adults, work together and get something done. Republicans put forward a good-faith effort to do just that. But </w:t>
      </w:r>
      <w:r w:rsidRPr="00F34BA4">
        <w:rPr>
          <w:u w:val="single"/>
        </w:rPr>
        <w:t>Dem</w:t>
      </w:r>
      <w:r w:rsidRPr="00B430A9">
        <w:rPr>
          <w:sz w:val="16"/>
        </w:rPr>
        <w:t>ocrat</w:t>
      </w:r>
      <w:r w:rsidRPr="00F34BA4">
        <w:rPr>
          <w:u w:val="single"/>
        </w:rPr>
        <w:t>s</w:t>
      </w:r>
      <w:r w:rsidRPr="00B430A9">
        <w:rPr>
          <w:sz w:val="16"/>
        </w:rPr>
        <w:t xml:space="preserve"> apparently </w:t>
      </w:r>
      <w:r w:rsidRPr="00F34BA4">
        <w:rPr>
          <w:u w:val="single"/>
        </w:rPr>
        <w:t>care</w:t>
      </w:r>
      <w:r w:rsidRPr="00B430A9">
        <w:rPr>
          <w:sz w:val="16"/>
        </w:rPr>
        <w:t xml:space="preserve"> more</w:t>
      </w:r>
      <w:r w:rsidRPr="00F34BA4">
        <w:rPr>
          <w:u w:val="single"/>
        </w:rPr>
        <w:t xml:space="preserve"> about using the issue to </w:t>
      </w:r>
      <w:r w:rsidRPr="007179FA">
        <w:rPr>
          <w:rStyle w:val="Emphasis"/>
        </w:rPr>
        <w:t>energize their base on Election Day</w:t>
      </w:r>
      <w:r w:rsidRPr="00F34BA4">
        <w:rPr>
          <w:u w:val="single"/>
        </w:rPr>
        <w:t xml:space="preserve"> </w:t>
      </w:r>
      <w:r w:rsidRPr="00B430A9">
        <w:rPr>
          <w:sz w:val="16"/>
        </w:rPr>
        <w:t>than working with Republicans to enact police reform.</w:t>
      </w:r>
    </w:p>
    <w:p w:rsidR="007A1528" w:rsidRDefault="007A1528" w:rsidP="00FA3EB3">
      <w:pPr>
        <w:rPr>
          <w:sz w:val="16"/>
        </w:rPr>
      </w:pPr>
    </w:p>
    <w:p w:rsidR="007A1528" w:rsidRPr="007A1528" w:rsidRDefault="007A1528" w:rsidP="007A1528">
      <w:pPr>
        <w:rPr>
          <w:rStyle w:val="Style13ptBold"/>
        </w:rPr>
      </w:pPr>
      <w:r w:rsidRPr="007A1528">
        <w:rPr>
          <w:rStyle w:val="Style13ptBold"/>
        </w:rPr>
        <w:t xml:space="preserve">Political ground is shifting on CJR --- </w:t>
      </w:r>
      <w:r>
        <w:rPr>
          <w:rStyle w:val="Style13ptBold"/>
        </w:rPr>
        <w:t>current GOP response is out of touch with public opinion --- the plan reverses that</w:t>
      </w:r>
    </w:p>
    <w:p w:rsidR="007A1528" w:rsidRDefault="007A1528" w:rsidP="007A1528">
      <w:r w:rsidRPr="007A1528">
        <w:rPr>
          <w:rStyle w:val="Style13ptBold"/>
        </w:rPr>
        <w:t>Alberta 6/8</w:t>
      </w:r>
      <w:r>
        <w:t xml:space="preserve">/20 – </w:t>
      </w:r>
      <w:r w:rsidRPr="00657145">
        <w:t>chief political correspondent at Politico Magazine</w:t>
      </w:r>
    </w:p>
    <w:p w:rsidR="007A1528" w:rsidRDefault="007A1528" w:rsidP="007A1528">
      <w:r w:rsidRPr="00D766BC">
        <w:lastRenderedPageBreak/>
        <w:t xml:space="preserve">Tim, “Is This the Last Stand of the ‘Law and Order’ Republicans?” </w:t>
      </w:r>
      <w:r w:rsidRPr="00265966">
        <w:t>https://www.politico.com/news/magazine/2020/06/08/last-stand-law-and-order-republicans-306333</w:t>
      </w:r>
    </w:p>
    <w:p w:rsidR="007A1528" w:rsidRPr="007A1528" w:rsidRDefault="007A1528" w:rsidP="007A1528">
      <w:pPr>
        <w:rPr>
          <w:sz w:val="16"/>
        </w:rPr>
      </w:pPr>
      <w:r w:rsidRPr="007A1528">
        <w:rPr>
          <w:sz w:val="16"/>
        </w:rPr>
        <w:t xml:space="preserve">But safe and sustainable are two different things. As with so many issues, </w:t>
      </w:r>
      <w:r w:rsidRPr="001C12A7">
        <w:rPr>
          <w:rStyle w:val="StyleUnderline"/>
        </w:rPr>
        <w:t>the ground beneath the GOP has been</w:t>
      </w:r>
      <w:r w:rsidRPr="007A1528">
        <w:rPr>
          <w:sz w:val="16"/>
        </w:rPr>
        <w:t xml:space="preserve"> gradually </w:t>
      </w:r>
      <w:r w:rsidRPr="001C12A7">
        <w:rPr>
          <w:rStyle w:val="StyleUnderline"/>
        </w:rPr>
        <w:t>shifting on questions of racial justice</w:t>
      </w:r>
      <w:r w:rsidRPr="007A1528">
        <w:rPr>
          <w:sz w:val="16"/>
        </w:rPr>
        <w:t xml:space="preserve">. </w:t>
      </w:r>
      <w:r w:rsidRPr="001C12A7">
        <w:rPr>
          <w:rStyle w:val="StyleUnderline"/>
        </w:rPr>
        <w:t>Perhaps it’s the demographic transition of the electorate, or the greater digital proximity voters have to events that long went unseen</w:t>
      </w:r>
      <w:r w:rsidRPr="007A1528">
        <w:rPr>
          <w:sz w:val="16"/>
        </w:rPr>
        <w:t>. Whatever the cause</w:t>
      </w:r>
      <w:r w:rsidRPr="001C12A7">
        <w:rPr>
          <w:rStyle w:val="StyleUnderline"/>
        </w:rPr>
        <w:t xml:space="preserve">, </w:t>
      </w:r>
      <w:r w:rsidRPr="007A1528">
        <w:rPr>
          <w:rStyle w:val="Emphasis"/>
        </w:rPr>
        <w:t>this shift has threatened further electoral consequences</w:t>
      </w:r>
      <w:r w:rsidRPr="007A1528">
        <w:rPr>
          <w:sz w:val="16"/>
        </w:rPr>
        <w:t xml:space="preserve"> </w:t>
      </w:r>
      <w:r w:rsidRPr="001C12A7">
        <w:rPr>
          <w:rStyle w:val="StyleUnderline"/>
        </w:rPr>
        <w:t>for a party that is already out of step with the center on a number of cultural issues</w:t>
      </w:r>
      <w:r w:rsidRPr="007A1528">
        <w:rPr>
          <w:sz w:val="16"/>
        </w:rPr>
        <w:t xml:space="preserve">. </w:t>
      </w:r>
      <w:r w:rsidRPr="001C12A7">
        <w:rPr>
          <w:rStyle w:val="StyleUnderline"/>
        </w:rPr>
        <w:t>That was before a white officer pinned George Floyd’s neck to the ground</w:t>
      </w:r>
      <w:r w:rsidRPr="007A1528">
        <w:rPr>
          <w:sz w:val="16"/>
        </w:rPr>
        <w:t xml:space="preserve"> for nearly nine minutes. One thing is clear: There is nothing gradual about what’s happened since.</w:t>
      </w:r>
    </w:p>
    <w:p w:rsidR="007A1528" w:rsidRPr="007A1528" w:rsidRDefault="007A1528" w:rsidP="007A1528">
      <w:pPr>
        <w:rPr>
          <w:sz w:val="16"/>
        </w:rPr>
      </w:pPr>
      <w:r w:rsidRPr="00A90402">
        <w:rPr>
          <w:rStyle w:val="StyleUnderline"/>
        </w:rPr>
        <w:t>A</w:t>
      </w:r>
      <w:r w:rsidRPr="007A1528">
        <w:rPr>
          <w:sz w:val="16"/>
        </w:rPr>
        <w:t xml:space="preserve">n NBC/Wall Street Journal </w:t>
      </w:r>
      <w:r w:rsidRPr="00A90402">
        <w:rPr>
          <w:rStyle w:val="StyleUnderline"/>
        </w:rPr>
        <w:t>poll</w:t>
      </w:r>
      <w:r w:rsidRPr="007A1528">
        <w:rPr>
          <w:sz w:val="16"/>
        </w:rPr>
        <w:t xml:space="preserve"> released Sunday </w:t>
      </w:r>
      <w:r w:rsidRPr="00A90402">
        <w:rPr>
          <w:rStyle w:val="StyleUnderline"/>
        </w:rPr>
        <w:t>found that “Americans by a 2-to-1 margin are more troubled by the actions of police in the killing of George Floyd than by violence at some protest</w:t>
      </w:r>
      <w:r w:rsidRPr="007A1528">
        <w:rPr>
          <w:sz w:val="16"/>
        </w:rPr>
        <w:t xml:space="preserve">.” A survey for USA Today last week showed </w:t>
      </w:r>
      <w:r w:rsidRPr="00A90402">
        <w:rPr>
          <w:rStyle w:val="StyleUnderline"/>
        </w:rPr>
        <w:t>white Americans’ favorable impressions of police declining by double-digits</w:t>
      </w:r>
      <w:r w:rsidRPr="007A1528">
        <w:rPr>
          <w:sz w:val="16"/>
        </w:rPr>
        <w:t xml:space="preserve"> week over the week. Most notably, </w:t>
      </w:r>
      <w:r w:rsidRPr="00A90402">
        <w:rPr>
          <w:rStyle w:val="StyleUnderline"/>
        </w:rPr>
        <w:t>a Monmouth poll</w:t>
      </w:r>
      <w:r w:rsidRPr="007A1528">
        <w:rPr>
          <w:sz w:val="16"/>
        </w:rPr>
        <w:t xml:space="preserve"> released June 2—conducted in the days after Floyd’s killing—</w:t>
      </w:r>
      <w:r w:rsidRPr="00A90402">
        <w:rPr>
          <w:rStyle w:val="StyleUnderline"/>
        </w:rPr>
        <w:t>showed, for the first time, that a majority of Americans</w:t>
      </w:r>
      <w:r w:rsidRPr="007A1528">
        <w:rPr>
          <w:sz w:val="16"/>
        </w:rPr>
        <w:t xml:space="preserve"> (57 percent</w:t>
      </w:r>
      <w:r w:rsidRPr="00A90402">
        <w:rPr>
          <w:rStyle w:val="StyleUnderline"/>
        </w:rPr>
        <w:t>) and a plurality of whites</w:t>
      </w:r>
      <w:r w:rsidRPr="007A1528">
        <w:rPr>
          <w:sz w:val="16"/>
        </w:rPr>
        <w:t xml:space="preserve"> (49 percent) </w:t>
      </w:r>
      <w:r w:rsidRPr="00A90402">
        <w:rPr>
          <w:rStyle w:val="StyleUnderline"/>
        </w:rPr>
        <w:t xml:space="preserve">believe police are more likely to use excessive force against African Americans. This represents a </w:t>
      </w:r>
      <w:r w:rsidRPr="00A90402">
        <w:rPr>
          <w:rStyle w:val="Emphasis"/>
        </w:rPr>
        <w:t>tectonic shift in public opinion</w:t>
      </w:r>
      <w:r w:rsidRPr="00A90402">
        <w:rPr>
          <w:rStyle w:val="StyleUnderline"/>
        </w:rPr>
        <w:t>:</w:t>
      </w:r>
      <w:r w:rsidRPr="007A1528">
        <w:rPr>
          <w:sz w:val="16"/>
        </w:rPr>
        <w:t xml:space="preserve"> After Eric Garner was killed by New York City police in the summer of 2014, Monmouth found that 33 percent of Americans believed the black community was more likely to be abused by police; among whites, that number was just 26 percent.</w:t>
      </w:r>
    </w:p>
    <w:p w:rsidR="007A1528" w:rsidRPr="007A1528" w:rsidRDefault="007A1528" w:rsidP="007A1528">
      <w:pPr>
        <w:rPr>
          <w:sz w:val="16"/>
        </w:rPr>
      </w:pPr>
      <w:r w:rsidRPr="007A1528">
        <w:rPr>
          <w:sz w:val="16"/>
        </w:rPr>
        <w:t>“</w:t>
      </w:r>
      <w:r w:rsidRPr="00A90402">
        <w:rPr>
          <w:rStyle w:val="StyleUnderline"/>
        </w:rPr>
        <w:t>It’s</w:t>
      </w:r>
      <w:r w:rsidRPr="007A1528">
        <w:rPr>
          <w:sz w:val="16"/>
        </w:rPr>
        <w:t xml:space="preserve"> almost </w:t>
      </w:r>
      <w:r w:rsidRPr="00A90402">
        <w:rPr>
          <w:rStyle w:val="Emphasis"/>
        </w:rPr>
        <w:t>a sea change</w:t>
      </w:r>
      <w:r w:rsidRPr="007A1528">
        <w:rPr>
          <w:sz w:val="16"/>
        </w:rPr>
        <w:t xml:space="preserve">,” </w:t>
      </w:r>
      <w:r w:rsidRPr="00A90402">
        <w:rPr>
          <w:rStyle w:val="StyleUnderline"/>
        </w:rPr>
        <w:t>said Republican Tim Scott of South Carolina</w:t>
      </w:r>
      <w:r w:rsidRPr="007A1528">
        <w:rPr>
          <w:sz w:val="16"/>
        </w:rPr>
        <w:t>, one of three black members of the U.S. Senate. For years, Scott explained, “the response from so many well-intended people was to overlook the brutality brought to African Americans at the hands of the police. … But I look at the public’s response to this situation and it feels like the first time in my lifetime that I’ve heard law enforcement agencies coming out with strong rebukes and condemnation of the officers in Minneapolis.”</w:t>
      </w:r>
    </w:p>
    <w:p w:rsidR="007A1528" w:rsidRPr="007A1528" w:rsidRDefault="007A1528" w:rsidP="007A1528">
      <w:pPr>
        <w:rPr>
          <w:sz w:val="16"/>
        </w:rPr>
      </w:pPr>
      <w:r w:rsidRPr="007A1528">
        <w:rPr>
          <w:sz w:val="16"/>
        </w:rPr>
        <w:t>The senator added, “Without question, this is different. It feels different. It sounds different. The protesters are different. … I look out my window in Washington and see 10 protesters. Seven of them are white, and three of them are black.”</w:t>
      </w:r>
    </w:p>
    <w:p w:rsidR="007A1528" w:rsidRPr="00A90402" w:rsidRDefault="007A1528" w:rsidP="007A1528">
      <w:pPr>
        <w:rPr>
          <w:rStyle w:val="StyleUnderline"/>
        </w:rPr>
      </w:pPr>
      <w:r w:rsidRPr="007A1528">
        <w:rPr>
          <w:sz w:val="16"/>
        </w:rPr>
        <w:t xml:space="preserve">Of course, not everyone sees what Scott sees. Polling suggests that white conservatives are paying far more attention to violent riots than to peaceful protests. Most of the public statements from GOP lawmakers last week focused on the grimmest images the streets had to offer: looting, burning, beating, killing. For some Republicans, </w:t>
      </w:r>
      <w:r w:rsidRPr="00A90402">
        <w:rPr>
          <w:rStyle w:val="StyleUnderline"/>
        </w:rPr>
        <w:t>this</w:t>
      </w:r>
      <w:r w:rsidRPr="007A1528">
        <w:rPr>
          <w:sz w:val="16"/>
        </w:rPr>
        <w:t xml:space="preserve"> ugliness will be the dominant takeaway from the spring of 2020, and it </w:t>
      </w:r>
      <w:r w:rsidRPr="00A90402">
        <w:rPr>
          <w:rStyle w:val="StyleUnderline"/>
        </w:rPr>
        <w:t xml:space="preserve">may well be a </w:t>
      </w:r>
      <w:r w:rsidRPr="007A1528">
        <w:rPr>
          <w:rStyle w:val="Emphasis"/>
        </w:rPr>
        <w:t>determining factor in how they vote this fall.</w:t>
      </w:r>
    </w:p>
    <w:p w:rsidR="007A1528" w:rsidRPr="007A1528" w:rsidRDefault="007A1528" w:rsidP="007A1528">
      <w:pPr>
        <w:rPr>
          <w:sz w:val="16"/>
        </w:rPr>
      </w:pPr>
      <w:r w:rsidRPr="007A1528">
        <w:rPr>
          <w:sz w:val="16"/>
        </w:rPr>
        <w:t>But if Scott is right—</w:t>
      </w:r>
      <w:r w:rsidRPr="00A90402">
        <w:rPr>
          <w:rStyle w:val="StyleUnderline"/>
        </w:rPr>
        <w:t>if the groundswell of outrage and empathy resulting from Floyd’s death marks an inflection point in the American racial conscience—then something more enduring is upon us</w:t>
      </w:r>
      <w:r w:rsidRPr="007A1528">
        <w:rPr>
          <w:sz w:val="16"/>
        </w:rPr>
        <w:t>. The result is a new fault line in Republican politics. On one side are the reformers who understand that the system is no longer broken only in the eyes of black and brown voters; on the other side are the traditionalists who will go to their political graves insisting that American exceptionalism guarantees American equality.</w:t>
      </w:r>
    </w:p>
    <w:p w:rsidR="00FA3EB3" w:rsidRDefault="007A1528" w:rsidP="00FA3EB3">
      <w:pPr>
        <w:rPr>
          <w:sz w:val="16"/>
        </w:rPr>
      </w:pPr>
      <w:r w:rsidRPr="007A1528">
        <w:rPr>
          <w:sz w:val="16"/>
        </w:rPr>
        <w:t xml:space="preserve">To be clear, the traditionalists are winning the intraparty battle—and they might continue to win well after Trump leaves office. But they can’t win forever. As with gay marriage and marijuana legalization, </w:t>
      </w:r>
      <w:r w:rsidRPr="00A90402">
        <w:rPr>
          <w:rStyle w:val="Emphasis"/>
        </w:rPr>
        <w:t>the cultural current is now running plainly in one direction</w:t>
      </w:r>
      <w:r w:rsidRPr="007A1528">
        <w:rPr>
          <w:sz w:val="16"/>
        </w:rPr>
        <w:t>.</w:t>
      </w:r>
    </w:p>
    <w:p w:rsidR="00FF0059" w:rsidRDefault="00FF0059" w:rsidP="00FA3EB3">
      <w:pPr>
        <w:rPr>
          <w:sz w:val="16"/>
        </w:rPr>
      </w:pPr>
    </w:p>
    <w:p w:rsidR="00FF0059" w:rsidRDefault="00FF0059" w:rsidP="00FF0059">
      <w:pPr>
        <w:pStyle w:val="Heading4"/>
      </w:pPr>
      <w:r>
        <w:t>Spotlight on CJR hurts Republicans now --- the plan changes the narrative</w:t>
      </w:r>
    </w:p>
    <w:p w:rsidR="00FF0059" w:rsidRPr="00DC7599" w:rsidRDefault="00FF0059" w:rsidP="00FF0059">
      <w:pPr>
        <w:rPr>
          <w:rStyle w:val="Style13ptBold"/>
        </w:rPr>
      </w:pPr>
      <w:r w:rsidRPr="00DC7599">
        <w:t>Tom</w:t>
      </w:r>
      <w:r>
        <w:rPr>
          <w:rStyle w:val="Style13ptBold"/>
        </w:rPr>
        <w:t xml:space="preserve"> Boggioni 6/6, </w:t>
      </w:r>
      <w:r w:rsidRPr="00DC7599">
        <w:t>Author at Salon,</w:t>
      </w:r>
      <w:r>
        <w:t xml:space="preserve"> quotes Politico’s Jeff Greenfield,</w:t>
      </w:r>
      <w:r>
        <w:rPr>
          <w:rStyle w:val="Style13ptBold"/>
        </w:rPr>
        <w:t xml:space="preserve"> </w:t>
      </w:r>
      <w:r w:rsidRPr="00DC7599">
        <w:t>“’Awful news for Republican Senate candidates": Odds of GOP holding Senate suddenly collapse,”</w:t>
      </w:r>
      <w:r>
        <w:t xml:space="preserve"> The Salon, 6/6/2020, </w:t>
      </w:r>
      <w:hyperlink r:id="rId176" w:history="1">
        <w:r>
          <w:rPr>
            <w:rStyle w:val="Hyperlink"/>
          </w:rPr>
          <w:t>https://www.salon.com/2020/06/06/awful-news-for-republican-senate-candidates-odds-of-gop-holding-senate-suddenly-collapse_partner/</w:t>
        </w:r>
      </w:hyperlink>
    </w:p>
    <w:p w:rsidR="00FF0059" w:rsidRDefault="00FF0059" w:rsidP="00FF0059">
      <w:pPr>
        <w:rPr>
          <w:sz w:val="16"/>
        </w:rPr>
      </w:pPr>
      <w:r w:rsidRPr="00DC7599">
        <w:rPr>
          <w:sz w:val="16"/>
        </w:rPr>
        <w:t xml:space="preserve">According to an analysis by Politico's Jeff Greenfield, </w:t>
      </w:r>
      <w:r w:rsidRPr="00165461">
        <w:rPr>
          <w:u w:val="single"/>
        </w:rPr>
        <w:t xml:space="preserve">recent voting trends combined with Donald Trump's unpopularity with the electorate will likely see </w:t>
      </w:r>
      <w:hyperlink r:id="rId177" w:tgtFrame="_blank" w:history="1">
        <w:r w:rsidRPr="00165461">
          <w:rPr>
            <w:rStyle w:val="Hyperlink"/>
            <w:u w:val="single"/>
          </w:rPr>
          <w:t>Senate Majority Leader Mitch McConnell (R-KY) lose his power</w:t>
        </w:r>
      </w:hyperlink>
      <w:r w:rsidRPr="00165461">
        <w:rPr>
          <w:u w:val="single"/>
        </w:rPr>
        <w:t xml:space="preserve"> following the November election. </w:t>
      </w:r>
      <w:r w:rsidRPr="00DC7599">
        <w:rPr>
          <w:sz w:val="16"/>
        </w:rPr>
        <w:t xml:space="preserve">First proposing, "It's a question as obvious as it is critical: </w:t>
      </w:r>
      <w:r w:rsidRPr="00165461">
        <w:rPr>
          <w:u w:val="single"/>
        </w:rPr>
        <w:t xml:space="preserve">How will </w:t>
      </w:r>
      <w:r w:rsidRPr="00DC7599">
        <w:rPr>
          <w:sz w:val="16"/>
        </w:rPr>
        <w:t>the trio of crises—the pandemic, the economy,</w:t>
      </w:r>
      <w:r w:rsidRPr="00165461">
        <w:rPr>
          <w:u w:val="single"/>
        </w:rPr>
        <w:t xml:space="preserve"> the demands for racial justice—affect the 2020 race for the White House," the columnist said it will be a </w:t>
      </w:r>
      <w:r w:rsidRPr="00FA04AF">
        <w:rPr>
          <w:rStyle w:val="Emphasis"/>
        </w:rPr>
        <w:t>major factor this election cycle</w:t>
      </w:r>
      <w:r w:rsidRPr="00165461">
        <w:rPr>
          <w:u w:val="single"/>
        </w:rPr>
        <w:t xml:space="preserve"> </w:t>
      </w:r>
      <w:r w:rsidRPr="00165461">
        <w:rPr>
          <w:b/>
          <w:bCs/>
          <w:u w:val="single"/>
        </w:rPr>
        <w:t>and that is not good news for Republicans</w:t>
      </w:r>
      <w:r w:rsidRPr="00DC7599">
        <w:rPr>
          <w:sz w:val="16"/>
        </w:rPr>
        <w:t>. "</w:t>
      </w:r>
      <w:r w:rsidRPr="00165461">
        <w:rPr>
          <w:u w:val="single"/>
        </w:rPr>
        <w:t>History has some powerful answers to this question—and they leave Republican partisans with a strong case of agita,"</w:t>
      </w:r>
      <w:r w:rsidRPr="00DC7599">
        <w:rPr>
          <w:sz w:val="16"/>
        </w:rPr>
        <w:t xml:space="preserve"> he wrote. "As a general proposition, </w:t>
      </w:r>
      <w:r w:rsidRPr="00165461">
        <w:rPr>
          <w:u w:val="single"/>
        </w:rPr>
        <w:t xml:space="preserve">when the </w:t>
      </w:r>
      <w:r w:rsidRPr="00165461">
        <w:rPr>
          <w:u w:val="single"/>
        </w:rPr>
        <w:lastRenderedPageBreak/>
        <w:t>nation is in a state of crisis, things do not go well for the President's party.</w:t>
      </w:r>
      <w:r w:rsidRPr="00DC7599">
        <w:rPr>
          <w:sz w:val="16"/>
        </w:rPr>
        <w:t xml:space="preserve"> When a war becomes a quagmire (Korea in '52, Vietnam in '68), when the economy craters (1980, 2008), voters look for a different leader. Far from a 'retreat to safety' or a 'rally round the flag' sentiment, there is an instinct to show the people in charge the way to the exit." As Greenfield notes</w:t>
      </w:r>
      <w:r w:rsidRPr="00165461">
        <w:rPr>
          <w:u w:val="single"/>
        </w:rPr>
        <w:t>, the Republican Party won't be an exception in 2020</w:t>
      </w:r>
      <w:r w:rsidRPr="00DC7599">
        <w:rPr>
          <w:sz w:val="16"/>
        </w:rPr>
        <w:t>. "This year, the Senate Republicans hold a majority, again making them vulnerable to any vote to toss out the status quo. But don't voters make different choices when they vote for a President and then a Senator? Once upon a time, yes," he explained. "</w:t>
      </w:r>
      <w:r w:rsidRPr="00165461">
        <w:rPr>
          <w:u w:val="single"/>
        </w:rPr>
        <w:t>The potentially awful news for Republican Senate candidates is another historical trend: the increasing link between votes cast for a Presidential contender and votes cast for senators</w:t>
      </w:r>
      <w:r w:rsidRPr="00DC7599">
        <w:rPr>
          <w:sz w:val="16"/>
        </w:rPr>
        <w:t>, which makes it harder to create distance from an unpopular incumbent." "Turn to the Senate map, and it's clear how these factors combine to produce a migraine for any strategist looking to hold the Senate for the Republicans. Not that long ago, Republicans were a good bet to hold the Senate even though they held 23 of the 35 contested seats. Only two—Cory Gardner of Colorado and Susan Collins of Maine—were in states that Hillary Clinton carried in 2016. Even with Arizona and North Carolina as potential Presidential battlegrounds, that left at most four vulnerable Republicans," he continued. "And with Alabama Democrat Doug Jones a very likely loser, there was little breathing room for Democrats to pick up the three net seats they'd need to capture the Senate, assuming Biden wins in November." Greenfield goes on to point out that handful of Senate seats in normally GOP strongholds may also be in play — in part because of Republican senator's support for the unpopular president. "</w:t>
      </w:r>
      <w:r w:rsidRPr="00DC7599">
        <w:rPr>
          <w:u w:val="single"/>
        </w:rPr>
        <w:t xml:space="preserve">Now—at least measured by polls—a passel of states now seem within </w:t>
      </w:r>
      <w:r w:rsidRPr="00FF0059">
        <w:rPr>
          <w:rStyle w:val="StyleUnderline"/>
        </w:rPr>
        <w:t>Biden's reach, many of them with incumbent Republican senators up for re-election</w:t>
      </w:r>
      <w:r w:rsidRPr="00DC7599">
        <w:rPr>
          <w:sz w:val="16"/>
        </w:rPr>
        <w:t>, " he elaborated. "</w:t>
      </w:r>
      <w:r w:rsidRPr="00DC7599">
        <w:rPr>
          <w:u w:val="single"/>
        </w:rPr>
        <w:t>He's even in Georgia</w:t>
      </w:r>
      <w:r w:rsidRPr="00DC7599">
        <w:rPr>
          <w:sz w:val="16"/>
        </w:rPr>
        <w:t>, where both incumbent Republican senators will be on the ballot; he's even in Iowa, where Joni Ernst is up for re-election. And if Biden is going to make a real fight in Georgia and Iowa, that means a get-out-the-vote effort that will bring a lot of Democrats to the polls there." Equally important, he notes, is that it is difficult for incumbents to distance themselves from Trump over fears he will turn his base against them — meaning they are in a trap of their own making. "</w:t>
      </w:r>
      <w:r w:rsidRPr="00DC7599">
        <w:rPr>
          <w:u w:val="single"/>
        </w:rPr>
        <w:t>Now put yourself in the position of one of these endangered incumbents, especially in states where Trump is particularly unpopular, like Colorado or Maine. If you're tempted to create some distance from President Trump, to assert your independence, you're facing one pesky obstacle: The Republican Party is effectively now a wholly owned subsidiary of Trumpworld, and independence from the President is a trait that all but guarantees instant and massive pushback from your own party,"</w:t>
      </w:r>
      <w:r w:rsidRPr="00DC7599">
        <w:rPr>
          <w:sz w:val="16"/>
        </w:rPr>
        <w:t xml:space="preserve"> he explained. "You have only to gaze around the Senate chamber, where ex-Senator Dean Heller, ex-Senator Jeff Flake, and ex-Senator Bob Corker sat, to see what happened to colleagues who did not tug the forelock with sufficient enthusiasm. If you're Gardner, or Collins, the temptation to confront the President's behavior has to be weighed against the likely outrage from the party apparatus whose help you need in an election, to say nothing of the populist media that animates your rank-and-file voters." 'If you are playing the percentages, the odds say that if the President cannot persuade a rattled, fretful electorate to stay with him, he will take the Republican Senate down with him," Greenfield concluded.</w:t>
      </w:r>
    </w:p>
    <w:p w:rsidR="00FF0059" w:rsidRDefault="00FF0059" w:rsidP="00FA3EB3">
      <w:pPr>
        <w:rPr>
          <w:sz w:val="16"/>
        </w:rPr>
      </w:pPr>
    </w:p>
    <w:p w:rsidR="00FA3EB3" w:rsidRDefault="00FA3EB3" w:rsidP="00FA3EB3">
      <w:pPr>
        <w:pStyle w:val="Heading4"/>
      </w:pPr>
      <w:r>
        <w:t>Failed bills now prove CJR is still a key issue AND Dems are worried Trump can claim reform as a victory</w:t>
      </w:r>
    </w:p>
    <w:p w:rsidR="00FA3EB3" w:rsidRPr="00931852" w:rsidRDefault="00FA3EB3" w:rsidP="00FA3EB3">
      <w:pPr>
        <w:rPr>
          <w:sz w:val="16"/>
          <w:szCs w:val="16"/>
        </w:rPr>
      </w:pPr>
      <w:r w:rsidRPr="00931852">
        <w:rPr>
          <w:rStyle w:val="Style13ptBold"/>
        </w:rPr>
        <w:t>Hunnicutt and Bose 6-30</w:t>
      </w:r>
      <w:r w:rsidRPr="00931852">
        <w:t xml:space="preserve"> </w:t>
      </w:r>
      <w:r w:rsidRPr="00931852">
        <w:rPr>
          <w:sz w:val="16"/>
          <w:szCs w:val="16"/>
        </w:rPr>
        <w:t>6/3/20, Trevor Hunnicutt and Nandita Bose || Writers for Reuters || Hopes fade for reform of massive U.S. criminal justice system, Reuters || https://www.reuters.com/article/us-minneapolis-police-justice/hopes-fade-for-reform-of-massive-u-s-criminal-justice-system-idUSKBN2413H4</w:t>
      </w:r>
    </w:p>
    <w:p w:rsidR="00FA3EB3" w:rsidRPr="0047148B" w:rsidRDefault="00FA3EB3" w:rsidP="00FA3EB3">
      <w:pPr>
        <w:rPr>
          <w:sz w:val="16"/>
        </w:rPr>
      </w:pPr>
      <w:r w:rsidRPr="0047148B">
        <w:rPr>
          <w:sz w:val="16"/>
        </w:rPr>
        <w:t>Despite a renewed focus on wrongful arrests and racial discrimination after the death of George Floyd</w:t>
      </w:r>
      <w:r w:rsidRPr="00926F85">
        <w:rPr>
          <w:u w:val="single"/>
        </w:rPr>
        <w:t xml:space="preserve">, meaningful reform of the </w:t>
      </w:r>
      <w:r w:rsidRPr="0047148B">
        <w:rPr>
          <w:sz w:val="16"/>
        </w:rPr>
        <w:t>massive</w:t>
      </w:r>
      <w:r w:rsidRPr="00926F85">
        <w:rPr>
          <w:u w:val="single"/>
        </w:rPr>
        <w:t xml:space="preserve"> U.S. criminal justice system is unlikely ahead of the November election,</w:t>
      </w:r>
      <w:r w:rsidRPr="0047148B">
        <w:rPr>
          <w:sz w:val="16"/>
        </w:rPr>
        <w:t xml:space="preserve"> politicians and activists say.</w:t>
      </w:r>
    </w:p>
    <w:p w:rsidR="00FA3EB3" w:rsidRPr="0047148B" w:rsidRDefault="00FA3EB3" w:rsidP="00FA3EB3">
      <w:pPr>
        <w:rPr>
          <w:sz w:val="16"/>
        </w:rPr>
      </w:pPr>
      <w:r w:rsidRPr="0047148B">
        <w:rPr>
          <w:sz w:val="16"/>
        </w:rPr>
        <w:t>The United States, where evidence points to COVID-19 tearing unchecked through some jails, has the world's largest prison population and highest incarceration rate, studies show. A toxic relationship between some city police departments and their communities was highlighted by the May death of Floyd, an unarmed Black man who died after a white Minneapolis police office pressed his neck into the pavement.</w:t>
      </w:r>
    </w:p>
    <w:p w:rsidR="00FA3EB3" w:rsidRPr="0047148B" w:rsidRDefault="00FA3EB3" w:rsidP="00FA3EB3">
      <w:pPr>
        <w:rPr>
          <w:sz w:val="16"/>
        </w:rPr>
      </w:pPr>
      <w:r w:rsidRPr="0047148B">
        <w:rPr>
          <w:sz w:val="16"/>
        </w:rPr>
        <w:t xml:space="preserve">But </w:t>
      </w:r>
      <w:r w:rsidRPr="00217D09">
        <w:rPr>
          <w:u w:val="single"/>
        </w:rPr>
        <w:t>Congress has been unable to reach a bipartisan agreement</w:t>
      </w:r>
      <w:r w:rsidRPr="0047148B">
        <w:rPr>
          <w:sz w:val="16"/>
        </w:rPr>
        <w:t xml:space="preserve"> on how to respond to demands for change in recent weeks, making it unlikely in months to come. As such, nationwide protests under the umbrella of the burgeoning Black Lives Matter movement are unlikely to end anytime soon.</w:t>
      </w:r>
    </w:p>
    <w:p w:rsidR="00FA3EB3" w:rsidRPr="0047148B" w:rsidRDefault="00FA3EB3" w:rsidP="00FA3EB3">
      <w:pPr>
        <w:rPr>
          <w:sz w:val="16"/>
        </w:rPr>
      </w:pPr>
      <w:r w:rsidRPr="0047148B">
        <w:rPr>
          <w:sz w:val="16"/>
        </w:rPr>
        <w:t>"It was kind of shocking, the huge gap between where your congressional Democrats are, where a lot of people in the movement on the ground are and where Republicans appear to be, and I think that's really disappointing," said Ames Grawert, senior counsel at the Brennan Center for Justice, a liberal-leaning group, speaking of police reform legislation.</w:t>
      </w:r>
    </w:p>
    <w:p w:rsidR="00FA3EB3" w:rsidRPr="0047148B" w:rsidRDefault="00FA3EB3" w:rsidP="00FA3EB3">
      <w:pPr>
        <w:rPr>
          <w:sz w:val="16"/>
        </w:rPr>
      </w:pPr>
      <w:r w:rsidRPr="0047148B">
        <w:rPr>
          <w:sz w:val="16"/>
        </w:rPr>
        <w:t>"They're farther apart than ever," said Randy Petersen, a former police officer and now senior researcher at the Texas Public Policy Foundation, a conservative group.</w:t>
      </w:r>
    </w:p>
    <w:p w:rsidR="00FA3EB3" w:rsidRPr="0047148B" w:rsidRDefault="00FA3EB3" w:rsidP="00FA3EB3">
      <w:pPr>
        <w:rPr>
          <w:sz w:val="16"/>
        </w:rPr>
      </w:pPr>
      <w:r w:rsidRPr="0047148B">
        <w:rPr>
          <w:sz w:val="16"/>
        </w:rPr>
        <w:t>On June 25, Democrats in the House of Representatives passed a police reform bill that Republicans have said they are unlikely to support. A day earlier, Democrats in the Senate blocked the Republicans' reform bill. Both sides have accused the other of acting in bad faith.</w:t>
      </w:r>
    </w:p>
    <w:p w:rsidR="00FA3EB3" w:rsidRPr="0047148B" w:rsidRDefault="00FA3EB3" w:rsidP="00FA3EB3">
      <w:pPr>
        <w:rPr>
          <w:sz w:val="16"/>
        </w:rPr>
      </w:pPr>
      <w:r w:rsidRPr="0047148B">
        <w:rPr>
          <w:sz w:val="16"/>
        </w:rPr>
        <w:lastRenderedPageBreak/>
        <w:t>The breakdown is especially bitter to members of the Brennan Center, the Texas foundation, and other deep-pocketed groups who helped push through a sweeping prison sentencing reform bill in late 2018, heralded as the most significant change to sentencing in at least a decade.</w:t>
      </w:r>
    </w:p>
    <w:p w:rsidR="00FA3EB3" w:rsidRPr="0047148B" w:rsidRDefault="00FA3EB3" w:rsidP="00FA3EB3">
      <w:pPr>
        <w:rPr>
          <w:sz w:val="16"/>
        </w:rPr>
      </w:pPr>
      <w:r w:rsidRPr="0047148B">
        <w:rPr>
          <w:sz w:val="16"/>
        </w:rPr>
        <w:t>The First Step Act led to the release of thousands of inmates.</w:t>
      </w:r>
    </w:p>
    <w:p w:rsidR="00FA3EB3" w:rsidRPr="0047148B" w:rsidRDefault="00FA3EB3" w:rsidP="00FA3EB3">
      <w:pPr>
        <w:rPr>
          <w:sz w:val="16"/>
        </w:rPr>
      </w:pPr>
      <w:r w:rsidRPr="0047148B">
        <w:rPr>
          <w:sz w:val="16"/>
        </w:rPr>
        <w:t>Supporters included Republican President Donald Trump, White House adviser Jared Kushner, billionaire libertarian Charles Koch, celebrity couple Kanye West and Kim Kardashian West, police unions, faith groups and Democratic Senator Cory Booker.</w:t>
      </w:r>
    </w:p>
    <w:p w:rsidR="00FA3EB3" w:rsidRPr="0047148B" w:rsidRDefault="00FA3EB3" w:rsidP="00FA3EB3">
      <w:pPr>
        <w:rPr>
          <w:sz w:val="16"/>
        </w:rPr>
      </w:pPr>
      <w:r w:rsidRPr="0047148B">
        <w:rPr>
          <w:sz w:val="16"/>
        </w:rPr>
        <w:t>The unusual coalition was no accident, lobbyists and activists who worked behind the scenes say.</w:t>
      </w:r>
    </w:p>
    <w:p w:rsidR="00FA3EB3" w:rsidRPr="0047148B" w:rsidRDefault="00FA3EB3" w:rsidP="00FA3EB3">
      <w:pPr>
        <w:rPr>
          <w:sz w:val="16"/>
        </w:rPr>
      </w:pPr>
      <w:r w:rsidRPr="0047148B">
        <w:rPr>
          <w:sz w:val="16"/>
        </w:rPr>
        <w:t>They pushed for years to make sentencing reform and police restructuring appear above politics, appealing to religious leaders' belief in redemption, small government advocates' belief in budget cuts and civil rights groups' concern about racial inequity.</w:t>
      </w:r>
    </w:p>
    <w:p w:rsidR="00FA3EB3" w:rsidRPr="0047148B" w:rsidRDefault="00FA3EB3" w:rsidP="00FA3EB3">
      <w:pPr>
        <w:rPr>
          <w:sz w:val="16"/>
        </w:rPr>
      </w:pPr>
      <w:r w:rsidRPr="0047148B">
        <w:rPr>
          <w:sz w:val="16"/>
        </w:rPr>
        <w:t>"If you have law enforcement and the faith community on the right and then you have civil rights and social justice organizations on the left that has proven to be a strong and muscular coalition," said Ralph Reed, a Republican strategist and founder of the Faith and Freedom Coalition, which endorsed the 2018 bill.</w:t>
      </w:r>
    </w:p>
    <w:p w:rsidR="00FA3EB3" w:rsidRDefault="00FA3EB3" w:rsidP="00FA3EB3">
      <w:pPr>
        <w:rPr>
          <w:rStyle w:val="Emphasis"/>
        </w:rPr>
      </w:pPr>
      <w:r w:rsidRPr="0047148B">
        <w:rPr>
          <w:sz w:val="16"/>
        </w:rPr>
        <w:t xml:space="preserve">Republicans claim </w:t>
      </w:r>
      <w:r w:rsidRPr="005C0C63">
        <w:rPr>
          <w:u w:val="single"/>
        </w:rPr>
        <w:t>Dem</w:t>
      </w:r>
      <w:r w:rsidRPr="0047148B">
        <w:rPr>
          <w:sz w:val="16"/>
        </w:rPr>
        <w:t>ocrat</w:t>
      </w:r>
      <w:r w:rsidRPr="005C0C63">
        <w:rPr>
          <w:u w:val="single"/>
        </w:rPr>
        <w:t xml:space="preserve">s, in a position to </w:t>
      </w:r>
      <w:r w:rsidRPr="0047148B">
        <w:rPr>
          <w:sz w:val="16"/>
        </w:rPr>
        <w:t>potentially</w:t>
      </w:r>
      <w:r w:rsidRPr="005C0C63">
        <w:rPr>
          <w:u w:val="single"/>
        </w:rPr>
        <w:t xml:space="preserve"> take control of the Senate and the White House</w:t>
      </w:r>
      <w:r w:rsidRPr="0047148B">
        <w:rPr>
          <w:sz w:val="16"/>
        </w:rPr>
        <w:t xml:space="preserve"> in the November elections, </w:t>
      </w:r>
      <w:r w:rsidRPr="005C0C63">
        <w:rPr>
          <w:rStyle w:val="Emphasis"/>
        </w:rPr>
        <w:t>want to avoid giving the president a police reform bill he can sign or a victory he can tout.</w:t>
      </w:r>
    </w:p>
    <w:p w:rsidR="00FA3EB3" w:rsidRPr="0047148B" w:rsidRDefault="00FA3EB3" w:rsidP="00FA3EB3">
      <w:pPr>
        <w:rPr>
          <w:sz w:val="16"/>
        </w:rPr>
      </w:pPr>
      <w:r w:rsidRPr="0047148B">
        <w:rPr>
          <w:sz w:val="16"/>
        </w:rPr>
        <w:t>Democrats "have decided that it is more politically expedient to align themselves with the angry mob rather than uphold their primary responsibility to protect the American public," said Republican Senator Ted Cruz in a statement.</w:t>
      </w:r>
    </w:p>
    <w:p w:rsidR="00FA3EB3" w:rsidRPr="0047148B" w:rsidRDefault="00FA3EB3" w:rsidP="00FA3EB3">
      <w:pPr>
        <w:rPr>
          <w:sz w:val="16"/>
        </w:rPr>
      </w:pPr>
      <w:r w:rsidRPr="0047148B">
        <w:rPr>
          <w:sz w:val="16"/>
        </w:rPr>
        <w:t>Democrats and civil rights groups including the NAACP say they opposed the Republican bill because it relies on incentives to effect reforms and seeks data collection on issues such as no-knock warrants, rather than mandating changes as the Democratic bill does.</w:t>
      </w:r>
    </w:p>
    <w:p w:rsidR="00FA3EB3" w:rsidRPr="0047148B" w:rsidRDefault="00FA3EB3" w:rsidP="00FA3EB3">
      <w:pPr>
        <w:rPr>
          <w:sz w:val="16"/>
        </w:rPr>
      </w:pPr>
      <w:r w:rsidRPr="0047148B">
        <w:rPr>
          <w:sz w:val="16"/>
        </w:rPr>
        <w:t>It also failed to scale back "qualified immunity," which shields police from excessive force lawsuits.</w:t>
      </w:r>
    </w:p>
    <w:p w:rsidR="00FA3EB3" w:rsidRPr="0047148B" w:rsidRDefault="00FA3EB3" w:rsidP="00FA3EB3">
      <w:pPr>
        <w:rPr>
          <w:sz w:val="16"/>
        </w:rPr>
      </w:pPr>
      <w:r w:rsidRPr="0047148B">
        <w:rPr>
          <w:sz w:val="16"/>
        </w:rPr>
        <w:t>Senator Kamala Harris, who is on Democratic presidential candidate Joe Biden's shortlist for possible running mates, called Republicans' efforts a "political trap" and "crumbs on the table."</w:t>
      </w:r>
    </w:p>
    <w:p w:rsidR="00FA3EB3" w:rsidRPr="0047148B" w:rsidRDefault="00FA3EB3" w:rsidP="00FA3EB3">
      <w:pPr>
        <w:rPr>
          <w:sz w:val="16"/>
        </w:rPr>
      </w:pPr>
      <w:r w:rsidRPr="0047148B">
        <w:rPr>
          <w:sz w:val="16"/>
        </w:rPr>
        <w:t>Reformers say they are still working with both parties behind the scenes to broker a deal. But with little more than 100 weekdays to the election, and Congress out of session for much of the summer, the window of opportunity is closing.</w:t>
      </w:r>
    </w:p>
    <w:p w:rsidR="00FA3EB3" w:rsidRDefault="00FA3EB3" w:rsidP="00FA3EB3">
      <w:pPr>
        <w:rPr>
          <w:sz w:val="16"/>
        </w:rPr>
      </w:pPr>
      <w:r w:rsidRPr="0047148B">
        <w:rPr>
          <w:sz w:val="16"/>
        </w:rPr>
        <w:t>"If we can't get people in our communities to believe there is justice, and that they can be protected by law enforcement, nothing else is going to matter in our society," said Mark Holden, a consultant for Koch Industries.</w:t>
      </w:r>
    </w:p>
    <w:p w:rsidR="00FA3EB3" w:rsidRDefault="00FA3EB3" w:rsidP="00FA3EB3">
      <w:pPr>
        <w:pStyle w:val="Heading4"/>
        <w:rPr>
          <w:u w:val="single"/>
        </w:rPr>
      </w:pPr>
      <w:r>
        <w:t xml:space="preserve">Everyone recognizes CJR is a core topic for 2020 Senate elections—Republicans are barely stepping in now but the plan shows their response isn’t a </w:t>
      </w:r>
      <w:r>
        <w:rPr>
          <w:u w:val="single"/>
        </w:rPr>
        <w:t>one time shift</w:t>
      </w:r>
    </w:p>
    <w:p w:rsidR="00FA3EB3" w:rsidRPr="00052E14" w:rsidRDefault="00FA3EB3" w:rsidP="00FA3EB3">
      <w:pPr>
        <w:rPr>
          <w:sz w:val="16"/>
          <w:szCs w:val="16"/>
        </w:rPr>
      </w:pPr>
      <w:r w:rsidRPr="00052E14">
        <w:rPr>
          <w:rStyle w:val="Style13ptBold"/>
        </w:rPr>
        <w:t>Mascaro 20</w:t>
      </w:r>
      <w:r w:rsidRPr="00052E14">
        <w:rPr>
          <w:sz w:val="16"/>
          <w:szCs w:val="16"/>
        </w:rPr>
        <w:t xml:space="preserve"> 6/9/20, Lisa Mascaro || Congressional correspondent for The Press Herald, previously the LA Times || Republican senators quietly consider changes in police practices, accountability, The Press Herald || https://www.pressherald.com/2020/06/09/republican-senators-quietly-consider-changes-in-police-practices-accountability/</w:t>
      </w:r>
    </w:p>
    <w:p w:rsidR="00FA3EB3" w:rsidRPr="0063762A" w:rsidRDefault="00FA3EB3" w:rsidP="00FA3EB3">
      <w:pPr>
        <w:rPr>
          <w:sz w:val="16"/>
        </w:rPr>
      </w:pPr>
      <w:r w:rsidRPr="0063762A">
        <w:rPr>
          <w:sz w:val="16"/>
        </w:rPr>
        <w:t>Republican Sen. Tim Scott proposes a national database of police officer-involved shootings. Sen. Rand Paul wants to stop sending surplus U.S. military equipment to local law enforcement. And GOP Sen. Mitt Romney is trying to assemble a bipartisan package of bills in response to police violence.</w:t>
      </w:r>
    </w:p>
    <w:p w:rsidR="00FA3EB3" w:rsidRPr="0063762A" w:rsidRDefault="00FA3EB3" w:rsidP="00FA3EB3">
      <w:pPr>
        <w:rPr>
          <w:sz w:val="16"/>
        </w:rPr>
      </w:pPr>
      <w:r w:rsidRPr="0063762A">
        <w:rPr>
          <w:sz w:val="16"/>
        </w:rPr>
        <w:t>Despite President Trump’s “law and order” approach to demonstrations over the death of George Floyd, Republicans in Congress are quickly, if quietly, trying to craft legislation to change police practices and accountability following the deaths of black Americans at the hands of law enforcement.</w:t>
      </w:r>
    </w:p>
    <w:p w:rsidR="00FA3EB3" w:rsidRDefault="00FA3EB3" w:rsidP="00FA3EB3">
      <w:pPr>
        <w:rPr>
          <w:u w:val="single"/>
        </w:rPr>
      </w:pPr>
      <w:r w:rsidRPr="007D40A5">
        <w:rPr>
          <w:u w:val="single"/>
        </w:rPr>
        <w:t xml:space="preserve">Republican senators, who risk losing control of the chamber in this fall’s election, are distancing themselves from </w:t>
      </w:r>
      <w:r w:rsidRPr="0063762A">
        <w:rPr>
          <w:sz w:val="16"/>
        </w:rPr>
        <w:t xml:space="preserve">the tone and substance of </w:t>
      </w:r>
      <w:r w:rsidRPr="007D40A5">
        <w:rPr>
          <w:u w:val="single"/>
        </w:rPr>
        <w:t xml:space="preserve">Trump’s response as they step gingerly into a topic many have long avoided as </w:t>
      </w:r>
      <w:r w:rsidRPr="0063762A">
        <w:rPr>
          <w:sz w:val="16"/>
        </w:rPr>
        <w:t>the</w:t>
      </w:r>
      <w:r w:rsidRPr="007D40A5">
        <w:rPr>
          <w:u w:val="single"/>
        </w:rPr>
        <w:t xml:space="preserve"> “B</w:t>
      </w:r>
      <w:r w:rsidRPr="0063762A">
        <w:rPr>
          <w:sz w:val="16"/>
        </w:rPr>
        <w:t xml:space="preserve">lack </w:t>
      </w:r>
      <w:r w:rsidRPr="007D40A5">
        <w:rPr>
          <w:u w:val="single"/>
        </w:rPr>
        <w:t>L</w:t>
      </w:r>
      <w:r w:rsidRPr="0063762A">
        <w:rPr>
          <w:sz w:val="16"/>
        </w:rPr>
        <w:t>ives</w:t>
      </w:r>
      <w:r w:rsidRPr="007D40A5">
        <w:rPr>
          <w:u w:val="single"/>
        </w:rPr>
        <w:t xml:space="preserve"> M</w:t>
      </w:r>
      <w:r w:rsidRPr="0063762A">
        <w:rPr>
          <w:sz w:val="16"/>
        </w:rPr>
        <w:t>atter</w:t>
      </w:r>
      <w:r w:rsidRPr="007D40A5">
        <w:rPr>
          <w:u w:val="single"/>
        </w:rPr>
        <w:t xml:space="preserve">” </w:t>
      </w:r>
      <w:r w:rsidRPr="0063762A">
        <w:rPr>
          <w:sz w:val="16"/>
        </w:rPr>
        <w:t xml:space="preserve">movement </w:t>
      </w:r>
      <w:r w:rsidRPr="007D40A5">
        <w:rPr>
          <w:u w:val="single"/>
        </w:rPr>
        <w:t>gains support.</w:t>
      </w:r>
    </w:p>
    <w:p w:rsidR="00FA3EB3" w:rsidRPr="0063762A" w:rsidRDefault="00FA3EB3" w:rsidP="00FA3EB3">
      <w:pPr>
        <w:rPr>
          <w:sz w:val="16"/>
        </w:rPr>
      </w:pPr>
      <w:r w:rsidRPr="0063762A">
        <w:rPr>
          <w:sz w:val="16"/>
        </w:rPr>
        <w:t>“I think we should all be optimistic right now,” Scott, the only black Republican senator, told reporters at the Capitol. “We have no reason not to be.”</w:t>
      </w:r>
    </w:p>
    <w:p w:rsidR="00FA3EB3" w:rsidRPr="0063762A" w:rsidRDefault="00FA3EB3" w:rsidP="00FA3EB3">
      <w:pPr>
        <w:rPr>
          <w:sz w:val="16"/>
        </w:rPr>
      </w:pPr>
      <w:r w:rsidRPr="0063762A">
        <w:rPr>
          <w:sz w:val="16"/>
        </w:rPr>
        <w:t>The burst of legislative activity in the Republican ranks — Republican leadership named Scott to lead a working group — is an abrupt turnaround after years of black deaths with law enforcement. It comes as Trump lashes out at activists who want to “defund the police,” and Democrats, powered by the Congressional Black Caucus, unveiled the most sweeping police overhaul in years, with House passage expected.</w:t>
      </w:r>
    </w:p>
    <w:p w:rsidR="00FA3EB3" w:rsidRPr="0063762A" w:rsidRDefault="00FA3EB3" w:rsidP="00FA3EB3">
      <w:pPr>
        <w:rPr>
          <w:sz w:val="16"/>
        </w:rPr>
      </w:pPr>
      <w:r w:rsidRPr="0063762A">
        <w:rPr>
          <w:sz w:val="16"/>
        </w:rPr>
        <w:t>Lawmakers are watching as</w:t>
      </w:r>
      <w:r w:rsidRPr="006D41E0">
        <w:rPr>
          <w:u w:val="single"/>
        </w:rPr>
        <w:t xml:space="preserve"> demonstrations erupt in all corners of the country</w:t>
      </w:r>
      <w:r w:rsidRPr="0063762A">
        <w:rPr>
          <w:sz w:val="16"/>
        </w:rPr>
        <w:t>, from the biggest cities to the smallest towns, and acknowledging the arrival of a mass movement for law enforcement changes as politically impossible to ignore.</w:t>
      </w:r>
    </w:p>
    <w:p w:rsidR="00FA3EB3" w:rsidRPr="0063762A" w:rsidRDefault="00FA3EB3" w:rsidP="00FA3EB3">
      <w:pPr>
        <w:rPr>
          <w:sz w:val="16"/>
        </w:rPr>
      </w:pPr>
      <w:r w:rsidRPr="0063762A">
        <w:rPr>
          <w:sz w:val="16"/>
        </w:rPr>
        <w:t>Notably, Senate Majority Leader Mitch McConnell, whose state faces unrest after the death of Breonna Taylor after police entered her Louisville home, has not closed off such proposals.</w:t>
      </w:r>
    </w:p>
    <w:p w:rsidR="00FA3EB3" w:rsidRPr="0063762A" w:rsidRDefault="00FA3EB3" w:rsidP="00FA3EB3">
      <w:pPr>
        <w:rPr>
          <w:sz w:val="16"/>
        </w:rPr>
      </w:pPr>
      <w:r w:rsidRPr="0063762A">
        <w:rPr>
          <w:sz w:val="16"/>
        </w:rPr>
        <w:t xml:space="preserve">“Not withstanding the far left’s call to disband the police altogether, I believe </w:t>
      </w:r>
      <w:r w:rsidRPr="006D41E0">
        <w:rPr>
          <w:u w:val="single"/>
        </w:rPr>
        <w:t>most Americans are ready to consider</w:t>
      </w:r>
      <w:r w:rsidRPr="0063762A">
        <w:rPr>
          <w:sz w:val="16"/>
        </w:rPr>
        <w:t xml:space="preserve"> how the memories of black Americans like George Floyd and Breonna Taylor can move us to continue </w:t>
      </w:r>
      <w:r w:rsidRPr="006D41E0">
        <w:rPr>
          <w:u w:val="single"/>
        </w:rPr>
        <w:t>combating residual racism,</w:t>
      </w:r>
      <w:r w:rsidRPr="0063762A">
        <w:rPr>
          <w:sz w:val="16"/>
        </w:rPr>
        <w:t>” McConnell said as the Senate opened Tuesday.</w:t>
      </w:r>
    </w:p>
    <w:p w:rsidR="00FA3EB3" w:rsidRPr="0063762A" w:rsidRDefault="00FA3EB3" w:rsidP="00FA3EB3">
      <w:pPr>
        <w:rPr>
          <w:sz w:val="16"/>
        </w:rPr>
      </w:pPr>
      <w:r w:rsidRPr="0063762A">
        <w:rPr>
          <w:sz w:val="16"/>
        </w:rPr>
        <w:t>Wary Democrats and longtime advocates of changing the way America polices its population warn that the flurry of legislative activity go the way of gun violence legislation in the aftermath of mass shootings — a quick response with no tangible outcome. They expect the Justice in Policing Act will be swiftly approved later this month in the House only to stall in the Senate</w:t>
      </w:r>
    </w:p>
    <w:p w:rsidR="00FA3EB3" w:rsidRPr="0063762A" w:rsidRDefault="00FA3EB3" w:rsidP="00FA3EB3">
      <w:pPr>
        <w:rPr>
          <w:sz w:val="16"/>
        </w:rPr>
      </w:pPr>
      <w:r w:rsidRPr="0063762A">
        <w:rPr>
          <w:sz w:val="16"/>
        </w:rPr>
        <w:t>Yet leading Republicans are signaling a willingness to consider a more streamlined set of proposals, including some from the House package.</w:t>
      </w:r>
    </w:p>
    <w:p w:rsidR="00FA3EB3" w:rsidRPr="0063762A" w:rsidRDefault="00FA3EB3" w:rsidP="00FA3EB3">
      <w:pPr>
        <w:rPr>
          <w:sz w:val="16"/>
        </w:rPr>
      </w:pPr>
      <w:r w:rsidRPr="0063762A">
        <w:rPr>
          <w:sz w:val="16"/>
        </w:rPr>
        <w:lastRenderedPageBreak/>
        <w:t>Several key Republicans, including Sen. Chuck Grassley of Iowa, are backing Scott’s proposal, the Walter Scott Notification Act, first introduced in 2015 named for the black man shot and killed after fleeing police in South Carolina who pulled him over for a faulty brake light. It also has support from Sen. Joni Ernst, who is up for reelection this fall in Iowa, and Sen. James Lankford, R-Okla.</w:t>
      </w:r>
    </w:p>
    <w:p w:rsidR="00FA3EB3" w:rsidRPr="0063762A" w:rsidRDefault="00FA3EB3" w:rsidP="00FA3EB3">
      <w:pPr>
        <w:rPr>
          <w:sz w:val="16"/>
        </w:rPr>
      </w:pPr>
      <w:r w:rsidRPr="0063762A">
        <w:rPr>
          <w:sz w:val="16"/>
        </w:rPr>
        <w:t>The Democrats also include the creation of a sweeping database of use of force incidents as a way to provide public transparency, so police officers cannot easily transfer from one department to another without awareness of their past actions.</w:t>
      </w:r>
    </w:p>
    <w:p w:rsidR="00FA3EB3" w:rsidRPr="0063762A" w:rsidRDefault="00FA3EB3" w:rsidP="00FA3EB3">
      <w:pPr>
        <w:rPr>
          <w:sz w:val="16"/>
        </w:rPr>
      </w:pPr>
      <w:r w:rsidRPr="0063762A">
        <w:rPr>
          <w:sz w:val="16"/>
        </w:rPr>
        <w:t>“Obviously</w:t>
      </w:r>
      <w:r w:rsidRPr="007D40A5">
        <w:rPr>
          <w:u w:val="single"/>
        </w:rPr>
        <w:t xml:space="preserve"> this is a national awakening,</w:t>
      </w:r>
      <w:r w:rsidRPr="0063762A">
        <w:rPr>
          <w:sz w:val="16"/>
        </w:rPr>
        <w:t>” GOP Sen. Shelley Moore Capito of West Virginia said Tuesday on CNBC. She also suggested taking a look at creating a police registry.</w:t>
      </w:r>
    </w:p>
    <w:p w:rsidR="00FA3EB3" w:rsidRDefault="00FA3EB3" w:rsidP="00FA3EB3">
      <w:r w:rsidRPr="0063762A">
        <w:rPr>
          <w:sz w:val="16"/>
        </w:rPr>
        <w:t>“I think we can look at national police registries in terms of what are the past violations a police officer had to make sure that different states are aware where you might be getting a bad apple — I think that’s an issue,” she said. “We are going to definitely come forward with a package — you saw the Democrats come forward yesterday with one. This is something we can work on together..”</w:t>
      </w:r>
    </w:p>
    <w:p w:rsidR="00FA3EB3" w:rsidRDefault="00FA3EB3" w:rsidP="00FA3EB3">
      <w:pPr>
        <w:pStyle w:val="Heading4"/>
      </w:pPr>
      <w:r>
        <w:t>CJR can boost down ballot Republicans—Perdue proves</w:t>
      </w:r>
    </w:p>
    <w:p w:rsidR="00FA3EB3" w:rsidRPr="0099572D" w:rsidRDefault="00FA3EB3" w:rsidP="00FA3EB3">
      <w:pPr>
        <w:rPr>
          <w:sz w:val="16"/>
          <w:szCs w:val="16"/>
        </w:rPr>
      </w:pPr>
      <w:r w:rsidRPr="0099572D">
        <w:rPr>
          <w:rStyle w:val="Style13ptBold"/>
        </w:rPr>
        <w:t xml:space="preserve">Costa and Rucker 20 </w:t>
      </w:r>
      <w:r w:rsidRPr="0099572D">
        <w:rPr>
          <w:sz w:val="16"/>
          <w:szCs w:val="16"/>
        </w:rPr>
        <w:t>2/9/20, Robert Costa and Philip Rucker || Costa is a national political reporter at The Washington Post. Rucker is a reporter and the White House Bureau Chief at The Washington Post, where he has been working since 2005 || Trump's resilience causes Democrats to sound the alarm, Anchorage Daily News/The Washington Post || https://www.adn.com/nation-world/2020/02/09/trumps-resilience-causes-democrats-to-sound-the-alarm/</w:t>
      </w:r>
    </w:p>
    <w:p w:rsidR="00FA3EB3" w:rsidRPr="006B7C0F" w:rsidRDefault="00FA3EB3" w:rsidP="00FA3EB3">
      <w:pPr>
        <w:rPr>
          <w:sz w:val="16"/>
        </w:rPr>
      </w:pPr>
      <w:r w:rsidRPr="006B7C0F">
        <w:rPr>
          <w:sz w:val="16"/>
        </w:rPr>
        <w:t>Anxiety is coursing through the Democratic Party as President Donald Trump emerges from his impeachment proceedings as a potent threat for reelection, with party leaders and activists uncertain about how to beat the incumbent and worried about a nominatingrace that remains crowded and is growing more acrimonious.</w:t>
      </w:r>
    </w:p>
    <w:p w:rsidR="00FA3EB3" w:rsidRPr="006B7C0F" w:rsidRDefault="00FA3EB3" w:rsidP="00FA3EB3">
      <w:pPr>
        <w:rPr>
          <w:sz w:val="16"/>
        </w:rPr>
      </w:pPr>
      <w:r w:rsidRPr="006B7C0F">
        <w:rPr>
          <w:sz w:val="16"/>
        </w:rPr>
        <w:t>While Democrats see Trump as a corrosive figure and a threat to the nation, they also see the president and his well-funded campaign tailoring a reelection bid around the strong economy and visceral appeals to his ardent supporters.</w:t>
      </w:r>
    </w:p>
    <w:p w:rsidR="00FA3EB3" w:rsidRPr="006B7C0F" w:rsidRDefault="00FA3EB3" w:rsidP="00FA3EB3">
      <w:pPr>
        <w:rPr>
          <w:sz w:val="16"/>
        </w:rPr>
      </w:pPr>
      <w:r w:rsidRPr="006B7C0F">
        <w:rPr>
          <w:sz w:val="16"/>
        </w:rPr>
        <w:t>Trump's robust political standing came into view this past week, as he claimed vindication from his acquittal in his Senate trial despite damaging House testimony about his conduct with Ukraine - and set off on a path of retribution by ousting some officials who were witnesses. At the same time, his Gallup approval rating ticked up to 49 percent, its highest point yet.</w:t>
      </w:r>
    </w:p>
    <w:p w:rsidR="00FA3EB3" w:rsidRPr="006B7C0F" w:rsidRDefault="00FA3EB3" w:rsidP="00FA3EB3">
      <w:pPr>
        <w:rPr>
          <w:sz w:val="16"/>
        </w:rPr>
      </w:pPr>
      <w:r w:rsidRPr="006B7C0F">
        <w:rPr>
          <w:sz w:val="16"/>
        </w:rPr>
        <w:t>The developments have generated convulsions of angst among Democrats, who watched their first-in-the-nation Iowa presidential caucuses conclude in a chaotic fiasco and deliveran inconclusive result. Many in the party are now sounding the alarm that denying Trump a second term could be far more difficult than they had calculated.</w:t>
      </w:r>
    </w:p>
    <w:p w:rsidR="00FA3EB3" w:rsidRPr="006B7C0F" w:rsidRDefault="00FA3EB3" w:rsidP="00FA3EB3">
      <w:pPr>
        <w:rPr>
          <w:sz w:val="16"/>
        </w:rPr>
      </w:pPr>
      <w:r w:rsidRPr="006B7C0F">
        <w:rPr>
          <w:sz w:val="16"/>
        </w:rPr>
        <w:t>"We have a president who isn't merely unconventional or challenging institutions and elites, or coloring outside the lines. He's unmoored," Sen. Christopher Coons, D-Del., said. Yet, Coons added, he is "very aware" that Trump could win reelection "with these economic numbers at his back, all as millions of Americans grow numb to his behavior."</w:t>
      </w:r>
    </w:p>
    <w:p w:rsidR="00FA3EB3" w:rsidRPr="006B7C0F" w:rsidRDefault="00FA3EB3" w:rsidP="00FA3EB3">
      <w:pPr>
        <w:rPr>
          <w:sz w:val="16"/>
        </w:rPr>
      </w:pPr>
      <w:r w:rsidRPr="006B7C0F">
        <w:rPr>
          <w:sz w:val="16"/>
        </w:rPr>
        <w:t>Since Democratic presidential hopefuls began running through the starting gates a year ago, party activists have been consumed with the question of electability - specifically, which of the roughly two dozen initial candidates could best stack up against Trump. The result so far has been a form of paralysis, with no presumptive favorite in the race and each leading contender struggling to overcome vulnerabilities and erase doubts.</w:t>
      </w:r>
    </w:p>
    <w:p w:rsidR="00FA3EB3" w:rsidRPr="006B7C0F" w:rsidRDefault="00FA3EB3" w:rsidP="00FA3EB3">
      <w:pPr>
        <w:rPr>
          <w:sz w:val="16"/>
        </w:rPr>
      </w:pPr>
      <w:r w:rsidRPr="006B7C0F">
        <w:rPr>
          <w:sz w:val="16"/>
        </w:rPr>
        <w:t>"The obsession with concocting the Frankenstein to take on Trump has confined us all," said Jennifer Palmieri, a longtime party strategist who advised Hillary Clinton in 2016 and is not aligned with any candidate this time.</w:t>
      </w:r>
    </w:p>
    <w:p w:rsidR="00FA3EB3" w:rsidRPr="006B7C0F" w:rsidRDefault="00FA3EB3" w:rsidP="00FA3EB3">
      <w:pPr>
        <w:rPr>
          <w:sz w:val="16"/>
        </w:rPr>
      </w:pPr>
      <w:r w:rsidRPr="006B7C0F">
        <w:rPr>
          <w:sz w:val="16"/>
        </w:rPr>
        <w:t>Palmieri spent the past couple of weeks on the ground in Iowa and New Hampshire observing the candidates up close, including the president, who staged a large rally in Des Moines before thecaucuses. She came away deeply concerned about her party as it grapples with how to counter a norm-shattering executive who relishes political combat.</w:t>
      </w:r>
    </w:p>
    <w:p w:rsidR="00FA3EB3" w:rsidRPr="006B7C0F" w:rsidRDefault="00FA3EB3" w:rsidP="00FA3EB3">
      <w:pPr>
        <w:rPr>
          <w:sz w:val="16"/>
        </w:rPr>
      </w:pPr>
      <w:r w:rsidRPr="006B7C0F">
        <w:rPr>
          <w:sz w:val="16"/>
        </w:rPr>
        <w:t>"We are letting Trump drive our process and getting ourselves all tangled up in who might be the best person to foil him," Palmieri said. "That became really clear to me just being in Iowa. The voters were so lost. They didn't have any orientation, no grounding . . . They felt paralyzed by this choice."</w:t>
      </w:r>
    </w:p>
    <w:p w:rsidR="00FA3EB3" w:rsidRPr="006B7C0F" w:rsidRDefault="00FA3EB3" w:rsidP="00FA3EB3">
      <w:pPr>
        <w:rPr>
          <w:sz w:val="16"/>
        </w:rPr>
      </w:pPr>
      <w:r w:rsidRPr="006B7C0F">
        <w:rPr>
          <w:sz w:val="16"/>
        </w:rPr>
        <w:t>Former Ohio governor Ted Strickland, a supporter of former vice president Joe Biden, agreed: "The party is torn. It's polarized about what it wants to do. There is a world of difference between Bernie Sanders and Joe Biden and no one really knows which way it's going to go - and you have Pete Buttigieg, a talent, in the mix, and Mike Bloomberg rearing his head here before Super Tuesday."</w:t>
      </w:r>
    </w:p>
    <w:p w:rsidR="00FA3EB3" w:rsidRPr="006B7C0F" w:rsidRDefault="00FA3EB3" w:rsidP="00FA3EB3">
      <w:pPr>
        <w:rPr>
          <w:sz w:val="16"/>
        </w:rPr>
      </w:pPr>
      <w:r w:rsidRPr="006B7C0F">
        <w:rPr>
          <w:sz w:val="16"/>
        </w:rPr>
        <w:t>Many Democrats lament that they feel stuck in a cycle controlled by the president, with Trump shaping the contours of the race just as he did in 2016 with a blizzard of incendiary statements, lies and provocations - and, this time, a loyal Republican Party that cheers him at every turn.</w:t>
      </w:r>
    </w:p>
    <w:p w:rsidR="00FA3EB3" w:rsidRPr="006B7C0F" w:rsidRDefault="00FA3EB3" w:rsidP="00FA3EB3">
      <w:pPr>
        <w:rPr>
          <w:sz w:val="16"/>
        </w:rPr>
      </w:pPr>
      <w:r w:rsidRPr="006B7C0F">
        <w:rPr>
          <w:sz w:val="16"/>
        </w:rPr>
        <w:t>"We spend too much time chasing whatever foolishness Trump throws out there and he's masterful at it," said Cornell Belcher, a veteran Democratic pollster. "This has got to be an election fundamentally about Democrats' vision for bringing the country together and solving the big problems that confront us. And if a Democrat can do that, a Democrat can have a good chance of cobbling back together and even expanding the Obama coalition - and that will beat Trump."</w:t>
      </w:r>
    </w:p>
    <w:p w:rsidR="00FA3EB3" w:rsidRPr="006B7C0F" w:rsidRDefault="00FA3EB3" w:rsidP="00FA3EB3">
      <w:pPr>
        <w:rPr>
          <w:sz w:val="16"/>
        </w:rPr>
      </w:pPr>
      <w:r w:rsidRPr="006B7C0F">
        <w:rPr>
          <w:sz w:val="16"/>
        </w:rPr>
        <w:t>In his State of the Union address last Tuesday, Trump laid out what he sees as his road map to reelection.</w:t>
      </w:r>
    </w:p>
    <w:p w:rsidR="00FA3EB3" w:rsidRPr="006B7C0F" w:rsidRDefault="00FA3EB3" w:rsidP="00FA3EB3">
      <w:pPr>
        <w:rPr>
          <w:sz w:val="16"/>
        </w:rPr>
      </w:pPr>
      <w:r w:rsidRPr="006B7C0F">
        <w:rPr>
          <w:sz w:val="16"/>
        </w:rPr>
        <w:t>Trump boasted of his stewardship of the economy under the theme a "great American comeback." He threw red meat to his base, in the form of hard-line rhetoric on illegal immigration and policies on religious liberty, guns and charter schools. He made direct appeals to black voters who had shunned him in 2016 by touting his work on criminal justice reform and other issues.</w:t>
      </w:r>
    </w:p>
    <w:p w:rsidR="00FA3EB3" w:rsidRPr="006B7C0F" w:rsidRDefault="00FA3EB3" w:rsidP="00FA3EB3">
      <w:pPr>
        <w:rPr>
          <w:sz w:val="16"/>
        </w:rPr>
      </w:pPr>
      <w:r w:rsidRPr="006B7C0F">
        <w:rPr>
          <w:sz w:val="16"/>
        </w:rPr>
        <w:t>Trump also orchestrated dazzling reality-show reveals, such as first lady Melania Trump awarding talk-radio icon Rush Limbaugh the Presidential Medal of Freedom. And the president's speech featured his customary litany of false statements that outrage Democrats, such as casting himself as a guardian of health coverage for those with preexisting conditions, despite his administration's repeated efforts to repeal and gut former president Barack Obama's health-care law - all but daring the fact-checkers to blow their whistles.</w:t>
      </w:r>
    </w:p>
    <w:p w:rsidR="00FA3EB3" w:rsidRPr="006B7C0F" w:rsidRDefault="00FA3EB3" w:rsidP="00FA3EB3">
      <w:pPr>
        <w:rPr>
          <w:sz w:val="16"/>
        </w:rPr>
      </w:pPr>
      <w:r w:rsidRPr="006B7C0F">
        <w:rPr>
          <w:sz w:val="16"/>
        </w:rPr>
        <w:lastRenderedPageBreak/>
        <w:t>Trump's speech at the Capitol - and an hour-plus event Thursday in the East Room of the White House where he bragged and demeaned his opponents - has created more urgency than ever among some Democrats about calling out Trump or else risk having him define the terms of debate.</w:t>
      </w:r>
    </w:p>
    <w:p w:rsidR="00FA3EB3" w:rsidRPr="006B7C0F" w:rsidRDefault="00FA3EB3" w:rsidP="00FA3EB3">
      <w:pPr>
        <w:rPr>
          <w:sz w:val="16"/>
        </w:rPr>
      </w:pPr>
      <w:r w:rsidRPr="006B7C0F">
        <w:rPr>
          <w:sz w:val="16"/>
        </w:rPr>
        <w:t>"We've got to be a little more dramatic about exposing him," Sen. Robert Menendez, D-N.J., said. "You can't just be anti-Trump alone. You've got to go at the truth."</w:t>
      </w:r>
    </w:p>
    <w:p w:rsidR="00FA3EB3" w:rsidRPr="006B7C0F" w:rsidRDefault="00FA3EB3" w:rsidP="00FA3EB3">
      <w:pPr>
        <w:rPr>
          <w:sz w:val="16"/>
        </w:rPr>
      </w:pPr>
      <w:r w:rsidRPr="006B7C0F">
        <w:rPr>
          <w:sz w:val="16"/>
        </w:rPr>
        <w:t>House Speaker Nancy Pelosi, D-Calif., has tried to play umpire, standing over the president's shoulder at the conclusion of his State of the Union and ripping printed pages of his prepared text because, as she later told reporters, she considered it "a manifesto of mistruths."</w:t>
      </w:r>
    </w:p>
    <w:p w:rsidR="00FA3EB3" w:rsidRPr="006B7C0F" w:rsidRDefault="00FA3EB3" w:rsidP="00FA3EB3">
      <w:pPr>
        <w:rPr>
          <w:sz w:val="16"/>
        </w:rPr>
      </w:pPr>
      <w:r w:rsidRPr="006B7C0F">
        <w:rPr>
          <w:sz w:val="16"/>
        </w:rPr>
        <w:t>Many Democratic lawmakers celebrated Pelosi, their party's de facto leader until a presumptive presidential nominee emerges, seeing her as a forceful guide at a turbulent crossroads.</w:t>
      </w:r>
    </w:p>
    <w:p w:rsidR="00FA3EB3" w:rsidRPr="006B7C0F" w:rsidRDefault="00FA3EB3" w:rsidP="00FA3EB3">
      <w:pPr>
        <w:rPr>
          <w:sz w:val="16"/>
        </w:rPr>
      </w:pPr>
      <w:r w:rsidRPr="006B7C0F">
        <w:rPr>
          <w:sz w:val="16"/>
        </w:rPr>
        <w:t>"One of Trump's real skills is that he's a fighter, and if someone is going to punch you, punch back 10 times harder," Rep. Brendan Boyle, D-Pa., a Pelosi ally, said. "I like a fighter and how she stands up to him. We've worked with him on a number of issues, but you can't back down to a bully."</w:t>
      </w:r>
    </w:p>
    <w:p w:rsidR="00FA3EB3" w:rsidRPr="006B7C0F" w:rsidRDefault="00FA3EB3" w:rsidP="00FA3EB3">
      <w:pPr>
        <w:rPr>
          <w:sz w:val="16"/>
        </w:rPr>
      </w:pPr>
      <w:r w:rsidRPr="006B7C0F">
        <w:rPr>
          <w:sz w:val="16"/>
        </w:rPr>
        <w:t>Still, Trump's address was a sobering moment for Democrats.</w:t>
      </w:r>
    </w:p>
    <w:p w:rsidR="00FA3EB3" w:rsidRPr="006B7C0F" w:rsidRDefault="00FA3EB3" w:rsidP="00FA3EB3">
      <w:pPr>
        <w:rPr>
          <w:sz w:val="16"/>
        </w:rPr>
      </w:pPr>
      <w:r w:rsidRPr="006B7C0F">
        <w:rPr>
          <w:sz w:val="16"/>
        </w:rPr>
        <w:t>"The last 24 hours have been a big wake-up call for Democrats. The Iowa caucus was a debacle. Then Donald Trump produced a very strong, clinical speech that shows exactly what he thinks he needs to do to win," Van Jones, chief executive of REFORM Alliance and a former Obama adviser, wrote Wednesday in an op-ed on CNN's website.</w:t>
      </w:r>
    </w:p>
    <w:p w:rsidR="00FA3EB3" w:rsidRPr="006B7C0F" w:rsidRDefault="00FA3EB3" w:rsidP="00FA3EB3">
      <w:pPr>
        <w:rPr>
          <w:sz w:val="16"/>
        </w:rPr>
      </w:pPr>
      <w:r w:rsidRPr="00A4509D">
        <w:rPr>
          <w:u w:val="single"/>
        </w:rPr>
        <w:t>Trump is making a deliberate effort to court minority voters</w:t>
      </w:r>
      <w:r w:rsidRPr="006B7C0F">
        <w:rPr>
          <w:sz w:val="16"/>
        </w:rPr>
        <w:t>. During last weekend's Super Bowl, the president's reelection campaign aired an ad during the game's broadcast</w:t>
      </w:r>
      <w:r w:rsidRPr="00A4509D">
        <w:rPr>
          <w:u w:val="single"/>
        </w:rPr>
        <w:t xml:space="preserve"> spotlighting the criminal justice law</w:t>
      </w:r>
      <w:r w:rsidRPr="006B7C0F">
        <w:rPr>
          <w:sz w:val="16"/>
        </w:rPr>
        <w:t>. The ad showed Alice Marie Johnson, a 64-year-old black woman from Mississippi who was freed after Trump commuted her prison sentence for a nonviolent drug offense. She is seen in the ad hugging her family and friends, thanking Trump and declaring, "Hallelujah!"</w:t>
      </w:r>
    </w:p>
    <w:p w:rsidR="00FA3EB3" w:rsidRPr="006B7C0F" w:rsidRDefault="00FA3EB3" w:rsidP="00FA3EB3">
      <w:pPr>
        <w:rPr>
          <w:sz w:val="16"/>
        </w:rPr>
      </w:pPr>
      <w:r w:rsidRPr="006B7C0F">
        <w:rPr>
          <w:sz w:val="16"/>
        </w:rPr>
        <w:t>Trump and his campaign team are banking that this kind of messaging helps him overcome his history of making racist comments and questioning Obama's love of country and credentials. He has a difficult road ahead. A recent Washington Post-Ipsos poll of black voters showed that more than 8 in 10 say they believe Trump is "a racist," and 9 in 10 say they disapprove of the president's performance in office.</w:t>
      </w:r>
    </w:p>
    <w:p w:rsidR="00FA3EB3" w:rsidRPr="006B7C0F" w:rsidRDefault="00FA3EB3" w:rsidP="00FA3EB3">
      <w:pPr>
        <w:rPr>
          <w:sz w:val="16"/>
        </w:rPr>
      </w:pPr>
      <w:r w:rsidRPr="00A4509D">
        <w:rPr>
          <w:rStyle w:val="Emphasis"/>
        </w:rPr>
        <w:t xml:space="preserve">Republicans are eager to echo Trump </w:t>
      </w:r>
      <w:r w:rsidRPr="00A4509D">
        <w:rPr>
          <w:u w:val="single"/>
        </w:rPr>
        <w:t>as they</w:t>
      </w:r>
      <w:r w:rsidRPr="006B7C0F">
        <w:rPr>
          <w:sz w:val="16"/>
        </w:rPr>
        <w:t xml:space="preserve"> try to </w:t>
      </w:r>
      <w:r w:rsidRPr="00A4509D">
        <w:rPr>
          <w:u w:val="single"/>
        </w:rPr>
        <w:t>chip into Dem</w:t>
      </w:r>
      <w:r w:rsidRPr="006B7C0F">
        <w:rPr>
          <w:sz w:val="16"/>
        </w:rPr>
        <w:t>ocratic</w:t>
      </w:r>
      <w:r w:rsidRPr="00A4509D">
        <w:rPr>
          <w:u w:val="single"/>
        </w:rPr>
        <w:t xml:space="preserve"> strongholds throughout the South and Midwest.</w:t>
      </w:r>
      <w:r w:rsidRPr="006B7C0F">
        <w:rPr>
          <w:sz w:val="16"/>
        </w:rPr>
        <w:t xml:space="preserve"> Sen. David</w:t>
      </w:r>
      <w:r w:rsidRPr="00A4509D">
        <w:rPr>
          <w:u w:val="single"/>
        </w:rPr>
        <w:t xml:space="preserve"> Perdue</w:t>
      </w:r>
      <w:r w:rsidRPr="006B7C0F">
        <w:rPr>
          <w:sz w:val="16"/>
        </w:rPr>
        <w:t xml:space="preserve">, R-Ga., a Trump ally who is running for reelection this year, </w:t>
      </w:r>
      <w:r w:rsidRPr="00A4509D">
        <w:rPr>
          <w:u w:val="single"/>
        </w:rPr>
        <w:t>said Trump's emphasis on c</w:t>
      </w:r>
      <w:r w:rsidRPr="006B7C0F">
        <w:rPr>
          <w:sz w:val="16"/>
        </w:rPr>
        <w:t xml:space="preserve">riminal </w:t>
      </w:r>
      <w:r w:rsidRPr="00A4509D">
        <w:rPr>
          <w:u w:val="single"/>
        </w:rPr>
        <w:t>j</w:t>
      </w:r>
      <w:r w:rsidRPr="006B7C0F">
        <w:rPr>
          <w:sz w:val="16"/>
        </w:rPr>
        <w:t xml:space="preserve">ustice </w:t>
      </w:r>
      <w:r w:rsidRPr="00A4509D">
        <w:rPr>
          <w:u w:val="single"/>
        </w:rPr>
        <w:t>r</w:t>
      </w:r>
      <w:r w:rsidRPr="006B7C0F">
        <w:rPr>
          <w:sz w:val="16"/>
        </w:rPr>
        <w:t xml:space="preserve">eform and stoking economic opportunity for minority communities </w:t>
      </w:r>
      <w:r w:rsidRPr="00A4509D">
        <w:rPr>
          <w:u w:val="single"/>
        </w:rPr>
        <w:t xml:space="preserve">"sure does" help his own </w:t>
      </w:r>
      <w:r w:rsidRPr="00A4509D">
        <w:rPr>
          <w:rStyle w:val="Emphasis"/>
        </w:rPr>
        <w:t>Senate campaign</w:t>
      </w:r>
      <w:r w:rsidRPr="006B7C0F">
        <w:rPr>
          <w:sz w:val="16"/>
        </w:rPr>
        <w:t xml:space="preserve"> in a state where black and Latino voters are pivotal.</w:t>
      </w:r>
    </w:p>
    <w:p w:rsidR="00FA3EB3" w:rsidRPr="00FA3EB3" w:rsidRDefault="00FA3EB3" w:rsidP="00FA3EB3">
      <w:r w:rsidRPr="006B7C0F">
        <w:rPr>
          <w:sz w:val="16"/>
        </w:rPr>
        <w:t>"We've got [historically black colleges and universities], we've got criminal justice reform, we've got the economy going," Perdue said, arguing that Trump has been the best president for the black community since Abraham Lincoln in the 1860s -a claim that, like many of Trump's, infuriates</w:t>
      </w:r>
    </w:p>
    <w:p w:rsidR="00FA3EB3" w:rsidRDefault="00FA3EB3" w:rsidP="00A90402">
      <w:pPr>
        <w:pStyle w:val="Heading3"/>
      </w:pPr>
      <w:r>
        <w:lastRenderedPageBreak/>
        <w:t>Link – CJR – Arizona</w:t>
      </w:r>
    </w:p>
    <w:p w:rsidR="00FA3EB3" w:rsidRDefault="00FA3EB3" w:rsidP="00FA3EB3"/>
    <w:p w:rsidR="00FA3EB3" w:rsidRDefault="00FA3EB3" w:rsidP="00FA3EB3">
      <w:pPr>
        <w:rPr>
          <w:sz w:val="16"/>
        </w:rPr>
      </w:pPr>
    </w:p>
    <w:p w:rsidR="007A1528" w:rsidRDefault="007A1528" w:rsidP="007A1528">
      <w:pPr>
        <w:pStyle w:val="Heading4"/>
      </w:pPr>
      <w:r>
        <w:t>Arizona’s key to flip the Senate --- the path runs through the Sun Belt</w:t>
      </w:r>
    </w:p>
    <w:p w:rsidR="007A1528" w:rsidRPr="00F07361" w:rsidRDefault="007A1528" w:rsidP="007A1528">
      <w:pPr>
        <w:rPr>
          <w:sz w:val="16"/>
          <w:szCs w:val="16"/>
        </w:rPr>
      </w:pPr>
      <w:r w:rsidRPr="00F07361">
        <w:rPr>
          <w:rStyle w:val="Style13ptBold"/>
        </w:rPr>
        <w:t>Brownstein 20</w:t>
      </w:r>
      <w:r>
        <w:rPr>
          <w:rStyle w:val="Style13ptBold"/>
        </w:rPr>
        <w:t xml:space="preserve"> </w:t>
      </w:r>
      <w:r w:rsidRPr="00F07361">
        <w:rPr>
          <w:sz w:val="16"/>
          <w:szCs w:val="16"/>
        </w:rPr>
        <w:t>5/26/20, Ronald Brownstein || Brownstein is a CNN senior political analyst, regularly appearing across the network's programming and special political coverage. || Changing Southwest may bring Democrats a milestone win, CNN || https://www.cnn.com/2020/05/26/politics/us-election-senate-democrats-southwest/index.html</w:t>
      </w:r>
    </w:p>
    <w:p w:rsidR="007A1528" w:rsidRPr="00750B46" w:rsidRDefault="007A1528" w:rsidP="007A1528">
      <w:pPr>
        <w:rPr>
          <w:sz w:val="16"/>
        </w:rPr>
      </w:pPr>
      <w:r w:rsidRPr="007A1528">
        <w:rPr>
          <w:rStyle w:val="StyleUnderline"/>
        </w:rPr>
        <w:t>In a critical mark of the shifting political landscape, Democrats</w:t>
      </w:r>
      <w:r w:rsidRPr="00750B46">
        <w:rPr>
          <w:sz w:val="16"/>
        </w:rPr>
        <w:t xml:space="preserve"> in November </w:t>
      </w:r>
      <w:r w:rsidRPr="007A1528">
        <w:rPr>
          <w:rStyle w:val="StyleUnderline"/>
        </w:rPr>
        <w:t>could secure</w:t>
      </w:r>
      <w:r w:rsidRPr="00750B46">
        <w:rPr>
          <w:sz w:val="16"/>
        </w:rPr>
        <w:t xml:space="preserve"> a clean sweep of the </w:t>
      </w:r>
      <w:r w:rsidRPr="007A1528">
        <w:rPr>
          <w:rStyle w:val="StyleUnderline"/>
        </w:rPr>
        <w:t>Senate seats from the four key Southwestern states</w:t>
      </w:r>
      <w:r w:rsidRPr="00750B46">
        <w:rPr>
          <w:sz w:val="16"/>
        </w:rPr>
        <w:t xml:space="preserve"> -- a milestone the party hasn't reached in nearly 80 years.</w:t>
      </w:r>
    </w:p>
    <w:p w:rsidR="007A1528" w:rsidRPr="00750B46" w:rsidRDefault="007A1528" w:rsidP="007A1528">
      <w:pPr>
        <w:rPr>
          <w:sz w:val="16"/>
        </w:rPr>
      </w:pPr>
      <w:r w:rsidRPr="007A1528">
        <w:rPr>
          <w:rStyle w:val="StyleUnderline"/>
        </w:rPr>
        <w:t>Democrats</w:t>
      </w:r>
      <w:r w:rsidRPr="00750B46">
        <w:rPr>
          <w:sz w:val="16"/>
        </w:rPr>
        <w:t xml:space="preserve"> today </w:t>
      </w:r>
      <w:r w:rsidRPr="007A1528">
        <w:rPr>
          <w:rStyle w:val="StyleUnderline"/>
        </w:rPr>
        <w:t>are strongly positioned to ous</w:t>
      </w:r>
      <w:r w:rsidRPr="00750B46">
        <w:rPr>
          <w:sz w:val="16"/>
        </w:rPr>
        <w:t xml:space="preserve">t Republican Sens. Martha </w:t>
      </w:r>
      <w:r w:rsidRPr="007A1528">
        <w:rPr>
          <w:rStyle w:val="StyleUnderline"/>
        </w:rPr>
        <w:t>McSally in Arizona</w:t>
      </w:r>
      <w:r w:rsidRPr="00750B46">
        <w:rPr>
          <w:sz w:val="16"/>
        </w:rPr>
        <w:t xml:space="preserve"> and Cory Gardner in Colorado and hold their own open seat in New Mexico. If the party wins those three races, as most analysts today agree they are favored but not assured to do, it will control all eight Senate seats from Arizona, Colorado, New Mexico and Nevada for the first time since 1941, according to Senate records.</w:t>
      </w:r>
    </w:p>
    <w:p w:rsidR="007A1528" w:rsidRPr="00750B46" w:rsidRDefault="007A1528" w:rsidP="007A1528">
      <w:pPr>
        <w:rPr>
          <w:sz w:val="16"/>
        </w:rPr>
      </w:pPr>
      <w:r w:rsidRPr="00F47644">
        <w:rPr>
          <w:u w:val="single"/>
        </w:rPr>
        <w:t>The Dem</w:t>
      </w:r>
      <w:r w:rsidRPr="00750B46">
        <w:rPr>
          <w:sz w:val="16"/>
        </w:rPr>
        <w:t>ocrat</w:t>
      </w:r>
      <w:r w:rsidRPr="00F47644">
        <w:rPr>
          <w:u w:val="single"/>
        </w:rPr>
        <w:t>s' potential clean sweep of</w:t>
      </w:r>
      <w:r w:rsidRPr="00750B46">
        <w:rPr>
          <w:sz w:val="16"/>
        </w:rPr>
        <w:t xml:space="preserve"> those </w:t>
      </w:r>
      <w:r w:rsidRPr="00F47644">
        <w:rPr>
          <w:u w:val="single"/>
        </w:rPr>
        <w:t>Southwestern US Senate seats marks another advance</w:t>
      </w:r>
      <w:r w:rsidRPr="00750B46">
        <w:rPr>
          <w:sz w:val="16"/>
        </w:rPr>
        <w:t xml:space="preserve"> in a tectonic remaking of the electoral battlefield. Even as Democrats struggle to maintain their position in slow-growing, predominantly white and heavily blue-collar battlegrounds across the Rust Belt, they are growing more competitive in the fast-growing, diverse and increasingly white-collar new swing states across the Sun Belt.</w:t>
      </w:r>
    </w:p>
    <w:p w:rsidR="007A1528" w:rsidRPr="00750B46" w:rsidRDefault="007A1528" w:rsidP="007A1528">
      <w:pPr>
        <w:rPr>
          <w:sz w:val="16"/>
        </w:rPr>
      </w:pPr>
      <w:r w:rsidRPr="007344BB">
        <w:rPr>
          <w:rStyle w:val="Emphasis"/>
        </w:rPr>
        <w:t>The exclamation point on this shift is</w:t>
      </w:r>
      <w:r w:rsidRPr="00750B46">
        <w:rPr>
          <w:sz w:val="16"/>
        </w:rPr>
        <w:t xml:space="preserve"> the polls showing former Vice President Joe </w:t>
      </w:r>
      <w:r w:rsidRPr="007344BB">
        <w:rPr>
          <w:rStyle w:val="Emphasis"/>
        </w:rPr>
        <w:t>Biden,</w:t>
      </w:r>
      <w:r w:rsidRPr="00750B46">
        <w:rPr>
          <w:sz w:val="16"/>
        </w:rPr>
        <w:t xml:space="preserve"> the presumptive Democratic nominee</w:t>
      </w:r>
      <w:r w:rsidRPr="00F47644">
        <w:rPr>
          <w:u w:val="single"/>
        </w:rPr>
        <w:t>, in a</w:t>
      </w:r>
      <w:r w:rsidRPr="00750B46">
        <w:rPr>
          <w:sz w:val="16"/>
        </w:rPr>
        <w:t xml:space="preserve"> competitive </w:t>
      </w:r>
      <w:r w:rsidRPr="00F47644">
        <w:rPr>
          <w:u w:val="single"/>
        </w:rPr>
        <w:t>position to</w:t>
      </w:r>
      <w:r w:rsidRPr="00750B46">
        <w:rPr>
          <w:sz w:val="16"/>
        </w:rPr>
        <w:t xml:space="preserve"> potentially</w:t>
      </w:r>
      <w:r w:rsidRPr="00F47644">
        <w:rPr>
          <w:u w:val="single"/>
        </w:rPr>
        <w:t xml:space="preserve"> win all four of these key Southwest states</w:t>
      </w:r>
      <w:r w:rsidRPr="00750B46">
        <w:rPr>
          <w:sz w:val="16"/>
        </w:rPr>
        <w:t xml:space="preserve">, </w:t>
      </w:r>
      <w:r w:rsidRPr="00F47644">
        <w:rPr>
          <w:u w:val="single"/>
        </w:rPr>
        <w:t>something no Dem</w:t>
      </w:r>
      <w:r w:rsidRPr="00750B46">
        <w:rPr>
          <w:sz w:val="16"/>
        </w:rPr>
        <w:t>ocratic</w:t>
      </w:r>
      <w:r w:rsidRPr="00F47644">
        <w:rPr>
          <w:u w:val="single"/>
        </w:rPr>
        <w:t xml:space="preserve"> presidential nominee has done since </w:t>
      </w:r>
      <w:r w:rsidRPr="00750B46">
        <w:rPr>
          <w:sz w:val="16"/>
        </w:rPr>
        <w:t xml:space="preserve">Harry </w:t>
      </w:r>
      <w:r w:rsidRPr="00F47644">
        <w:rPr>
          <w:u w:val="single"/>
        </w:rPr>
        <w:t xml:space="preserve">Truman </w:t>
      </w:r>
      <w:r w:rsidRPr="00750B46">
        <w:rPr>
          <w:sz w:val="16"/>
        </w:rPr>
        <w:t>in 1948. One has to reach back even further -- to Franklin D. Roosevelt in 1936 -- to find the last time Democrats carried each of these states in a presidential race while also holding all of their Senate seats.</w:t>
      </w:r>
    </w:p>
    <w:p w:rsidR="007A1528" w:rsidRDefault="007A1528" w:rsidP="007A1528">
      <w:pPr>
        <w:rPr>
          <w:sz w:val="16"/>
        </w:rPr>
      </w:pPr>
      <w:r w:rsidRPr="00750B46">
        <w:rPr>
          <w:sz w:val="16"/>
        </w:rPr>
        <w:t>"There's no question now that</w:t>
      </w:r>
      <w:r w:rsidRPr="00CA2A0B">
        <w:rPr>
          <w:u w:val="single"/>
        </w:rPr>
        <w:t xml:space="preserve"> the Dem</w:t>
      </w:r>
      <w:r w:rsidRPr="00750B46">
        <w:rPr>
          <w:sz w:val="16"/>
        </w:rPr>
        <w:t>ocrat</w:t>
      </w:r>
      <w:r w:rsidRPr="00CA2A0B">
        <w:rPr>
          <w:u w:val="single"/>
        </w:rPr>
        <w:t xml:space="preserve">s' </w:t>
      </w:r>
      <w:r w:rsidRPr="007A1528">
        <w:rPr>
          <w:rStyle w:val="Emphasis"/>
        </w:rPr>
        <w:t>path to a Senate majority runs through the Sun Belt</w:t>
      </w:r>
      <w:r w:rsidRPr="00750B46">
        <w:rPr>
          <w:sz w:val="16"/>
        </w:rPr>
        <w:t>," says Democratic consultant Robby Mook, the manager for Hillary Clinton's 2016 presidential race. "</w:t>
      </w:r>
      <w:r w:rsidRPr="007A1528">
        <w:rPr>
          <w:rStyle w:val="Emphasis"/>
        </w:rPr>
        <w:t>We've got to be winning there to succeed</w:t>
      </w:r>
      <w:r w:rsidRPr="00750B46">
        <w:rPr>
          <w:sz w:val="16"/>
        </w:rPr>
        <w:t>. And increasingly the same is going to be true for the White House."</w:t>
      </w:r>
    </w:p>
    <w:p w:rsidR="007A1528" w:rsidRDefault="007A1528" w:rsidP="00FA3EB3">
      <w:pPr>
        <w:rPr>
          <w:sz w:val="16"/>
        </w:rPr>
      </w:pPr>
    </w:p>
    <w:p w:rsidR="00C529C3" w:rsidRDefault="00C529C3" w:rsidP="00C529C3"/>
    <w:p w:rsidR="00FA3EB3" w:rsidRDefault="007A1528" w:rsidP="00FA3EB3">
      <w:pPr>
        <w:pStyle w:val="Heading4"/>
      </w:pPr>
      <w:r>
        <w:t xml:space="preserve">Arizona </w:t>
      </w:r>
      <w:r w:rsidR="00C529C3">
        <w:t xml:space="preserve">voters </w:t>
      </w:r>
      <w:r w:rsidR="00C529C3" w:rsidRPr="00C529C3">
        <w:rPr>
          <w:u w:val="single"/>
        </w:rPr>
        <w:t>overwhelmingly</w:t>
      </w:r>
      <w:r w:rsidRPr="00C529C3">
        <w:rPr>
          <w:u w:val="single"/>
        </w:rPr>
        <w:t xml:space="preserve"> want</w:t>
      </w:r>
      <w:r>
        <w:t xml:space="preserve"> CJR and consider it a central election issue</w:t>
      </w:r>
    </w:p>
    <w:p w:rsidR="00FA3EB3" w:rsidRPr="00E17DD6" w:rsidRDefault="00FA3EB3" w:rsidP="00FA3EB3">
      <w:pPr>
        <w:rPr>
          <w:sz w:val="16"/>
          <w:szCs w:val="16"/>
        </w:rPr>
      </w:pPr>
      <w:r w:rsidRPr="00E17DD6">
        <w:rPr>
          <w:rStyle w:val="Style13ptBold"/>
        </w:rPr>
        <w:t>FWD 19</w:t>
      </w:r>
      <w:r w:rsidRPr="00E17DD6">
        <w:t xml:space="preserve"> </w:t>
      </w:r>
      <w:r w:rsidRPr="00E17DD6">
        <w:rPr>
          <w:sz w:val="16"/>
          <w:szCs w:val="16"/>
        </w:rPr>
        <w:t>2/5/19, FWD US || FWD.us is a 501 pro-immigration lobbying group based in the United States that advocates for prison reform, amnesty for undocumented immigrants, particularly for DACA recipients, and higher levels of immigration visas || New poll shows strong, bipartisan support for ambitious criminal justice reforms in Arizona, fwd.us || https://www.fwd.us/news/arizona-poll-memo/</w:t>
      </w:r>
    </w:p>
    <w:p w:rsidR="00FA3EB3" w:rsidRPr="00312B48" w:rsidRDefault="00FA3EB3" w:rsidP="00FA3EB3">
      <w:pPr>
        <w:rPr>
          <w:sz w:val="16"/>
        </w:rPr>
      </w:pPr>
      <w:r w:rsidRPr="00571254">
        <w:rPr>
          <w:u w:val="single"/>
        </w:rPr>
        <w:t xml:space="preserve">Arizona voters across the political </w:t>
      </w:r>
      <w:r w:rsidRPr="007A1528">
        <w:rPr>
          <w:rStyle w:val="StyleUnderline"/>
        </w:rPr>
        <w:t>spectrum and demographic groups</w:t>
      </w:r>
      <w:r w:rsidRPr="00571254">
        <w:rPr>
          <w:u w:val="single"/>
        </w:rPr>
        <w:t xml:space="preserve"> support</w:t>
      </w:r>
      <w:r w:rsidRPr="00BD3C4F">
        <w:rPr>
          <w:rStyle w:val="Emphasis"/>
        </w:rPr>
        <w:t xml:space="preserve"> bold criminal justice reforms</w:t>
      </w:r>
      <w:r w:rsidRPr="00312B48">
        <w:rPr>
          <w:sz w:val="16"/>
        </w:rPr>
        <w:t xml:space="preserve">. In fact, </w:t>
      </w:r>
      <w:r w:rsidRPr="00571254">
        <w:rPr>
          <w:u w:val="single"/>
        </w:rPr>
        <w:t xml:space="preserve">four out of five registered voters </w:t>
      </w:r>
      <w:r w:rsidRPr="007A1528">
        <w:rPr>
          <w:rStyle w:val="Emphasis"/>
        </w:rPr>
        <w:t>believe it is important</w:t>
      </w:r>
      <w:r w:rsidRPr="00312B48">
        <w:rPr>
          <w:sz w:val="16"/>
        </w:rPr>
        <w:t xml:space="preserve"> to reduce the number of people who are incarcerated and only one percent want to spend additional tax dollars on jails and prisons.</w:t>
      </w:r>
    </w:p>
    <w:p w:rsidR="00FA3EB3" w:rsidRDefault="00FA3EB3" w:rsidP="00FA3EB3">
      <w:pPr>
        <w:rPr>
          <w:u w:val="single"/>
        </w:rPr>
      </w:pPr>
      <w:r w:rsidRPr="007A1528">
        <w:rPr>
          <w:rStyle w:val="StyleUnderline"/>
        </w:rPr>
        <w:t xml:space="preserve">The results could not come at a more </w:t>
      </w:r>
      <w:r w:rsidRPr="007A1528">
        <w:rPr>
          <w:rStyle w:val="Emphasis"/>
        </w:rPr>
        <w:t>critical time for policymakers</w:t>
      </w:r>
      <w:r w:rsidRPr="00312B48">
        <w:rPr>
          <w:sz w:val="16"/>
        </w:rPr>
        <w:t xml:space="preserve">. Arizona has the fourth highest imprisonment rate in the country, and taxpayers spent over a billion dollars on the prison system in fiscal year 2019. </w:t>
      </w:r>
      <w:r w:rsidRPr="00BD3C4F">
        <w:rPr>
          <w:u w:val="single"/>
        </w:rPr>
        <w:t xml:space="preserve">This poll demonstrates that voters </w:t>
      </w:r>
      <w:r w:rsidRPr="00312B48">
        <w:rPr>
          <w:sz w:val="16"/>
        </w:rPr>
        <w:t xml:space="preserve">in Arizona </w:t>
      </w:r>
      <w:r w:rsidRPr="00BD3C4F">
        <w:rPr>
          <w:u w:val="single"/>
        </w:rPr>
        <w:t xml:space="preserve">overwhelmingly want </w:t>
      </w:r>
      <w:r w:rsidRPr="007A1528">
        <w:t xml:space="preserve">state </w:t>
      </w:r>
      <w:r w:rsidRPr="007A1528">
        <w:rPr>
          <w:rStyle w:val="Emphasis"/>
        </w:rPr>
        <w:t>lawmakers to take bold action</w:t>
      </w:r>
      <w:r w:rsidRPr="007A1528">
        <w:rPr>
          <w:rStyle w:val="StyleUnderline"/>
        </w:rPr>
        <w:t xml:space="preserve"> and</w:t>
      </w:r>
      <w:r w:rsidRPr="00312B48">
        <w:rPr>
          <w:sz w:val="16"/>
        </w:rPr>
        <w:t xml:space="preserve"> </w:t>
      </w:r>
      <w:r w:rsidRPr="00BD3C4F">
        <w:rPr>
          <w:u w:val="single"/>
        </w:rPr>
        <w:t>reduce the jail and prison populations.</w:t>
      </w:r>
    </w:p>
    <w:p w:rsidR="00FA3EB3" w:rsidRPr="00312B48" w:rsidRDefault="00FA3EB3" w:rsidP="00FA3EB3">
      <w:pPr>
        <w:rPr>
          <w:sz w:val="16"/>
        </w:rPr>
      </w:pPr>
      <w:r w:rsidRPr="00312B48">
        <w:rPr>
          <w:sz w:val="16"/>
        </w:rPr>
        <w:t>These are just some of the findings from a statewide survey of 800 registered voters in Arizona conducted by Public Opinion Strategies on behalf of FWD.us. The poll has a margin of error of + 3.14 percent and was fielded January 8-10, 2019.</w:t>
      </w:r>
    </w:p>
    <w:p w:rsidR="00FA3EB3" w:rsidRPr="00312B48" w:rsidRDefault="00FA3EB3" w:rsidP="00FA3EB3">
      <w:pPr>
        <w:rPr>
          <w:sz w:val="16"/>
        </w:rPr>
      </w:pPr>
      <w:r w:rsidRPr="00312B48">
        <w:rPr>
          <w:sz w:val="16"/>
        </w:rPr>
        <w:t>Arizona voters believe the criminal justice system is not working and are overwhelmingly in favor of reducing the state’s jail and prison populations.</w:t>
      </w:r>
    </w:p>
    <w:p w:rsidR="00FA3EB3" w:rsidRPr="00044E37" w:rsidRDefault="00FA3EB3" w:rsidP="00FA3EB3">
      <w:pPr>
        <w:rPr>
          <w:u w:val="single"/>
        </w:rPr>
      </w:pPr>
      <w:r w:rsidRPr="00312B48">
        <w:rPr>
          <w:sz w:val="16"/>
        </w:rPr>
        <w:t>More than half (</w:t>
      </w:r>
      <w:r w:rsidRPr="00044E37">
        <w:rPr>
          <w:u w:val="single"/>
        </w:rPr>
        <w:t>56 percent)</w:t>
      </w:r>
      <w:r w:rsidRPr="00312B48">
        <w:rPr>
          <w:sz w:val="16"/>
        </w:rPr>
        <w:t xml:space="preserve"> of Arizona voters</w:t>
      </w:r>
      <w:r w:rsidRPr="00044E37">
        <w:rPr>
          <w:u w:val="single"/>
        </w:rPr>
        <w:t xml:space="preserve"> think the c</w:t>
      </w:r>
      <w:r w:rsidRPr="00312B48">
        <w:rPr>
          <w:sz w:val="16"/>
        </w:rPr>
        <w:t>riminal</w:t>
      </w:r>
      <w:r w:rsidRPr="00044E37">
        <w:rPr>
          <w:u w:val="single"/>
        </w:rPr>
        <w:t xml:space="preserve"> j</w:t>
      </w:r>
      <w:r w:rsidRPr="00312B48">
        <w:rPr>
          <w:sz w:val="16"/>
        </w:rPr>
        <w:t xml:space="preserve">ustice </w:t>
      </w:r>
      <w:r w:rsidRPr="00044E37">
        <w:rPr>
          <w:u w:val="single"/>
        </w:rPr>
        <w:t>s</w:t>
      </w:r>
      <w:r w:rsidRPr="00312B48">
        <w:rPr>
          <w:sz w:val="16"/>
        </w:rPr>
        <w:t>ystem</w:t>
      </w:r>
      <w:r w:rsidRPr="00044E37">
        <w:rPr>
          <w:u w:val="single"/>
        </w:rPr>
        <w:t xml:space="preserve"> needs significant improvements.</w:t>
      </w:r>
    </w:p>
    <w:p w:rsidR="00FA3EB3" w:rsidRPr="00312B48" w:rsidRDefault="00FA3EB3" w:rsidP="00FA3EB3">
      <w:pPr>
        <w:rPr>
          <w:sz w:val="16"/>
        </w:rPr>
      </w:pPr>
      <w:r w:rsidRPr="00312B48">
        <w:rPr>
          <w:sz w:val="16"/>
        </w:rPr>
        <w:t>8 out of 10 voters believe it is important to “reduce the number of people in jail or prison.”</w:t>
      </w:r>
    </w:p>
    <w:p w:rsidR="00FA3EB3" w:rsidRPr="00312B48" w:rsidRDefault="00FA3EB3" w:rsidP="00FA3EB3">
      <w:pPr>
        <w:rPr>
          <w:sz w:val="16"/>
        </w:rPr>
      </w:pPr>
      <w:r w:rsidRPr="00312B48">
        <w:rPr>
          <w:sz w:val="16"/>
        </w:rPr>
        <w:t>By a margin of nearly 2 to 1, voters believe being incarcerated makes people “more likely to commit crimes in the future” (47 percent) rather than “less likely” (20 percent).</w:t>
      </w:r>
    </w:p>
    <w:p w:rsidR="00FA3EB3" w:rsidRPr="00312B48" w:rsidRDefault="00FA3EB3" w:rsidP="00FA3EB3">
      <w:pPr>
        <w:rPr>
          <w:sz w:val="16"/>
        </w:rPr>
      </w:pPr>
      <w:r w:rsidRPr="00312B48">
        <w:rPr>
          <w:sz w:val="16"/>
        </w:rPr>
        <w:t>If lawmakers make additional funding available to prevent crime, voters strongly prefer investments in education (41 percent) and treatment (22 percent) to jails and prisons (1 percent).</w:t>
      </w:r>
    </w:p>
    <w:p w:rsidR="00FA3EB3" w:rsidRPr="00312B48" w:rsidRDefault="00FA3EB3" w:rsidP="00FA3EB3">
      <w:pPr>
        <w:rPr>
          <w:sz w:val="16"/>
        </w:rPr>
      </w:pPr>
      <w:r w:rsidRPr="00312B48">
        <w:rPr>
          <w:sz w:val="16"/>
        </w:rPr>
        <w:lastRenderedPageBreak/>
        <w:t>Contrary to popular belief, crime victims are just as likely as other voters to support criminal justice reform policies — 80 percent support reducing the jail and prison population.</w:t>
      </w:r>
    </w:p>
    <w:p w:rsidR="00FA3EB3" w:rsidRPr="00312B48" w:rsidRDefault="00FA3EB3" w:rsidP="00FA3EB3">
      <w:pPr>
        <w:rPr>
          <w:sz w:val="16"/>
        </w:rPr>
      </w:pPr>
      <w:r w:rsidRPr="00312B48">
        <w:rPr>
          <w:sz w:val="16"/>
        </w:rPr>
        <w:t>Figure 1: "How important is it to reduce the number of people who are in jail or prison here in Arizona?"</w:t>
      </w:r>
    </w:p>
    <w:p w:rsidR="00FA3EB3" w:rsidRPr="00312B48" w:rsidRDefault="00FA3EB3" w:rsidP="00FA3EB3">
      <w:pPr>
        <w:rPr>
          <w:sz w:val="16"/>
        </w:rPr>
      </w:pPr>
      <w:r w:rsidRPr="00BB4F88">
        <w:rPr>
          <w:u w:val="single"/>
        </w:rPr>
        <w:t>By wide margins</w:t>
      </w:r>
      <w:r w:rsidRPr="00312B48">
        <w:rPr>
          <w:sz w:val="16"/>
        </w:rPr>
        <w:t xml:space="preserve">, Arizona </w:t>
      </w:r>
      <w:r w:rsidRPr="00BB4F88">
        <w:rPr>
          <w:u w:val="single"/>
        </w:rPr>
        <w:t>voters support common-sense policy reforms aimed at reducing incarceration.</w:t>
      </w:r>
      <w:r w:rsidRPr="00312B48">
        <w:rPr>
          <w:sz w:val="16"/>
        </w:rPr>
        <w:t xml:space="preserve"> Support for reform cuts </w:t>
      </w:r>
      <w:r w:rsidRPr="00BB4F88">
        <w:rPr>
          <w:u w:val="single"/>
        </w:rPr>
        <w:t>across political party affiliations,</w:t>
      </w:r>
      <w:r w:rsidRPr="00312B48">
        <w:rPr>
          <w:sz w:val="16"/>
        </w:rPr>
        <w:t xml:space="preserve"> with majorities of Republicans, Independents, and Democrats supporting every proposal.</w:t>
      </w:r>
    </w:p>
    <w:p w:rsidR="00FA3EB3" w:rsidRPr="00312B48" w:rsidRDefault="00FA3EB3" w:rsidP="00FA3EB3">
      <w:pPr>
        <w:rPr>
          <w:sz w:val="16"/>
        </w:rPr>
      </w:pPr>
      <w:r w:rsidRPr="00312B48">
        <w:rPr>
          <w:sz w:val="16"/>
        </w:rPr>
        <w:t>88 percent support “allowing most people sentenced to prison to earn an additional 25 percent off their time behind bars if they maintain good behavior and participate in rehabilitation programs.” (85% GOP, 89% Ind, 91% Dem)</w:t>
      </w:r>
    </w:p>
    <w:p w:rsidR="00FA3EB3" w:rsidRPr="00312B48" w:rsidRDefault="00FA3EB3" w:rsidP="00FA3EB3">
      <w:pPr>
        <w:rPr>
          <w:sz w:val="16"/>
        </w:rPr>
      </w:pPr>
      <w:r w:rsidRPr="00312B48">
        <w:rPr>
          <w:sz w:val="16"/>
        </w:rPr>
        <w:t>79 percent support “allowing judges to determine the most appropriate punishment if they find that the mandatory minimum sentence is not justified based on the crime and individual.” (78% GOP, 76% Ind, 83% Dem)</w:t>
      </w:r>
    </w:p>
    <w:p w:rsidR="00FA3EB3" w:rsidRPr="00312B48" w:rsidRDefault="00FA3EB3" w:rsidP="00FA3EB3">
      <w:pPr>
        <w:rPr>
          <w:sz w:val="16"/>
        </w:rPr>
      </w:pPr>
      <w:r w:rsidRPr="00312B48">
        <w:rPr>
          <w:sz w:val="16"/>
        </w:rPr>
        <w:t>75 percent support “removing convictions from an eligible person’s record after they have completed the terms of their sentence, including probation and parole, and remained crime-free for a period of time.” (61% GOP, 81% Ind, 83% Dem)</w:t>
      </w:r>
    </w:p>
    <w:p w:rsidR="00FA3EB3" w:rsidRPr="00312B48" w:rsidRDefault="00FA3EB3" w:rsidP="00FA3EB3">
      <w:pPr>
        <w:rPr>
          <w:sz w:val="16"/>
        </w:rPr>
      </w:pPr>
      <w:r w:rsidRPr="00312B48">
        <w:rPr>
          <w:sz w:val="16"/>
        </w:rPr>
        <w:t>69 percent support “ending the practice of keeping people in jail before trial if they have been charged with a misdemeanor or non-violent felony crime.” (67% GOP, 67% Ind, 73% Dem)</w:t>
      </w:r>
    </w:p>
    <w:p w:rsidR="00FA3EB3" w:rsidRPr="00312B48" w:rsidRDefault="00FA3EB3" w:rsidP="00FA3EB3">
      <w:pPr>
        <w:rPr>
          <w:sz w:val="16"/>
        </w:rPr>
      </w:pPr>
      <w:r w:rsidRPr="00312B48">
        <w:rPr>
          <w:sz w:val="16"/>
        </w:rPr>
        <w:t>67 percent support “limiting the amount of time that someone can be sent to prison for violating the rules of probation, for example, missing a meeting or failing a drug test, if a new crime hasn’t been committed.” (58% GOP, 71% Ind, 73% Dem)</w:t>
      </w:r>
    </w:p>
    <w:p w:rsidR="00FA3EB3" w:rsidRPr="00312B48" w:rsidRDefault="00FA3EB3" w:rsidP="00FA3EB3">
      <w:pPr>
        <w:rPr>
          <w:sz w:val="16"/>
        </w:rPr>
      </w:pPr>
      <w:r w:rsidRPr="00312B48">
        <w:rPr>
          <w:sz w:val="16"/>
        </w:rPr>
        <w:t>64 percent support “punishing people convicted of drug possession with a misdemeanor rather than a felony sentence, punishable by up to one year in jail.” (57% GOP, 64% Ind, 72% Dem)</w:t>
      </w:r>
    </w:p>
    <w:p w:rsidR="00FA3EB3" w:rsidRDefault="00FA3EB3" w:rsidP="00FA3EB3">
      <w:pPr>
        <w:rPr>
          <w:sz w:val="16"/>
        </w:rPr>
      </w:pPr>
      <w:r w:rsidRPr="00312B48">
        <w:rPr>
          <w:sz w:val="16"/>
        </w:rPr>
        <w:t>59 percent believe “people should only be charged as a repetitive offender and have time added to their prison sentence if they have been convicted of a violent crime.” (53% GOP, 56% Ind, 70% Dem)</w:t>
      </w:r>
    </w:p>
    <w:p w:rsidR="007A1528" w:rsidRDefault="007A1528" w:rsidP="00FA3EB3">
      <w:pPr>
        <w:rPr>
          <w:sz w:val="16"/>
        </w:rPr>
      </w:pPr>
    </w:p>
    <w:p w:rsidR="00FA3EB3" w:rsidRDefault="00C529C3" w:rsidP="00C529C3">
      <w:pPr>
        <w:pStyle w:val="Heading3"/>
      </w:pPr>
      <w:r>
        <w:lastRenderedPageBreak/>
        <w:t>--XT – Arizona Key</w:t>
      </w:r>
    </w:p>
    <w:p w:rsidR="00C529C3" w:rsidRDefault="00C529C3" w:rsidP="00C529C3"/>
    <w:p w:rsidR="00C529C3" w:rsidRDefault="00C529C3" w:rsidP="00C529C3">
      <w:pPr>
        <w:pStyle w:val="Heading4"/>
      </w:pPr>
      <w:r>
        <w:t>Arizona’s key to the Senate, the election is super close, and there are lots of independent voters up for grabs</w:t>
      </w:r>
    </w:p>
    <w:p w:rsidR="00C529C3" w:rsidRDefault="00C529C3" w:rsidP="00C529C3">
      <w:r w:rsidRPr="00C529C3">
        <w:rPr>
          <w:rStyle w:val="Style13ptBold"/>
        </w:rPr>
        <w:t>Hillyard 20</w:t>
      </w:r>
      <w:r>
        <w:t xml:space="preserve"> – </w:t>
      </w:r>
      <w:r w:rsidRPr="00C529C3">
        <w:t>political reporter for NBC News</w:t>
      </w:r>
    </w:p>
    <w:p w:rsidR="00C529C3" w:rsidRDefault="00C529C3" w:rsidP="00C529C3">
      <w:r>
        <w:t>Vaughn, 6/22. “</w:t>
      </w:r>
      <w:r w:rsidRPr="00C529C3">
        <w:t>In Arizona, Republicans worry about losing traction with independent voters</w:t>
      </w:r>
      <w:r>
        <w:t xml:space="preserve">.” </w:t>
      </w:r>
      <w:r w:rsidRPr="00C529C3">
        <w:t>https://www.nbcnews.com/politics/2020-election/arizona-republicans-worry-about-losing-traction-independent-voters-n1231577</w:t>
      </w:r>
    </w:p>
    <w:p w:rsidR="00C529C3" w:rsidRPr="00C529C3" w:rsidRDefault="00C529C3" w:rsidP="00C529C3">
      <w:pPr>
        <w:rPr>
          <w:rStyle w:val="StyleUnderline"/>
        </w:rPr>
      </w:pPr>
      <w:r w:rsidRPr="00C529C3">
        <w:rPr>
          <w:sz w:val="16"/>
        </w:rPr>
        <w:t xml:space="preserve">Long renowned for electing maverick politicians such as Democrat Mo Udall and Republican John McCain, </w:t>
      </w:r>
      <w:r w:rsidRPr="00C529C3">
        <w:rPr>
          <w:rStyle w:val="StyleUnderline"/>
        </w:rPr>
        <w:t>Arizona voters</w:t>
      </w:r>
      <w:r w:rsidRPr="00C529C3">
        <w:rPr>
          <w:sz w:val="16"/>
        </w:rPr>
        <w:t xml:space="preserve"> now </w:t>
      </w:r>
      <w:r w:rsidRPr="00C529C3">
        <w:rPr>
          <w:rStyle w:val="StyleUnderline"/>
        </w:rPr>
        <w:t>find themselves in the epicenter of a 2020 campaign that may a</w:t>
      </w:r>
      <w:r w:rsidRPr="00C529C3">
        <w:rPr>
          <w:rStyle w:val="Emphasis"/>
        </w:rPr>
        <w:t>lter the political balance in the country.</w:t>
      </w:r>
    </w:p>
    <w:p w:rsidR="00C529C3" w:rsidRPr="00C529C3" w:rsidRDefault="00C529C3" w:rsidP="00C529C3">
      <w:pPr>
        <w:rPr>
          <w:sz w:val="16"/>
        </w:rPr>
      </w:pPr>
      <w:r w:rsidRPr="00C529C3">
        <w:rPr>
          <w:sz w:val="16"/>
        </w:rPr>
        <w:t xml:space="preserve">And </w:t>
      </w:r>
      <w:r w:rsidRPr="00C529C3">
        <w:rPr>
          <w:rStyle w:val="StyleUnderline"/>
        </w:rPr>
        <w:t xml:space="preserve">longtime Republicans </w:t>
      </w:r>
      <w:r w:rsidRPr="00C529C3">
        <w:rPr>
          <w:sz w:val="16"/>
        </w:rPr>
        <w:t xml:space="preserve">here </w:t>
      </w:r>
      <w:r w:rsidRPr="00C529C3">
        <w:rPr>
          <w:rStyle w:val="StyleUnderline"/>
        </w:rPr>
        <w:t>are growing pessimistic</w:t>
      </w:r>
      <w:r w:rsidRPr="00C529C3">
        <w:rPr>
          <w:sz w:val="16"/>
        </w:rPr>
        <w:t>, not only about President Donald Trump’s chances for winning Arizona in November, but also the future prospects for the state party.</w:t>
      </w:r>
    </w:p>
    <w:p w:rsidR="00C529C3" w:rsidRPr="00C529C3" w:rsidRDefault="00C529C3" w:rsidP="00C529C3">
      <w:pPr>
        <w:rPr>
          <w:sz w:val="16"/>
        </w:rPr>
      </w:pPr>
      <w:r w:rsidRPr="00C529C3">
        <w:rPr>
          <w:sz w:val="16"/>
        </w:rPr>
        <w:t>“Trump only won by 3 percentage points last time and does not appear to have expanded his base of support since,” former GOP Sen. Jon Kyl said in an interview. “And he may be losing some of the independents he needs to win by the things he says to motivate his base.”</w:t>
      </w:r>
    </w:p>
    <w:p w:rsidR="00C529C3" w:rsidRPr="00C529C3" w:rsidRDefault="00C529C3" w:rsidP="00C529C3">
      <w:pPr>
        <w:rPr>
          <w:sz w:val="16"/>
        </w:rPr>
      </w:pPr>
      <w:r w:rsidRPr="00C529C3">
        <w:rPr>
          <w:sz w:val="16"/>
        </w:rPr>
        <w:t>From 2008 to 2020, the number of registered independents in Arizona grew by more than 50 percent, according to data released by the office of the Arizona secretary of state, while the number of registered Republicans and Democrats increased by just 25 percent. And Kyl said the shift in party leanings among that growing bloc of voters is what should concern the state party the most, noting Republican Martha McSally’s struggle to garner traction in this year’s Arizona Senate race after narrowly losing statewide in a 2018 Senate bid by 55,000 voters.</w:t>
      </w:r>
    </w:p>
    <w:p w:rsidR="00C529C3" w:rsidRPr="00C529C3" w:rsidRDefault="00C529C3" w:rsidP="00C529C3">
      <w:pPr>
        <w:rPr>
          <w:sz w:val="16"/>
        </w:rPr>
      </w:pPr>
      <w:r w:rsidRPr="00C529C3">
        <w:rPr>
          <w:sz w:val="16"/>
        </w:rPr>
        <w:t>“McSally suffers from the divisions surrounding Trump. She needs support from both pro- and anti-Trump Republicans, and it’s not easy to get that given the difference in feelings most have about Trump,” Kyl said. “</w:t>
      </w:r>
      <w:r w:rsidRPr="00C529C3">
        <w:rPr>
          <w:rStyle w:val="StyleUnderline"/>
        </w:rPr>
        <w:t>The Senate race should be more concerning to Arizona Republicans since it is more reflective of baseline Republican versus Democratic support</w:t>
      </w:r>
      <w:r w:rsidRPr="00C529C3">
        <w:rPr>
          <w:sz w:val="16"/>
        </w:rPr>
        <w:t xml:space="preserve"> than the presidential race.”</w:t>
      </w:r>
    </w:p>
    <w:p w:rsidR="00C529C3" w:rsidRPr="00C529C3" w:rsidRDefault="00C529C3" w:rsidP="00C529C3">
      <w:pPr>
        <w:rPr>
          <w:sz w:val="16"/>
        </w:rPr>
      </w:pPr>
      <w:r w:rsidRPr="00C529C3">
        <w:rPr>
          <w:sz w:val="16"/>
        </w:rPr>
        <w:t xml:space="preserve">Now, </w:t>
      </w:r>
      <w:r w:rsidRPr="00C529C3">
        <w:rPr>
          <w:rStyle w:val="StyleUnderline"/>
        </w:rPr>
        <w:t>with polls showing a virtual dead-heat</w:t>
      </w:r>
      <w:r w:rsidRPr="00C529C3">
        <w:rPr>
          <w:sz w:val="16"/>
        </w:rPr>
        <w:t xml:space="preserve"> between Trump and presumptive Democratic nominee Joe Biden, </w:t>
      </w:r>
      <w:r w:rsidRPr="00C529C3">
        <w:rPr>
          <w:rStyle w:val="StyleUnderline"/>
        </w:rPr>
        <w:t>Republicans are worried that those divisions will sap them of suburban votes in</w:t>
      </w:r>
      <w:r w:rsidRPr="00C529C3">
        <w:rPr>
          <w:sz w:val="16"/>
        </w:rPr>
        <w:t xml:space="preserve"> both that race and </w:t>
      </w:r>
      <w:r w:rsidRPr="00C529C3">
        <w:rPr>
          <w:rStyle w:val="StyleUnderline"/>
        </w:rPr>
        <w:t>the</w:t>
      </w:r>
      <w:r w:rsidRPr="00C529C3">
        <w:rPr>
          <w:sz w:val="16"/>
        </w:rPr>
        <w:t xml:space="preserve"> almost equally </w:t>
      </w:r>
      <w:r w:rsidRPr="00C529C3">
        <w:rPr>
          <w:rStyle w:val="StyleUnderline"/>
        </w:rPr>
        <w:t>important U.S. Senate race</w:t>
      </w:r>
      <w:r w:rsidRPr="00C529C3">
        <w:rPr>
          <w:sz w:val="16"/>
        </w:rPr>
        <w:t xml:space="preserve"> here.</w:t>
      </w:r>
    </w:p>
    <w:p w:rsidR="00C529C3" w:rsidRPr="00C529C3" w:rsidRDefault="00C529C3" w:rsidP="00C529C3">
      <w:pPr>
        <w:rPr>
          <w:sz w:val="16"/>
        </w:rPr>
      </w:pPr>
      <w:r w:rsidRPr="00C529C3">
        <w:rPr>
          <w:sz w:val="16"/>
        </w:rPr>
        <w:t>The president will travel to the state Tuesday for a tour of border wall construction in Yuma and a “Students for Trump Convention” in Phoenix. And he is certain to get a warm reception from the Arizona state GOP, which has hewed closely to him throughout his presidency.</w:t>
      </w:r>
    </w:p>
    <w:p w:rsidR="00C529C3" w:rsidRPr="00C529C3" w:rsidRDefault="00C529C3" w:rsidP="00C529C3">
      <w:pPr>
        <w:rPr>
          <w:sz w:val="16"/>
        </w:rPr>
      </w:pPr>
      <w:r w:rsidRPr="00C529C3">
        <w:rPr>
          <w:sz w:val="16"/>
        </w:rPr>
        <w:t>But some Republicans see less upside in the president's approach than the winning one politicians such as the Democratic Sen. Kyrsten Sinema and McCain have used.</w:t>
      </w:r>
    </w:p>
    <w:p w:rsidR="00C529C3" w:rsidRPr="00C529C3" w:rsidRDefault="00C529C3" w:rsidP="00C529C3">
      <w:pPr>
        <w:rPr>
          <w:sz w:val="16"/>
        </w:rPr>
      </w:pPr>
      <w:r w:rsidRPr="00C529C3">
        <w:rPr>
          <w:sz w:val="16"/>
        </w:rPr>
        <w:t>“Pretty much the Republican orthodoxy has become Trump orthodoxy, which is a reaction to identity politics in a factionalized country and state,” Chuck Coughlin, a longtime Arizona Republican operative, said. “McCain was about bringing people together.”</w:t>
      </w:r>
    </w:p>
    <w:p w:rsidR="00C529C3" w:rsidRPr="00C529C3" w:rsidRDefault="00C529C3" w:rsidP="00C529C3">
      <w:pPr>
        <w:rPr>
          <w:sz w:val="16"/>
        </w:rPr>
      </w:pPr>
      <w:r w:rsidRPr="00C529C3">
        <w:rPr>
          <w:sz w:val="16"/>
        </w:rPr>
        <w:t>Trump won Arizona by 3 points in 2016, earning 78,000 fewer votes than McCain in his final Senate race. But that was the closest margin of victory in the state since Bill Clinton won it by just a 2-point margin in 1996 — the last Democratic presidential candidate to win it.</w:t>
      </w:r>
    </w:p>
    <w:p w:rsidR="00C529C3" w:rsidRPr="00C529C3" w:rsidRDefault="00C529C3" w:rsidP="00C529C3">
      <w:pPr>
        <w:rPr>
          <w:sz w:val="16"/>
        </w:rPr>
      </w:pPr>
      <w:r w:rsidRPr="00C529C3">
        <w:rPr>
          <w:rStyle w:val="Emphasis"/>
        </w:rPr>
        <w:t>The stakes are high</w:t>
      </w:r>
      <w:r w:rsidRPr="00C529C3">
        <w:rPr>
          <w:sz w:val="16"/>
        </w:rPr>
        <w:t xml:space="preserve"> outside of Arizona’s 11 electoral votes, </w:t>
      </w:r>
      <w:r w:rsidRPr="00C529C3">
        <w:rPr>
          <w:rStyle w:val="StyleUnderline"/>
        </w:rPr>
        <w:t>with the critical Senate race</w:t>
      </w:r>
      <w:r w:rsidRPr="00C529C3">
        <w:rPr>
          <w:sz w:val="16"/>
        </w:rPr>
        <w:t xml:space="preserve"> between McSally, who was appointed to fill McCain’s seat after his death, and Democrat Mark Kelly, an astronaut and the husband of former Rep. Gabby Giffords.</w:t>
      </w:r>
    </w:p>
    <w:p w:rsidR="00C529C3" w:rsidRPr="00C529C3" w:rsidRDefault="00C529C3" w:rsidP="00C529C3">
      <w:pPr>
        <w:rPr>
          <w:sz w:val="16"/>
        </w:rPr>
      </w:pPr>
      <w:r w:rsidRPr="00C529C3">
        <w:rPr>
          <w:sz w:val="16"/>
        </w:rPr>
        <w:t xml:space="preserve">And for observers like Coughlin, it’s </w:t>
      </w:r>
      <w:r w:rsidRPr="00C529C3">
        <w:rPr>
          <w:rStyle w:val="StyleUnderline"/>
        </w:rPr>
        <w:t>the down-ballot race</w:t>
      </w:r>
      <w:r w:rsidRPr="00C529C3">
        <w:rPr>
          <w:sz w:val="16"/>
        </w:rPr>
        <w:t xml:space="preserve"> that </w:t>
      </w:r>
      <w:r w:rsidRPr="00C529C3">
        <w:rPr>
          <w:rStyle w:val="StyleUnderline"/>
        </w:rPr>
        <w:t>has them</w:t>
      </w:r>
      <w:r w:rsidRPr="00C529C3">
        <w:rPr>
          <w:sz w:val="16"/>
        </w:rPr>
        <w:t xml:space="preserve"> most </w:t>
      </w:r>
      <w:r w:rsidRPr="00C529C3">
        <w:rPr>
          <w:rStyle w:val="StyleUnderline"/>
        </w:rPr>
        <w:t xml:space="preserve">concerned as the number of </w:t>
      </w:r>
      <w:r w:rsidRPr="00C529C3">
        <w:rPr>
          <w:rStyle w:val="Emphasis"/>
        </w:rPr>
        <w:t>independent voters</w:t>
      </w:r>
      <w:r w:rsidRPr="00C529C3">
        <w:rPr>
          <w:rStyle w:val="StyleUnderline"/>
        </w:rPr>
        <w:t xml:space="preserve"> continues to grow</w:t>
      </w:r>
      <w:r w:rsidRPr="00C529C3">
        <w:rPr>
          <w:sz w:val="16"/>
        </w:rPr>
        <w:t>. He noted that in 2018, the state’s Republican Gov. Doug Ducey — a more traditional, measured conservative — easily won his own re-election bid by 14 points while McSally — who campaigned as a close ally of the president, lost the Senate race to Sinema.</w:t>
      </w:r>
    </w:p>
    <w:p w:rsidR="00C529C3" w:rsidRPr="00C529C3" w:rsidRDefault="00C529C3" w:rsidP="00C529C3">
      <w:pPr>
        <w:rPr>
          <w:sz w:val="16"/>
        </w:rPr>
      </w:pPr>
      <w:r w:rsidRPr="00C529C3">
        <w:rPr>
          <w:sz w:val="16"/>
        </w:rPr>
        <w:t>“I think she's capable of that other [McCain] path,” Coughlin said of McSally. “[But] she succumbed to the identity politics of the Trump era.”</w:t>
      </w:r>
    </w:p>
    <w:p w:rsidR="00C529C3" w:rsidRPr="00C529C3" w:rsidRDefault="00C529C3" w:rsidP="00C529C3">
      <w:pPr>
        <w:rPr>
          <w:sz w:val="16"/>
        </w:rPr>
      </w:pPr>
      <w:r w:rsidRPr="00C529C3">
        <w:rPr>
          <w:sz w:val="16"/>
        </w:rPr>
        <w:t xml:space="preserve">Now in 2020, </w:t>
      </w:r>
      <w:r w:rsidRPr="00C529C3">
        <w:rPr>
          <w:rStyle w:val="Emphasis"/>
        </w:rPr>
        <w:t>Democrats smell blood</w:t>
      </w:r>
      <w:r w:rsidRPr="00C529C3">
        <w:rPr>
          <w:sz w:val="16"/>
        </w:rPr>
        <w:t xml:space="preserve"> in this once-ruby-red state.</w:t>
      </w:r>
    </w:p>
    <w:p w:rsidR="00C529C3" w:rsidRPr="00C529C3" w:rsidRDefault="00C529C3" w:rsidP="00C529C3">
      <w:pPr>
        <w:rPr>
          <w:sz w:val="16"/>
        </w:rPr>
      </w:pPr>
      <w:r w:rsidRPr="00C529C3">
        <w:rPr>
          <w:rStyle w:val="StyleUnderline"/>
        </w:rPr>
        <w:t>“I’d be ringing the alarm bell,”</w:t>
      </w:r>
      <w:r w:rsidRPr="00C529C3">
        <w:rPr>
          <w:sz w:val="16"/>
        </w:rPr>
        <w:t xml:space="preserve"> </w:t>
      </w:r>
      <w:r w:rsidRPr="00C529C3">
        <w:rPr>
          <w:rStyle w:val="StyleUnderline"/>
        </w:rPr>
        <w:t>Phoenix-based pollster</w:t>
      </w:r>
      <w:r w:rsidRPr="00C529C3">
        <w:rPr>
          <w:sz w:val="16"/>
        </w:rPr>
        <w:t xml:space="preserve"> Mike </w:t>
      </w:r>
      <w:r w:rsidRPr="00C529C3">
        <w:rPr>
          <w:rStyle w:val="StyleUnderline"/>
        </w:rPr>
        <w:t>Noble</w:t>
      </w:r>
      <w:r w:rsidRPr="00C529C3">
        <w:rPr>
          <w:sz w:val="16"/>
        </w:rPr>
        <w:t xml:space="preserve"> of OH Predictive Insights </w:t>
      </w:r>
      <w:r w:rsidRPr="00C529C3">
        <w:rPr>
          <w:rStyle w:val="StyleUnderline"/>
        </w:rPr>
        <w:t>said</w:t>
      </w:r>
      <w:r w:rsidRPr="00C529C3">
        <w:rPr>
          <w:sz w:val="16"/>
        </w:rPr>
        <w:t xml:space="preserve">. “There’s a reason </w:t>
      </w:r>
      <w:r w:rsidRPr="00C529C3">
        <w:rPr>
          <w:rStyle w:val="StyleUnderline"/>
        </w:rPr>
        <w:t>prior to the 2018 elections that every statewide office in Arizona was held by a Republican</w:t>
      </w:r>
      <w:r w:rsidRPr="00C529C3">
        <w:rPr>
          <w:sz w:val="16"/>
        </w:rPr>
        <w:t xml:space="preserve">. And it’s </w:t>
      </w:r>
      <w:r w:rsidRPr="00C529C3">
        <w:rPr>
          <w:rStyle w:val="StyleUnderline"/>
        </w:rPr>
        <w:t xml:space="preserve">because independents have historically voted center-right. Not only are they now center-left, but they’re moving </w:t>
      </w:r>
      <w:r w:rsidRPr="00C529C3">
        <w:rPr>
          <w:sz w:val="16"/>
        </w:rPr>
        <w:t>much</w:t>
      </w:r>
      <w:r w:rsidRPr="00C529C3">
        <w:rPr>
          <w:rStyle w:val="StyleUnderline"/>
        </w:rPr>
        <w:t xml:space="preserve"> farther to the left in this current political environment</w:t>
      </w:r>
      <w:r w:rsidRPr="00C529C3">
        <w:rPr>
          <w:sz w:val="16"/>
        </w:rPr>
        <w:t>.”</w:t>
      </w:r>
    </w:p>
    <w:p w:rsidR="00C529C3" w:rsidRPr="00C529C3" w:rsidRDefault="00C529C3" w:rsidP="00C529C3"/>
    <w:p w:rsidR="00FA3EB3" w:rsidRDefault="00FA3EB3" w:rsidP="00A90402">
      <w:pPr>
        <w:pStyle w:val="Heading3"/>
      </w:pPr>
      <w:r>
        <w:lastRenderedPageBreak/>
        <w:t>Link</w:t>
      </w:r>
      <w:r w:rsidR="00FA04AF">
        <w:t>s</w:t>
      </w:r>
      <w:r>
        <w:t xml:space="preserve"> – Presidential Coattails</w:t>
      </w:r>
    </w:p>
    <w:p w:rsidR="00FA3EB3" w:rsidRDefault="00FA3EB3" w:rsidP="00FA3EB3"/>
    <w:p w:rsidR="00FA3EB3" w:rsidRDefault="00FA3EB3" w:rsidP="00FA3EB3">
      <w:pPr>
        <w:pStyle w:val="Heading4"/>
      </w:pPr>
      <w:r>
        <w:t xml:space="preserve">The </w:t>
      </w:r>
      <w:r w:rsidRPr="006E5B1A">
        <w:rPr>
          <w:u w:val="single"/>
        </w:rPr>
        <w:t>presidential coattail effect</w:t>
      </w:r>
      <w:r>
        <w:t xml:space="preserve"> means a Biden victory allows a Dem takeover of the Senate—stats, 2016, and 2020 battlefield</w:t>
      </w:r>
    </w:p>
    <w:p w:rsidR="00FA3EB3" w:rsidRPr="00781C58" w:rsidRDefault="00FA3EB3" w:rsidP="00FA3EB3">
      <w:pPr>
        <w:rPr>
          <w:sz w:val="16"/>
          <w:szCs w:val="16"/>
        </w:rPr>
      </w:pPr>
      <w:r w:rsidRPr="00781C58">
        <w:rPr>
          <w:rStyle w:val="Style13ptBold"/>
        </w:rPr>
        <w:t xml:space="preserve">Kilgore 20 </w:t>
      </w:r>
      <w:r w:rsidRPr="00781C58">
        <w:rPr>
          <w:sz w:val="16"/>
          <w:szCs w:val="16"/>
        </w:rPr>
        <w:t>5/27/20, Ed Kilgore || Kilgore is a political columnist for New York magazine and the managing editor of the Democratic Strategist, an online magazine || Can Democrats win the Senate on Biden's coattails?, New York Magazine || https://nymag.com/intelligencer/2020/05/presidential-coattails-could-be-strong-in-november.html</w:t>
      </w:r>
    </w:p>
    <w:p w:rsidR="00FA3EB3" w:rsidRPr="00394D85" w:rsidRDefault="00FA3EB3" w:rsidP="00FA3EB3">
      <w:pPr>
        <w:rPr>
          <w:sz w:val="16"/>
        </w:rPr>
      </w:pPr>
      <w:r w:rsidRPr="00394D85">
        <w:rPr>
          <w:sz w:val="16"/>
        </w:rPr>
        <w:t xml:space="preserve">A bit of trivia often used to illustrate the growing prevalence of straight-ticket voting is that </w:t>
      </w:r>
      <w:r w:rsidRPr="007B214A">
        <w:rPr>
          <w:u w:val="single"/>
        </w:rPr>
        <w:t>in 2016, the party of</w:t>
      </w:r>
      <w:r w:rsidRPr="00394D85">
        <w:rPr>
          <w:sz w:val="16"/>
        </w:rPr>
        <w:t xml:space="preserve"> all 34</w:t>
      </w:r>
      <w:r w:rsidRPr="007B214A">
        <w:rPr>
          <w:u w:val="single"/>
        </w:rPr>
        <w:t xml:space="preserve"> winning Senate candidates</w:t>
      </w:r>
      <w:r w:rsidRPr="00394D85">
        <w:rPr>
          <w:sz w:val="16"/>
        </w:rPr>
        <w:t xml:space="preserve"> a</w:t>
      </w:r>
      <w:r w:rsidRPr="007B214A">
        <w:rPr>
          <w:u w:val="single"/>
        </w:rPr>
        <w:t>lso carried their states in the presidential election.</w:t>
      </w:r>
      <w:r w:rsidRPr="00394D85">
        <w:rPr>
          <w:sz w:val="16"/>
        </w:rPr>
        <w:t xml:space="preserve"> In other words, there were no down-ballot “crossover” wins in Senate races.</w:t>
      </w:r>
    </w:p>
    <w:p w:rsidR="00FA3EB3" w:rsidRPr="00394D85" w:rsidRDefault="00FA3EB3" w:rsidP="00FA3EB3">
      <w:pPr>
        <w:rPr>
          <w:sz w:val="16"/>
        </w:rPr>
      </w:pPr>
      <w:r w:rsidRPr="00394D85">
        <w:rPr>
          <w:sz w:val="16"/>
        </w:rPr>
        <w:t>It’s less well-known that the number of crossover House wins actually increased from 26 in 2012 to 35 in 2016, thought that’s still a low number historically (there were 124 in 1976).</w:t>
      </w:r>
    </w:p>
    <w:p w:rsidR="00FA3EB3" w:rsidRPr="00394D85" w:rsidRDefault="00FA3EB3" w:rsidP="00FA3EB3">
      <w:pPr>
        <w:rPr>
          <w:sz w:val="16"/>
        </w:rPr>
      </w:pPr>
      <w:r w:rsidRPr="008A611C">
        <w:rPr>
          <w:u w:val="single"/>
        </w:rPr>
        <w:t>Straight-ticket voting helped Republicans win the “trifecta” in 2016,</w:t>
      </w:r>
      <w:r w:rsidRPr="00394D85">
        <w:rPr>
          <w:sz w:val="16"/>
        </w:rPr>
        <w:t xml:space="preserve"> seizing</w:t>
      </w:r>
      <w:r w:rsidRPr="008A611C">
        <w:rPr>
          <w:u w:val="single"/>
        </w:rPr>
        <w:t xml:space="preserve"> the White House </w:t>
      </w:r>
      <w:r w:rsidRPr="00394D85">
        <w:rPr>
          <w:sz w:val="16"/>
        </w:rPr>
        <w:t>while maintaining control of</w:t>
      </w:r>
      <w:r w:rsidRPr="008A611C">
        <w:rPr>
          <w:u w:val="single"/>
        </w:rPr>
        <w:t xml:space="preserve"> both Houses of Congress </w:t>
      </w:r>
      <w:r w:rsidRPr="00394D85">
        <w:rPr>
          <w:sz w:val="16"/>
        </w:rPr>
        <w:t>(they did lose six net House seats, while narrowly winning the national House popular vote). Given the incredibly polarized atmosphere of 2020, will the two presidential candidates have the kind of down-ballot coattails they seemed to have in 2016? And is the effect strong enough that it should influence party resource targeting to maximize down-ballot rewards?</w:t>
      </w:r>
    </w:p>
    <w:p w:rsidR="00FA3EB3" w:rsidRPr="00394D85" w:rsidRDefault="00FA3EB3" w:rsidP="00FA3EB3">
      <w:pPr>
        <w:rPr>
          <w:sz w:val="16"/>
        </w:rPr>
      </w:pPr>
      <w:r w:rsidRPr="00394D85">
        <w:rPr>
          <w:sz w:val="16"/>
        </w:rPr>
        <w:t xml:space="preserve">At FiveThirtyEight, Geoffrey </w:t>
      </w:r>
      <w:r w:rsidRPr="00263F99">
        <w:rPr>
          <w:u w:val="single"/>
        </w:rPr>
        <w:t>Skelley examines</w:t>
      </w:r>
      <w:r w:rsidRPr="00394B9A">
        <w:rPr>
          <w:rStyle w:val="Emphasis"/>
        </w:rPr>
        <w:t xml:space="preserve"> the</w:t>
      </w:r>
      <w:r w:rsidRPr="00394D85">
        <w:rPr>
          <w:sz w:val="16"/>
        </w:rPr>
        <w:t xml:space="preserve"> research on the</w:t>
      </w:r>
      <w:r w:rsidRPr="00394B9A">
        <w:rPr>
          <w:rStyle w:val="Emphasis"/>
        </w:rPr>
        <w:t xml:space="preserve"> “coattail effect,” and suggests it’s real, </w:t>
      </w:r>
      <w:r w:rsidRPr="00394D85">
        <w:rPr>
          <w:sz w:val="16"/>
        </w:rPr>
        <w:t>and it’s also not the same thing as straight-party voting, though it is generally accompanied by it:</w:t>
      </w:r>
    </w:p>
    <w:p w:rsidR="00FA3EB3" w:rsidRPr="00394D85" w:rsidRDefault="00FA3EB3" w:rsidP="00FA3EB3">
      <w:pPr>
        <w:rPr>
          <w:sz w:val="16"/>
        </w:rPr>
      </w:pPr>
      <w:r w:rsidRPr="00394D85">
        <w:rPr>
          <w:sz w:val="16"/>
        </w:rPr>
        <w:t>Experts argue that where we really see the coattail effect is in turnout among a party’s base. “The way [the top of the ticket is] going to benefit the down-ticket candidates the most is by getting members of that party to show up to vote,” said [Marc] Meredith. This is especially true in our polarized era that has high rates of straight-ticket voting. “For every 10 partisans to get out to vote for a presidential candidate, you’re probably getting eight or nine of them voting for the [same party’s] House candidate,” added [James] Campbell.</w:t>
      </w:r>
    </w:p>
    <w:p w:rsidR="00FA3EB3" w:rsidRPr="00394D85" w:rsidRDefault="00FA3EB3" w:rsidP="00FA3EB3">
      <w:pPr>
        <w:rPr>
          <w:sz w:val="16"/>
        </w:rPr>
      </w:pPr>
      <w:r w:rsidRPr="00394D85">
        <w:rPr>
          <w:sz w:val="16"/>
        </w:rPr>
        <w:t>So logically,</w:t>
      </w:r>
      <w:r w:rsidRPr="003B4850">
        <w:rPr>
          <w:u w:val="single"/>
        </w:rPr>
        <w:t xml:space="preserve"> you’d see the strongest coattail effect in states where the presidential campaigns are most active</w:t>
      </w:r>
      <w:r w:rsidRPr="00394D85">
        <w:rPr>
          <w:sz w:val="16"/>
        </w:rPr>
        <w:t xml:space="preserve">. That’s worth keeping in mind when you </w:t>
      </w:r>
      <w:r w:rsidRPr="003B4850">
        <w:rPr>
          <w:u w:val="single"/>
        </w:rPr>
        <w:t>consider that seven competitive Senate races are in six states that are</w:t>
      </w:r>
      <w:r w:rsidRPr="00394D85">
        <w:rPr>
          <w:sz w:val="16"/>
        </w:rPr>
        <w:t xml:space="preserve"> or could become </w:t>
      </w:r>
      <w:r w:rsidRPr="003B4850">
        <w:rPr>
          <w:u w:val="single"/>
        </w:rPr>
        <w:t xml:space="preserve">presidential battlegrounds </w:t>
      </w:r>
      <w:r w:rsidRPr="00394D85">
        <w:rPr>
          <w:sz w:val="16"/>
        </w:rPr>
        <w:t>(Michigan, Arizona, Georgia, North Carolina, Colorado, and Maine). So if, for example, the Biden and Trump campaigns are trying to decide whether to concentrate resources in this or that battleground state, they might take a longer look at Georgia than might otherwise be the case, since that state has two reasonably competitive Senate races. For that matter, Iowa may have four competitive House races to go along with a competitive Senate race. It all has to go into the calculus of where to buy ads, focus get-out-the-vote efforts, and plan events (assuming we are having those at some point in this pandemic year).</w:t>
      </w:r>
    </w:p>
    <w:p w:rsidR="00FA3EB3" w:rsidRPr="00394D85" w:rsidRDefault="00FA3EB3" w:rsidP="00FA3EB3">
      <w:pPr>
        <w:rPr>
          <w:sz w:val="16"/>
        </w:rPr>
      </w:pPr>
      <w:r w:rsidRPr="00394D85">
        <w:rPr>
          <w:sz w:val="16"/>
        </w:rPr>
        <w:t>In some recent presidential elections, a very different down-ballot effect has appeared, at least among high-information and relatively nonpartisan voters: a balancing effect aimed at keeping any one party from excessive power:</w:t>
      </w:r>
    </w:p>
    <w:p w:rsidR="00FA3EB3" w:rsidRPr="00394D85" w:rsidRDefault="00FA3EB3" w:rsidP="00FA3EB3">
      <w:pPr>
        <w:rPr>
          <w:sz w:val="16"/>
        </w:rPr>
      </w:pPr>
      <w:r w:rsidRPr="00394D85">
        <w:rPr>
          <w:sz w:val="16"/>
        </w:rPr>
        <w:t>Looking at elections from 1948 to 2012, political scientist Robert Erikson of Columbia University found that if a presidential candidate was heavily favored to win, highly engaged, moderate voters often cast House votes for the other party — an “ideological hedge” of sorts. It’s true that only a relatively small number of voters do this, and split-ticket voting for president and Congress has generally declined in recent years, but enough voters still do this that it can make a difference in House races.</w:t>
      </w:r>
    </w:p>
    <w:p w:rsidR="00FA3EB3" w:rsidRPr="00394D85" w:rsidRDefault="00FA3EB3" w:rsidP="00FA3EB3">
      <w:pPr>
        <w:rPr>
          <w:sz w:val="16"/>
        </w:rPr>
      </w:pPr>
      <w:r w:rsidRPr="00394D85">
        <w:rPr>
          <w:sz w:val="16"/>
        </w:rPr>
        <w:t>Indeed, that may have happened in 2016 in a number of suburban House districts where Clinton won but GOP House candidates eked out victories (though many of them perished in 2018) — another effect of the very widespread belief that Clinton had the presidential contest in the bag until Election Night. It would be surprising if that dynamic prevailed again in 2020; even if the presidential race doesn’t look very close when voters begin to vote, the 2016 experience should strongly mitigate against assuming it’s over.</w:t>
      </w:r>
    </w:p>
    <w:p w:rsidR="00FA3EB3" w:rsidRPr="00394D85" w:rsidRDefault="00FA3EB3" w:rsidP="00FA3EB3">
      <w:pPr>
        <w:rPr>
          <w:sz w:val="16"/>
        </w:rPr>
      </w:pPr>
      <w:r w:rsidRPr="00394D85">
        <w:rPr>
          <w:sz w:val="16"/>
        </w:rPr>
        <w:t>There are two Senate races where unusually strong Democratic candidates are running in deep-red states: Alabama incumbent Doug Jones and Montana governor Steve Bullock. Most political analysts think the coattail effect (Trump carried the state by 27 points in 2016) will make it nearly impossible for Jones to win unless the kind of intra-Republican turmoil that helped him survive a 2017 special election recurs. In Montana, the expectation that Trump’s coattails (he won that state by 20 points four years ago) will carry Republican incumbent Steve Daines safely across the finish line is complicated by the fact that Bullock won gubernatorial elections in 2012 and 2016, despite large GOP wins in the presidential race. Generally speaking, gubernatorial candidates are less susceptible to presidential coattails because their races often revolve around a different set of issues. So Daines remains the favorite, unless Trump’s margin in the state dwindles significantly. Similarly, while the possibility of a Kris Kobach nomination has given Democrats hope that an open Senate seat in Kansas might come into play, it’s another state Trump won by 20 points in 2016. Any kind of coattails at all might save even a candidate as flawed as Kobach.</w:t>
      </w:r>
    </w:p>
    <w:p w:rsidR="00FA3EB3" w:rsidRPr="00ED6B6C" w:rsidRDefault="00FA3EB3" w:rsidP="00FA3EB3">
      <w:pPr>
        <w:rPr>
          <w:b/>
          <w:iCs/>
          <w:u w:val="single"/>
          <w:bdr w:val="single" w:sz="8" w:space="0" w:color="auto"/>
        </w:rPr>
      </w:pPr>
      <w:r w:rsidRPr="00394D85">
        <w:rPr>
          <w:sz w:val="16"/>
        </w:rPr>
        <w:t xml:space="preserve">But </w:t>
      </w:r>
      <w:r w:rsidRPr="0066513F">
        <w:rPr>
          <w:u w:val="single"/>
        </w:rPr>
        <w:t>while coattails may exist for both presidential candidates</w:t>
      </w:r>
      <w:r w:rsidRPr="00394D85">
        <w:rPr>
          <w:sz w:val="16"/>
        </w:rPr>
        <w:t xml:space="preserve"> in a very close race, it’s important to remember that </w:t>
      </w:r>
      <w:r w:rsidRPr="0066513F">
        <w:rPr>
          <w:u w:val="single"/>
        </w:rPr>
        <w:t>Dem</w:t>
      </w:r>
      <w:r w:rsidRPr="00394D85">
        <w:rPr>
          <w:sz w:val="16"/>
        </w:rPr>
        <w:t>ocra</w:t>
      </w:r>
      <w:r w:rsidRPr="00394B9A">
        <w:rPr>
          <w:sz w:val="16"/>
          <w:szCs w:val="16"/>
        </w:rPr>
        <w:t>t</w:t>
      </w:r>
      <w:r w:rsidRPr="0066513F">
        <w:rPr>
          <w:u w:val="single"/>
        </w:rPr>
        <w:t>s have significantly higher odds of flipping</w:t>
      </w:r>
      <w:r w:rsidRPr="00394D85">
        <w:rPr>
          <w:sz w:val="16"/>
        </w:rPr>
        <w:t xml:space="preserve"> the </w:t>
      </w:r>
      <w:r w:rsidRPr="0066513F">
        <w:rPr>
          <w:u w:val="single"/>
        </w:rPr>
        <w:t>three net Senate seats they’d need</w:t>
      </w:r>
      <w:r w:rsidRPr="00394D85">
        <w:rPr>
          <w:sz w:val="16"/>
        </w:rPr>
        <w:t xml:space="preserve"> (along with a presidential win) </w:t>
      </w:r>
      <w:r w:rsidRPr="0066513F">
        <w:rPr>
          <w:u w:val="single"/>
        </w:rPr>
        <w:t xml:space="preserve">for control than Republicans </w:t>
      </w:r>
      <w:r w:rsidRPr="00394D85">
        <w:rPr>
          <w:sz w:val="16"/>
        </w:rPr>
        <w:t xml:space="preserve">have of flipping the 17 net House seats they need for control </w:t>
      </w:r>
      <w:r w:rsidRPr="00394D85">
        <w:rPr>
          <w:sz w:val="16"/>
        </w:rPr>
        <w:lastRenderedPageBreak/>
        <w:t>of that chamber. While a continuation of divided control of Washington remains entirely possible,</w:t>
      </w:r>
      <w:r w:rsidRPr="007D655C">
        <w:rPr>
          <w:u w:val="single"/>
        </w:rPr>
        <w:t xml:space="preserve"> if there’s</w:t>
      </w:r>
      <w:r w:rsidRPr="00394B9A">
        <w:rPr>
          <w:rStyle w:val="Emphasis"/>
        </w:rPr>
        <w:t xml:space="preserve"> a new trifecta it is very likely to be on Joe Biden’s coattails.</w:t>
      </w:r>
    </w:p>
    <w:p w:rsidR="00FA3EB3" w:rsidRDefault="00FA3EB3" w:rsidP="00FA3EB3">
      <w:pPr>
        <w:pStyle w:val="Heading4"/>
      </w:pPr>
      <w:r>
        <w:t>Biden victory helps down ballot Dems-- flips the Senate to a Dem majority</w:t>
      </w:r>
    </w:p>
    <w:p w:rsidR="00FA3EB3" w:rsidRPr="00245419" w:rsidRDefault="00FA3EB3" w:rsidP="00FA3EB3">
      <w:r w:rsidRPr="00245419">
        <w:rPr>
          <w:rStyle w:val="Style13ptBold"/>
        </w:rPr>
        <w:t>Sullivan 20</w:t>
      </w:r>
      <w:r w:rsidRPr="00245419">
        <w:rPr>
          <w:sz w:val="16"/>
          <w:szCs w:val="16"/>
        </w:rPr>
        <w:t xml:space="preserve"> 4/26/20, Sean Sullivan || Sullivan covers national politics for The Washington Post, with a focus on the 2020 presidential campaign. || Democrats see Senate suddenly within reach, boosted by Biden's ascent, The Washington Post || https://www.washingtonpost.com/politics/democrats-see-senate-suddenly-within-reach-boosted-by-bidens-ascent/2020/04/25/3665fbf4-864c-11ea-ae26-989cfce1c7c7_story.html</w:t>
      </w:r>
    </w:p>
    <w:p w:rsidR="00FA3EB3" w:rsidRPr="0012034D" w:rsidRDefault="00FA3EB3" w:rsidP="00FA3EB3">
      <w:pPr>
        <w:rPr>
          <w:sz w:val="16"/>
        </w:rPr>
      </w:pPr>
      <w:r w:rsidRPr="0012034D">
        <w:rPr>
          <w:sz w:val="16"/>
        </w:rPr>
        <w:t xml:space="preserve">Beyond the Senate’s critical role in passing legislation and confirming judges and Supreme Court justices, </w:t>
      </w:r>
      <w:r w:rsidRPr="00474A8B">
        <w:rPr>
          <w:u w:val="single"/>
        </w:rPr>
        <w:t>Biden served 36 years in the chamber</w:t>
      </w:r>
      <w:r w:rsidRPr="0012034D">
        <w:rPr>
          <w:sz w:val="16"/>
        </w:rPr>
        <w:t xml:space="preserve">, which formed him politically and shaped many of his friendships. </w:t>
      </w:r>
      <w:r w:rsidRPr="00474A8B">
        <w:rPr>
          <w:u w:val="single"/>
        </w:rPr>
        <w:t>He has repeatedly engaged in behind-the-scenes efforts</w:t>
      </w:r>
      <w:r w:rsidRPr="0012034D">
        <w:rPr>
          <w:sz w:val="16"/>
        </w:rPr>
        <w:t xml:space="preserve"> to boost the party’s chances of winning the majority.</w:t>
      </w:r>
    </w:p>
    <w:p w:rsidR="00FA3EB3" w:rsidRPr="0012034D" w:rsidRDefault="00FA3EB3" w:rsidP="00FA3EB3">
      <w:pPr>
        <w:rPr>
          <w:sz w:val="16"/>
        </w:rPr>
      </w:pPr>
      <w:r w:rsidRPr="0012034D">
        <w:rPr>
          <w:sz w:val="16"/>
        </w:rPr>
        <w:t>In the final sprint to the Iowa caucuses in mid-January, when Biden’s own prospects were in serious doubt, he hopped on the phone with Montana Gov. Steve Bullock to urge him to consider running for the Senate. He had a similar talk with former Colorado governor John Hickenlooper.</w:t>
      </w:r>
    </w:p>
    <w:p w:rsidR="00FA3EB3" w:rsidRPr="0012034D" w:rsidRDefault="00FA3EB3" w:rsidP="00FA3EB3">
      <w:pPr>
        <w:rPr>
          <w:sz w:val="16"/>
        </w:rPr>
      </w:pPr>
      <w:r w:rsidRPr="0012034D">
        <w:rPr>
          <w:sz w:val="16"/>
        </w:rPr>
        <w:t>Bullock and Hickenlooper, both of whom ran against Biden for the presidential nomination, are now two of the Democrats’ marquee Senate prospects. Biden consulted Senate Minority Leader Charles E. Schumer (D-N.Y.) before both conversations, according to people with knowledge of the discussions.</w:t>
      </w:r>
    </w:p>
    <w:p w:rsidR="00FA3EB3" w:rsidRPr="0012034D" w:rsidRDefault="00FA3EB3" w:rsidP="00FA3EB3">
      <w:pPr>
        <w:rPr>
          <w:sz w:val="16"/>
        </w:rPr>
      </w:pPr>
      <w:r w:rsidRPr="0012034D">
        <w:rPr>
          <w:sz w:val="16"/>
        </w:rPr>
        <w:t>This past week, the former vice president was on the phone with his friend Sen. Christopher A. Coons (D-Del.), taking inventory of which candidates were “looking strong” and which were in “need of some additional support,” Coons recalled.</w:t>
      </w:r>
    </w:p>
    <w:p w:rsidR="00FA3EB3" w:rsidRPr="0012034D" w:rsidRDefault="00FA3EB3" w:rsidP="00FA3EB3">
      <w:pPr>
        <w:rPr>
          <w:sz w:val="16"/>
        </w:rPr>
      </w:pPr>
      <w:r w:rsidRPr="0012034D">
        <w:rPr>
          <w:sz w:val="16"/>
        </w:rPr>
        <w:t>Biden is even eager to discuss the Senate when talking to those more interested in the House, raising the issue a few days ago with Rep. Cheri Bustos (D-Ill.), the chair of the House Democratic campaign arm. “We talked a little bit about the Senate,” Bustos said. “He’s very optimistic about what’s ahead.”</w:t>
      </w:r>
    </w:p>
    <w:p w:rsidR="00FA3EB3" w:rsidRDefault="00FA3EB3" w:rsidP="00FA3EB3">
      <w:pPr>
        <w:rPr>
          <w:u w:val="single"/>
        </w:rPr>
      </w:pPr>
      <w:r w:rsidRPr="0012034D">
        <w:rPr>
          <w:sz w:val="16"/>
        </w:rPr>
        <w:t xml:space="preserve">Nonpartisan analysts and </w:t>
      </w:r>
      <w:r w:rsidRPr="00327B06">
        <w:rPr>
          <w:u w:val="single"/>
        </w:rPr>
        <w:t xml:space="preserve">strategists </w:t>
      </w:r>
      <w:r w:rsidRPr="0012034D">
        <w:rPr>
          <w:sz w:val="16"/>
        </w:rPr>
        <w:t xml:space="preserve">in both parties </w:t>
      </w:r>
      <w:r w:rsidRPr="00327B06">
        <w:rPr>
          <w:u w:val="single"/>
        </w:rPr>
        <w:t>agree that the Senate landscape has shifted</w:t>
      </w:r>
      <w:r w:rsidRPr="0012034D">
        <w:rPr>
          <w:sz w:val="16"/>
        </w:rPr>
        <w:t xml:space="preserve"> in recent weeks,</w:t>
      </w:r>
      <w:r w:rsidRPr="00327B06">
        <w:rPr>
          <w:u w:val="single"/>
        </w:rPr>
        <w:t xml:space="preserve"> pushing Dem</w:t>
      </w:r>
      <w:r w:rsidRPr="0012034D">
        <w:rPr>
          <w:sz w:val="16"/>
        </w:rPr>
        <w:t>ocrat</w:t>
      </w:r>
      <w:r w:rsidRPr="00327B06">
        <w:rPr>
          <w:u w:val="single"/>
        </w:rPr>
        <w:t>s to within striking distance of a takeover.</w:t>
      </w:r>
      <w:r w:rsidRPr="0012034D">
        <w:rPr>
          <w:sz w:val="16"/>
        </w:rPr>
        <w:t xml:space="preserve"> The pandemic and the collapse of the economy, once Trump’s biggest strength, are </w:t>
      </w:r>
      <w:r w:rsidRPr="00327B06">
        <w:rPr>
          <w:u w:val="single"/>
        </w:rPr>
        <w:t>big factors,</w:t>
      </w:r>
      <w:r w:rsidRPr="0012034D">
        <w:rPr>
          <w:sz w:val="16"/>
        </w:rPr>
        <w:t xml:space="preserve"> but so</w:t>
      </w:r>
      <w:r w:rsidRPr="00327B06">
        <w:rPr>
          <w:u w:val="single"/>
        </w:rPr>
        <w:t xml:space="preserve"> is Biden’s rise.</w:t>
      </w:r>
    </w:p>
    <w:p w:rsidR="00FA3EB3" w:rsidRPr="0012034D" w:rsidRDefault="00FA3EB3" w:rsidP="00FA3EB3">
      <w:pPr>
        <w:rPr>
          <w:sz w:val="16"/>
        </w:rPr>
      </w:pPr>
      <w:r w:rsidRPr="0012034D">
        <w:rPr>
          <w:sz w:val="16"/>
        </w:rPr>
        <w:t>“</w:t>
      </w:r>
      <w:r w:rsidRPr="0086195B">
        <w:rPr>
          <w:u w:val="single"/>
        </w:rPr>
        <w:t>Biden</w:t>
      </w:r>
      <w:r w:rsidRPr="0012034D">
        <w:rPr>
          <w:sz w:val="16"/>
        </w:rPr>
        <w:t>’s likely nomination</w:t>
      </w:r>
      <w:r w:rsidRPr="0086195B">
        <w:rPr>
          <w:u w:val="single"/>
        </w:rPr>
        <w:t xml:space="preserve"> </w:t>
      </w:r>
      <w:r w:rsidRPr="006C2FD9">
        <w:rPr>
          <w:rStyle w:val="Emphasis"/>
        </w:rPr>
        <w:t>was critical to Dem</w:t>
      </w:r>
      <w:r w:rsidRPr="0012034D">
        <w:rPr>
          <w:sz w:val="16"/>
        </w:rPr>
        <w:t>ocratic</w:t>
      </w:r>
      <w:r w:rsidRPr="0086195B">
        <w:rPr>
          <w:u w:val="single"/>
        </w:rPr>
        <w:t xml:space="preserve"> </w:t>
      </w:r>
      <w:r w:rsidRPr="006C2FD9">
        <w:rPr>
          <w:rStyle w:val="Emphasis"/>
        </w:rPr>
        <w:t>chances of taking back the Senate</w:t>
      </w:r>
      <w:r w:rsidRPr="0086195B">
        <w:rPr>
          <w:u w:val="single"/>
        </w:rPr>
        <w:t xml:space="preserve"> because it keeps the battlefield large</w:t>
      </w:r>
      <w:r w:rsidRPr="0012034D">
        <w:rPr>
          <w:sz w:val="16"/>
        </w:rPr>
        <w:t>,” said Nathan Gonzales, editor and publisher of Inside Elections. “I think if Democrats had nominated Sanders, it would have limited Democratic takeover opportunities.”</w:t>
      </w:r>
    </w:p>
    <w:p w:rsidR="00FA3EB3" w:rsidRPr="0012034D" w:rsidRDefault="00FA3EB3" w:rsidP="00FA3EB3">
      <w:pPr>
        <w:rPr>
          <w:sz w:val="16"/>
        </w:rPr>
      </w:pPr>
      <w:r w:rsidRPr="0012034D">
        <w:rPr>
          <w:sz w:val="16"/>
        </w:rPr>
        <w:t>Trump, too, is sharply aware of the Senate’s importance. He and Senate Majority Leader Mitch McConnell (R-Ky.) spoke about the outlook in late February, according to a person with knowledge of the discussion.</w:t>
      </w:r>
    </w:p>
    <w:p w:rsidR="00FA3EB3" w:rsidRPr="0012034D" w:rsidRDefault="00FA3EB3" w:rsidP="00FA3EB3">
      <w:pPr>
        <w:rPr>
          <w:sz w:val="16"/>
        </w:rPr>
      </w:pPr>
      <w:r w:rsidRPr="0012034D">
        <w:rPr>
          <w:sz w:val="16"/>
        </w:rPr>
        <w:t>Democrats must gain a net of at least three seats to win the majority if Biden is elected president, as the vice president is tasked with breaking 50-50 ties. The GOP is defending 23 Senate seats this year, including several in purple states, compared with 12 for Democrats, mostly on safely blue terrain.</w:t>
      </w:r>
    </w:p>
    <w:p w:rsidR="00FA3EB3" w:rsidRPr="0012034D" w:rsidRDefault="00FA3EB3" w:rsidP="00FA3EB3">
      <w:pPr>
        <w:rPr>
          <w:sz w:val="16"/>
        </w:rPr>
      </w:pPr>
      <w:r w:rsidRPr="0012034D">
        <w:rPr>
          <w:sz w:val="16"/>
        </w:rPr>
        <w:t>The ripest Democratic pickup opportunities are in Arizona, Maine, North Carolina and Colorado. The leading Democratic challengers outraised GOP incumbents in all of these states during the first three months of the year.</w:t>
      </w:r>
    </w:p>
    <w:p w:rsidR="00FA3EB3" w:rsidRPr="0012034D" w:rsidRDefault="00FA3EB3" w:rsidP="00FA3EB3">
      <w:pPr>
        <w:rPr>
          <w:sz w:val="16"/>
        </w:rPr>
      </w:pPr>
      <w:r w:rsidRPr="0012034D">
        <w:rPr>
          <w:sz w:val="16"/>
        </w:rPr>
        <w:t>Even some Republicans say Senate control will be a toss-up in November. “I think their optimism is fading a bit, because it feels like more of a jump ball,” said Dan Eberhart, an oil industry executive and GOP donor, speaking of officials in his party.</w:t>
      </w:r>
    </w:p>
    <w:p w:rsidR="00FA3EB3" w:rsidRPr="0012034D" w:rsidRDefault="00FA3EB3" w:rsidP="00FA3EB3">
      <w:pPr>
        <w:rPr>
          <w:sz w:val="16"/>
        </w:rPr>
      </w:pPr>
      <w:r w:rsidRPr="0012034D">
        <w:rPr>
          <w:sz w:val="16"/>
        </w:rPr>
        <w:t>Republicans’ best chance to offset any Democratic gains is in ruby-red Alabama, where Jones is on the ballot three years after a historic upset victory over embattled Republican Roy Moore. Biden campaigned in that race for Jones, who said in an interview that he expects Biden to campaign for him again this year.</w:t>
      </w:r>
    </w:p>
    <w:p w:rsidR="00FA3EB3" w:rsidRPr="0012034D" w:rsidRDefault="00FA3EB3" w:rsidP="00FA3EB3">
      <w:pPr>
        <w:rPr>
          <w:sz w:val="16"/>
        </w:rPr>
      </w:pPr>
      <w:r w:rsidRPr="0012034D">
        <w:rPr>
          <w:sz w:val="16"/>
        </w:rPr>
        <w:t>The stakes are as high as ever. If Biden defeats Trump and Democrats maintain control of the House, a Senate majority would hand them unified control of Washington for the first time in a decade. That could help them roll back Trump’s actions and possibly go further, pursuing aims such as a public health-care option.</w:t>
      </w:r>
    </w:p>
    <w:p w:rsidR="00FA3EB3" w:rsidRPr="0012034D" w:rsidRDefault="00FA3EB3" w:rsidP="00FA3EB3">
      <w:pPr>
        <w:rPr>
          <w:sz w:val="16"/>
        </w:rPr>
      </w:pPr>
      <w:r w:rsidRPr="0012034D">
        <w:rPr>
          <w:sz w:val="16"/>
        </w:rPr>
        <w:t>In 2010, Democrats used unified control to pass the Affordable Care Act, the most sweeping expansion of domestic policy in decades. After 2016, Trump and the Republican Congress enacted a broad rewrite of the nation’s tax laws, along with installing two conservative justices on the Supreme Court.</w:t>
      </w:r>
    </w:p>
    <w:p w:rsidR="00FA3EB3" w:rsidRPr="0012034D" w:rsidRDefault="00FA3EB3" w:rsidP="00FA3EB3">
      <w:pPr>
        <w:rPr>
          <w:sz w:val="16"/>
        </w:rPr>
      </w:pPr>
      <w:r w:rsidRPr="0012034D">
        <w:rPr>
          <w:sz w:val="16"/>
        </w:rPr>
        <w:t>Few have experienced the highs and lows of Senate control more intimately than Biden, who forged deep relationships there before becoming Barack Obama’s vice president. “He knows just what it means to be in the minority or in the majority in the Senate, and he has a sense of the consequences for our country and its future if we do not take control of the Senate,” Coons said.</w:t>
      </w:r>
    </w:p>
    <w:p w:rsidR="00FA3EB3" w:rsidRPr="0012034D" w:rsidRDefault="00FA3EB3" w:rsidP="00FA3EB3">
      <w:pPr>
        <w:rPr>
          <w:sz w:val="16"/>
        </w:rPr>
      </w:pPr>
      <w:r w:rsidRPr="0012034D">
        <w:rPr>
          <w:sz w:val="16"/>
        </w:rPr>
        <w:t xml:space="preserve">During the presidential primary battle, </w:t>
      </w:r>
      <w:r w:rsidRPr="00CC1F73">
        <w:rPr>
          <w:u w:val="single"/>
        </w:rPr>
        <w:t xml:space="preserve">Biden argued </w:t>
      </w:r>
      <w:r w:rsidRPr="0012034D">
        <w:rPr>
          <w:sz w:val="16"/>
        </w:rPr>
        <w:t xml:space="preserve">repeatedly </w:t>
      </w:r>
      <w:r w:rsidRPr="00CC1F73">
        <w:rPr>
          <w:u w:val="single"/>
        </w:rPr>
        <w:t>that as the party’s nominee,</w:t>
      </w:r>
      <w:r w:rsidRPr="006C2FD9">
        <w:rPr>
          <w:rStyle w:val="Emphasis"/>
        </w:rPr>
        <w:t xml:space="preserve"> he would boost down-ballot candidates</w:t>
      </w:r>
      <w:r w:rsidRPr="0012034D">
        <w:rPr>
          <w:sz w:val="16"/>
        </w:rPr>
        <w:t xml:space="preserve"> in a way that more liberal figures — such as Sanders or Sen. Elizabeth Warren (D-Mass.) — could not.</w:t>
      </w:r>
    </w:p>
    <w:p w:rsidR="00FA3EB3" w:rsidRPr="0012034D" w:rsidRDefault="00FA3EB3" w:rsidP="00FA3EB3">
      <w:pPr>
        <w:rPr>
          <w:sz w:val="16"/>
        </w:rPr>
      </w:pPr>
      <w:r w:rsidRPr="00EA32E4">
        <w:rPr>
          <w:rStyle w:val="Emphasis"/>
        </w:rPr>
        <w:t>That promise is</w:t>
      </w:r>
      <w:r w:rsidRPr="0051571E">
        <w:rPr>
          <w:u w:val="single"/>
        </w:rPr>
        <w:t xml:space="preserve"> </w:t>
      </w:r>
      <w:r w:rsidRPr="0012034D">
        <w:rPr>
          <w:sz w:val="16"/>
        </w:rPr>
        <w:t>arguably now</w:t>
      </w:r>
      <w:r w:rsidRPr="00EA32E4">
        <w:rPr>
          <w:rStyle w:val="Emphasis"/>
        </w:rPr>
        <w:t xml:space="preserve"> playing out.</w:t>
      </w:r>
      <w:r w:rsidRPr="0012034D">
        <w:rPr>
          <w:sz w:val="16"/>
        </w:rPr>
        <w:t xml:space="preserve"> Many of the </w:t>
      </w:r>
      <w:r w:rsidRPr="0051571E">
        <w:rPr>
          <w:u w:val="single"/>
        </w:rPr>
        <w:t>attacks Republicans lobbed at Dem</w:t>
      </w:r>
      <w:r w:rsidRPr="0012034D">
        <w:rPr>
          <w:sz w:val="16"/>
        </w:rPr>
        <w:t>ocratic</w:t>
      </w:r>
      <w:r w:rsidRPr="0051571E">
        <w:rPr>
          <w:u w:val="single"/>
        </w:rPr>
        <w:t xml:space="preserve"> candidates involving socialism and Medicare</w:t>
      </w:r>
      <w:r w:rsidRPr="0012034D">
        <w:rPr>
          <w:sz w:val="16"/>
        </w:rPr>
        <w:t xml:space="preserve">-for-all </w:t>
      </w:r>
      <w:r w:rsidRPr="0051571E">
        <w:rPr>
          <w:u w:val="single"/>
        </w:rPr>
        <w:t>have evaporated. The GOP has been forced to recalibrate</w:t>
      </w:r>
      <w:r w:rsidRPr="0012034D">
        <w:rPr>
          <w:sz w:val="16"/>
        </w:rPr>
        <w:t>, for example targeting Democrats by seeking to tether them to China as the coronavirus spreads, a far murkier message.</w:t>
      </w:r>
    </w:p>
    <w:p w:rsidR="00FA3EB3" w:rsidRPr="0012034D" w:rsidRDefault="00FA3EB3" w:rsidP="00FA3EB3">
      <w:pPr>
        <w:rPr>
          <w:sz w:val="16"/>
        </w:rPr>
      </w:pPr>
      <w:r w:rsidRPr="0012034D">
        <w:rPr>
          <w:sz w:val="16"/>
        </w:rPr>
        <w:t>Republicans still see other opportunities to complicate matters for Democratic Senate candidates. One is Biden’s tendency to commit gaffes and verbal miscues that force fellow Democrats to answer questions about his comments.</w:t>
      </w:r>
    </w:p>
    <w:p w:rsidR="00FA3EB3" w:rsidRPr="0012034D" w:rsidRDefault="00FA3EB3" w:rsidP="00FA3EB3">
      <w:pPr>
        <w:rPr>
          <w:sz w:val="16"/>
        </w:rPr>
      </w:pPr>
      <w:r w:rsidRPr="0012034D">
        <w:rPr>
          <w:sz w:val="16"/>
        </w:rPr>
        <w:lastRenderedPageBreak/>
        <w:t>Another is exploiting divisions in the Democratic Party; Trump himself has sought to appeal to populist Sanders voters who remain skeptical of Biden, suggesting they have been mistreated by the Democratic Party.</w:t>
      </w:r>
    </w:p>
    <w:p w:rsidR="00FA3EB3" w:rsidRDefault="00FA3EB3" w:rsidP="00FA3EB3">
      <w:pPr>
        <w:rPr>
          <w:sz w:val="16"/>
        </w:rPr>
      </w:pPr>
      <w:r w:rsidRPr="0012034D">
        <w:rPr>
          <w:sz w:val="16"/>
        </w:rPr>
        <w:t xml:space="preserve">But </w:t>
      </w:r>
      <w:r w:rsidRPr="007733D0">
        <w:rPr>
          <w:u w:val="single"/>
        </w:rPr>
        <w:t>there is a broad sense in the GOP that</w:t>
      </w:r>
      <w:r w:rsidRPr="0012034D">
        <w:rPr>
          <w:sz w:val="16"/>
        </w:rPr>
        <w:t xml:space="preserve"> the</w:t>
      </w:r>
      <w:r w:rsidRPr="00711B42">
        <w:rPr>
          <w:rStyle w:val="Emphasis"/>
        </w:rPr>
        <w:t xml:space="preserve"> opportunities are more limited</w:t>
      </w:r>
      <w:r w:rsidRPr="007733D0">
        <w:rPr>
          <w:u w:val="single"/>
        </w:rPr>
        <w:t xml:space="preserve"> </w:t>
      </w:r>
      <w:r w:rsidRPr="0012034D">
        <w:rPr>
          <w:sz w:val="16"/>
        </w:rPr>
        <w:t>than they once seemed, when Democrats faced a fractured primary featuring two dozen candidates and the prospect of a bitter race and possibly even a divided convention.</w:t>
      </w:r>
    </w:p>
    <w:p w:rsidR="00FA3EB3" w:rsidRDefault="00FA3EB3" w:rsidP="00FA3EB3">
      <w:pPr>
        <w:rPr>
          <w:sz w:val="16"/>
        </w:rPr>
      </w:pPr>
    </w:p>
    <w:p w:rsidR="00FA3EB3" w:rsidRDefault="00FA3EB3" w:rsidP="00FA3EB3">
      <w:pPr>
        <w:pStyle w:val="Heading4"/>
      </w:pPr>
      <w:r>
        <w:t xml:space="preserve">Only a Biden victory in 2020 carries the blue Senate trend now– polarization and straight-ticket voting </w:t>
      </w:r>
    </w:p>
    <w:p w:rsidR="00FA3EB3" w:rsidRPr="006968A5" w:rsidRDefault="00FA3EB3" w:rsidP="00FA3EB3">
      <w:pPr>
        <w:rPr>
          <w:sz w:val="16"/>
          <w:szCs w:val="16"/>
        </w:rPr>
      </w:pPr>
      <w:r w:rsidRPr="006968A5">
        <w:rPr>
          <w:rStyle w:val="Style13ptBold"/>
        </w:rPr>
        <w:t>Kilgore 6-28</w:t>
      </w:r>
      <w:r w:rsidRPr="006968A5">
        <w:rPr>
          <w:sz w:val="16"/>
          <w:szCs w:val="16"/>
        </w:rPr>
        <w:t xml:space="preserve"> 6/28/20, Ed Kilgore || Ed Kilgore is a political columnist for New York magazine and the managing editor of the Democratic Strategist, an online magazine. Kilgore is a former senior fellow at the centrist Progressive Policy Institute || Biden's surge could flip the Senate- and boost his presidency, NY Magazine || https://nymag.com/intelligencer/2020/06/biden-surge-could-help-democrats-flip-the-senate.html</w:t>
      </w:r>
    </w:p>
    <w:p w:rsidR="00FA3EB3" w:rsidRPr="00521876" w:rsidRDefault="00FA3EB3" w:rsidP="00FA3EB3">
      <w:pPr>
        <w:rPr>
          <w:sz w:val="16"/>
        </w:rPr>
      </w:pPr>
      <w:r w:rsidRPr="00521876">
        <w:rPr>
          <w:sz w:val="16"/>
        </w:rPr>
        <w:t>Savvy Democrats generally understand that if Joe Biden wants to get anything done as president, Democrats need to take the Senate. If Republicans maintain control, Mitch McConnell stands waiting like a bridge troll to obstruct anything a new administration or its House allies might try to accomplish.</w:t>
      </w:r>
    </w:p>
    <w:p w:rsidR="00FA3EB3" w:rsidRPr="00521876" w:rsidRDefault="00FA3EB3" w:rsidP="00FA3EB3">
      <w:pPr>
        <w:rPr>
          <w:sz w:val="16"/>
        </w:rPr>
      </w:pPr>
      <w:r w:rsidRPr="00521876">
        <w:rPr>
          <w:sz w:val="16"/>
        </w:rPr>
        <w:t>Biden will need a lot of help from Senate Democrats should he win, an</w:t>
      </w:r>
      <w:r w:rsidRPr="00521876">
        <w:rPr>
          <w:sz w:val="16"/>
          <w:szCs w:val="16"/>
        </w:rPr>
        <w:t>d</w:t>
      </w:r>
      <w:r w:rsidRPr="00543ABD">
        <w:rPr>
          <w:u w:val="single"/>
        </w:rPr>
        <w:t xml:space="preserve"> he’s giving them a hand </w:t>
      </w:r>
      <w:r w:rsidRPr="00521876">
        <w:rPr>
          <w:sz w:val="16"/>
        </w:rPr>
        <w:t xml:space="preserve">right </w:t>
      </w:r>
      <w:r w:rsidRPr="00543ABD">
        <w:rPr>
          <w:u w:val="single"/>
        </w:rPr>
        <w:t xml:space="preserve">now with his increasingly strong position against </w:t>
      </w:r>
      <w:r w:rsidRPr="00521876">
        <w:rPr>
          <w:sz w:val="16"/>
        </w:rPr>
        <w:t>Donald</w:t>
      </w:r>
      <w:r w:rsidRPr="00543ABD">
        <w:rPr>
          <w:u w:val="single"/>
        </w:rPr>
        <w:t xml:space="preserve"> Trump. Given the polarized atmosphere and a strong trend toward straight-ticket voting </w:t>
      </w:r>
      <w:r w:rsidRPr="00521876">
        <w:rPr>
          <w:sz w:val="16"/>
        </w:rPr>
        <w:t>(</w:t>
      </w:r>
      <w:r w:rsidRPr="00543ABD">
        <w:rPr>
          <w:u w:val="single"/>
        </w:rPr>
        <w:t>in 2016, no party won a Senate race in a state its presidential candidate lost</w:t>
      </w:r>
      <w:r w:rsidRPr="00521876">
        <w:rPr>
          <w:sz w:val="16"/>
        </w:rPr>
        <w:t>),</w:t>
      </w:r>
      <w:r w:rsidRPr="00543ABD">
        <w:rPr>
          <w:rStyle w:val="Emphasis"/>
        </w:rPr>
        <w:t xml:space="preserve"> a solid Biden win in the presidential race might be</w:t>
      </w:r>
      <w:r w:rsidRPr="00543ABD">
        <w:rPr>
          <w:u w:val="single"/>
        </w:rPr>
        <w:t xml:space="preserve"> </w:t>
      </w:r>
      <w:r w:rsidRPr="00521876">
        <w:rPr>
          <w:sz w:val="16"/>
        </w:rPr>
        <w:t>jus</w:t>
      </w:r>
      <w:r w:rsidRPr="00543ABD">
        <w:rPr>
          <w:u w:val="single"/>
        </w:rPr>
        <w:t>t</w:t>
      </w:r>
      <w:r w:rsidRPr="00543ABD">
        <w:rPr>
          <w:rStyle w:val="Emphasis"/>
        </w:rPr>
        <w:t xml:space="preserve"> enough to lift his party </w:t>
      </w:r>
      <w:r w:rsidRPr="00543ABD">
        <w:rPr>
          <w:u w:val="single"/>
        </w:rPr>
        <w:t xml:space="preserve">to the net gain of three seats it needs to achieve control </w:t>
      </w:r>
      <w:r w:rsidRPr="00521876">
        <w:rPr>
          <w:sz w:val="16"/>
        </w:rPr>
        <w:t>(with a Democratic vice-president breaking a 50–50 tie).</w:t>
      </w:r>
    </w:p>
    <w:p w:rsidR="00FA3EB3" w:rsidRDefault="00FA3EB3" w:rsidP="00FA3EB3">
      <w:r w:rsidRPr="00543ABD">
        <w:rPr>
          <w:u w:val="single"/>
        </w:rPr>
        <w:t>The landscape is</w:t>
      </w:r>
      <w:r w:rsidRPr="00521876">
        <w:rPr>
          <w:sz w:val="16"/>
        </w:rPr>
        <w:t xml:space="preserve"> most definitely</w:t>
      </w:r>
      <w:r w:rsidRPr="00543ABD">
        <w:rPr>
          <w:u w:val="single"/>
        </w:rPr>
        <w:t xml:space="preserve"> tilting blue</w:t>
      </w:r>
      <w:r w:rsidRPr="00521876">
        <w:rPr>
          <w:sz w:val="16"/>
        </w:rPr>
        <w:t>. The Cook Political Report’s Senate ratings list contests for two Democratic-held seats as competitive (Michigan is “Lean D,” while Alabama is “Lean R”), while nine Republican-held seats are in play (Arizona, Colorado, Maine, Montana, and North Carolina are tossups, while Iowa, Kansas, and both races in Georgia are rated “Lean R”).</w:t>
      </w:r>
    </w:p>
    <w:p w:rsidR="00FA3EB3" w:rsidRDefault="00FA3EB3" w:rsidP="00FA3EB3">
      <w:pPr>
        <w:rPr>
          <w:sz w:val="16"/>
        </w:rPr>
      </w:pPr>
    </w:p>
    <w:p w:rsidR="00FA3EB3" w:rsidRDefault="00FA3EB3" w:rsidP="00FA3EB3">
      <w:pPr>
        <w:rPr>
          <w:sz w:val="16"/>
        </w:rPr>
      </w:pPr>
    </w:p>
    <w:p w:rsidR="00FA3EB3" w:rsidRDefault="00FA3EB3" w:rsidP="00FA3EB3">
      <w:pPr>
        <w:pStyle w:val="Heading4"/>
      </w:pPr>
      <w:r>
        <w:t>Republican Senate victory is based only on Trump—they need his base and independents</w:t>
      </w:r>
    </w:p>
    <w:p w:rsidR="00FA3EB3" w:rsidRPr="003E7C8E" w:rsidRDefault="00FA3EB3" w:rsidP="00FA3EB3">
      <w:pPr>
        <w:rPr>
          <w:sz w:val="16"/>
          <w:szCs w:val="16"/>
        </w:rPr>
      </w:pPr>
      <w:r w:rsidRPr="003E7C8E">
        <w:rPr>
          <w:rStyle w:val="Style13ptBold"/>
        </w:rPr>
        <w:t xml:space="preserve">Nicholas 20 </w:t>
      </w:r>
      <w:r w:rsidRPr="003E7C8E">
        <w:rPr>
          <w:sz w:val="16"/>
          <w:szCs w:val="16"/>
        </w:rPr>
        <w:t>5/23/20, Peter Nicholas || Nicholas is a staff writer at The Atlantic, where he covers the White House. || Senate Republican's big Trump problem, The Atlantic || https://www.theatlantic.com/politics/archive/2020/05/senate-republicans-reelections-depend-trump/611989/</w:t>
      </w:r>
    </w:p>
    <w:p w:rsidR="00FA3EB3" w:rsidRPr="00305BFA" w:rsidRDefault="00FA3EB3" w:rsidP="00FA3EB3">
      <w:pPr>
        <w:rPr>
          <w:sz w:val="16"/>
        </w:rPr>
      </w:pPr>
      <w:r w:rsidRPr="00305BFA">
        <w:rPr>
          <w:sz w:val="16"/>
        </w:rPr>
        <w:t>Senate Democrats liked former President Barack Obama, but never feared him; Senate Republicans fear incumbent President Donald Trump, but don’t necessarily like him. Should Trump lose the election in November, any grieving inside GOP offices could be short-lived—no more having to defend an unpopular president whose handling of the pandemic has distressed many Americans. “I don’t think there’s a lot of love for Trump; people tolerate him,” said one Senate Republican aide, who, like others, spoke on the condition of anonymity to talk frankly about the president.</w:t>
      </w:r>
    </w:p>
    <w:p w:rsidR="00FA3EB3" w:rsidRPr="00305BFA" w:rsidRDefault="00FA3EB3" w:rsidP="00FA3EB3">
      <w:pPr>
        <w:rPr>
          <w:sz w:val="16"/>
        </w:rPr>
      </w:pPr>
      <w:r w:rsidRPr="00305BFA">
        <w:rPr>
          <w:sz w:val="16"/>
        </w:rPr>
        <w:t xml:space="preserve">More alarming for Senate Republicans would be losing their slim majority. </w:t>
      </w:r>
      <w:r w:rsidRPr="00C24191">
        <w:rPr>
          <w:u w:val="single"/>
        </w:rPr>
        <w:t xml:space="preserve">A scenario in which Trump is sent home </w:t>
      </w:r>
      <w:r w:rsidRPr="00305BFA">
        <w:rPr>
          <w:sz w:val="16"/>
        </w:rPr>
        <w:t>to Mar-a-Lago</w:t>
      </w:r>
      <w:r w:rsidRPr="00C24191">
        <w:rPr>
          <w:u w:val="single"/>
        </w:rPr>
        <w:t xml:space="preserve"> while Republicans retain control of the upper chamber would be</w:t>
      </w:r>
      <w:r w:rsidRPr="00305BFA">
        <w:rPr>
          <w:sz w:val="16"/>
        </w:rPr>
        <w:t xml:space="preserve"> not only</w:t>
      </w:r>
      <w:r w:rsidRPr="00C24191">
        <w:rPr>
          <w:u w:val="single"/>
        </w:rPr>
        <w:t xml:space="preserve"> palatable</w:t>
      </w:r>
      <w:r w:rsidRPr="00305BFA">
        <w:rPr>
          <w:sz w:val="16"/>
        </w:rPr>
        <w:t>, the aide said, but maybe even preferable.</w:t>
      </w:r>
    </w:p>
    <w:p w:rsidR="00FA3EB3" w:rsidRPr="00305BFA" w:rsidRDefault="00FA3EB3" w:rsidP="00FA3EB3">
      <w:pPr>
        <w:rPr>
          <w:sz w:val="16"/>
        </w:rPr>
      </w:pPr>
      <w:r w:rsidRPr="00305BFA">
        <w:rPr>
          <w:sz w:val="16"/>
        </w:rPr>
        <w:t xml:space="preserve">And yet, that’s not likely to happen. </w:t>
      </w:r>
      <w:r w:rsidRPr="00A12916">
        <w:rPr>
          <w:rStyle w:val="Emphasis"/>
        </w:rPr>
        <w:t>Trump’s fate is yoked to that of Senate Republicans</w:t>
      </w:r>
      <w:r w:rsidRPr="00C81326">
        <w:rPr>
          <w:u w:val="single"/>
        </w:rPr>
        <w:t xml:space="preserve">, whose fragile majority </w:t>
      </w:r>
      <w:r w:rsidRPr="00305BFA">
        <w:rPr>
          <w:sz w:val="16"/>
        </w:rPr>
        <w:t>likely</w:t>
      </w:r>
      <w:r w:rsidRPr="00C81326">
        <w:rPr>
          <w:u w:val="single"/>
        </w:rPr>
        <w:t xml:space="preserve"> depends on his reelection</w:t>
      </w:r>
      <w:r w:rsidRPr="00305BFA">
        <w:rPr>
          <w:sz w:val="16"/>
        </w:rPr>
        <w:t>. Put simply, vulnerable</w:t>
      </w:r>
      <w:r w:rsidRPr="00C81326">
        <w:rPr>
          <w:u w:val="single"/>
        </w:rPr>
        <w:t xml:space="preserve"> Republican senators</w:t>
      </w:r>
      <w:r w:rsidRPr="00305BFA">
        <w:rPr>
          <w:sz w:val="16"/>
        </w:rPr>
        <w:t xml:space="preserve"> are in a bind: They</w:t>
      </w:r>
      <w:r w:rsidRPr="00C81326">
        <w:rPr>
          <w:u w:val="single"/>
        </w:rPr>
        <w:t xml:space="preserve"> need to win</w:t>
      </w:r>
      <w:r w:rsidRPr="00305BFA">
        <w:rPr>
          <w:sz w:val="16"/>
        </w:rPr>
        <w:t xml:space="preserve"> the backing of</w:t>
      </w:r>
      <w:r w:rsidRPr="00C81326">
        <w:rPr>
          <w:u w:val="single"/>
        </w:rPr>
        <w:t xml:space="preserve"> Trump’s enthusiastic base without driving away </w:t>
      </w:r>
      <w:r w:rsidRPr="00305BFA">
        <w:rPr>
          <w:sz w:val="16"/>
        </w:rPr>
        <w:t xml:space="preserve">more </w:t>
      </w:r>
      <w:r w:rsidRPr="00C81326">
        <w:rPr>
          <w:u w:val="single"/>
        </w:rPr>
        <w:t>independent voters who are an important part of a winning coalition.</w:t>
      </w:r>
      <w:r w:rsidRPr="00305BFA">
        <w:rPr>
          <w:sz w:val="16"/>
        </w:rPr>
        <w:t xml:space="preserve"> They want the energy Trump creates, but not the divisiveness. What the past four years have shown is, you don’t get one without the other.</w:t>
      </w:r>
    </w:p>
    <w:p w:rsidR="00FA3EB3" w:rsidRDefault="00FA3EB3" w:rsidP="00FA3EB3">
      <w:r w:rsidRPr="00CF4BBF">
        <w:rPr>
          <w:u w:val="single"/>
        </w:rPr>
        <w:t>Trump has made the presidency about himself, and now the same is</w:t>
      </w:r>
      <w:r w:rsidRPr="00305BFA">
        <w:rPr>
          <w:sz w:val="16"/>
        </w:rPr>
        <w:t xml:space="preserve"> largely </w:t>
      </w:r>
      <w:r w:rsidRPr="00CF4BBF">
        <w:rPr>
          <w:u w:val="single"/>
        </w:rPr>
        <w:t xml:space="preserve">true for Senate races. </w:t>
      </w:r>
      <w:r w:rsidRPr="00D47F8E">
        <w:rPr>
          <w:u w:val="single"/>
        </w:rPr>
        <w:t>Splitting the ticket</w:t>
      </w:r>
      <w:r w:rsidRPr="00305BFA">
        <w:rPr>
          <w:sz w:val="16"/>
        </w:rPr>
        <w:t>—voting for one party in the presidential race and another in down-ballot contests—</w:t>
      </w:r>
      <w:r w:rsidRPr="00D47F8E">
        <w:rPr>
          <w:u w:val="single"/>
        </w:rPr>
        <w:t>has grown vanishingly rare in recent decades. Every state with a Senate election that Trump carried in 2016 also chose the Republican candidate</w:t>
      </w:r>
      <w:r w:rsidRPr="00305BFA">
        <w:rPr>
          <w:sz w:val="16"/>
        </w:rPr>
        <w:t xml:space="preserve">, while each state with a Senate election that Hillary Clinton won picked the Democrat. </w:t>
      </w:r>
      <w:r w:rsidRPr="00C00700">
        <w:rPr>
          <w:rStyle w:val="Emphasis"/>
        </w:rPr>
        <w:t>That pattern should hold in 2020</w:t>
      </w:r>
      <w:r w:rsidRPr="00305BFA">
        <w:rPr>
          <w:sz w:val="16"/>
        </w:rPr>
        <w:t>, reinforced by Trump’s ubiquity. “Everyone puts most candidates in two buckets: pro-Trump or anti-Trump. That’s it,” a former senior White House official told me.</w:t>
      </w:r>
    </w:p>
    <w:p w:rsidR="00FA3EB3" w:rsidRDefault="00FA3EB3" w:rsidP="00FA3EB3"/>
    <w:p w:rsidR="00FA3EB3" w:rsidRDefault="00FA3EB3" w:rsidP="00FA3EB3">
      <w:pPr>
        <w:pStyle w:val="Heading4"/>
      </w:pPr>
      <w:r>
        <w:lastRenderedPageBreak/>
        <w:t>*Biden can flip the Senate to blue—Wall Street analysis of c</w:t>
      </w:r>
      <w:r w:rsidRPr="00846735">
        <w:t>urrent and historical Senate and presidential trends prove</w:t>
      </w:r>
      <w:r>
        <w:t xml:space="preserve"> </w:t>
      </w:r>
    </w:p>
    <w:p w:rsidR="00FA3EB3" w:rsidRPr="00726BFC" w:rsidRDefault="00FA3EB3" w:rsidP="00FA3EB3">
      <w:pPr>
        <w:rPr>
          <w:sz w:val="16"/>
          <w:szCs w:val="16"/>
        </w:rPr>
      </w:pPr>
      <w:r w:rsidRPr="00726BFC">
        <w:rPr>
          <w:rStyle w:val="Style13ptBold"/>
        </w:rPr>
        <w:t>Schwartz 6-23</w:t>
      </w:r>
      <w:r w:rsidRPr="00726BFC">
        <w:t xml:space="preserve"> </w:t>
      </w:r>
      <w:r w:rsidRPr="00726BFC">
        <w:rPr>
          <w:sz w:val="16"/>
          <w:szCs w:val="16"/>
        </w:rPr>
        <w:t>6/23/20, Brian Schwartz || Politics and Finance Reporter for CNBC.com || Financial advisory firm Signum tells clients Senate will flip to Democrats as Biden surgest past Trump, CNBC || https://www.cnbc.com/2020/06/23/wall-street-firm-tells-clients-senate-will-flip-to-democrats-as-biden-surges.html</w:t>
      </w:r>
    </w:p>
    <w:p w:rsidR="00FA3EB3" w:rsidRPr="00076A53" w:rsidRDefault="00FA3EB3" w:rsidP="00FA3EB3">
      <w:pPr>
        <w:rPr>
          <w:sz w:val="16"/>
        </w:rPr>
      </w:pPr>
      <w:r w:rsidRPr="00076A53">
        <w:rPr>
          <w:sz w:val="16"/>
        </w:rPr>
        <w:t>Financial advisory firm Signum Global Advisors is telling clients that it now believes the</w:t>
      </w:r>
      <w:r w:rsidRPr="009150EE">
        <w:rPr>
          <w:rStyle w:val="Emphasis"/>
        </w:rPr>
        <w:t xml:space="preserve"> U.S. Senate is going to flip blue as</w:t>
      </w:r>
      <w:r w:rsidRPr="00076A53">
        <w:rPr>
          <w:sz w:val="16"/>
        </w:rPr>
        <w:t xml:space="preserve"> presumptive Democratic nominee Joe</w:t>
      </w:r>
      <w:r w:rsidRPr="00F916F3">
        <w:rPr>
          <w:u w:val="single"/>
        </w:rPr>
        <w:t xml:space="preserve"> </w:t>
      </w:r>
      <w:r w:rsidRPr="009150EE">
        <w:rPr>
          <w:rStyle w:val="Emphasis"/>
        </w:rPr>
        <w:t xml:space="preserve">Biden continues to surge past </w:t>
      </w:r>
      <w:r w:rsidRPr="00076A53">
        <w:rPr>
          <w:sz w:val="16"/>
        </w:rPr>
        <w:t xml:space="preserve">President Donald </w:t>
      </w:r>
      <w:r w:rsidRPr="009150EE">
        <w:rPr>
          <w:rStyle w:val="Emphasis"/>
        </w:rPr>
        <w:t xml:space="preserve">Trump </w:t>
      </w:r>
      <w:r w:rsidRPr="00076A53">
        <w:rPr>
          <w:sz w:val="16"/>
        </w:rPr>
        <w:t xml:space="preserve">in the polls. </w:t>
      </w:r>
    </w:p>
    <w:p w:rsidR="00FA3EB3" w:rsidRPr="00076A53" w:rsidRDefault="00FA3EB3" w:rsidP="00FA3EB3">
      <w:pPr>
        <w:rPr>
          <w:sz w:val="16"/>
        </w:rPr>
      </w:pPr>
      <w:r w:rsidRPr="00076A53">
        <w:rPr>
          <w:sz w:val="16"/>
        </w:rPr>
        <w:t xml:space="preserve">In a note to Signum’s clients, Chairman Charles Myers and senior partner Lew Lukens said that while they were initially convinced Republicans would maintain control of the upper chamber, they have changed their minds and think Democrats are going to take it back. </w:t>
      </w:r>
    </w:p>
    <w:p w:rsidR="00FA3EB3" w:rsidRPr="00076A53" w:rsidRDefault="00FA3EB3" w:rsidP="00FA3EB3">
      <w:pPr>
        <w:rPr>
          <w:sz w:val="16"/>
        </w:rPr>
      </w:pPr>
      <w:r w:rsidRPr="00076A53">
        <w:rPr>
          <w:sz w:val="16"/>
        </w:rPr>
        <w:t xml:space="preserve">“As Joe Biden’s lead over Trump in national and battleground polling has widened, several Senate races have become closer. We are changing our call and now predict the Democrats will take the Senate,” they wrote on Tuesday. </w:t>
      </w:r>
    </w:p>
    <w:p w:rsidR="00FA3EB3" w:rsidRDefault="00FA3EB3" w:rsidP="00FA3EB3">
      <w:pPr>
        <w:rPr>
          <w:u w:val="single"/>
        </w:rPr>
      </w:pPr>
      <w:r w:rsidRPr="00B741DC">
        <w:rPr>
          <w:u w:val="single"/>
        </w:rPr>
        <w:t xml:space="preserve">The firm has a massive policy and research arm, with its leaders </w:t>
      </w:r>
      <w:r w:rsidRPr="00076A53">
        <w:rPr>
          <w:sz w:val="16"/>
        </w:rPr>
        <w:t xml:space="preserve">all </w:t>
      </w:r>
      <w:r w:rsidRPr="00B741DC">
        <w:rPr>
          <w:u w:val="single"/>
        </w:rPr>
        <w:t>having experience that ranges from working on Wall Street to government posts in Washington.</w:t>
      </w:r>
    </w:p>
    <w:p w:rsidR="00FA3EB3" w:rsidRPr="00076A53" w:rsidRDefault="00FA3EB3" w:rsidP="00FA3EB3">
      <w:pPr>
        <w:rPr>
          <w:sz w:val="16"/>
        </w:rPr>
      </w:pPr>
      <w:r w:rsidRPr="00076A53">
        <w:rPr>
          <w:sz w:val="16"/>
        </w:rPr>
        <w:t xml:space="preserve">Myers was the vice chairman at investment firm Evercore before he founded Signum. He’s currently a financial supporter of Biden’s campaign for president. Lukens was a U.S. ambassador under Hillary Clinton when she was secretary of state and also worked on national security under President George W. Bush. They have offices in New York, Washington and London. </w:t>
      </w:r>
    </w:p>
    <w:p w:rsidR="00FA3EB3" w:rsidRPr="00076A53" w:rsidRDefault="00FA3EB3" w:rsidP="00FA3EB3">
      <w:pPr>
        <w:rPr>
          <w:sz w:val="16"/>
        </w:rPr>
      </w:pPr>
      <w:r w:rsidRPr="00076A53">
        <w:rPr>
          <w:sz w:val="16"/>
        </w:rPr>
        <w:t>Myers explained to CNBC that while they tell clients to expect a blue wave in November, they’re also warning them that Biden and a Democratic-led Congress will likely lead to higher corporate taxes, including for tech, pharmaceutical and energy companies.</w:t>
      </w:r>
    </w:p>
    <w:p w:rsidR="00FA3EB3" w:rsidRPr="00076A53" w:rsidRDefault="00FA3EB3" w:rsidP="00FA3EB3">
      <w:pPr>
        <w:rPr>
          <w:sz w:val="16"/>
        </w:rPr>
      </w:pPr>
      <w:r w:rsidRPr="00076A53">
        <w:rPr>
          <w:sz w:val="16"/>
        </w:rPr>
        <w:t xml:space="preserve">Signum’s flip suggests that firms on Wall Street and in the financial industry could start preparing for the end of Republican control, both in the White House and Senate. Democrats currently hold a majority in the House of Representatives. </w:t>
      </w:r>
    </w:p>
    <w:p w:rsidR="00FA3EB3" w:rsidRPr="00076A53" w:rsidRDefault="00FA3EB3" w:rsidP="00FA3EB3">
      <w:pPr>
        <w:rPr>
          <w:sz w:val="16"/>
        </w:rPr>
      </w:pPr>
      <w:r w:rsidRPr="00076A53">
        <w:rPr>
          <w:sz w:val="16"/>
        </w:rPr>
        <w:t xml:space="preserve">Signum says </w:t>
      </w:r>
      <w:r w:rsidRPr="00583315">
        <w:rPr>
          <w:u w:val="single"/>
        </w:rPr>
        <w:t xml:space="preserve">its new prediction is based on current Senate and presidential polling, as well as historical trends. </w:t>
      </w:r>
      <w:r w:rsidRPr="00076A53">
        <w:rPr>
          <w:sz w:val="16"/>
        </w:rPr>
        <w:t xml:space="preserve">Biden is ahead in most national polls, with a Real Clear Politics polling average showing Trump down by 10 points. </w:t>
      </w:r>
    </w:p>
    <w:p w:rsidR="00FA3EB3" w:rsidRDefault="00FA3EB3" w:rsidP="00FA3EB3">
      <w:pPr>
        <w:rPr>
          <w:u w:val="single"/>
        </w:rPr>
      </w:pPr>
      <w:r w:rsidRPr="00583315">
        <w:rPr>
          <w:u w:val="single"/>
        </w:rPr>
        <w:t>The firm believes Sen</w:t>
      </w:r>
      <w:r w:rsidRPr="00076A53">
        <w:rPr>
          <w:sz w:val="16"/>
        </w:rPr>
        <w:t>. Doug</w:t>
      </w:r>
      <w:r w:rsidRPr="00583315">
        <w:rPr>
          <w:u w:val="single"/>
        </w:rPr>
        <w:t xml:space="preserve"> Jones</w:t>
      </w:r>
      <w:r w:rsidRPr="00076A53">
        <w:rPr>
          <w:sz w:val="16"/>
        </w:rPr>
        <w:t>, D-Ala.</w:t>
      </w:r>
      <w:r w:rsidRPr="00583315">
        <w:rPr>
          <w:u w:val="single"/>
        </w:rPr>
        <w:t>, will lose his Senate seat, but</w:t>
      </w:r>
      <w:r w:rsidRPr="00076A53">
        <w:rPr>
          <w:sz w:val="16"/>
        </w:rPr>
        <w:t xml:space="preserve"> it</w:t>
      </w:r>
      <w:r w:rsidRPr="00583315">
        <w:rPr>
          <w:u w:val="single"/>
        </w:rPr>
        <w:t xml:space="preserve"> is convinced Dem</w:t>
      </w:r>
      <w:r w:rsidRPr="00076A53">
        <w:rPr>
          <w:sz w:val="16"/>
        </w:rPr>
        <w:t>ocrat</w:t>
      </w:r>
      <w:r w:rsidRPr="00583315">
        <w:rPr>
          <w:u w:val="single"/>
        </w:rPr>
        <w:t>s can pick up the seats necessary</w:t>
      </w:r>
      <w:r w:rsidRPr="00076A53">
        <w:rPr>
          <w:sz w:val="16"/>
        </w:rPr>
        <w:t xml:space="preserve"> to take control</w:t>
      </w:r>
      <w:r w:rsidRPr="00583315">
        <w:rPr>
          <w:u w:val="single"/>
        </w:rPr>
        <w:t xml:space="preserve"> in the toss-up states of </w:t>
      </w:r>
      <w:r w:rsidRPr="00FA04AF">
        <w:rPr>
          <w:rStyle w:val="Emphasis"/>
        </w:rPr>
        <w:t>Arizona, Colorado and Maine</w:t>
      </w:r>
      <w:r w:rsidRPr="00583315">
        <w:rPr>
          <w:u w:val="single"/>
        </w:rPr>
        <w:t>, where vulnerable GOP incumbents are facing Democratic challengers.</w:t>
      </w:r>
      <w:r w:rsidRPr="00076A53">
        <w:rPr>
          <w:sz w:val="16"/>
        </w:rPr>
        <w:t xml:space="preserve"> Then</w:t>
      </w:r>
      <w:r w:rsidRPr="00A36692">
        <w:rPr>
          <w:u w:val="single"/>
        </w:rPr>
        <w:t xml:space="preserve"> there are at least six other Senate races Signum argues are within reach for Dem</w:t>
      </w:r>
      <w:r w:rsidRPr="00076A53">
        <w:rPr>
          <w:sz w:val="16"/>
        </w:rPr>
        <w:t>ocrat</w:t>
      </w:r>
      <w:r w:rsidRPr="00A36692">
        <w:rPr>
          <w:u w:val="single"/>
        </w:rPr>
        <w:t xml:space="preserve">s, including in Montana and North Carolina. </w:t>
      </w:r>
    </w:p>
    <w:p w:rsidR="00FA3EB3" w:rsidRDefault="00FA3EB3" w:rsidP="00FA3EB3">
      <w:pPr>
        <w:rPr>
          <w:sz w:val="16"/>
        </w:rPr>
      </w:pPr>
      <w:r w:rsidRPr="00076A53">
        <w:rPr>
          <w:sz w:val="16"/>
        </w:rPr>
        <w:t>“For us to call the Senate flipping blue, we should feel confident that at least one of these six will go blue,” the note reads.</w:t>
      </w:r>
    </w:p>
    <w:p w:rsidR="00FA3EB3" w:rsidRDefault="00FA3EB3" w:rsidP="00FA3EB3">
      <w:pPr>
        <w:pStyle w:val="Heading4"/>
      </w:pPr>
      <w:r>
        <w:t>The coattail effect is prominent now and much stronger than balancing—best research suggests</w:t>
      </w:r>
    </w:p>
    <w:p w:rsidR="00FA3EB3" w:rsidRPr="00B73C7F" w:rsidRDefault="00FA3EB3" w:rsidP="00FA3EB3">
      <w:pPr>
        <w:rPr>
          <w:sz w:val="16"/>
          <w:szCs w:val="16"/>
        </w:rPr>
      </w:pPr>
      <w:r w:rsidRPr="00B73C7F">
        <w:rPr>
          <w:rStyle w:val="Style13ptBold"/>
        </w:rPr>
        <w:t>Skelley 20</w:t>
      </w:r>
      <w:r w:rsidRPr="00B73C7F">
        <w:rPr>
          <w:sz w:val="16"/>
          <w:szCs w:val="16"/>
        </w:rPr>
        <w:t xml:space="preserve"> 5/27/20, Geoffrey Skelley || Skelley is an elections analyst at FiveThirtyEight. || How much Trump could help (or harm) down-ballot Republicans in November, FiveThirtyEight || https://fivethirtyeight.com/features/how-much-trump-could-help-or-harm-down-ballot-republicans-in-november/</w:t>
      </w:r>
    </w:p>
    <w:p w:rsidR="00FA3EB3" w:rsidRDefault="00FA3EB3" w:rsidP="00FA3EB3">
      <w:pPr>
        <w:rPr>
          <w:u w:val="single"/>
        </w:rPr>
      </w:pPr>
      <w:r w:rsidRPr="00834170">
        <w:rPr>
          <w:sz w:val="16"/>
        </w:rPr>
        <w:t xml:space="preserve">Looking ahead to November, </w:t>
      </w:r>
      <w:r w:rsidRPr="00810946">
        <w:rPr>
          <w:u w:val="single"/>
        </w:rPr>
        <w:t xml:space="preserve">the presidential race </w:t>
      </w:r>
      <w:r w:rsidRPr="00834170">
        <w:rPr>
          <w:sz w:val="16"/>
        </w:rPr>
        <w:t xml:space="preserve">could decide more than just who the next president is. It </w:t>
      </w:r>
      <w:r w:rsidRPr="00810946">
        <w:rPr>
          <w:u w:val="single"/>
        </w:rPr>
        <w:t xml:space="preserve">could also determine which party controls the Senate </w:t>
      </w:r>
      <w:r w:rsidRPr="00834170">
        <w:rPr>
          <w:sz w:val="16"/>
        </w:rPr>
        <w:t xml:space="preserve">or House or even a state’s legislature. And </w:t>
      </w:r>
      <w:r w:rsidRPr="00810946">
        <w:rPr>
          <w:u w:val="single"/>
        </w:rPr>
        <w:t xml:space="preserve">that’s because of </w:t>
      </w:r>
      <w:r w:rsidRPr="00834170">
        <w:rPr>
          <w:sz w:val="16"/>
        </w:rPr>
        <w:t>something political science calls t</w:t>
      </w:r>
      <w:r w:rsidRPr="00810946">
        <w:rPr>
          <w:u w:val="single"/>
        </w:rPr>
        <w:t>he “coattail effect,”</w:t>
      </w:r>
      <w:r w:rsidRPr="00834170">
        <w:rPr>
          <w:sz w:val="16"/>
        </w:rPr>
        <w:t xml:space="preserve"> which is when </w:t>
      </w:r>
      <w:r w:rsidRPr="00CC0999">
        <w:rPr>
          <w:u w:val="single"/>
        </w:rPr>
        <w:t xml:space="preserve">the popularity of a candidate </w:t>
      </w:r>
      <w:r w:rsidRPr="00834170">
        <w:rPr>
          <w:sz w:val="16"/>
        </w:rPr>
        <w:t xml:space="preserve">at the top of the ticket — we’re most interested in presidential coattails — </w:t>
      </w:r>
      <w:r w:rsidRPr="00CC0999">
        <w:rPr>
          <w:u w:val="single"/>
        </w:rPr>
        <w:t>boosts the fortunes of candidates from the same party lower down on the ballot.</w:t>
      </w:r>
    </w:p>
    <w:p w:rsidR="00FA3EB3" w:rsidRPr="00834170" w:rsidRDefault="00FA3EB3" w:rsidP="00FA3EB3">
      <w:pPr>
        <w:rPr>
          <w:sz w:val="16"/>
        </w:rPr>
      </w:pPr>
      <w:r w:rsidRPr="00834170">
        <w:rPr>
          <w:sz w:val="16"/>
        </w:rPr>
        <w:t xml:space="preserve">Political science has long tried to measure just how big of an effect this is, and </w:t>
      </w:r>
      <w:r w:rsidRPr="004E52E9">
        <w:rPr>
          <w:u w:val="single"/>
        </w:rPr>
        <w:t xml:space="preserve">most research does suggest that down-ballot candidates gain at least a few votes thanks to the </w:t>
      </w:r>
      <w:r w:rsidRPr="00834170">
        <w:rPr>
          <w:sz w:val="16"/>
        </w:rPr>
        <w:t>performance of th</w:t>
      </w:r>
      <w:r w:rsidRPr="004E52E9">
        <w:rPr>
          <w:u w:val="single"/>
        </w:rPr>
        <w:t xml:space="preserve">e candidate at the top </w:t>
      </w:r>
      <w:r w:rsidRPr="00834170">
        <w:rPr>
          <w:sz w:val="16"/>
        </w:rPr>
        <w:t>of the ticket, but estimates vary as to the actual size of the coattail effect. For instance, in House races, where we have the most data, some studies have found anywhere from a 0.2-point to 0.5-point bump for a House candidate for every 1-point increase the presidential candidate experiences in the vote share. That may not sound like much, but if a candidate in a competitive House seat has attracted 48 percent of the vote by herself, a strong performance by the same party’s presidential candidate could boost her vote share just enough that she clears the 50 percent mark and wins.</w:t>
      </w:r>
    </w:p>
    <w:p w:rsidR="00FA3EB3" w:rsidRPr="00834170" w:rsidRDefault="00FA3EB3" w:rsidP="00FA3EB3">
      <w:pPr>
        <w:rPr>
          <w:sz w:val="16"/>
        </w:rPr>
      </w:pPr>
      <w:r w:rsidRPr="00834170">
        <w:rPr>
          <w:sz w:val="16"/>
        </w:rPr>
        <w:t>And as the chart below shows, the margins in presidential and House races do tend to move together. This alone doesn’t prove the existence of a coattail effect, but it does show how closely these votes are connected. For instance, in 2004, President George W. Bush won reelection by 2.5 points while the GOP won the national House vote by 2.6 points. Of course, it’s not always so symmetrical — in 1996, President Bill Clinton won reelection by 8.5 points, but Democrats won the House vote by only 0.3 points. Overall, though, from 1992 to 2016, we found a strong correlation (0.655) between the national margins for presidential and House races.1</w:t>
      </w:r>
    </w:p>
    <w:p w:rsidR="00FA3EB3" w:rsidRPr="00834170" w:rsidRDefault="00FA3EB3" w:rsidP="00FA3EB3">
      <w:pPr>
        <w:rPr>
          <w:sz w:val="16"/>
        </w:rPr>
      </w:pPr>
      <w:r w:rsidRPr="00834170">
        <w:rPr>
          <w:sz w:val="16"/>
        </w:rPr>
        <w:lastRenderedPageBreak/>
        <w:t>James Campbell, a political scientist at SUNY Buffalo who has studied the presidential coattail effect in congressional races, found that in a typical presidential election year from 1868 to 1988, a party picked up an average of two to three House seats because of the coattail effect. And from election to election, the effect might be even stronger. Political scientists Franco Mattei and Joshua Glasgow looked at House contests from 1976 to 2000 and found that a strong presidential candidate could swing almost 10 percent of contested House races.</w:t>
      </w:r>
    </w:p>
    <w:p w:rsidR="00FA3EB3" w:rsidRPr="00834170" w:rsidRDefault="00FA3EB3" w:rsidP="00FA3EB3">
      <w:pPr>
        <w:rPr>
          <w:sz w:val="16"/>
        </w:rPr>
      </w:pPr>
      <w:r w:rsidRPr="00834170">
        <w:rPr>
          <w:sz w:val="16"/>
        </w:rPr>
        <w:t>There’s been less work on the coattail effect in the Senate because, unlike the House, it doesn’t have truly national elections. Still, a 1991 study by Campbell and Joe Sumners found that</w:t>
      </w:r>
      <w:r w:rsidRPr="00D42453">
        <w:rPr>
          <w:u w:val="single"/>
        </w:rPr>
        <w:t xml:space="preserve"> Senate contenders got an average boost of 0.2 points per 1 percent increase in the vote of the same party’s presidential candidate between 1972 and 1988, </w:t>
      </w:r>
      <w:r w:rsidRPr="00834170">
        <w:rPr>
          <w:sz w:val="16"/>
        </w:rPr>
        <w:t>which they concluded affected the outcomes in two to three races per cycle. Again, that might not sound like much, but</w:t>
      </w:r>
      <w:r w:rsidRPr="00D42453">
        <w:rPr>
          <w:rStyle w:val="Emphasis"/>
        </w:rPr>
        <w:t xml:space="preserve"> that’s enough to flip the chamber if it’s closely divided — as it is right now</w:t>
      </w:r>
      <w:r w:rsidRPr="00834170">
        <w:rPr>
          <w:sz w:val="16"/>
        </w:rPr>
        <w:t>. Additionally, a non-presidential study of the coattail effect by Marc Meredith, a political scientist at the University of Pennsylvania, found that gubernatorial candidates improved the votes of lower-office contenders from their party by 0.1 to 0.2 points.</w:t>
      </w:r>
    </w:p>
    <w:p w:rsidR="00FA3EB3" w:rsidRPr="00834170" w:rsidRDefault="00FA3EB3" w:rsidP="00FA3EB3">
      <w:pPr>
        <w:rPr>
          <w:sz w:val="16"/>
        </w:rPr>
      </w:pPr>
      <w:r w:rsidRPr="00834170">
        <w:rPr>
          <w:sz w:val="16"/>
        </w:rPr>
        <w:t>Estimating the coattail effect in a given cycle is difficult, though, as there’s no real consensus about its size. The studies cited here all have different estimates, and one study of House contests from 1916 to 2006 by political scientist Ray Fair found that House candidates’ vote shares were boosted anywhere from 0.8 points to -0.7 points, which calls into question how much we can really generalize about the positive effect of coattails.</w:t>
      </w:r>
    </w:p>
    <w:p w:rsidR="00FA3EB3" w:rsidRPr="00834170" w:rsidRDefault="00FA3EB3" w:rsidP="00FA3EB3">
      <w:pPr>
        <w:rPr>
          <w:sz w:val="16"/>
        </w:rPr>
      </w:pPr>
      <w:r w:rsidRPr="00834170">
        <w:rPr>
          <w:sz w:val="16"/>
        </w:rPr>
        <w:t>The experts I spoke with were unsure of coattails’ precise effect because of other factors that can affect voting, like incumbency or the state of the economy. For instance, some studies have found the coattail effect is notably stronger in open-seat contests where no incumbent is running for reelection. And according to Campbell, something like the economy has more electoral consequences than the coattail effect by itself, but the effect is often a by-product of those big-picture electoral conditions. “If the economy brings some more Republicans out to vote for Trump, that’s going to help Republicans as they’re going to be there to vote in congressional races,” said Campbell.</w:t>
      </w:r>
    </w:p>
    <w:p w:rsidR="00FA3EB3" w:rsidRPr="00834170" w:rsidRDefault="00FA3EB3" w:rsidP="00FA3EB3">
      <w:pPr>
        <w:rPr>
          <w:sz w:val="16"/>
        </w:rPr>
      </w:pPr>
      <w:r w:rsidRPr="00834170">
        <w:rPr>
          <w:sz w:val="16"/>
        </w:rPr>
        <w:t>Experts argue that where we really see the coattail effect is in turnout among a party’s base. “The way [the top of the ticket is] going to benefit the down-ticket candidates the most is by getting members of that party to show up to vote,” said Meredith. This is especially true in our polarized era that has high rates of straight-ticket voting. “For every 10 partisans to get out to vote for a presidential candidate, you’re probably getting eight or nine of them voting for the [same party’s] House candidate,” added Campbell.</w:t>
      </w:r>
    </w:p>
    <w:p w:rsidR="00FA3EB3" w:rsidRPr="00834170" w:rsidRDefault="00FA3EB3" w:rsidP="00FA3EB3">
      <w:pPr>
        <w:rPr>
          <w:sz w:val="16"/>
        </w:rPr>
      </w:pPr>
      <w:r w:rsidRPr="00834170">
        <w:rPr>
          <w:sz w:val="16"/>
        </w:rPr>
        <w:t>But one reason why the coattail effect isn’t more pronounced is a countervailing force at work known as “balancing,” which is when someone votes against the party they think will win the presidency in down-ballot races. Looking at elections from 1948 to 2012, political scientist Robert Erikson of Columbia University found that if a presidential candidate was heavily favored to win, highly engaged, moderate voters often cast House votes for the other party — an “ideological hedge” of sorts. It’s true that only a relatively small number of voters do this, and split-ticket voting for president and Congress has generally declined in recent years, but enough voters still do this that it can make a difference in House races.2</w:t>
      </w:r>
    </w:p>
    <w:p w:rsidR="00FA3EB3" w:rsidRPr="00834170" w:rsidRDefault="00FA3EB3" w:rsidP="00FA3EB3">
      <w:pPr>
        <w:rPr>
          <w:sz w:val="16"/>
        </w:rPr>
      </w:pPr>
      <w:r w:rsidRPr="00834170">
        <w:rPr>
          <w:sz w:val="16"/>
        </w:rPr>
        <w:t>Consider the 2016 election. Some high-information voters split their tickets in Senate and House races because most signs — whether it was betting markets or election forecasts — pointed to Hillary Clinton winning the presidency. And that probably helped the GOP hold on to some districts that Clinton carried, particularly highly educated seats in the suburbs of major metropolitan areas, such as Virginia’s 10th District outside of Washington, D.C. and Minnesota’s 3rd District outside Minneapolis.</w:t>
      </w:r>
    </w:p>
    <w:p w:rsidR="00FA3EB3" w:rsidRPr="00834170" w:rsidRDefault="00FA3EB3" w:rsidP="00FA3EB3">
      <w:pPr>
        <w:rPr>
          <w:sz w:val="16"/>
        </w:rPr>
      </w:pPr>
      <w:r w:rsidRPr="00834170">
        <w:rPr>
          <w:sz w:val="16"/>
        </w:rPr>
        <w:t>That said, there aren’t many of these “crossover” seats, or seats where the party that wins it in the House doesn’t carry it at the presidential level. The 2016 election had 35 such House seats, which was up only very slightly from 2012, when there were just 26 split results. And in the Senate, every seat went for the same party that won the state at the presidential level.</w:t>
      </w:r>
    </w:p>
    <w:p w:rsidR="00FA3EB3" w:rsidRPr="00834170" w:rsidRDefault="00FA3EB3" w:rsidP="00FA3EB3">
      <w:pPr>
        <w:rPr>
          <w:sz w:val="16"/>
        </w:rPr>
      </w:pPr>
      <w:r w:rsidRPr="00834170">
        <w:rPr>
          <w:sz w:val="16"/>
        </w:rPr>
        <w:t>Part of the reason there aren’t more crossover seats is that</w:t>
      </w:r>
      <w:r w:rsidRPr="000977E1">
        <w:rPr>
          <w:u w:val="single"/>
        </w:rPr>
        <w:t xml:space="preserve"> the coattail effect generally plays a larger role than balancing. Erikson</w:t>
      </w:r>
      <w:r w:rsidRPr="00834170">
        <w:rPr>
          <w:sz w:val="16"/>
        </w:rPr>
        <w:t xml:space="preserve"> even told me that he </w:t>
      </w:r>
      <w:r w:rsidRPr="000977E1">
        <w:rPr>
          <w:u w:val="single"/>
        </w:rPr>
        <w:t xml:space="preserve">didn’t think balancing was enough </w:t>
      </w:r>
      <w:r w:rsidRPr="00834170">
        <w:rPr>
          <w:sz w:val="16"/>
        </w:rPr>
        <w:t xml:space="preserve">by itself </w:t>
      </w:r>
      <w:r w:rsidRPr="000977E1">
        <w:rPr>
          <w:u w:val="single"/>
        </w:rPr>
        <w:t xml:space="preserve">to hinder a party with a clear lead in the presidential polls. </w:t>
      </w:r>
      <w:r w:rsidRPr="00834170">
        <w:rPr>
          <w:sz w:val="16"/>
        </w:rPr>
        <w:t>So considering the potential upside of the coattail effect in 2020, don’t be surprised to hear Trump and former Vice President Joe Biden emphasize their ability to help their party ticket as the election campaign heats up. For instance, Biden has already begun to campaign on the idea that he can help Democrats put more Senate seats in play and protect the party’s House majority. And for their part, Republicans are already showing signs of concern that Trump’s handling of the coronavirus pandemic and the state of the economy could harm Republicans in down-ballot races and jeopardize the party’s Senate majority.</w:t>
      </w:r>
    </w:p>
    <w:p w:rsidR="00FA3EB3" w:rsidRPr="000268AD" w:rsidRDefault="00FA3EB3" w:rsidP="00FA3EB3">
      <w:pPr>
        <w:rPr>
          <w:u w:val="single"/>
        </w:rPr>
      </w:pPr>
      <w:r w:rsidRPr="00834170">
        <w:rPr>
          <w:sz w:val="16"/>
        </w:rPr>
        <w:t xml:space="preserve">It’s unlikely that Trump or Biden’s candidacy will make up all the difference in these key races, but </w:t>
      </w:r>
      <w:r w:rsidRPr="000268AD">
        <w:rPr>
          <w:u w:val="single"/>
        </w:rPr>
        <w:t>for some down-ballot candidates, it might not hurt to grab hold of their presidential candidate’s coattails.</w:t>
      </w:r>
    </w:p>
    <w:p w:rsidR="00FA3EB3" w:rsidRDefault="00FA3EB3" w:rsidP="00FA3EB3">
      <w:pPr>
        <w:rPr>
          <w:sz w:val="16"/>
        </w:rPr>
      </w:pPr>
    </w:p>
    <w:p w:rsidR="002A20B6" w:rsidRDefault="002A20B6" w:rsidP="00FA3EB3">
      <w:pPr>
        <w:pStyle w:val="Heading3"/>
      </w:pPr>
      <w:r>
        <w:lastRenderedPageBreak/>
        <w:t>Link – Coattails – Margin of Victory Key</w:t>
      </w:r>
    </w:p>
    <w:p w:rsidR="002A20B6" w:rsidRDefault="002A20B6" w:rsidP="002A20B6"/>
    <w:p w:rsidR="002A20B6" w:rsidRDefault="002A20B6" w:rsidP="002A20B6"/>
    <w:p w:rsidR="002A20B6" w:rsidRPr="002A20B6" w:rsidRDefault="002A20B6" w:rsidP="002A20B6">
      <w:pPr>
        <w:rPr>
          <w:rStyle w:val="Style13ptBold"/>
        </w:rPr>
      </w:pPr>
      <w:r w:rsidRPr="002A20B6">
        <w:rPr>
          <w:rStyle w:val="Style13ptBold"/>
        </w:rPr>
        <w:t>Biden margin of victory key to flip the Senate</w:t>
      </w:r>
    </w:p>
    <w:p w:rsidR="002A20B6" w:rsidRDefault="002A20B6" w:rsidP="002A20B6">
      <w:r w:rsidRPr="002A20B6">
        <w:rPr>
          <w:rStyle w:val="Style13ptBold"/>
        </w:rPr>
        <w:t>Easley 20</w:t>
      </w:r>
      <w:r>
        <w:t xml:space="preserve"> – </w:t>
      </w:r>
      <w:r w:rsidRPr="002A20B6">
        <w:t>editorial fellow at Salon</w:t>
      </w:r>
    </w:p>
    <w:p w:rsidR="002A20B6" w:rsidRDefault="002A20B6" w:rsidP="002A20B6">
      <w:r>
        <w:t>Jonathan, 6/27. “</w:t>
      </w:r>
      <w:r w:rsidRPr="002A20B6">
        <w:t>Where things stand in 13 battleground states</w:t>
      </w:r>
      <w:r>
        <w:t xml:space="preserve">.” </w:t>
      </w:r>
      <w:r w:rsidRPr="002A20B6">
        <w:t>https://thehill.com/homenews/campaign/504790-where-things-stand-in-13-battleground-states</w:t>
      </w:r>
    </w:p>
    <w:p w:rsidR="002A20B6" w:rsidRPr="002A20B6" w:rsidRDefault="002A20B6" w:rsidP="002A20B6">
      <w:pPr>
        <w:rPr>
          <w:sz w:val="16"/>
        </w:rPr>
      </w:pPr>
      <w:r w:rsidRPr="002A20B6">
        <w:rPr>
          <w:sz w:val="16"/>
        </w:rPr>
        <w:t xml:space="preserve">The </w:t>
      </w:r>
      <w:r w:rsidRPr="002A20B6">
        <w:rPr>
          <w:rStyle w:val="StyleUnderline"/>
        </w:rPr>
        <w:t>polls in battleground states are getting worse for</w:t>
      </w:r>
      <w:r w:rsidRPr="002A20B6">
        <w:rPr>
          <w:sz w:val="16"/>
        </w:rPr>
        <w:t xml:space="preserve"> President </w:t>
      </w:r>
      <w:r w:rsidRPr="002A20B6">
        <w:rPr>
          <w:rStyle w:val="StyleUnderline"/>
        </w:rPr>
        <w:t>Trump</w:t>
      </w:r>
      <w:r w:rsidRPr="002A20B6">
        <w:rPr>
          <w:sz w:val="16"/>
        </w:rPr>
        <w:t>.</w:t>
      </w:r>
    </w:p>
    <w:p w:rsidR="002A20B6" w:rsidRPr="002A20B6" w:rsidRDefault="002A20B6" w:rsidP="002A20B6">
      <w:pPr>
        <w:rPr>
          <w:sz w:val="16"/>
        </w:rPr>
      </w:pPr>
      <w:r w:rsidRPr="002A20B6">
        <w:rPr>
          <w:sz w:val="16"/>
        </w:rPr>
        <w:t xml:space="preserve">Presumptive Democratic nominee Joe </w:t>
      </w:r>
      <w:r w:rsidRPr="002A20B6">
        <w:rPr>
          <w:rStyle w:val="StyleUnderline"/>
        </w:rPr>
        <w:t>Biden is pulling away in four of the six core battlegrounds</w:t>
      </w:r>
      <w:r w:rsidRPr="002A20B6">
        <w:rPr>
          <w:sz w:val="16"/>
        </w:rPr>
        <w:t xml:space="preserve"> that represent each candidate’s likeliest path to the White House.</w:t>
      </w:r>
    </w:p>
    <w:p w:rsidR="002A20B6" w:rsidRPr="002A20B6" w:rsidRDefault="002A20B6" w:rsidP="002A20B6">
      <w:pPr>
        <w:rPr>
          <w:sz w:val="16"/>
        </w:rPr>
      </w:pPr>
      <w:r w:rsidRPr="002A20B6">
        <w:rPr>
          <w:rStyle w:val="StyleUnderline"/>
        </w:rPr>
        <w:t>States that did not begin the cycle as competitive</w:t>
      </w:r>
      <w:r w:rsidRPr="002A20B6">
        <w:rPr>
          <w:sz w:val="16"/>
        </w:rPr>
        <w:t xml:space="preserve"> — Iowa and Ohio — </w:t>
      </w:r>
      <w:r w:rsidRPr="002A20B6">
        <w:rPr>
          <w:rStyle w:val="StyleUnderline"/>
        </w:rPr>
        <w:t>are suddenly too close for comfort for Republicans</w:t>
      </w:r>
      <w:r w:rsidRPr="002A20B6">
        <w:rPr>
          <w:sz w:val="16"/>
        </w:rPr>
        <w:t>. Trump and Biden are also running neck and neck in Texas and Georgia, two states that Democrats have long dreamed of turning blue.</w:t>
      </w:r>
    </w:p>
    <w:p w:rsidR="002A20B6" w:rsidRPr="002A20B6" w:rsidRDefault="002A20B6" w:rsidP="002A20B6">
      <w:pPr>
        <w:rPr>
          <w:sz w:val="16"/>
        </w:rPr>
      </w:pPr>
      <w:r w:rsidRPr="002A20B6">
        <w:rPr>
          <w:sz w:val="16"/>
        </w:rPr>
        <w:t>The Trump campaign had hoped to flip a trio of states that Hillary Clinton carried in 2016 — Minnesota, New Hampshire and New Mexico — but there is no evidence to suggest that those states are competitive.</w:t>
      </w:r>
    </w:p>
    <w:p w:rsidR="002A20B6" w:rsidRPr="002A20B6" w:rsidRDefault="002A20B6" w:rsidP="002A20B6">
      <w:pPr>
        <w:rPr>
          <w:sz w:val="16"/>
        </w:rPr>
      </w:pPr>
      <w:r w:rsidRPr="002A20B6">
        <w:rPr>
          <w:sz w:val="16"/>
        </w:rPr>
        <w:t xml:space="preserve">A lot could change with just more than four months until Election Day. But at the moment, </w:t>
      </w:r>
      <w:r w:rsidRPr="002A20B6">
        <w:rPr>
          <w:rStyle w:val="StyleUnderline"/>
        </w:rPr>
        <w:t xml:space="preserve">Biden has a wide path to the White House, and polls indicate that Trump could potentially face a </w:t>
      </w:r>
      <w:r w:rsidRPr="002A20B6">
        <w:rPr>
          <w:rStyle w:val="Emphasis"/>
        </w:rPr>
        <w:t>wipeout that would do significant harm to the GOP’s efforts to hold the Senate</w:t>
      </w:r>
      <w:r w:rsidRPr="002A20B6">
        <w:rPr>
          <w:sz w:val="16"/>
        </w:rPr>
        <w:t>.</w:t>
      </w:r>
    </w:p>
    <w:p w:rsidR="002A20B6" w:rsidRPr="002A20B6" w:rsidRDefault="002A20B6" w:rsidP="002A20B6"/>
    <w:p w:rsidR="00FA3EB3" w:rsidRDefault="00FA3EB3" w:rsidP="00FA3EB3">
      <w:pPr>
        <w:pStyle w:val="Heading3"/>
      </w:pPr>
      <w:r>
        <w:lastRenderedPageBreak/>
        <w:t xml:space="preserve">Link – Coattails – Texas </w:t>
      </w:r>
    </w:p>
    <w:p w:rsidR="00FA3EB3" w:rsidRPr="00FA3EB3" w:rsidRDefault="00FA3EB3" w:rsidP="00FA3EB3"/>
    <w:p w:rsidR="00FA3EB3" w:rsidRDefault="00FA04AF" w:rsidP="00FA3EB3">
      <w:pPr>
        <w:pStyle w:val="Heading4"/>
      </w:pPr>
      <w:r>
        <w:t>Big Biden win</w:t>
      </w:r>
      <w:r w:rsidR="00FA3EB3">
        <w:t xml:space="preserve"> helps flip Texas – popular with base and swing voters</w:t>
      </w:r>
    </w:p>
    <w:p w:rsidR="00FA3EB3" w:rsidRDefault="00FA3EB3" w:rsidP="00FA3EB3">
      <w:pPr>
        <w:rPr>
          <w:sz w:val="16"/>
          <w:szCs w:val="16"/>
        </w:rPr>
      </w:pPr>
      <w:r w:rsidRPr="00C07B49">
        <w:rPr>
          <w:rStyle w:val="Style13ptBold"/>
        </w:rPr>
        <w:t>Alvarado 20</w:t>
      </w:r>
      <w:r w:rsidRPr="00C07B49">
        <w:rPr>
          <w:sz w:val="16"/>
          <w:szCs w:val="16"/>
        </w:rPr>
        <w:t xml:space="preserve"> 3/3/20, Carol Alvarado || Alvarado is the state senator for Texas's 6th state senate district. The district includes southeast Houston, and portions of Pasadena. She is a member of the Democratic Party || State senator: Joe Biden as our 2020 nominee could help Democrats win Texas, USA Today || https://www.usatoday.com/story/opinion/2020/03/03/joe-biden-help-democrats-win-texas-up-down-ballot-column/4933967002/</w:t>
      </w:r>
    </w:p>
    <w:p w:rsidR="00FA3EB3" w:rsidRPr="002239E5" w:rsidRDefault="00FA3EB3" w:rsidP="00FA3EB3">
      <w:pPr>
        <w:rPr>
          <w:sz w:val="16"/>
        </w:rPr>
      </w:pPr>
      <w:r w:rsidRPr="002239E5">
        <w:rPr>
          <w:sz w:val="16"/>
        </w:rPr>
        <w:t xml:space="preserve">For first time in decades, </w:t>
      </w:r>
      <w:r w:rsidRPr="00BF7EA1">
        <w:rPr>
          <w:u w:val="single"/>
        </w:rPr>
        <w:t>Texas will be in play in</w:t>
      </w:r>
      <w:r w:rsidRPr="002239E5">
        <w:rPr>
          <w:sz w:val="16"/>
        </w:rPr>
        <w:t xml:space="preserve"> the </w:t>
      </w:r>
      <w:r w:rsidRPr="00BF7EA1">
        <w:rPr>
          <w:u w:val="single"/>
        </w:rPr>
        <w:t xml:space="preserve">2020 </w:t>
      </w:r>
      <w:r w:rsidRPr="002239E5">
        <w:rPr>
          <w:sz w:val="16"/>
        </w:rPr>
        <w:t>presidential election. It’s critical that we have our best candidate at the top of the Democratic ticket. That’s why I am endorsing Joe Biden for president of the United States.</w:t>
      </w:r>
    </w:p>
    <w:p w:rsidR="00FA3EB3" w:rsidRPr="002239E5" w:rsidRDefault="00FA3EB3" w:rsidP="00FA3EB3">
      <w:pPr>
        <w:rPr>
          <w:sz w:val="16"/>
        </w:rPr>
      </w:pPr>
      <w:r w:rsidRPr="002239E5">
        <w:rPr>
          <w:sz w:val="16"/>
        </w:rPr>
        <w:t>The 2020 election is rightfully being called the most consequential election of our lifetime.</w:t>
      </w:r>
    </w:p>
    <w:p w:rsidR="00FA3EB3" w:rsidRPr="002239E5" w:rsidRDefault="00FA3EB3" w:rsidP="00FA3EB3">
      <w:pPr>
        <w:rPr>
          <w:sz w:val="16"/>
        </w:rPr>
      </w:pPr>
      <w:r w:rsidRPr="002239E5">
        <w:rPr>
          <w:sz w:val="16"/>
        </w:rPr>
        <w:t>I couldn’t agree more.</w:t>
      </w:r>
    </w:p>
    <w:p w:rsidR="00FA3EB3" w:rsidRPr="002239E5" w:rsidRDefault="00FA3EB3" w:rsidP="00FA3EB3">
      <w:pPr>
        <w:rPr>
          <w:sz w:val="16"/>
        </w:rPr>
      </w:pPr>
      <w:r w:rsidRPr="002239E5">
        <w:rPr>
          <w:sz w:val="16"/>
        </w:rPr>
        <w:t xml:space="preserve">In Texas, the stakes are equally high. </w:t>
      </w:r>
      <w:r w:rsidRPr="00C078E7">
        <w:rPr>
          <w:u w:val="single"/>
        </w:rPr>
        <w:t>With</w:t>
      </w:r>
      <w:r w:rsidRPr="002239E5">
        <w:rPr>
          <w:sz w:val="16"/>
        </w:rPr>
        <w:t xml:space="preserve"> its </w:t>
      </w:r>
      <w:r w:rsidRPr="00C078E7">
        <w:rPr>
          <w:u w:val="single"/>
        </w:rPr>
        <w:t>38 Electoral College votes</w:t>
      </w:r>
      <w:r w:rsidRPr="002239E5">
        <w:rPr>
          <w:sz w:val="16"/>
        </w:rPr>
        <w:t>, Texas is the largest battleground state in the nation.</w:t>
      </w:r>
      <w:r w:rsidRPr="00C078E7">
        <w:rPr>
          <w:u w:val="single"/>
        </w:rPr>
        <w:t xml:space="preserve"> Texas is now ground zero </w:t>
      </w:r>
      <w:r w:rsidRPr="002239E5">
        <w:rPr>
          <w:sz w:val="16"/>
        </w:rPr>
        <w:t>for election 2020.</w:t>
      </w:r>
    </w:p>
    <w:p w:rsidR="00FA3EB3" w:rsidRPr="002239E5" w:rsidRDefault="00FA3EB3" w:rsidP="00FA3EB3">
      <w:pPr>
        <w:rPr>
          <w:sz w:val="16"/>
        </w:rPr>
      </w:pPr>
      <w:r w:rsidRPr="002239E5">
        <w:rPr>
          <w:sz w:val="16"/>
        </w:rPr>
        <w:t>It is imperative that we have a nominee for president who has been tested and has the experience to lead our great nation. Former Vice President Joe Biden, who was President Barack Obama’s wingman for eight years, is our best bet.</w:t>
      </w:r>
    </w:p>
    <w:p w:rsidR="00FA3EB3" w:rsidRPr="002239E5" w:rsidRDefault="00FA3EB3" w:rsidP="00FA3EB3">
      <w:pPr>
        <w:rPr>
          <w:sz w:val="16"/>
        </w:rPr>
      </w:pPr>
      <w:r w:rsidRPr="002239E5">
        <w:rPr>
          <w:sz w:val="16"/>
        </w:rPr>
        <w:t>In the past two general election cycles, Texas Democrats have made gains in the Texas House of Representatives, the Texas Senate and in local county governments, like here in Harris and Fort Bend Counties. It matters to down ballot Democratic candidates who is at the top of the ticket. It matters who is in office deciding policies that impact all of us.</w:t>
      </w:r>
    </w:p>
    <w:p w:rsidR="00FA3EB3" w:rsidRPr="002239E5" w:rsidRDefault="00FA3EB3" w:rsidP="00FA3EB3">
      <w:pPr>
        <w:rPr>
          <w:sz w:val="16"/>
        </w:rPr>
      </w:pPr>
      <w:r w:rsidRPr="002239E5">
        <w:rPr>
          <w:sz w:val="16"/>
        </w:rPr>
        <w:t>As chair of the Texas Senate Democratic Caucus, I will be leading our efforts on congressional redistricting next year. There will be 39 congressional districts to draw, and we are going to need a blue Texas House of Representatives to make sure we draw these districts fairly.</w:t>
      </w:r>
    </w:p>
    <w:p w:rsidR="00FA3EB3" w:rsidRPr="002239E5" w:rsidRDefault="00FA3EB3" w:rsidP="00FA3EB3">
      <w:pPr>
        <w:rPr>
          <w:sz w:val="16"/>
        </w:rPr>
      </w:pPr>
      <w:r w:rsidRPr="002239E5">
        <w:rPr>
          <w:sz w:val="16"/>
        </w:rPr>
        <w:t xml:space="preserve">Joe </w:t>
      </w:r>
      <w:r w:rsidRPr="00031BFE">
        <w:rPr>
          <w:rStyle w:val="Emphasis"/>
        </w:rPr>
        <w:t>Biden leading the tickets is a huge boost to</w:t>
      </w:r>
      <w:r w:rsidRPr="002239E5">
        <w:rPr>
          <w:sz w:val="16"/>
        </w:rPr>
        <w:t xml:space="preserve"> our</w:t>
      </w:r>
      <w:r w:rsidRPr="003144AB">
        <w:rPr>
          <w:u w:val="single"/>
        </w:rPr>
        <w:t xml:space="preserve"> </w:t>
      </w:r>
      <w:r w:rsidRPr="00031BFE">
        <w:rPr>
          <w:rStyle w:val="Emphasis"/>
        </w:rPr>
        <w:t>chances of winning the Texas</w:t>
      </w:r>
      <w:r w:rsidRPr="003144AB">
        <w:rPr>
          <w:u w:val="single"/>
        </w:rPr>
        <w:t xml:space="preserve"> House and </w:t>
      </w:r>
      <w:r w:rsidRPr="002239E5">
        <w:rPr>
          <w:sz w:val="16"/>
        </w:rPr>
        <w:t>adding to the Texas</w:t>
      </w:r>
      <w:r w:rsidRPr="00031BFE">
        <w:rPr>
          <w:rStyle w:val="Emphasis"/>
        </w:rPr>
        <w:t xml:space="preserve"> Senate</w:t>
      </w:r>
      <w:r w:rsidRPr="002239E5">
        <w:rPr>
          <w:sz w:val="16"/>
        </w:rPr>
        <w:t xml:space="preserve"> to make sure that we get a redistricting plan that represents Texas’ diversity.</w:t>
      </w:r>
    </w:p>
    <w:p w:rsidR="00FA3EB3" w:rsidRPr="002239E5" w:rsidRDefault="00FA3EB3" w:rsidP="00FA3EB3">
      <w:pPr>
        <w:rPr>
          <w:sz w:val="16"/>
        </w:rPr>
      </w:pPr>
      <w:r w:rsidRPr="002239E5">
        <w:rPr>
          <w:sz w:val="16"/>
        </w:rPr>
        <w:t>Texas Latinos support Biden</w:t>
      </w:r>
    </w:p>
    <w:p w:rsidR="00FA3EB3" w:rsidRPr="002239E5" w:rsidRDefault="00FA3EB3" w:rsidP="00FA3EB3">
      <w:pPr>
        <w:rPr>
          <w:sz w:val="16"/>
        </w:rPr>
      </w:pPr>
      <w:r w:rsidRPr="002239E5">
        <w:rPr>
          <w:sz w:val="16"/>
        </w:rPr>
        <w:t>Today, millions of Texans remain without health insurance. Winning Texas in 2020 sends a powerful message to state leadership that so many uninsured Texans is unacceptable.</w:t>
      </w:r>
    </w:p>
    <w:p w:rsidR="00FA3EB3" w:rsidRPr="002239E5" w:rsidRDefault="00FA3EB3" w:rsidP="00FA3EB3">
      <w:pPr>
        <w:rPr>
          <w:sz w:val="16"/>
        </w:rPr>
      </w:pPr>
      <w:r w:rsidRPr="002239E5">
        <w:rPr>
          <w:sz w:val="16"/>
        </w:rPr>
        <w:t>Texas has one of the largest undocumented immigrant communities who are making valuable contributions to our economy. Joe Biden supports comprehensive immigration reform that includes a pathway to citizenship for those who qualify. Joe Biden was part of the administration that created the DACA program, and Texas is home to the second largest number of DACA recipients. Joe Biden has never wavered in his support of our diverse Latino community.</w:t>
      </w:r>
    </w:p>
    <w:p w:rsidR="00FA3EB3" w:rsidRDefault="00FA3EB3" w:rsidP="00FA3EB3">
      <w:pPr>
        <w:rPr>
          <w:u w:val="single"/>
        </w:rPr>
      </w:pPr>
      <w:r w:rsidRPr="002239E5">
        <w:rPr>
          <w:sz w:val="16"/>
        </w:rPr>
        <w:t xml:space="preserve">Joe </w:t>
      </w:r>
      <w:r w:rsidRPr="00855B8D">
        <w:rPr>
          <w:u w:val="single"/>
        </w:rPr>
        <w:t>Biden</w:t>
      </w:r>
      <w:r w:rsidRPr="002239E5">
        <w:rPr>
          <w:sz w:val="16"/>
        </w:rPr>
        <w:t xml:space="preserve"> represents our greatest opportunity to win Texas this year. He will run a campaign that all Texas Democrats can fully support and embrace. </w:t>
      </w:r>
      <w:r w:rsidRPr="00FA04AF">
        <w:rPr>
          <w:sz w:val="16"/>
          <w:szCs w:val="18"/>
        </w:rPr>
        <w:t xml:space="preserve">He </w:t>
      </w:r>
      <w:r w:rsidRPr="00855B8D">
        <w:rPr>
          <w:u w:val="single"/>
        </w:rPr>
        <w:t>will excite the base and attract swing voters.</w:t>
      </w:r>
    </w:p>
    <w:p w:rsidR="00FA3EB3" w:rsidRPr="00BF7EA1" w:rsidRDefault="00FA3EB3" w:rsidP="00FA3EB3">
      <w:r w:rsidRPr="002239E5">
        <w:rPr>
          <w:sz w:val="16"/>
        </w:rPr>
        <w:t>We need Biden in the game. We need him in the fourth quarter this November. It’s about the future of our great state.</w:t>
      </w:r>
    </w:p>
    <w:p w:rsidR="00FA3EB3" w:rsidRDefault="00FA3EB3" w:rsidP="00FA3EB3">
      <w:pPr>
        <w:pStyle w:val="Heading4"/>
      </w:pPr>
      <w:r>
        <w:t>Texas is key to gaining 4 Dem seats needed to overtake the Senate</w:t>
      </w:r>
    </w:p>
    <w:p w:rsidR="00FA3EB3" w:rsidRPr="004C3E59" w:rsidRDefault="00FA3EB3" w:rsidP="00FA3EB3">
      <w:pPr>
        <w:rPr>
          <w:sz w:val="16"/>
          <w:szCs w:val="16"/>
        </w:rPr>
      </w:pPr>
      <w:r w:rsidRPr="004C3E59">
        <w:rPr>
          <w:rStyle w:val="Style13ptBold"/>
        </w:rPr>
        <w:t xml:space="preserve">Heuvel 20 </w:t>
      </w:r>
      <w:r w:rsidRPr="004C3E59">
        <w:rPr>
          <w:sz w:val="16"/>
          <w:szCs w:val="16"/>
        </w:rPr>
        <w:t>2/18/20, Katrina vanden Heuvel || Heuvel writes a weekly column for The Post. She is the editor and publisher of the Nation magazine. She has received awards for public service from numerous groups — the New York Civil Liberties Union’s Joseph Callaway Prize for the Defense of the Right to Privacy; the American-Arab Anti-Discrimination Committee's Voices of Peace Award; and the Asian American Legal Defense and Education Fund’s Justice in Action Award. In 2010, she received the Exceptional Woman in Publishing Award. In 2013, she received American Rights at Work’s Eleanor Roosevelt Human Rights Award and the Center for Community Change's Champion in Activism Award. || Down-ballot races are critical to turning Texas blue, Washington Post || https://www.washingtonpost.com/opinions/2020/02/18/down-ballot-races-are-critical-turning-texas-blue/</w:t>
      </w:r>
    </w:p>
    <w:p w:rsidR="00FA3EB3" w:rsidRPr="00725FB3" w:rsidRDefault="00FA3EB3" w:rsidP="00FA3EB3">
      <w:pPr>
        <w:rPr>
          <w:sz w:val="16"/>
        </w:rPr>
      </w:pPr>
      <w:r w:rsidRPr="00725FB3">
        <w:rPr>
          <w:sz w:val="16"/>
        </w:rPr>
        <w:t>The nation — or at least the media — is fixated on the Democratic presidential nomination battle. Although that campaign could be a defining moment for progressives, it isn’t the whole story. The top of the ballot must be met by transformation at the bottom.</w:t>
      </w:r>
    </w:p>
    <w:p w:rsidR="00FA3EB3" w:rsidRPr="00725FB3" w:rsidRDefault="00FA3EB3" w:rsidP="00FA3EB3">
      <w:pPr>
        <w:rPr>
          <w:sz w:val="16"/>
        </w:rPr>
      </w:pPr>
      <w:r w:rsidRPr="00725FB3">
        <w:rPr>
          <w:sz w:val="16"/>
        </w:rPr>
        <w:t>As the right has already learned,</w:t>
      </w:r>
      <w:r w:rsidRPr="00725FB3">
        <w:rPr>
          <w:u w:val="single"/>
        </w:rPr>
        <w:t xml:space="preserve"> down-ballot races are critical</w:t>
      </w:r>
      <w:r w:rsidRPr="00725FB3">
        <w:rPr>
          <w:sz w:val="16"/>
        </w:rPr>
        <w:t xml:space="preserve"> to shaping the nation.</w:t>
      </w:r>
    </w:p>
    <w:p w:rsidR="00FA3EB3" w:rsidRPr="00725FB3" w:rsidRDefault="00FA3EB3" w:rsidP="00FA3EB3">
      <w:pPr>
        <w:rPr>
          <w:sz w:val="16"/>
        </w:rPr>
      </w:pPr>
      <w:r w:rsidRPr="00725FB3">
        <w:rPr>
          <w:sz w:val="16"/>
        </w:rPr>
        <w:t>The House of Representatives, won by Democrats in the 2018 wave, has passed dozens of progressive policies, including landmark legislation on equal pay and a major bill on climate change. But unless Democrats win a majority in the U.S. Senate in 2020, those bills will continue to gather dust.</w:t>
      </w:r>
    </w:p>
    <w:p w:rsidR="00FA3EB3" w:rsidRPr="00725FB3" w:rsidRDefault="00FA3EB3" w:rsidP="00FA3EB3">
      <w:pPr>
        <w:rPr>
          <w:sz w:val="16"/>
        </w:rPr>
      </w:pPr>
      <w:r w:rsidRPr="00725FB3">
        <w:rPr>
          <w:sz w:val="16"/>
        </w:rPr>
        <w:t>In the states, congressional district maps are on the line as the 2020 Census will trigger redistricting. Democrats’ only hope to guard against the sort of gerrymandering that has taken place in Ohio and North Carolina is to win big in state legislatures.</w:t>
      </w:r>
    </w:p>
    <w:p w:rsidR="00FA3EB3" w:rsidRPr="00725FB3" w:rsidRDefault="00FA3EB3" w:rsidP="00FA3EB3">
      <w:pPr>
        <w:rPr>
          <w:sz w:val="16"/>
        </w:rPr>
      </w:pPr>
      <w:r w:rsidRPr="009576F6">
        <w:rPr>
          <w:u w:val="single"/>
        </w:rPr>
        <w:t>One state to watch is Texas</w:t>
      </w:r>
      <w:r w:rsidRPr="00725FB3">
        <w:rPr>
          <w:sz w:val="16"/>
        </w:rPr>
        <w:t>, where Democrats need to pick up nine seats in the state House to end a nearly 20-year Republican hold on the legislature.</w:t>
      </w:r>
    </w:p>
    <w:p w:rsidR="00FA3EB3" w:rsidRPr="00725FB3" w:rsidRDefault="00FA3EB3" w:rsidP="00FA3EB3">
      <w:pPr>
        <w:rPr>
          <w:sz w:val="16"/>
        </w:rPr>
      </w:pPr>
      <w:r w:rsidRPr="00725FB3">
        <w:rPr>
          <w:sz w:val="16"/>
        </w:rPr>
        <w:t xml:space="preserve">If </w:t>
      </w:r>
      <w:r w:rsidRPr="00E85A8A">
        <w:rPr>
          <w:u w:val="single"/>
        </w:rPr>
        <w:t>Texas Dem</w:t>
      </w:r>
      <w:r w:rsidRPr="00725FB3">
        <w:rPr>
          <w:sz w:val="16"/>
        </w:rPr>
        <w:t>ocrat</w:t>
      </w:r>
      <w:r w:rsidRPr="00E85A8A">
        <w:rPr>
          <w:u w:val="single"/>
        </w:rPr>
        <w:t>s continue to gain momentum, 2018 will be seen as a turning point.</w:t>
      </w:r>
      <w:r w:rsidRPr="00725FB3">
        <w:rPr>
          <w:sz w:val="16"/>
        </w:rPr>
        <w:t xml:space="preserve"> Former representative Beto </w:t>
      </w:r>
      <w:r w:rsidRPr="00E85A8A">
        <w:rPr>
          <w:u w:val="single"/>
        </w:rPr>
        <w:t xml:space="preserve">O’Rourke nearly defeated </w:t>
      </w:r>
      <w:r w:rsidRPr="00725FB3">
        <w:rPr>
          <w:sz w:val="16"/>
        </w:rPr>
        <w:t xml:space="preserve">Ted </w:t>
      </w:r>
      <w:r w:rsidRPr="00E85A8A">
        <w:rPr>
          <w:u w:val="single"/>
        </w:rPr>
        <w:t>Cruz in Texas’s closest U.S. Senate race in 40 years.</w:t>
      </w:r>
      <w:r w:rsidRPr="00725FB3">
        <w:rPr>
          <w:sz w:val="16"/>
        </w:rPr>
        <w:t xml:space="preserve"> O’Rourke’s momentum and his campaign’s success in appealing to new voters helped Texas Democrats clinch victories in the U.S. House, the Texas State House and important local offices, including judgeships.</w:t>
      </w:r>
    </w:p>
    <w:p w:rsidR="00FA3EB3" w:rsidRPr="00725FB3" w:rsidRDefault="00FA3EB3" w:rsidP="00FA3EB3">
      <w:pPr>
        <w:rPr>
          <w:sz w:val="16"/>
        </w:rPr>
      </w:pPr>
      <w:r w:rsidRPr="00725FB3">
        <w:rPr>
          <w:sz w:val="16"/>
        </w:rPr>
        <w:lastRenderedPageBreak/>
        <w:t xml:space="preserve">Texas has another competitive U.S. Senate race this November. </w:t>
      </w:r>
      <w:r w:rsidRPr="008A46CE">
        <w:rPr>
          <w:u w:val="single"/>
        </w:rPr>
        <w:t xml:space="preserve">Of the 35 U.S. Senate seats up </w:t>
      </w:r>
      <w:r w:rsidRPr="00725FB3">
        <w:rPr>
          <w:sz w:val="16"/>
        </w:rPr>
        <w:t xml:space="preserve">for election this year, </w:t>
      </w:r>
      <w:r w:rsidRPr="008A46CE">
        <w:rPr>
          <w:u w:val="single"/>
        </w:rPr>
        <w:t>Dem</w:t>
      </w:r>
      <w:r w:rsidRPr="00725FB3">
        <w:rPr>
          <w:sz w:val="16"/>
        </w:rPr>
        <w:t>ocrat</w:t>
      </w:r>
      <w:r w:rsidRPr="008A46CE">
        <w:rPr>
          <w:u w:val="single"/>
        </w:rPr>
        <w:t>s are defending 12 and Republicans 23.</w:t>
      </w:r>
      <w:r w:rsidRPr="00725FB3">
        <w:rPr>
          <w:sz w:val="16"/>
        </w:rPr>
        <w:t xml:space="preserve"> </w:t>
      </w:r>
      <w:r w:rsidRPr="008A46CE">
        <w:rPr>
          <w:u w:val="single"/>
        </w:rPr>
        <w:t>To win</w:t>
      </w:r>
      <w:r w:rsidRPr="00725FB3">
        <w:rPr>
          <w:sz w:val="16"/>
        </w:rPr>
        <w:t xml:space="preserve"> back control of </w:t>
      </w:r>
      <w:r w:rsidRPr="008A46CE">
        <w:rPr>
          <w:u w:val="single"/>
        </w:rPr>
        <w:t>the Senate,</w:t>
      </w:r>
      <w:r w:rsidRPr="00725FB3">
        <w:rPr>
          <w:sz w:val="16"/>
        </w:rPr>
        <w:t xml:space="preserve"> </w:t>
      </w:r>
      <w:r w:rsidRPr="008A46CE">
        <w:rPr>
          <w:u w:val="single"/>
        </w:rPr>
        <w:t>Dem</w:t>
      </w:r>
      <w:r w:rsidRPr="00725FB3">
        <w:rPr>
          <w:sz w:val="16"/>
        </w:rPr>
        <w:t>ocrat</w:t>
      </w:r>
      <w:r w:rsidRPr="008A46CE">
        <w:rPr>
          <w:u w:val="single"/>
        </w:rPr>
        <w:t>s must gain at least four seats nationwide</w:t>
      </w:r>
      <w:r w:rsidRPr="00725FB3">
        <w:rPr>
          <w:sz w:val="16"/>
        </w:rPr>
        <w:t xml:space="preserve">. Gallup polling suggests that </w:t>
      </w:r>
      <w:r w:rsidRPr="00744C25">
        <w:rPr>
          <w:u w:val="single"/>
        </w:rPr>
        <w:t xml:space="preserve">Trump has lower approval ratings in Texas than any other state he won in 2016. </w:t>
      </w:r>
      <w:r w:rsidRPr="00725FB3">
        <w:rPr>
          <w:sz w:val="16"/>
        </w:rPr>
        <w:t>And Republican Sen. John</w:t>
      </w:r>
      <w:r w:rsidRPr="00744C25">
        <w:rPr>
          <w:u w:val="single"/>
        </w:rPr>
        <w:t xml:space="preserve"> Cornyn’s approval rating has fallen even lower than Cruz’s, </w:t>
      </w:r>
      <w:r w:rsidRPr="00725FB3">
        <w:rPr>
          <w:sz w:val="16"/>
        </w:rPr>
        <w:t>indicating that the right challenger might achieve what O’Rourke did not.</w:t>
      </w:r>
    </w:p>
    <w:p w:rsidR="00FA3EB3" w:rsidRPr="00725FB3" w:rsidRDefault="00FA3EB3" w:rsidP="00FA3EB3">
      <w:pPr>
        <w:rPr>
          <w:sz w:val="16"/>
        </w:rPr>
      </w:pPr>
      <w:r w:rsidRPr="00725FB3">
        <w:rPr>
          <w:sz w:val="16"/>
        </w:rPr>
        <w:t>Several U.S. House races in Texas will be key as Democrats look to maintain their majority. Amid a rash of retirements, Democrats are hoping to win House seats in at least a half dozen districts.</w:t>
      </w:r>
    </w:p>
    <w:p w:rsidR="00FA3EB3" w:rsidRPr="00725FB3" w:rsidRDefault="00FA3EB3" w:rsidP="00FA3EB3">
      <w:pPr>
        <w:rPr>
          <w:sz w:val="16"/>
        </w:rPr>
      </w:pPr>
      <w:r w:rsidRPr="00F030AC">
        <w:rPr>
          <w:u w:val="single"/>
        </w:rPr>
        <w:t>For years there has been talk of turning Texas blue</w:t>
      </w:r>
      <w:r w:rsidRPr="00725FB3">
        <w:rPr>
          <w:sz w:val="16"/>
        </w:rPr>
        <w:t xml:space="preserve"> — or at least purple. Local organizations such as Battleground Texas, Move Texas and the Texas Organizing Project, alongside numerous Latino and African American community groups, have been working cycle after cycle to build a progressive majority. In 2018, they brought Texas closer to purple than the Lone Star State has appeared in decades. A growing youth and Hispanic population, and nearly 2 million more voters registered since 2016, suggests the opportunity to go at least a shade toward blue this year.</w:t>
      </w:r>
    </w:p>
    <w:p w:rsidR="00FA3EB3" w:rsidRPr="00F601E6" w:rsidRDefault="00FA3EB3" w:rsidP="00FA3EB3"/>
    <w:p w:rsidR="00FA3EB3" w:rsidRPr="00FA3EB3" w:rsidRDefault="00FA3EB3" w:rsidP="00FA3EB3"/>
    <w:p w:rsidR="00A90402" w:rsidRDefault="00A90402" w:rsidP="00A90402"/>
    <w:p w:rsidR="00CF755A" w:rsidRDefault="00CF755A" w:rsidP="00CF755A"/>
    <w:p w:rsidR="00FA3EB3" w:rsidRDefault="00FA3EB3" w:rsidP="00922431">
      <w:pPr>
        <w:pStyle w:val="Heading3"/>
      </w:pPr>
      <w:r>
        <w:lastRenderedPageBreak/>
        <w:t xml:space="preserve">Link – </w:t>
      </w:r>
      <w:r w:rsidR="00FF0059">
        <w:t xml:space="preserve">Coattails – </w:t>
      </w:r>
      <w:r>
        <w:t>AT: Ticket Splitting</w:t>
      </w:r>
    </w:p>
    <w:p w:rsidR="00FA3EB3" w:rsidRDefault="00FA3EB3" w:rsidP="00FA3EB3"/>
    <w:p w:rsidR="00FA3EB3" w:rsidRDefault="00FA3EB3" w:rsidP="00FA3EB3">
      <w:pPr>
        <w:pStyle w:val="Heading4"/>
      </w:pPr>
      <w:r>
        <w:t>Ticket splitting is being replaced by straight-ticket voting—2018 and ongoing trends prove</w:t>
      </w:r>
    </w:p>
    <w:p w:rsidR="00FA3EB3" w:rsidRPr="00EA5ACA" w:rsidRDefault="00FA3EB3" w:rsidP="00FA3EB3">
      <w:pPr>
        <w:rPr>
          <w:sz w:val="16"/>
          <w:szCs w:val="16"/>
        </w:rPr>
      </w:pPr>
      <w:r w:rsidRPr="00EA5ACA">
        <w:rPr>
          <w:rStyle w:val="Style13ptBold"/>
        </w:rPr>
        <w:t>Kilgore 18</w:t>
      </w:r>
      <w:r w:rsidRPr="00EA5ACA">
        <w:rPr>
          <w:sz w:val="16"/>
          <w:szCs w:val="16"/>
        </w:rPr>
        <w:t xml:space="preserve"> 11/21/18, Ed Kilgore || Kilgore is a political columnist for New York magazine and the managing editor of the Democratic Strategist, an online magazine. Kilgore is a former senior fellow at the centrist Progressive Policy Institute, and a contributor to the Washington Monthly where he wrote the Political Animal blog. || 2018 Midterms offered more proof that split-ticket voting is a thing of the past, NY Mag || https://nymag.com/intelligencer/2018/11/2018-midterms-split-ticket-voting.html</w:t>
      </w:r>
    </w:p>
    <w:p w:rsidR="00FA3EB3" w:rsidRPr="00D76A80" w:rsidRDefault="00FA3EB3" w:rsidP="00FA3EB3">
      <w:pPr>
        <w:rPr>
          <w:sz w:val="16"/>
        </w:rPr>
      </w:pPr>
      <w:r w:rsidRPr="00D76A80">
        <w:rPr>
          <w:sz w:val="16"/>
        </w:rPr>
        <w:t>There’s a long-standing conceit in America’s political culture that holds up ticket-splitting as the sign of an intelligent, discerning voter. “I vote for the candidate, not the party” has been the proud boast of many a civically active do-gooder, who regarded straight-ticket voting as the sign of the benighted or the fanatic. And the prejudice does live on in the high level of voters who choose to self-identify as independents, even though a majority of them vote pretty much like the partisans they disdain.</w:t>
      </w:r>
    </w:p>
    <w:p w:rsidR="00FA3EB3" w:rsidRPr="00D76A80" w:rsidRDefault="00FA3EB3" w:rsidP="00FA3EB3">
      <w:pPr>
        <w:rPr>
          <w:sz w:val="16"/>
        </w:rPr>
      </w:pPr>
      <w:r w:rsidRPr="00D76A80">
        <w:rPr>
          <w:sz w:val="16"/>
        </w:rPr>
        <w:t>In reality,</w:t>
      </w:r>
      <w:r w:rsidRPr="00694393">
        <w:rPr>
          <w:u w:val="single"/>
        </w:rPr>
        <w:t xml:space="preserve"> serious ticket-splitting has been declining for decades.</w:t>
      </w:r>
      <w:r w:rsidRPr="008B261A">
        <w:rPr>
          <w:u w:val="single"/>
        </w:rPr>
        <w:t xml:space="preserve"> The primary reason has been the ideological sorting-out of the two major parties that accelerated with the civil rights revolution</w:t>
      </w:r>
      <w:r w:rsidRPr="00D76A80">
        <w:rPr>
          <w:sz w:val="16"/>
        </w:rPr>
        <w:t>, and culminated with the conquest of the Republican Party by the modern conservative movement while left-of-center voters and candidates increasingly voted for Democrats. It all took a while to evolve: as recently as the 1980s, there remained a significant number of self-identified liberal Republicans and conservative Democrats serving in Congress and state offices. In my own youth in Georgia, the ballot offered a sub-presidential straight ticket ballot line so that white conservatives could vote for the Republican presidential candidate and then vote Democratic for everything else. There wasn’t a lot of discernment going on; it was really just a matter of persistent ideological distinctions between national and state parties.</w:t>
      </w:r>
    </w:p>
    <w:p w:rsidR="00FA3EB3" w:rsidRPr="00D76A80" w:rsidRDefault="00FA3EB3" w:rsidP="00FA3EB3">
      <w:pPr>
        <w:rPr>
          <w:sz w:val="16"/>
        </w:rPr>
      </w:pPr>
      <w:r w:rsidRPr="00D76A80">
        <w:rPr>
          <w:sz w:val="16"/>
        </w:rPr>
        <w:t>Outside a few pockets in Appalachia and New England, that’s all pretty much a thing of the past. By 2016, Jeff Stein felt justified in declaring ticket-splitting “dead:”</w:t>
      </w:r>
    </w:p>
    <w:p w:rsidR="00FA3EB3" w:rsidRDefault="00FA3EB3" w:rsidP="00FA3EB3">
      <w:pPr>
        <w:jc w:val="both"/>
        <w:rPr>
          <w:u w:val="single"/>
        </w:rPr>
      </w:pPr>
      <w:r w:rsidRPr="00827E17">
        <w:rPr>
          <w:u w:val="single"/>
        </w:rPr>
        <w:t>Every single state that elected a Republican senator this November voted for</w:t>
      </w:r>
      <w:r w:rsidRPr="00D76A80">
        <w:rPr>
          <w:sz w:val="16"/>
        </w:rPr>
        <w:t xml:space="preserve"> Donald </w:t>
      </w:r>
      <w:r w:rsidRPr="00827E17">
        <w:rPr>
          <w:u w:val="single"/>
        </w:rPr>
        <w:t xml:space="preserve">Trump — and every </w:t>
      </w:r>
      <w:r w:rsidRPr="00D76A80">
        <w:rPr>
          <w:sz w:val="16"/>
        </w:rPr>
        <w:t xml:space="preserve">single </w:t>
      </w:r>
      <w:r w:rsidRPr="00827E17">
        <w:rPr>
          <w:u w:val="single"/>
        </w:rPr>
        <w:t>state that elected a Dem</w:t>
      </w:r>
      <w:r w:rsidRPr="00D76A80">
        <w:rPr>
          <w:sz w:val="16"/>
        </w:rPr>
        <w:t>ocratic</w:t>
      </w:r>
      <w:r w:rsidRPr="00827E17">
        <w:rPr>
          <w:u w:val="single"/>
        </w:rPr>
        <w:t xml:space="preserve"> senator voted for</w:t>
      </w:r>
      <w:r w:rsidRPr="00D76A80">
        <w:rPr>
          <w:sz w:val="16"/>
        </w:rPr>
        <w:t xml:space="preserve"> Hillary </w:t>
      </w:r>
      <w:r w:rsidRPr="00827E17">
        <w:rPr>
          <w:u w:val="single"/>
        </w:rPr>
        <w:t>Clinton.</w:t>
      </w:r>
    </w:p>
    <w:p w:rsidR="00FA3EB3" w:rsidRPr="00D76A80" w:rsidRDefault="00FA3EB3" w:rsidP="00FA3EB3">
      <w:pPr>
        <w:rPr>
          <w:sz w:val="16"/>
        </w:rPr>
      </w:pPr>
      <w:r w:rsidRPr="00D76A80">
        <w:rPr>
          <w:sz w:val="16"/>
        </w:rPr>
        <w:t xml:space="preserve">That’s a first in American history — at least going back to 1913, when the Constitution began mandating the direct popular election of senators. And </w:t>
      </w:r>
      <w:r w:rsidRPr="008774A9">
        <w:rPr>
          <w:u w:val="single"/>
        </w:rPr>
        <w:t>it’s a dramatic reversal from much of the middle of the 20th century</w:t>
      </w:r>
      <w:r w:rsidRPr="00D76A80">
        <w:rPr>
          <w:sz w:val="16"/>
        </w:rPr>
        <w:t>, when voters frequently backed senators of one party while also supporting the opposing party’s presidential nominee — a phenomenon known as ‘ticket splitting.’</w:t>
      </w:r>
    </w:p>
    <w:p w:rsidR="00FA3EB3" w:rsidRDefault="00FA3EB3" w:rsidP="00FA3EB3">
      <w:pPr>
        <w:rPr>
          <w:u w:val="single"/>
        </w:rPr>
      </w:pPr>
      <w:r w:rsidRPr="008A01F3">
        <w:rPr>
          <w:u w:val="single"/>
        </w:rPr>
        <w:t xml:space="preserve">Straight-ticket voting has been reinforced by </w:t>
      </w:r>
      <w:r w:rsidRPr="00D76A80">
        <w:rPr>
          <w:sz w:val="16"/>
        </w:rPr>
        <w:t>another phenomenon that has found its full sinister flowering in the Trump Era:</w:t>
      </w:r>
      <w:r w:rsidRPr="008A01F3">
        <w:rPr>
          <w:u w:val="single"/>
        </w:rPr>
        <w:t xml:space="preserve"> the identification of parties with the candidate on the very top of the ballot:</w:t>
      </w:r>
    </w:p>
    <w:p w:rsidR="00FA3EB3" w:rsidRDefault="00FA3EB3" w:rsidP="00FA3EB3">
      <w:pPr>
        <w:rPr>
          <w:u w:val="single"/>
        </w:rPr>
      </w:pPr>
      <w:r w:rsidRPr="008A01F3">
        <w:rPr>
          <w:u w:val="single"/>
        </w:rPr>
        <w:t xml:space="preserve">[A] study by </w:t>
      </w:r>
      <w:r w:rsidRPr="00D76A80">
        <w:rPr>
          <w:sz w:val="16"/>
        </w:rPr>
        <w:t>professor Steven</w:t>
      </w:r>
      <w:r w:rsidRPr="008A01F3">
        <w:rPr>
          <w:u w:val="single"/>
        </w:rPr>
        <w:t xml:space="preserve"> Rogers of St. Louis University … found </w:t>
      </w:r>
      <w:r w:rsidRPr="00D76A80">
        <w:rPr>
          <w:sz w:val="16"/>
        </w:rPr>
        <w:t>that</w:t>
      </w:r>
      <w:r w:rsidRPr="008A01F3">
        <w:rPr>
          <w:u w:val="single"/>
        </w:rPr>
        <w:t xml:space="preserve"> the single most important factor in state legislature races is what the voters think of the sitting president</w:t>
      </w:r>
      <w:r w:rsidRPr="00D76A80">
        <w:rPr>
          <w:sz w:val="16"/>
        </w:rPr>
        <w:t xml:space="preserve"> —</w:t>
      </w:r>
      <w:r w:rsidRPr="008A01F3">
        <w:rPr>
          <w:u w:val="single"/>
        </w:rPr>
        <w:t xml:space="preserve"> even if the president has</w:t>
      </w:r>
      <w:r w:rsidRPr="00D76A80">
        <w:rPr>
          <w:sz w:val="16"/>
        </w:rPr>
        <w:t xml:space="preserve"> essentially </w:t>
      </w:r>
      <w:r w:rsidRPr="008A01F3">
        <w:rPr>
          <w:u w:val="single"/>
        </w:rPr>
        <w:t>no hand in setting statehouse policy.</w:t>
      </w:r>
    </w:p>
    <w:p w:rsidR="00FA3EB3" w:rsidRPr="00D76A80" w:rsidRDefault="00FA3EB3" w:rsidP="00FA3EB3">
      <w:pPr>
        <w:rPr>
          <w:sz w:val="16"/>
        </w:rPr>
      </w:pPr>
      <w:r w:rsidRPr="00300369">
        <w:rPr>
          <w:u w:val="single"/>
        </w:rPr>
        <w:t xml:space="preserve">Voters are </w:t>
      </w:r>
      <w:r w:rsidRPr="00D76A80">
        <w:rPr>
          <w:sz w:val="16"/>
        </w:rPr>
        <w:t xml:space="preserve">about six percent more likely to vote against their state lawmaker if they disapprove of their state legislature, about nine percent more likely to do so if they disapprove of their governor, and </w:t>
      </w:r>
      <w:r w:rsidRPr="00300369">
        <w:rPr>
          <w:u w:val="single"/>
        </w:rPr>
        <w:t>a full 40 percent more likely to vote against the president</w:t>
      </w:r>
      <w:r w:rsidRPr="00D76A80">
        <w:rPr>
          <w:sz w:val="16"/>
        </w:rPr>
        <w:t>, according to Rogers.</w:t>
      </w:r>
    </w:p>
    <w:p w:rsidR="00FA3EB3" w:rsidRPr="00D76A80" w:rsidRDefault="00FA3EB3" w:rsidP="00FA3EB3">
      <w:pPr>
        <w:rPr>
          <w:sz w:val="16"/>
        </w:rPr>
      </w:pPr>
      <w:r w:rsidRPr="00D76A80">
        <w:rPr>
          <w:sz w:val="16"/>
        </w:rPr>
        <w:t>The president is not literally on the ballot in midterms, which makes it a bit easier for down-ballot candidates to show independence from their party. But most don’t, for reasons of ideological consistency, the tribal inclinations of voters and lawmakers alike, and for Republicans, the intense pressure created by Trump and his supporters to support MAGA (and for Democrats, to oppose it). Yes, you still see a few signs of trans-partisanship from candidates running in hostile territory, like the House Democrats who campaigned in 2018 promising to dump Nancy Pelosi, or the Republicans who found one or two unpopular Trump policies to oppose. But compared to the not-so-distant past when you sometimes couldn’t tell the parties apart at the state and local levels,</w:t>
      </w:r>
      <w:r w:rsidRPr="000650DD">
        <w:rPr>
          <w:u w:val="single"/>
        </w:rPr>
        <w:t xml:space="preserve"> the partisan polarization everyone talks about is very real </w:t>
      </w:r>
      <w:r w:rsidRPr="00D76A80">
        <w:rPr>
          <w:sz w:val="16"/>
        </w:rPr>
        <w:t>and pervasive.</w:t>
      </w:r>
    </w:p>
    <w:p w:rsidR="00FA3EB3" w:rsidRPr="00D76A80" w:rsidRDefault="00FA3EB3" w:rsidP="00FA3EB3">
      <w:pPr>
        <w:rPr>
          <w:sz w:val="16"/>
        </w:rPr>
      </w:pPr>
      <w:r w:rsidRPr="00D76A80">
        <w:rPr>
          <w:sz w:val="16"/>
        </w:rPr>
        <w:t>This rule can be obscured by the excessive attention paid to the rare exceptions. In 2018, that would be the Republican governors of blue states in the northeast, like Phil Scott of Vermont, Charlie Baker of Massachusetts, and Larry Hogan of Maryland; and the surviving Democratic red-state senators like Jon Tester of Montana and Joe Manchin of West Virginia. Geoffrey Skelley took a long look at gubernatorial and Senate races in 2018, and concluded that despite these outliers, ticket-splitting between the top two candidates on the ballot in this midterm remained historically very low:</w:t>
      </w:r>
    </w:p>
    <w:p w:rsidR="00FA3EB3" w:rsidRPr="00D76A80" w:rsidRDefault="00FA3EB3" w:rsidP="00FA3EB3">
      <w:pPr>
        <w:rPr>
          <w:sz w:val="16"/>
        </w:rPr>
      </w:pPr>
      <w:r w:rsidRPr="00D76A80">
        <w:rPr>
          <w:sz w:val="16"/>
        </w:rPr>
        <w:t xml:space="preserve">It turns out that </w:t>
      </w:r>
      <w:r w:rsidRPr="00765177">
        <w:rPr>
          <w:u w:val="single"/>
        </w:rPr>
        <w:t>2018 is part of a trend that shows fewer Americans are splitting their ticket</w:t>
      </w:r>
      <w:r w:rsidRPr="00D76A80">
        <w:rPr>
          <w:sz w:val="16"/>
        </w:rPr>
        <w:t>s (at least in</w:t>
      </w:r>
      <w:r w:rsidRPr="00765177">
        <w:rPr>
          <w:u w:val="single"/>
        </w:rPr>
        <w:t xml:space="preserve"> races for the Senate </w:t>
      </w:r>
      <w:r w:rsidRPr="00D76A80">
        <w:rPr>
          <w:sz w:val="16"/>
        </w:rPr>
        <w:t>and governors in midterm elections). This election had the smallest median difference of any midterm cycle going back to at least 1990 — 10 points.</w:t>
      </w:r>
    </w:p>
    <w:p w:rsidR="00FA3EB3" w:rsidRPr="00D76A80" w:rsidRDefault="00FA3EB3" w:rsidP="00FA3EB3">
      <w:pPr>
        <w:rPr>
          <w:sz w:val="16"/>
        </w:rPr>
      </w:pPr>
      <w:r w:rsidRPr="00D76A80">
        <w:rPr>
          <w:sz w:val="16"/>
        </w:rPr>
        <w:t>Incumbency, Skelley noted, could blunt some partisan pressures. As candidates like Baker and Manchin finally retire, they will very likely be succeeded by members of the dominant (Democratic and Republican, respectively) parties of their states.</w:t>
      </w:r>
    </w:p>
    <w:p w:rsidR="00FA3EB3" w:rsidRPr="00D76A80" w:rsidRDefault="00FA3EB3" w:rsidP="00FA3EB3">
      <w:pPr>
        <w:rPr>
          <w:sz w:val="16"/>
        </w:rPr>
      </w:pPr>
      <w:r w:rsidRPr="00D76A80">
        <w:rPr>
          <w:sz w:val="16"/>
        </w:rPr>
        <w:t xml:space="preserve">Straight-ticket voting is even more prevalent in U.S. House races. All those Democrats winning “Republican districts” that we heard about were not beneficiaries of ticket-splitting: it just happened to be a year in which turnout patterns and actual party-switching </w:t>
      </w:r>
      <w:r w:rsidRPr="00D76A80">
        <w:rPr>
          <w:sz w:val="16"/>
        </w:rPr>
        <w:lastRenderedPageBreak/>
        <w:t>(which could be temporary or permanent; we don’t know just yet) tilted the entire landscape towards the donkey ticket. As Nathaniel Rakich notes, House races were very predictable once you took that into account and factored in each district’s established partisan “lean” in recent elections:</w:t>
      </w:r>
    </w:p>
    <w:p w:rsidR="00FA3EB3" w:rsidRPr="00D76A80" w:rsidRDefault="00FA3EB3" w:rsidP="00FA3EB3">
      <w:pPr>
        <w:rPr>
          <w:sz w:val="16"/>
        </w:rPr>
      </w:pPr>
      <w:r w:rsidRPr="00D76A80">
        <w:rPr>
          <w:sz w:val="16"/>
        </w:rPr>
        <w:t>If you wanted to predict the results of the 2018 midterm elections, you could have done a lot worse than simply adding the generic-ballot average to each district’s partisan lean. The average Democratic candidate in a contested House district outperformed his or her district’s partisan lean by 7.3 percentage points, which almost exactly mirrors the national House popular vote.</w:t>
      </w:r>
    </w:p>
    <w:p w:rsidR="00FA3EB3" w:rsidRPr="00F77210" w:rsidRDefault="00FA3EB3" w:rsidP="00FA3EB3">
      <w:r w:rsidRPr="00D76A80">
        <w:rPr>
          <w:sz w:val="16"/>
        </w:rPr>
        <w:t xml:space="preserve">Sure, there were variations, and in many states enough differences between the performance of different candidates that it’s clear ticket-splitters aren’t gone altogether. But the prevailing trend was exhibited in what used to be the heartland of ticket-splitting, the South. In Georgia, the Republican candidates for six statewide offices received between 49.09 percent and 52.46 percent. Two overachieving outliers won 53 percent. In Florida three of five statewide Republican candidates got right at or just under 50 percent of the vote; the fourth and fifth got 52 percent. That’s hardly surprising now that Democrats in these states tend not to run against the national party, and are reliably center-left on issues, while Republicans almost all adore Donald Trump. </w:t>
      </w:r>
      <w:r w:rsidRPr="00731AE9">
        <w:rPr>
          <w:rStyle w:val="Emphasis"/>
        </w:rPr>
        <w:t>Don’t expect ticket-splitting to come back in 2020</w:t>
      </w:r>
      <w:r w:rsidRPr="00D76A80">
        <w:rPr>
          <w:sz w:val="16"/>
        </w:rPr>
        <w:t>, when the master of polarization runs for reelection.</w:t>
      </w:r>
    </w:p>
    <w:p w:rsidR="00FA04AF" w:rsidRDefault="00FA04AF" w:rsidP="00FA04AF">
      <w:pPr>
        <w:pStyle w:val="Heading4"/>
      </w:pPr>
      <w:r>
        <w:t>With a decline in ticket splitting, the election gets closer</w:t>
      </w:r>
    </w:p>
    <w:p w:rsidR="00FA04AF" w:rsidRPr="00A96825" w:rsidRDefault="00FA04AF" w:rsidP="00FA04AF">
      <w:pPr>
        <w:rPr>
          <w:rStyle w:val="Style13ptBold"/>
        </w:rPr>
      </w:pPr>
      <w:r w:rsidRPr="00FA04AF">
        <w:t>Harold</w:t>
      </w:r>
      <w:r w:rsidRPr="00A96825">
        <w:rPr>
          <w:rStyle w:val="Style13ptBold"/>
          <w:szCs w:val="18"/>
        </w:rPr>
        <w:t xml:space="preserve"> </w:t>
      </w:r>
      <w:r w:rsidRPr="00A96825">
        <w:rPr>
          <w:rStyle w:val="Style13ptBold"/>
        </w:rPr>
        <w:t xml:space="preserve">Meyerson 20, </w:t>
      </w:r>
      <w:r w:rsidRPr="00A96825">
        <w:t>journalist at the LA Times</w:t>
      </w:r>
      <w:r>
        <w:t xml:space="preserve">, “Op-Ed: Can Democrats take back the Senate? Possibly. Here’s how,” LA Times, 3/22/2020, </w:t>
      </w:r>
      <w:hyperlink r:id="rId178" w:history="1">
        <w:r>
          <w:rPr>
            <w:rStyle w:val="Hyperlink"/>
          </w:rPr>
          <w:t>http://webcache.googleusercontent.com/search?q=cache%3Ahttps%3A%2F%2Fwww.latimes.com%2Fopinion%2Fstory%2F2020-03-22%2Fop-ed-can-democrats-take-back-the-senate-possibly-heres-how&amp;rlz=1C1CHBF_enUS905US905&amp;oq=cache%3Ahttps%3A%2F%2Fwww.latimes.com%2Fopinion%2Fstory%2F2020-03-22%2Fop-ed-can-democrats-take-back-the-senate-possibly-heres-how&amp;aqs=chrome..69i57j69i58.1910j0j4&amp;sourceid=chrome&amp;ie=UTF-8</w:t>
        </w:r>
      </w:hyperlink>
    </w:p>
    <w:p w:rsidR="00FA04AF" w:rsidRPr="00A96825" w:rsidRDefault="00FA04AF" w:rsidP="00FA04AF">
      <w:pPr>
        <w:rPr>
          <w:u w:val="single"/>
        </w:rPr>
      </w:pPr>
      <w:r w:rsidRPr="002C07D5">
        <w:rPr>
          <w:sz w:val="16"/>
        </w:rPr>
        <w:t xml:space="preserve">Suppose Joe Biden is elected president in November, but the Senate stays Republican. Or, suppose he loses, but the Democrats manage to take the Senate anyway. If Americans vote the way they have in recent elections, both those eventualities are unlikely. </w:t>
      </w:r>
      <w:r w:rsidRPr="00A96825">
        <w:rPr>
          <w:u w:val="single"/>
        </w:rPr>
        <w:t>As the rift between the two parties, and that between their supporters, has grown to Grand Canyon dimensions, Americans have largely abandoned the time-honored practice of ticket-splitting</w:t>
      </w:r>
      <w:r w:rsidRPr="002C07D5">
        <w:rPr>
          <w:sz w:val="16"/>
        </w:rPr>
        <w:t xml:space="preserve">. </w:t>
      </w:r>
      <w:r w:rsidRPr="00A96825">
        <w:rPr>
          <w:u w:val="single"/>
        </w:rPr>
        <w:t xml:space="preserve">In the 2016 presidential election, every state that </w:t>
      </w:r>
      <w:hyperlink r:id="rId179" w:tgtFrame="_blank" w:history="1">
        <w:r w:rsidRPr="00A96825">
          <w:rPr>
            <w:rStyle w:val="Hyperlink"/>
            <w:u w:val="single"/>
          </w:rPr>
          <w:t xml:space="preserve">elected a Republican senator </w:t>
        </w:r>
      </w:hyperlink>
      <w:r w:rsidRPr="00A96825">
        <w:rPr>
          <w:u w:val="single"/>
        </w:rPr>
        <w:t>voted for Donald Trump for president, while every state that elected a Democratic senator voted for Hillary Clinton</w:t>
      </w:r>
      <w:r w:rsidRPr="002C07D5">
        <w:rPr>
          <w:sz w:val="16"/>
        </w:rPr>
        <w:t xml:space="preserve">. Since the nation inaugurated the popular election of senators in 1913, that had never happened before. </w:t>
      </w:r>
      <w:r w:rsidRPr="00A96825">
        <w:rPr>
          <w:u w:val="single"/>
        </w:rPr>
        <w:t>Even in midterm elections, ticket-splitting — a pervasive feature of American voting throughout the 20th century — has gone into steep decline</w:t>
      </w:r>
      <w:r w:rsidRPr="002C07D5">
        <w:rPr>
          <w:sz w:val="16"/>
        </w:rPr>
        <w:t xml:space="preserve">. Of the 21 states that elected both governors and senators in 2018, only five elected one from each party. In the three states that elected Democratic senators and Republican governors, those governors — Massachusetts’ Charlie Baker, Maryland’s Larry Hogan, Vermont’s Phil Scott — had each largely repudiated Trump and ran (and in Baker’s and Hogan’s case, already governed) as centrists. </w:t>
      </w:r>
      <w:r w:rsidRPr="00A96825">
        <w:rPr>
          <w:u w:val="single"/>
        </w:rPr>
        <w:t xml:space="preserve">So what does this portend when considering whether Democrats have any chance of flipping the Senate in 2020? To oust Mitch McConnell from the post of majority leader, </w:t>
      </w:r>
      <w:r w:rsidRPr="00A67B0E">
        <w:rPr>
          <w:b/>
          <w:bCs/>
          <w:u w:val="single"/>
        </w:rPr>
        <w:t>the Dems need to concentrate on states where Republican Senate seats are up for a vote</w:t>
      </w:r>
      <w:r w:rsidRPr="00A96825">
        <w:rPr>
          <w:u w:val="single"/>
        </w:rPr>
        <w:t xml:space="preserve"> and where Biden</w:t>
      </w:r>
      <w:r w:rsidRPr="002C07D5">
        <w:rPr>
          <w:sz w:val="16"/>
        </w:rPr>
        <w:t xml:space="preserve"> (or whoever becomes the Democratic nominee) </w:t>
      </w:r>
      <w:r w:rsidRPr="00A96825">
        <w:rPr>
          <w:u w:val="single"/>
        </w:rPr>
        <w:t>has a good chance of winning. That list certainly includes Colorado, where Republican Sen. Cory Gardner is widely regarded as the most endangered Republican incumbent</w:t>
      </w:r>
      <w:r w:rsidRPr="002C07D5">
        <w:rPr>
          <w:sz w:val="16"/>
        </w:rPr>
        <w:t xml:space="preserve">. Next </w:t>
      </w:r>
      <w:r w:rsidRPr="00A96825">
        <w:rPr>
          <w:u w:val="single"/>
        </w:rPr>
        <w:t xml:space="preserve">on the list of targets are three Republican senators from swing states: Arizona’s Martha McSally, North Carolina’s Thom Tillis and Maine’s </w:t>
      </w:r>
      <w:hyperlink r:id="rId180" w:tgtFrame="_blank" w:history="1">
        <w:r w:rsidRPr="00A96825">
          <w:rPr>
            <w:rStyle w:val="Hyperlink"/>
            <w:u w:val="single"/>
          </w:rPr>
          <w:t>Susan Collins</w:t>
        </w:r>
      </w:hyperlink>
      <w:r w:rsidRPr="002C07D5">
        <w:rPr>
          <w:sz w:val="16"/>
        </w:rPr>
        <w:t xml:space="preserve">. </w:t>
      </w:r>
      <w:r w:rsidRPr="00A96825">
        <w:rPr>
          <w:u w:val="single"/>
        </w:rPr>
        <w:t>McSally and Tillis are both in their first terms, and neither appears to have instilled fervent loyalty in their state’s voters</w:t>
      </w:r>
      <w:r w:rsidRPr="002C07D5">
        <w:rPr>
          <w:sz w:val="16"/>
        </w:rPr>
        <w:t xml:space="preserve">. Collins, of course, is a longtime favorite of Maine voters, having first won her seat in 1996, and may prove a more tenacious candidate. Among the 12 currently Democratic-held seats on November’s ballot, only one — that of Alabama’s </w:t>
      </w:r>
      <w:hyperlink r:id="rId181" w:tgtFrame="_blank" w:history="1">
        <w:r w:rsidRPr="002C07D5">
          <w:rPr>
            <w:rStyle w:val="Hyperlink"/>
            <w:sz w:val="16"/>
          </w:rPr>
          <w:t>Doug Jones</w:t>
        </w:r>
      </w:hyperlink>
      <w:r w:rsidRPr="002C07D5">
        <w:rPr>
          <w:sz w:val="16"/>
        </w:rPr>
        <w:t xml:space="preserve"> — is from a state that Trump carried in 2016, and is almost sure to carry again. Jones is in the Senate by virtue of a special election in which he had the great good fortune to have as his Republican opponent Roy Moore, the Bible-thumping friendship-cultivator of teenage girls. As Jones cannot assume he’ll be that lucky this year (his Republican opponent will either be former Atty. Gen. and Sen. Jeff Sessions or Auburn head football coach Tommy Tuberville), prudent Democrats should assume that they’ll need to pick up four Senate seats to get to 50. Should Biden or another Democrat win the presidency, that would give them the narrowest of majorities, relying on the Democratic vice president to be the Senate’s tie-breaking vote. Should the ticket of Trump and Pence win reelection, Democrats will need 51 votes to block, for instance, the McConnell Senate’s ongoing confirmations of far-right judicial nominees. What that means for Democrats</w:t>
      </w:r>
      <w:r w:rsidRPr="00A96825">
        <w:rPr>
          <w:u w:val="single"/>
        </w:rPr>
        <w:t xml:space="preserve"> is they’ll have to pour resources chiefly into the four states — Colorado, Arizona, North Carolina and Maine — where Republican senators are most endangered. Their likely nominees</w:t>
      </w:r>
      <w:r w:rsidRPr="002C07D5">
        <w:rPr>
          <w:sz w:val="16"/>
        </w:rPr>
        <w:t xml:space="preserve"> — former Gov. </w:t>
      </w:r>
      <w:hyperlink r:id="rId182" w:tgtFrame="_blank" w:history="1">
        <w:r w:rsidRPr="002C07D5">
          <w:rPr>
            <w:rStyle w:val="Hyperlink"/>
            <w:sz w:val="16"/>
          </w:rPr>
          <w:t xml:space="preserve">John </w:t>
        </w:r>
        <w:r w:rsidRPr="002C07D5">
          <w:rPr>
            <w:rStyle w:val="Hyperlink"/>
            <w:sz w:val="16"/>
          </w:rPr>
          <w:lastRenderedPageBreak/>
          <w:t>Hickenlooper</w:t>
        </w:r>
      </w:hyperlink>
      <w:r w:rsidRPr="002C07D5">
        <w:rPr>
          <w:sz w:val="16"/>
        </w:rPr>
        <w:t xml:space="preserve"> in Colorado, former astronaut Mark Kelly in Arizona, Maine House Speaker Sara Gideon and former state Sen. Cal Cunningham in North Carolina, who became the Democrats’ nominee in the March 3 primary — </w:t>
      </w:r>
      <w:r w:rsidRPr="00A96825">
        <w:rPr>
          <w:u w:val="single"/>
        </w:rPr>
        <w:t>stand either in their party’s mainstream or a little to the right of it, much like Biden himself. If voters are persuaded to cast their ballots for Biden, they will likely vote for these Senate candidates as well. After those states, it’s down to tougher prospects.</w:t>
      </w:r>
      <w:r w:rsidRPr="002C07D5">
        <w:rPr>
          <w:sz w:val="16"/>
        </w:rPr>
        <w:t xml:space="preserve"> In Montana, the popular Democratic Gov. </w:t>
      </w:r>
      <w:hyperlink r:id="rId183" w:tgtFrame="_blank" w:history="1">
        <w:r w:rsidRPr="002C07D5">
          <w:rPr>
            <w:rStyle w:val="Hyperlink"/>
            <w:sz w:val="16"/>
          </w:rPr>
          <w:t>Steve Bullock</w:t>
        </w:r>
      </w:hyperlink>
      <w:r w:rsidRPr="002C07D5">
        <w:rPr>
          <w:sz w:val="16"/>
        </w:rPr>
        <w:t xml:space="preserve"> recently announced his candidacy against Republican Sen. Steve Daines. In Kansas, should Republicans nominate the far-right Kris Kobach, who lost to a Democrat in the 2018 gubernatorial election, the Democratic nominee would certainly have a shot</w:t>
      </w:r>
      <w:r w:rsidRPr="00A96825">
        <w:rPr>
          <w:u w:val="single"/>
        </w:rPr>
        <w:t>. And if polls in October show a Biden blowout looming, Democrats might even be able to pick up seats in such currently improbable locales as Iowa and Texas</w:t>
      </w:r>
      <w:r w:rsidRPr="002C07D5">
        <w:rPr>
          <w:sz w:val="16"/>
        </w:rPr>
        <w:t xml:space="preserve">. And, of course, there is always also the chance of a sitting senator or two committing political suicide between now and the election. Just last week, two Republican senators on this year’s ballot cast votes that may have opened the door just a crack to a Democratic opponent. James Inhofe of Oklahoma and Ben Sasse of Nebraska were among the eight Republicans who voted against the $8.3-billion </w:t>
      </w:r>
      <w:hyperlink r:id="rId184" w:tgtFrame="_blank" w:history="1">
        <w:r w:rsidRPr="002C07D5">
          <w:rPr>
            <w:rStyle w:val="Hyperlink"/>
            <w:sz w:val="16"/>
          </w:rPr>
          <w:t>emergency appropriation of funds</w:t>
        </w:r>
      </w:hyperlink>
      <w:r w:rsidRPr="002C07D5">
        <w:rPr>
          <w:sz w:val="16"/>
        </w:rPr>
        <w:t xml:space="preserve"> to increase unemployment insurance and paid sick leave for Americans who are ill from, or losing their jobs to, the coronavirus crisis. Oklahoma and Nebraska are the most Republican of states, but, </w:t>
      </w:r>
      <w:r w:rsidRPr="00A96825">
        <w:rPr>
          <w:u w:val="single"/>
        </w:rPr>
        <w:t>depending on what happens with the coronavirus, voters may not appreciate that their senators backed the sanctity of laissez faire over the preservation of human life. That said, how states will vote in Senate races depends heavily on how they will vote for president. Democrats seeking to dethrone McConnell should focus accordingly.</w:t>
      </w:r>
    </w:p>
    <w:p w:rsidR="00FA3EB3" w:rsidRPr="00FA3EB3" w:rsidRDefault="00FA3EB3" w:rsidP="00FA3EB3"/>
    <w:p w:rsidR="00FA3EB3" w:rsidRDefault="00FA3EB3" w:rsidP="00922431">
      <w:pPr>
        <w:pStyle w:val="Heading3"/>
      </w:pPr>
    </w:p>
    <w:p w:rsidR="00FA3EB3" w:rsidRDefault="009E1FD1" w:rsidP="00922431">
      <w:pPr>
        <w:pStyle w:val="Heading3"/>
      </w:pPr>
      <w:r>
        <w:lastRenderedPageBreak/>
        <w:t>I/L – Dem Senate K2 Solve Climate</w:t>
      </w:r>
    </w:p>
    <w:p w:rsidR="00FA3EB3" w:rsidRDefault="00FA3EB3" w:rsidP="00FA3EB3"/>
    <w:p w:rsidR="00FA3EB3" w:rsidRDefault="00FA3EB3" w:rsidP="00FA3EB3"/>
    <w:p w:rsidR="00422906" w:rsidRDefault="002B216F" w:rsidP="002B216F">
      <w:pPr>
        <w:pStyle w:val="Heading4"/>
      </w:pPr>
      <w:r>
        <w:t>House Dems set out a plan that the Senate can take off the shelf and pass immediately</w:t>
      </w:r>
    </w:p>
    <w:p w:rsidR="002B216F" w:rsidRDefault="000519E3" w:rsidP="00FA3EB3">
      <w:r w:rsidRPr="000519E3">
        <w:rPr>
          <w:rStyle w:val="Style13ptBold"/>
        </w:rPr>
        <w:t>Mufson 20</w:t>
      </w:r>
      <w:r>
        <w:t xml:space="preserve"> – </w:t>
      </w:r>
      <w:r w:rsidRPr="000519E3">
        <w:t>staff writer covering energy and other financial news for the Washington Post</w:t>
      </w:r>
    </w:p>
    <w:p w:rsidR="000519E3" w:rsidRDefault="000519E3" w:rsidP="00FA3EB3">
      <w:r>
        <w:t>Steven, with Dino Grandoni, 6/30. “</w:t>
      </w:r>
      <w:r w:rsidRPr="000519E3">
        <w:t>House Democrats unveil ambitious climate package, steering toward a net-zero economy by 2050</w:t>
      </w:r>
      <w:r>
        <w:t xml:space="preserve">.” </w:t>
      </w:r>
      <w:r w:rsidRPr="000519E3">
        <w:t>https://www.washingtonpost.com/climate-environment/2020/06/30/pelosi-climate-plan/</w:t>
      </w:r>
    </w:p>
    <w:p w:rsidR="002B216F" w:rsidRDefault="002B216F" w:rsidP="002B216F">
      <w:r w:rsidRPr="002B216F">
        <w:rPr>
          <w:rStyle w:val="StyleUnderline"/>
        </w:rPr>
        <w:t>The nation’s automakers would manufacture only electric cars. Utilities would have to stop producing pollution linked to climate change. And the federal government would double its investment in mass transit</w:t>
      </w:r>
      <w:r>
        <w:t>.</w:t>
      </w:r>
    </w:p>
    <w:p w:rsidR="002B216F" w:rsidRPr="002B216F" w:rsidRDefault="002B216F" w:rsidP="002B216F">
      <w:pPr>
        <w:rPr>
          <w:sz w:val="16"/>
        </w:rPr>
      </w:pPr>
      <w:r w:rsidRPr="002B216F">
        <w:rPr>
          <w:rStyle w:val="StyleUnderline"/>
        </w:rPr>
        <w:t>All this and more was proposed by House Democrats</w:t>
      </w:r>
      <w:r w:rsidRPr="002B216F">
        <w:rPr>
          <w:sz w:val="16"/>
        </w:rPr>
        <w:t xml:space="preserve"> on Tuesday </w:t>
      </w:r>
      <w:r w:rsidRPr="002B216F">
        <w:rPr>
          <w:rStyle w:val="StyleUnderline"/>
        </w:rPr>
        <w:t xml:space="preserve">under a plan aimed at bringing the U.S. economy’s </w:t>
      </w:r>
      <w:r w:rsidRPr="002B216F">
        <w:rPr>
          <w:rStyle w:val="Emphasis"/>
        </w:rPr>
        <w:t>greenhouse gas emissions</w:t>
      </w:r>
      <w:r w:rsidRPr="002B216F">
        <w:rPr>
          <w:sz w:val="16"/>
        </w:rPr>
        <w:t xml:space="preserve"> — including carbon dioxide and methane — </w:t>
      </w:r>
      <w:r w:rsidRPr="002B216F">
        <w:rPr>
          <w:rStyle w:val="Emphasis"/>
        </w:rPr>
        <w:t>to zero</w:t>
      </w:r>
      <w:r w:rsidRPr="002B216F">
        <w:rPr>
          <w:sz w:val="16"/>
        </w:rPr>
        <w:t xml:space="preserve"> by 2050.</w:t>
      </w:r>
    </w:p>
    <w:p w:rsidR="002B216F" w:rsidRPr="002B216F" w:rsidRDefault="002B216F" w:rsidP="002B216F">
      <w:pPr>
        <w:rPr>
          <w:sz w:val="16"/>
        </w:rPr>
      </w:pPr>
      <w:r w:rsidRPr="002B216F">
        <w:rPr>
          <w:sz w:val="16"/>
        </w:rPr>
        <w:t xml:space="preserve">House Speaker Nancy </w:t>
      </w:r>
      <w:r w:rsidRPr="002B216F">
        <w:rPr>
          <w:rStyle w:val="StyleUnderline"/>
        </w:rPr>
        <w:t>Pelosi</w:t>
      </w:r>
      <w:r w:rsidRPr="002B216F">
        <w:rPr>
          <w:sz w:val="16"/>
        </w:rPr>
        <w:t xml:space="preserve"> (D-Calif.) </w:t>
      </w:r>
      <w:r w:rsidRPr="002B216F">
        <w:rPr>
          <w:rStyle w:val="StyleUnderline"/>
        </w:rPr>
        <w:t>and</w:t>
      </w:r>
      <w:r w:rsidRPr="002B216F">
        <w:rPr>
          <w:sz w:val="16"/>
        </w:rPr>
        <w:t xml:space="preserve"> Rep. Kathy </w:t>
      </w:r>
      <w:r w:rsidRPr="002B216F">
        <w:rPr>
          <w:rStyle w:val="StyleUnderline"/>
        </w:rPr>
        <w:t>Castor</w:t>
      </w:r>
      <w:r w:rsidRPr="002B216F">
        <w:rPr>
          <w:sz w:val="16"/>
        </w:rPr>
        <w:t xml:space="preserve"> (D-Fla.) </w:t>
      </w:r>
      <w:r w:rsidRPr="002B216F">
        <w:rPr>
          <w:rStyle w:val="StyleUnderline"/>
        </w:rPr>
        <w:t>released an ambitious package of climate proposals that calls for a combination of government mandates, tax incentives and new infrastructure</w:t>
      </w:r>
      <w:r w:rsidRPr="002B216F">
        <w:rPr>
          <w:sz w:val="16"/>
        </w:rPr>
        <w:t>.</w:t>
      </w:r>
    </w:p>
    <w:p w:rsidR="002B216F" w:rsidRPr="002B216F" w:rsidRDefault="002B216F" w:rsidP="002B216F">
      <w:pPr>
        <w:rPr>
          <w:sz w:val="16"/>
        </w:rPr>
      </w:pPr>
      <w:r w:rsidRPr="002B216F">
        <w:rPr>
          <w:rStyle w:val="StyleUnderline"/>
        </w:rPr>
        <w:t>The proposals would mandate electric utilities be net-zero emitters of greenhouse gases by 2040 and automakers produce only electric cars by 2035.</w:t>
      </w:r>
      <w:r w:rsidRPr="002B216F">
        <w:rPr>
          <w:sz w:val="16"/>
        </w:rPr>
        <w:t xml:space="preserve"> </w:t>
      </w:r>
      <w:r w:rsidRPr="002B216F">
        <w:rPr>
          <w:rStyle w:val="StyleUnderline"/>
        </w:rPr>
        <w:t>The 538-page plan also backs placing a price on carbon emissions, imposing tougher methane limits and boosting energy efficiency in buildings. Solar and wind tax credits would be extended</w:t>
      </w:r>
      <w:r w:rsidRPr="002B216F">
        <w:rPr>
          <w:sz w:val="16"/>
        </w:rPr>
        <w:t xml:space="preserve"> through 2025, </w:t>
      </w:r>
      <w:r w:rsidRPr="002B216F">
        <w:rPr>
          <w:rStyle w:val="StyleUnderline"/>
        </w:rPr>
        <w:t>and the tax credit for electric vehicles would be expanded</w:t>
      </w:r>
      <w:r w:rsidRPr="002B216F">
        <w:rPr>
          <w:sz w:val="16"/>
        </w:rPr>
        <w:t>.</w:t>
      </w:r>
    </w:p>
    <w:p w:rsidR="002B216F" w:rsidRPr="002B216F" w:rsidRDefault="002B216F" w:rsidP="002B216F">
      <w:pPr>
        <w:rPr>
          <w:sz w:val="16"/>
        </w:rPr>
      </w:pPr>
      <w:r w:rsidRPr="002B216F">
        <w:rPr>
          <w:rStyle w:val="StyleUnderline"/>
        </w:rPr>
        <w:t>The package has little chance of becoming law as long as Republicans control the Senat</w:t>
      </w:r>
      <w:r w:rsidRPr="002B216F">
        <w:rPr>
          <w:sz w:val="16"/>
        </w:rPr>
        <w:t xml:space="preserve">e and President Trump occupies the White House, </w:t>
      </w:r>
      <w:r w:rsidRPr="002B216F">
        <w:rPr>
          <w:rStyle w:val="StyleUnderline"/>
        </w:rPr>
        <w:t>but Pelosi and Castor have put down a marker in the hopes that electoral victories by Democrats this year will change the political balance in Congress in 2021</w:t>
      </w:r>
      <w:r w:rsidRPr="002B216F">
        <w:rPr>
          <w:sz w:val="16"/>
        </w:rPr>
        <w:t>.</w:t>
      </w:r>
    </w:p>
    <w:p w:rsidR="00422906" w:rsidRPr="002B216F" w:rsidRDefault="002B216F" w:rsidP="002B216F">
      <w:pPr>
        <w:rPr>
          <w:sz w:val="16"/>
        </w:rPr>
      </w:pPr>
      <w:r w:rsidRPr="002B216F">
        <w:rPr>
          <w:sz w:val="16"/>
        </w:rPr>
        <w:t xml:space="preserve">“We’re going to press ahead with everything we can do in the near term,” said Castor, the chair of the House Select Committee on the Climate Crisis. “But yes, </w:t>
      </w:r>
      <w:r w:rsidRPr="002B216F">
        <w:rPr>
          <w:rStyle w:val="StyleUnderline"/>
        </w:rPr>
        <w:t xml:space="preserve">it will provide </w:t>
      </w:r>
      <w:r w:rsidRPr="002B216F">
        <w:rPr>
          <w:rStyle w:val="Emphasis"/>
        </w:rPr>
        <w:t>a plan that can be taken off the shelf and adopted into law as soon as we are able to reconvene</w:t>
      </w:r>
      <w:r w:rsidRPr="002B216F">
        <w:rPr>
          <w:sz w:val="16"/>
        </w:rPr>
        <w:t>.”</w:t>
      </w:r>
    </w:p>
    <w:p w:rsidR="002B216F" w:rsidRPr="002B216F" w:rsidRDefault="002B216F" w:rsidP="002B216F">
      <w:pPr>
        <w:rPr>
          <w:sz w:val="16"/>
        </w:rPr>
      </w:pPr>
      <w:r w:rsidRPr="002B216F">
        <w:rPr>
          <w:sz w:val="16"/>
        </w:rPr>
        <w:t>Speaking on the steps of the Capitol Tuesday, Pelosi called the report a “bold step for climate action now.”</w:t>
      </w:r>
    </w:p>
    <w:p w:rsidR="002B216F" w:rsidRPr="002B216F" w:rsidRDefault="002B216F" w:rsidP="002B216F">
      <w:pPr>
        <w:rPr>
          <w:sz w:val="16"/>
        </w:rPr>
      </w:pPr>
      <w:r w:rsidRPr="002B216F">
        <w:rPr>
          <w:sz w:val="16"/>
        </w:rPr>
        <w:t>“I wish it weren’t a fight,” she said of the resistance from Republicans to the ideas from the Democratic majority on the committee. “I wish it were just a coming together.”</w:t>
      </w:r>
    </w:p>
    <w:p w:rsidR="002B216F" w:rsidRPr="002B216F" w:rsidRDefault="002B216F" w:rsidP="002B216F">
      <w:pPr>
        <w:rPr>
          <w:sz w:val="16"/>
        </w:rPr>
      </w:pPr>
      <w:r w:rsidRPr="002B216F">
        <w:rPr>
          <w:sz w:val="16"/>
        </w:rPr>
        <w:t>She added: “</w:t>
      </w:r>
      <w:r w:rsidRPr="002B216F">
        <w:rPr>
          <w:rStyle w:val="Emphasis"/>
        </w:rPr>
        <w:t>We will turn this report into law.</w:t>
      </w:r>
      <w:r w:rsidRPr="002B216F">
        <w:rPr>
          <w:sz w:val="16"/>
        </w:rPr>
        <w:t>”</w:t>
      </w:r>
    </w:p>
    <w:p w:rsidR="002B216F" w:rsidRPr="002B216F" w:rsidRDefault="002B216F" w:rsidP="002B216F">
      <w:pPr>
        <w:rPr>
          <w:sz w:val="16"/>
        </w:rPr>
      </w:pPr>
      <w:r w:rsidRPr="002B216F">
        <w:rPr>
          <w:rStyle w:val="StyleUnderline"/>
        </w:rPr>
        <w:t>The climate package comes as nearly two-thirds of Americans say the federal government should act more aggressively to combat climate change</w:t>
      </w:r>
      <w:r w:rsidRPr="002B216F">
        <w:rPr>
          <w:sz w:val="16"/>
        </w:rPr>
        <w:t xml:space="preserve">, according to a poll released by the Pew Research Center last week. In that survey, significant </w:t>
      </w:r>
      <w:r w:rsidRPr="002B216F">
        <w:rPr>
          <w:rStyle w:val="StyleUnderline"/>
        </w:rPr>
        <w:t>majorities backed policies that would plant huge numbers of trees, greater restrict power plant emissions, require more fuel-efficient cars and tax corporations based on their emissions</w:t>
      </w:r>
      <w:r w:rsidRPr="002B216F">
        <w:rPr>
          <w:sz w:val="16"/>
        </w:rPr>
        <w:t>.</w:t>
      </w:r>
    </w:p>
    <w:p w:rsidR="002B216F" w:rsidRDefault="002B216F" w:rsidP="002B216F"/>
    <w:p w:rsidR="004E069E" w:rsidRPr="00422906" w:rsidRDefault="00422906" w:rsidP="00FA3EB3">
      <w:pPr>
        <w:rPr>
          <w:rStyle w:val="Style13ptBold"/>
        </w:rPr>
      </w:pPr>
      <w:r w:rsidRPr="00422906">
        <w:rPr>
          <w:rStyle w:val="Style13ptBold"/>
        </w:rPr>
        <w:t>Dems have an ambitious climate change plan --- they’ll integrate it into infrastructure if they win the Senate</w:t>
      </w:r>
    </w:p>
    <w:p w:rsidR="00422906" w:rsidRDefault="00422906" w:rsidP="00FA3EB3">
      <w:r w:rsidRPr="00422906">
        <w:rPr>
          <w:rStyle w:val="Style13ptBold"/>
        </w:rPr>
        <w:t>Wehrman 7/1</w:t>
      </w:r>
      <w:r>
        <w:t xml:space="preserve">/20 – </w:t>
      </w:r>
      <w:r w:rsidRPr="00422906">
        <w:t>cover</w:t>
      </w:r>
      <w:r>
        <w:t>s</w:t>
      </w:r>
      <w:r w:rsidRPr="00422906">
        <w:t xml:space="preserve"> transportation for CQ/Roll Call</w:t>
      </w:r>
    </w:p>
    <w:p w:rsidR="00422906" w:rsidRDefault="00422906" w:rsidP="00FA3EB3">
      <w:r>
        <w:t xml:space="preserve">Jessica, with </w:t>
      </w:r>
      <w:r w:rsidRPr="00422906">
        <w:t>Benjamin J. Hulac, and Elvina Nawaguna</w:t>
      </w:r>
      <w:r>
        <w:t>. “</w:t>
      </w:r>
      <w:r w:rsidRPr="00422906">
        <w:t>Passing infrastructure bill, Democrats go all-in on climate</w:t>
      </w:r>
      <w:r>
        <w:t xml:space="preserve">.” </w:t>
      </w:r>
      <w:r w:rsidRPr="00422906">
        <w:t>https://www.rollcall.com/2020/07/01/passing-infrastructure-bill-democrats-go-all-in-on-climate/</w:t>
      </w:r>
    </w:p>
    <w:p w:rsidR="004E069E" w:rsidRPr="00422906" w:rsidRDefault="004E069E" w:rsidP="004E069E">
      <w:pPr>
        <w:rPr>
          <w:sz w:val="16"/>
        </w:rPr>
      </w:pPr>
      <w:r w:rsidRPr="004E069E">
        <w:rPr>
          <w:rStyle w:val="StyleUnderline"/>
        </w:rPr>
        <w:t>The $1.5 trillion infrastructure bill the House passed</w:t>
      </w:r>
      <w:r w:rsidRPr="00422906">
        <w:rPr>
          <w:sz w:val="16"/>
        </w:rPr>
        <w:t xml:space="preserve"> 233-188 on Wednesday </w:t>
      </w:r>
      <w:r w:rsidRPr="004E069E">
        <w:rPr>
          <w:rStyle w:val="StyleUnderline"/>
        </w:rPr>
        <w:t>has little chance of advancing in the Republican-controlled Senate</w:t>
      </w:r>
      <w:r w:rsidRPr="00422906">
        <w:rPr>
          <w:sz w:val="16"/>
        </w:rPr>
        <w:t xml:space="preserve">. But </w:t>
      </w:r>
      <w:r w:rsidRPr="004E069E">
        <w:rPr>
          <w:rStyle w:val="StyleUnderline"/>
        </w:rPr>
        <w:t>it fired a political warning shot</w:t>
      </w:r>
      <w:r w:rsidRPr="00422906">
        <w:rPr>
          <w:sz w:val="16"/>
        </w:rPr>
        <w:t xml:space="preserve">: </w:t>
      </w:r>
      <w:r w:rsidRPr="004E069E">
        <w:rPr>
          <w:rStyle w:val="StyleUnderline"/>
        </w:rPr>
        <w:t>Democrats view climate change as a top issue</w:t>
      </w:r>
      <w:r w:rsidRPr="00422906">
        <w:rPr>
          <w:sz w:val="16"/>
        </w:rPr>
        <w:t xml:space="preserve"> for an already turbulent election year.</w:t>
      </w:r>
    </w:p>
    <w:p w:rsidR="004E069E" w:rsidRPr="00422906" w:rsidRDefault="004E069E" w:rsidP="004E069E">
      <w:pPr>
        <w:rPr>
          <w:sz w:val="16"/>
        </w:rPr>
      </w:pPr>
      <w:r w:rsidRPr="00422906">
        <w:rPr>
          <w:sz w:val="16"/>
        </w:rPr>
        <w:lastRenderedPageBreak/>
        <w:t>“</w:t>
      </w:r>
      <w:r w:rsidRPr="004E069E">
        <w:rPr>
          <w:rStyle w:val="StyleUnderline"/>
        </w:rPr>
        <w:t>This bill</w:t>
      </w:r>
      <w:r w:rsidRPr="00422906">
        <w:rPr>
          <w:sz w:val="16"/>
        </w:rPr>
        <w:t xml:space="preserve">, as audacious as it is, will do one thing for sure: give Democratic candidates talking points for their campaigns this fall. It </w:t>
      </w:r>
      <w:r w:rsidRPr="004E069E">
        <w:rPr>
          <w:rStyle w:val="Emphasis"/>
        </w:rPr>
        <w:t>also sets the agenda for a big infrastructure push</w:t>
      </w:r>
      <w:r w:rsidRPr="00422906">
        <w:rPr>
          <w:sz w:val="16"/>
        </w:rPr>
        <w:t xml:space="preserve"> for a possible future Biden administration,” </w:t>
      </w:r>
      <w:r w:rsidRPr="004E069E">
        <w:rPr>
          <w:rStyle w:val="StyleUnderline"/>
        </w:rPr>
        <w:t>said</w:t>
      </w:r>
      <w:r w:rsidRPr="00422906">
        <w:rPr>
          <w:sz w:val="16"/>
        </w:rPr>
        <w:t xml:space="preserve"> Ross </w:t>
      </w:r>
      <w:r w:rsidRPr="004E069E">
        <w:rPr>
          <w:rStyle w:val="StyleUnderline"/>
        </w:rPr>
        <w:t>Baker, a Rutgers</w:t>
      </w:r>
      <w:r w:rsidRPr="00422906">
        <w:rPr>
          <w:sz w:val="16"/>
        </w:rPr>
        <w:t xml:space="preserve"> University </w:t>
      </w:r>
      <w:r w:rsidRPr="004E069E">
        <w:rPr>
          <w:rStyle w:val="StyleUnderline"/>
        </w:rPr>
        <w:t>political science professor</w:t>
      </w:r>
      <w:r w:rsidRPr="00422906">
        <w:rPr>
          <w:sz w:val="16"/>
        </w:rPr>
        <w:t>.</w:t>
      </w:r>
    </w:p>
    <w:p w:rsidR="004E069E" w:rsidRPr="00422906" w:rsidRDefault="004E069E" w:rsidP="004E069E">
      <w:pPr>
        <w:rPr>
          <w:sz w:val="16"/>
        </w:rPr>
      </w:pPr>
      <w:r w:rsidRPr="00422906">
        <w:rPr>
          <w:sz w:val="16"/>
        </w:rPr>
        <w:t xml:space="preserve">In the middle of a pandemic that underscores the value of science and public health, </w:t>
      </w:r>
      <w:r w:rsidRPr="004E069E">
        <w:rPr>
          <w:rStyle w:val="StyleUnderline"/>
        </w:rPr>
        <w:t>Democrats are carving out territory on climate change</w:t>
      </w:r>
      <w:r w:rsidRPr="00422906">
        <w:rPr>
          <w:sz w:val="16"/>
        </w:rPr>
        <w:t xml:space="preserve"> and pushing it as an election issue for November and a threat that intersects with voters’ daily lives.</w:t>
      </w:r>
    </w:p>
    <w:p w:rsidR="004E069E" w:rsidRPr="00422906" w:rsidRDefault="004E069E" w:rsidP="004E069E">
      <w:pPr>
        <w:rPr>
          <w:sz w:val="16"/>
        </w:rPr>
      </w:pPr>
      <w:r w:rsidRPr="00422906">
        <w:rPr>
          <w:sz w:val="16"/>
        </w:rPr>
        <w:t xml:space="preserve">The bill, which passed the same week </w:t>
      </w:r>
      <w:r w:rsidRPr="004E069E">
        <w:rPr>
          <w:rStyle w:val="StyleUnderline"/>
        </w:rPr>
        <w:t>Democrats</w:t>
      </w:r>
      <w:r w:rsidRPr="00422906">
        <w:rPr>
          <w:sz w:val="16"/>
        </w:rPr>
        <w:t xml:space="preserve"> on the House Select Committee on the Climate Crisis </w:t>
      </w:r>
      <w:r w:rsidRPr="004E069E">
        <w:rPr>
          <w:rStyle w:val="StyleUnderline"/>
        </w:rPr>
        <w:t>released a</w:t>
      </w:r>
      <w:r w:rsidRPr="00422906">
        <w:rPr>
          <w:sz w:val="16"/>
        </w:rPr>
        <w:t xml:space="preserve"> 547-page </w:t>
      </w:r>
      <w:r w:rsidRPr="004E069E">
        <w:rPr>
          <w:rStyle w:val="StyleUnderline"/>
        </w:rPr>
        <w:t>report laying out a strategy for tackling climate change, would require states to commit to reducing greenhouse gases and other climate measures in order to receive federal dollars. It includes measures that would increase federal dollars for projects built with materials that reduce greenhouse gas emissions</w:t>
      </w:r>
      <w:r w:rsidRPr="00422906">
        <w:rPr>
          <w:sz w:val="16"/>
        </w:rPr>
        <w:t xml:space="preserve">. </w:t>
      </w:r>
    </w:p>
    <w:p w:rsidR="004E069E" w:rsidRPr="00422906" w:rsidRDefault="004E069E" w:rsidP="004E069E">
      <w:pPr>
        <w:rPr>
          <w:sz w:val="16"/>
        </w:rPr>
      </w:pPr>
      <w:r w:rsidRPr="004E069E">
        <w:rPr>
          <w:rStyle w:val="StyleUnderline"/>
        </w:rPr>
        <w:t>It would devote federal dollars to installing charging stations for electric and alternative fuel vehicles. And it would create a $250 million per year grant program to support local investments in reducing greenhouse gases</w:t>
      </w:r>
      <w:r w:rsidRPr="00422906">
        <w:rPr>
          <w:sz w:val="16"/>
        </w:rPr>
        <w:t>.</w:t>
      </w:r>
    </w:p>
    <w:p w:rsidR="004E069E" w:rsidRDefault="004E069E" w:rsidP="004E069E"/>
    <w:p w:rsidR="00E15CAE" w:rsidRDefault="00E15CAE" w:rsidP="00E15CAE">
      <w:pPr>
        <w:pStyle w:val="Heading4"/>
      </w:pPr>
      <w:r>
        <w:t xml:space="preserve">Dem Senate key to solve warming --- Dems have a major action plan, but the GOP will block meaningful initiatives </w:t>
      </w:r>
    </w:p>
    <w:p w:rsidR="00FA3EB3" w:rsidRPr="00832443" w:rsidRDefault="00FA3EB3" w:rsidP="00FA3EB3">
      <w:r w:rsidRPr="00E4103B">
        <w:rPr>
          <w:rStyle w:val="Style13ptBold"/>
        </w:rPr>
        <w:t>Sobczyk</w:t>
      </w:r>
      <w:r>
        <w:t xml:space="preserve"> 0</w:t>
      </w:r>
      <w:r w:rsidRPr="00E4103B">
        <w:rPr>
          <w:rStyle w:val="Style13ptBold"/>
        </w:rPr>
        <w:t>6/30</w:t>
      </w:r>
      <w:r>
        <w:t>/2020, Nick covers Capitol Hill and climate change for E&amp;E News. He holds a degree in government and creative writing from Hamilton College. “Dems map path to clean energy, environmental justice”, https://www.eenews.net/stories/1063477861</w:t>
      </w:r>
    </w:p>
    <w:p w:rsidR="00FA3EB3" w:rsidRPr="00FA3EB3" w:rsidRDefault="00FA3EB3" w:rsidP="00FA3EB3">
      <w:pPr>
        <w:rPr>
          <w:sz w:val="20"/>
          <w:szCs w:val="21"/>
        </w:rPr>
      </w:pPr>
      <w:r w:rsidRPr="00FA3EB3">
        <w:rPr>
          <w:sz w:val="20"/>
          <w:szCs w:val="21"/>
        </w:rPr>
        <w:t>The House Select Committee on the Climate Crisis will call on Congress today to get the United States to net-zero greenhouse gas emissions by 2050 and slash pollution in communities afflicted by environmental injustice.</w:t>
      </w:r>
    </w:p>
    <w:p w:rsidR="00FA3EB3" w:rsidRPr="00E0538E" w:rsidRDefault="00FA3EB3" w:rsidP="00FA3EB3">
      <w:pPr>
        <w:rPr>
          <w:rStyle w:val="StyleUnderline"/>
        </w:rPr>
      </w:pPr>
      <w:r w:rsidRPr="00E0538E">
        <w:rPr>
          <w:rStyle w:val="StyleUnderline"/>
        </w:rPr>
        <w:t>The</w:t>
      </w:r>
      <w:r w:rsidRPr="00E0538E">
        <w:rPr>
          <w:sz w:val="16"/>
        </w:rPr>
        <w:t xml:space="preserve"> 538-page "</w:t>
      </w:r>
      <w:r w:rsidRPr="00E0538E">
        <w:rPr>
          <w:rStyle w:val="StyleUnderline"/>
        </w:rPr>
        <w:t>Climate Crisis Action Plan</w:t>
      </w:r>
      <w:r w:rsidRPr="00E0538E">
        <w:rPr>
          <w:sz w:val="16"/>
        </w:rPr>
        <w:t xml:space="preserve">" will recommend policies </w:t>
      </w:r>
      <w:r w:rsidRPr="00E0538E">
        <w:rPr>
          <w:rStyle w:val="StyleUnderline"/>
        </w:rPr>
        <w:t>aimed at achieving zero-carbon energy and green transportation, including a clean power standard for electric utilities, a price on carbon and a zero-emissions vehicle standard.</w:t>
      </w:r>
    </w:p>
    <w:p w:rsidR="00FA3EB3" w:rsidRPr="00E0538E" w:rsidRDefault="00FA3EB3" w:rsidP="00FA3EB3">
      <w:pPr>
        <w:rPr>
          <w:sz w:val="16"/>
        </w:rPr>
      </w:pPr>
      <w:r w:rsidRPr="00E0538E">
        <w:rPr>
          <w:sz w:val="16"/>
        </w:rPr>
        <w:t xml:space="preserve">"Working together, </w:t>
      </w:r>
      <w:r w:rsidRPr="00E0538E">
        <w:rPr>
          <w:rStyle w:val="StyleUnderline"/>
        </w:rPr>
        <w:t>we will avert the worst impacts of the climate emergency</w:t>
      </w:r>
      <w:r w:rsidRPr="00E0538E">
        <w:rPr>
          <w:sz w:val="16"/>
        </w:rPr>
        <w:t xml:space="preserve"> and build a stronger, healthier, and fairer America for everyone," the report says.</w:t>
      </w:r>
    </w:p>
    <w:p w:rsidR="00FA3EB3" w:rsidRPr="00E0538E" w:rsidRDefault="00FA3EB3" w:rsidP="00FA3EB3">
      <w:pPr>
        <w:rPr>
          <w:rStyle w:val="StyleUnderline"/>
        </w:rPr>
      </w:pPr>
      <w:r w:rsidRPr="00E0538E">
        <w:rPr>
          <w:rStyle w:val="StyleUnderline"/>
        </w:rPr>
        <w:t>"The Climate Crisis Action Plan outlined in this report provides a roadmap for Congress to build a prosperous, clean energy economy that values workers, advances environmental justice, and is prepared to meet the challenges of the climate crisis."</w:t>
      </w:r>
    </w:p>
    <w:p w:rsidR="00FA3EB3" w:rsidRPr="00E0538E" w:rsidRDefault="00FA3EB3" w:rsidP="00FA3EB3">
      <w:pPr>
        <w:rPr>
          <w:sz w:val="16"/>
        </w:rPr>
      </w:pPr>
      <w:r w:rsidRPr="00E0538E">
        <w:rPr>
          <w:sz w:val="16"/>
        </w:rPr>
        <w:t>Committee Democrats will release the majority staff report at a press conference this morning with House Speaker Nancy Pelosi (D-Calif.)</w:t>
      </w:r>
      <w:r>
        <w:rPr>
          <w:sz w:val="16"/>
        </w:rPr>
        <w:t>.</w:t>
      </w:r>
    </w:p>
    <w:p w:rsidR="00FA3EB3" w:rsidRPr="00E0538E" w:rsidRDefault="00FA3EB3" w:rsidP="00FA3EB3">
      <w:pPr>
        <w:rPr>
          <w:rStyle w:val="StyleUnderline"/>
        </w:rPr>
      </w:pPr>
      <w:r w:rsidRPr="00E0538E">
        <w:rPr>
          <w:rStyle w:val="StyleUnderline"/>
        </w:rPr>
        <w:t>The recommendations include building new transmission infrastructure to support intermittent wind and solar power and incentivizing domestic manufacturing of clean energy and electric vehicles.</w:t>
      </w:r>
    </w:p>
    <w:p w:rsidR="00FA3EB3" w:rsidRPr="00E0538E" w:rsidRDefault="00FA3EB3" w:rsidP="00FA3EB3">
      <w:pPr>
        <w:rPr>
          <w:rStyle w:val="StyleUnderline"/>
        </w:rPr>
      </w:pPr>
      <w:r w:rsidRPr="00E0538E">
        <w:rPr>
          <w:rStyle w:val="StyleUnderline"/>
        </w:rPr>
        <w:t>It will endorse setting a clean energy standard that would get to net zero by 2040, while the transportation sector would get a technology-neutral zero-emissions vehicle standard.</w:t>
      </w:r>
    </w:p>
    <w:p w:rsidR="00FA3EB3" w:rsidRPr="00E0538E" w:rsidRDefault="00FA3EB3" w:rsidP="00FA3EB3">
      <w:pPr>
        <w:rPr>
          <w:sz w:val="16"/>
        </w:rPr>
      </w:pPr>
      <w:r w:rsidRPr="00E0538E">
        <w:rPr>
          <w:sz w:val="16"/>
        </w:rPr>
        <w:t>Also in the package is a National Climate Adaptation Program to help states, tribes and localities prepare for the effects of climate change and a proposal for launching the "Climate Resilience Service Corps</w:t>
      </w:r>
      <w:r>
        <w:rPr>
          <w:sz w:val="16"/>
        </w:rPr>
        <w:t>.</w:t>
      </w:r>
      <w:r w:rsidRPr="00E0538E">
        <w:rPr>
          <w:sz w:val="16"/>
        </w:rPr>
        <w:t>"</w:t>
      </w:r>
    </w:p>
    <w:p w:rsidR="00FA3EB3" w:rsidRPr="00E0538E" w:rsidRDefault="00FA3EB3" w:rsidP="00FA3EB3">
      <w:pPr>
        <w:rPr>
          <w:sz w:val="16"/>
        </w:rPr>
      </w:pPr>
      <w:r w:rsidRPr="00E0538E">
        <w:rPr>
          <w:sz w:val="16"/>
        </w:rPr>
        <w:t>The corps would effectively revive the Depression-era Civilian Conservation Corps to create jobs plugging old oil and gas wells and reclaiming abandoned coal mine</w:t>
      </w:r>
      <w:r>
        <w:rPr>
          <w:sz w:val="16"/>
        </w:rPr>
        <w:t>s</w:t>
      </w:r>
      <w:r w:rsidRPr="00E0538E">
        <w:rPr>
          <w:sz w:val="16"/>
        </w:rPr>
        <w:t>.</w:t>
      </w:r>
    </w:p>
    <w:p w:rsidR="00FA3EB3" w:rsidRPr="00E0538E" w:rsidRDefault="00FA3EB3" w:rsidP="00FA3EB3">
      <w:pPr>
        <w:rPr>
          <w:sz w:val="16"/>
        </w:rPr>
      </w:pPr>
      <w:r w:rsidRPr="00E0538E">
        <w:rPr>
          <w:sz w:val="16"/>
        </w:rPr>
        <w:t>Throughout the report is an emphasis on achieving environmental justice and fighting racial inequality</w:t>
      </w:r>
      <w:r>
        <w:rPr>
          <w:sz w:val="16"/>
        </w:rPr>
        <w:t>.</w:t>
      </w:r>
    </w:p>
    <w:p w:rsidR="00FA3EB3" w:rsidRPr="00E0538E" w:rsidRDefault="00FA3EB3" w:rsidP="00FA3EB3">
      <w:pPr>
        <w:rPr>
          <w:rStyle w:val="StyleUnderline"/>
        </w:rPr>
      </w:pPr>
      <w:r w:rsidRPr="00E0538E">
        <w:rPr>
          <w:rStyle w:val="StyleUnderline"/>
        </w:rPr>
        <w:t>The report will recommend prioritizing environmental justice communities for investments in clean energy infrastructure and creating a strategic plan to help vulnerable communities respond to climate-related disasters and health risks.</w:t>
      </w:r>
    </w:p>
    <w:p w:rsidR="00FA3EB3" w:rsidRPr="00E0538E" w:rsidRDefault="00FA3EB3" w:rsidP="00FA3EB3">
      <w:pPr>
        <w:rPr>
          <w:rStyle w:val="StyleUnderline"/>
        </w:rPr>
      </w:pPr>
      <w:r w:rsidRPr="00E0538E">
        <w:rPr>
          <w:rStyle w:val="StyleUnderline"/>
        </w:rPr>
        <w:t>Environmental justice is a pressing concern amid nationwide racial injustice protests and the COVID-19 pandemic, which has disproportionately affected people of color.</w:t>
      </w:r>
    </w:p>
    <w:p w:rsidR="00FA3EB3" w:rsidRPr="00E0538E" w:rsidRDefault="00FA3EB3" w:rsidP="00FA3EB3">
      <w:pPr>
        <w:rPr>
          <w:sz w:val="16"/>
        </w:rPr>
      </w:pPr>
      <w:r w:rsidRPr="00E0538E">
        <w:rPr>
          <w:sz w:val="16"/>
        </w:rPr>
        <w:t>Looking beyond Novembe</w:t>
      </w:r>
      <w:r>
        <w:rPr>
          <w:sz w:val="16"/>
        </w:rPr>
        <w:t>r</w:t>
      </w:r>
    </w:p>
    <w:p w:rsidR="00FA3EB3" w:rsidRPr="00E0538E" w:rsidRDefault="00FA3EB3" w:rsidP="00FA3EB3">
      <w:pPr>
        <w:rPr>
          <w:sz w:val="16"/>
        </w:rPr>
      </w:pPr>
      <w:r w:rsidRPr="00E0538E">
        <w:rPr>
          <w:sz w:val="16"/>
        </w:rPr>
        <w:lastRenderedPageBreak/>
        <w:t xml:space="preserve">The House passed its last major climate bill — </w:t>
      </w:r>
      <w:r w:rsidRPr="00E0538E">
        <w:rPr>
          <w:rStyle w:val="StyleUnderline"/>
        </w:rPr>
        <w:t>the "American Clean Energy and Security Act"</w:t>
      </w:r>
      <w:r w:rsidRPr="00E0538E">
        <w:rPr>
          <w:sz w:val="16"/>
        </w:rPr>
        <w:t xml:space="preserve"> — in 2009, and </w:t>
      </w:r>
      <w:r w:rsidRPr="00E0538E">
        <w:rPr>
          <w:rStyle w:val="StyleUnderline"/>
        </w:rPr>
        <w:t>it's unlikely to move on most of the big ideas in the report this year.</w:t>
      </w:r>
    </w:p>
    <w:p w:rsidR="00FA3EB3" w:rsidRPr="00E0538E" w:rsidRDefault="00FA3EB3" w:rsidP="00FA3EB3">
      <w:pPr>
        <w:rPr>
          <w:sz w:val="16"/>
        </w:rPr>
      </w:pPr>
      <w:r w:rsidRPr="00E0538E">
        <w:rPr>
          <w:sz w:val="16"/>
        </w:rPr>
        <w:t>For one thing, committee Republicans say they have not seen the report and were not involved in writing it</w:t>
      </w:r>
      <w:r>
        <w:rPr>
          <w:sz w:val="16"/>
        </w:rPr>
        <w:t>.</w:t>
      </w:r>
    </w:p>
    <w:p w:rsidR="00FA3EB3" w:rsidRPr="00E0538E" w:rsidRDefault="00FA3EB3" w:rsidP="00FA3EB3">
      <w:pPr>
        <w:rPr>
          <w:rStyle w:val="StyleUnderline"/>
        </w:rPr>
      </w:pPr>
      <w:r w:rsidRPr="00E0538E">
        <w:rPr>
          <w:sz w:val="16"/>
        </w:rPr>
        <w:t xml:space="preserve">Although they may support some of the adaptation policies in the document, </w:t>
      </w:r>
      <w:r w:rsidRPr="00E0538E">
        <w:rPr>
          <w:rStyle w:val="StyleUnderline"/>
        </w:rPr>
        <w:t xml:space="preserve">Republicans on both sides of the Capitol are likely to </w:t>
      </w:r>
      <w:r w:rsidRPr="00E15CAE">
        <w:rPr>
          <w:rStyle w:val="Emphasis"/>
        </w:rPr>
        <w:t>oppose the big-ticket ideas</w:t>
      </w:r>
      <w:r w:rsidRPr="00E0538E">
        <w:rPr>
          <w:rStyle w:val="StyleUnderline"/>
        </w:rPr>
        <w:t xml:space="preserve"> to reduce greenhouse gas emissions.</w:t>
      </w:r>
    </w:p>
    <w:p w:rsidR="00FA3EB3" w:rsidRPr="00E0538E" w:rsidRDefault="00FA3EB3" w:rsidP="00FA3EB3">
      <w:pPr>
        <w:rPr>
          <w:sz w:val="16"/>
        </w:rPr>
      </w:pPr>
      <w:r w:rsidRPr="00E0538E">
        <w:rPr>
          <w:rStyle w:val="StyleUnderline"/>
        </w:rPr>
        <w:t>House Democrats</w:t>
      </w:r>
      <w:r w:rsidRPr="00E0538E">
        <w:rPr>
          <w:sz w:val="16"/>
        </w:rPr>
        <w:t xml:space="preserve"> are looking to pass this week a massive, $1.5 trillion infrastructure package that includes many </w:t>
      </w:r>
      <w:r w:rsidRPr="00E0538E">
        <w:rPr>
          <w:rStyle w:val="StyleUnderline"/>
        </w:rPr>
        <w:t>policies</w:t>
      </w:r>
      <w:r w:rsidRPr="00E0538E">
        <w:rPr>
          <w:sz w:val="16"/>
        </w:rPr>
        <w:t xml:space="preserve"> laid out in the select committee report, but that measure is widely seen as partisan messaging that </w:t>
      </w:r>
      <w:r w:rsidRPr="00E0538E">
        <w:rPr>
          <w:rStyle w:val="StyleUnderline"/>
        </w:rPr>
        <w:t>stands no chance in the Republican-led Senate.</w:t>
      </w:r>
    </w:p>
    <w:p w:rsidR="00FA3EB3" w:rsidRPr="00E0538E" w:rsidRDefault="00FA3EB3" w:rsidP="00FA3EB3">
      <w:pPr>
        <w:rPr>
          <w:sz w:val="16"/>
        </w:rPr>
      </w:pPr>
      <w:r w:rsidRPr="00E0538E">
        <w:rPr>
          <w:sz w:val="16"/>
        </w:rPr>
        <w:t>The White House has already issued a statement opposing that bill, arguing that it is chock-full of "wasteful 'Green New Deal' initiatives.</w:t>
      </w:r>
      <w:r>
        <w:rPr>
          <w:sz w:val="16"/>
        </w:rPr>
        <w:t>”</w:t>
      </w:r>
    </w:p>
    <w:p w:rsidR="00FA3EB3" w:rsidRDefault="00FA3EB3" w:rsidP="00FA3EB3">
      <w:r w:rsidRPr="00E0538E">
        <w:rPr>
          <w:rStyle w:val="StyleUnderline"/>
        </w:rPr>
        <w:t>Today's report will likely serve as a template for a major climate legislation bill should Democrats win the Senate and White House in November</w:t>
      </w:r>
      <w:r w:rsidRPr="004E069E">
        <w:t>.</w:t>
      </w:r>
    </w:p>
    <w:p w:rsidR="004E069E" w:rsidRDefault="004E069E" w:rsidP="00FA3EB3"/>
    <w:p w:rsidR="00034CFE" w:rsidRDefault="00034CFE" w:rsidP="00FA3EB3"/>
    <w:p w:rsidR="00034CFE" w:rsidRDefault="00034CFE" w:rsidP="00034CFE">
      <w:pPr>
        <w:pStyle w:val="Heading4"/>
      </w:pPr>
      <w:r>
        <w:t>Senate key to getting anything done on climate</w:t>
      </w:r>
    </w:p>
    <w:p w:rsidR="00034CFE" w:rsidRDefault="00034CFE" w:rsidP="00FA3EB3">
      <w:r w:rsidRPr="00034CFE">
        <w:rPr>
          <w:rStyle w:val="Style13ptBold"/>
        </w:rPr>
        <w:t>Geman 19</w:t>
      </w:r>
      <w:r>
        <w:t xml:space="preserve"> – </w:t>
      </w:r>
      <w:r w:rsidRPr="00034CFE">
        <w:t>National Journal Energy and Environment Correspondent</w:t>
      </w:r>
    </w:p>
    <w:p w:rsidR="00034CFE" w:rsidRDefault="00034CFE" w:rsidP="00FA3EB3">
      <w:r>
        <w:t>Ben, 9/4. “</w:t>
      </w:r>
      <w:r w:rsidRPr="00034CFE">
        <w:t>2020 Dems' new climate plans need the Senate to succeed</w:t>
      </w:r>
      <w:r>
        <w:t xml:space="preserve">.” </w:t>
      </w:r>
      <w:r w:rsidRPr="00034CFE">
        <w:t>https://www.axios.com/2020-democrats-climate-plans-senate-filibuster-c7f0a334-8bb8-4402-9f40-d225783250a4.html</w:t>
      </w:r>
    </w:p>
    <w:p w:rsidR="00034CFE" w:rsidRPr="00034CFE" w:rsidRDefault="00034CFE" w:rsidP="00034CFE">
      <w:pPr>
        <w:rPr>
          <w:sz w:val="16"/>
        </w:rPr>
      </w:pPr>
      <w:r w:rsidRPr="00034CFE">
        <w:rPr>
          <w:sz w:val="16"/>
        </w:rPr>
        <w:t xml:space="preserve">The last 24 hours brought a burst of </w:t>
      </w:r>
      <w:r w:rsidRPr="00034CFE">
        <w:rPr>
          <w:rStyle w:val="StyleUnderline"/>
        </w:rPr>
        <w:t>climate plans</w:t>
      </w:r>
      <w:r w:rsidRPr="00034CFE">
        <w:rPr>
          <w:sz w:val="16"/>
        </w:rPr>
        <w:t xml:space="preserve"> from 2020 Democratic White House hopefuls — along with reminders of why some of the most</w:t>
      </w:r>
      <w:r w:rsidRPr="00034CFE">
        <w:rPr>
          <w:rStyle w:val="StyleUnderline"/>
        </w:rPr>
        <w:t xml:space="preserve"> ambitious proposals won’t happen unless the Senate flips too</w:t>
      </w:r>
      <w:r w:rsidRPr="00034CFE">
        <w:rPr>
          <w:sz w:val="16"/>
        </w:rPr>
        <w:t>.</w:t>
      </w:r>
    </w:p>
    <w:p w:rsidR="00034CFE" w:rsidRPr="00034CFE" w:rsidRDefault="00034CFE" w:rsidP="00034CFE">
      <w:pPr>
        <w:rPr>
          <w:sz w:val="16"/>
        </w:rPr>
      </w:pPr>
      <w:r w:rsidRPr="00034CFE">
        <w:rPr>
          <w:sz w:val="16"/>
        </w:rPr>
        <w:t xml:space="preserve">Why it matters: </w:t>
      </w:r>
      <w:r w:rsidRPr="00034CFE">
        <w:rPr>
          <w:rStyle w:val="StyleUnderline"/>
        </w:rPr>
        <w:t xml:space="preserve">They signal how the field would go far beyond the Obama era in seeking to </w:t>
      </w:r>
      <w:r w:rsidRPr="00034CFE">
        <w:rPr>
          <w:rStyle w:val="Emphasis"/>
        </w:rPr>
        <w:t>sharply drive down U.S. emissions, restricting fossil fuels and spurring a sweeping transition to zero-carbon fuels</w:t>
      </w:r>
      <w:r w:rsidRPr="00034CFE">
        <w:rPr>
          <w:sz w:val="16"/>
        </w:rPr>
        <w:t>.</w:t>
      </w:r>
    </w:p>
    <w:p w:rsidR="00034CFE" w:rsidRPr="00034CFE" w:rsidRDefault="00034CFE" w:rsidP="00034CFE">
      <w:pPr>
        <w:rPr>
          <w:sz w:val="16"/>
        </w:rPr>
      </w:pPr>
      <w:r w:rsidRPr="00034CFE">
        <w:rPr>
          <w:sz w:val="16"/>
        </w:rPr>
        <w:t xml:space="preserve">    The plans would flex plenty of executive muscle on topics like toughening auto emissions rules and restricting fossil fuel projects that need federal approval.</w:t>
      </w:r>
    </w:p>
    <w:p w:rsidR="00034CFE" w:rsidRPr="00034CFE" w:rsidRDefault="00034CFE" w:rsidP="00034CFE">
      <w:pPr>
        <w:rPr>
          <w:u w:val="single"/>
        </w:rPr>
      </w:pPr>
      <w:r w:rsidRPr="00034CFE">
        <w:rPr>
          <w:sz w:val="16"/>
        </w:rPr>
        <w:t xml:space="preserve">    But there's no getting around the fact that </w:t>
      </w:r>
      <w:r w:rsidRPr="00034CFE">
        <w:rPr>
          <w:rStyle w:val="StyleUnderline"/>
        </w:rPr>
        <w:t>huge portions need buy-in from Congress., including huge increases in climate-focused federal spending and changes to the tax code, such as cutting oil industry incentives.</w:t>
      </w:r>
    </w:p>
    <w:p w:rsidR="00034CFE" w:rsidRPr="00034CFE" w:rsidRDefault="00034CFE" w:rsidP="00034CFE">
      <w:pPr>
        <w:rPr>
          <w:sz w:val="16"/>
        </w:rPr>
      </w:pPr>
      <w:r w:rsidRPr="00034CFE">
        <w:rPr>
          <w:sz w:val="16"/>
        </w:rPr>
        <w:t>Driving the news: This morning, Kamala Harris unveiled her long-awaited climate plan ahead of tonight's 7-hour (!) CNN candidates forum on the topic.</w:t>
      </w:r>
    </w:p>
    <w:p w:rsidR="00034CFE" w:rsidRPr="00034CFE" w:rsidRDefault="00034CFE" w:rsidP="00034CFE">
      <w:pPr>
        <w:rPr>
          <w:sz w:val="16"/>
        </w:rPr>
      </w:pPr>
      <w:r w:rsidRPr="00034CFE">
        <w:rPr>
          <w:sz w:val="16"/>
        </w:rPr>
        <w:t xml:space="preserve">    It follows recent proposals from Amy Klobuchar, Julián Castro, Cory Booker and Pete Buttigieg, as well as an updated plan from Elizabeth Warren.</w:t>
      </w:r>
    </w:p>
    <w:p w:rsidR="00034CFE" w:rsidRPr="00034CFE" w:rsidRDefault="00034CFE" w:rsidP="00034CFE">
      <w:pPr>
        <w:rPr>
          <w:sz w:val="16"/>
        </w:rPr>
      </w:pPr>
      <w:r w:rsidRPr="00034CFE">
        <w:rPr>
          <w:sz w:val="16"/>
        </w:rPr>
        <w:t xml:space="preserve">The state of play: Absent a sea-change in the GOP's posture, this means that </w:t>
      </w:r>
      <w:r w:rsidRPr="00034CFE">
        <w:rPr>
          <w:rStyle w:val="StyleUnderline"/>
        </w:rPr>
        <w:t>Democrats</w:t>
      </w:r>
      <w:r w:rsidRPr="00034CFE">
        <w:rPr>
          <w:sz w:val="16"/>
        </w:rPr>
        <w:t xml:space="preserve"> would </w:t>
      </w:r>
      <w:r w:rsidRPr="00034CFE">
        <w:rPr>
          <w:rStyle w:val="Emphasis"/>
        </w:rPr>
        <w:t>need to take control of the Senate to breathe life into them</w:t>
      </w:r>
      <w:r w:rsidRPr="00034CFE">
        <w:rPr>
          <w:sz w:val="16"/>
        </w:rPr>
        <w:t xml:space="preserve"> — yet, at most, they'll end up with a narrow majority. That might entice a Democratic Senate to consider scrapping the filibuster, as former Senate Majority Leader Harry Reid suggested last month.</w:t>
      </w:r>
    </w:p>
    <w:p w:rsidR="00422906" w:rsidRDefault="004F08D7" w:rsidP="004F08D7">
      <w:pPr>
        <w:pStyle w:val="Heading4"/>
      </w:pPr>
      <w:r>
        <w:t>Dems will be aggressive on climate if they win control</w:t>
      </w:r>
    </w:p>
    <w:p w:rsidR="004F08D7" w:rsidRDefault="004F08D7" w:rsidP="00FA3EB3">
      <w:r w:rsidRPr="004F08D7">
        <w:rPr>
          <w:rStyle w:val="Style13ptBold"/>
        </w:rPr>
        <w:t>Sobczyk 19</w:t>
      </w:r>
      <w:r>
        <w:t xml:space="preserve"> – covers Capitol Hill and climate change for E&amp;E News</w:t>
      </w:r>
    </w:p>
    <w:p w:rsidR="004F08D7" w:rsidRDefault="004F08D7" w:rsidP="00FA3EB3">
      <w:r>
        <w:t>Nick, with Timothy Cama, 10/16. “</w:t>
      </w:r>
      <w:r w:rsidRPr="004F08D7">
        <w:t>Senate climate vote seen as Democrats' road map</w:t>
      </w:r>
      <w:r>
        <w:t xml:space="preserve">.” </w:t>
      </w:r>
      <w:r w:rsidRPr="004F08D7">
        <w:t>https://www.eenews.net/stories/1061290123</w:t>
      </w:r>
    </w:p>
    <w:p w:rsidR="009E1FD1" w:rsidRPr="004F08D7" w:rsidRDefault="009E1FD1" w:rsidP="009E1FD1">
      <w:pPr>
        <w:rPr>
          <w:sz w:val="16"/>
        </w:rPr>
      </w:pPr>
      <w:r w:rsidRPr="004F08D7">
        <w:rPr>
          <w:sz w:val="16"/>
        </w:rPr>
        <w:t xml:space="preserve">Climate change activists and their opponents are treating this week's Senate vote on the Trump administration's Clean Power Plan rollback as a sign of how </w:t>
      </w:r>
      <w:r w:rsidRPr="009E1FD1">
        <w:rPr>
          <w:rStyle w:val="StyleUnderline"/>
        </w:rPr>
        <w:t>Senate Democrats plan to fight on climate</w:t>
      </w:r>
      <w:r w:rsidRPr="004F08D7">
        <w:rPr>
          <w:sz w:val="16"/>
        </w:rPr>
        <w:t>.</w:t>
      </w:r>
    </w:p>
    <w:p w:rsidR="009E1FD1" w:rsidRPr="004F08D7" w:rsidRDefault="009E1FD1" w:rsidP="009E1FD1">
      <w:pPr>
        <w:rPr>
          <w:sz w:val="16"/>
        </w:rPr>
      </w:pPr>
      <w:r w:rsidRPr="004F08D7">
        <w:rPr>
          <w:sz w:val="16"/>
        </w:rPr>
        <w:t>The Congressional Review Act vote this week to repeal the Affordable Clean Energy (ACE) rule is almost entirely symbolic, since Democrats only hold 45 of the 100 seats in the upper chamber — plus two independent senators who caucus with them — and the House hasn't proposed companion legislation.</w:t>
      </w:r>
    </w:p>
    <w:p w:rsidR="009E1FD1" w:rsidRPr="004F08D7" w:rsidRDefault="009E1FD1" w:rsidP="009E1FD1">
      <w:pPr>
        <w:rPr>
          <w:sz w:val="16"/>
        </w:rPr>
      </w:pPr>
      <w:r w:rsidRPr="004F08D7">
        <w:rPr>
          <w:sz w:val="16"/>
        </w:rPr>
        <w:t xml:space="preserve">But </w:t>
      </w:r>
      <w:r w:rsidRPr="009E1FD1">
        <w:rPr>
          <w:rStyle w:val="StyleUnderline"/>
        </w:rPr>
        <w:t>the CRA</w:t>
      </w:r>
      <w:r w:rsidRPr="004F08D7">
        <w:rPr>
          <w:sz w:val="16"/>
        </w:rPr>
        <w:t xml:space="preserve">, which allows Congress 60 legislative days to review executive branch actions, </w:t>
      </w:r>
      <w:r w:rsidRPr="009E1FD1">
        <w:rPr>
          <w:rStyle w:val="StyleUnderline"/>
        </w:rPr>
        <w:t>is one of the few ways Democrats can push liberal climate policies without the approval of</w:t>
      </w:r>
      <w:r w:rsidRPr="004F08D7">
        <w:rPr>
          <w:sz w:val="16"/>
        </w:rPr>
        <w:t xml:space="preserve"> Majority Leader Mitch </w:t>
      </w:r>
      <w:r w:rsidRPr="009E1FD1">
        <w:rPr>
          <w:rStyle w:val="StyleUnderline"/>
        </w:rPr>
        <w:t>McConnell</w:t>
      </w:r>
      <w:r w:rsidRPr="004F08D7">
        <w:rPr>
          <w:sz w:val="16"/>
        </w:rPr>
        <w:t xml:space="preserve"> (R-Ky.). The law allows a resolution of disapproval to come to the floor with the support of just 30 senators.</w:t>
      </w:r>
    </w:p>
    <w:p w:rsidR="009E1FD1" w:rsidRPr="004F08D7" w:rsidRDefault="009E1FD1" w:rsidP="009E1FD1">
      <w:pPr>
        <w:rPr>
          <w:sz w:val="16"/>
        </w:rPr>
      </w:pPr>
      <w:r w:rsidRPr="004F08D7">
        <w:rPr>
          <w:sz w:val="16"/>
        </w:rPr>
        <w:t>Democrats and environmentalists are making the case that it's allowing them to call attention to climate change amid years of GOP reluctance.</w:t>
      </w:r>
    </w:p>
    <w:p w:rsidR="009E1FD1" w:rsidRPr="004F08D7" w:rsidRDefault="009E1FD1" w:rsidP="009E1FD1">
      <w:pPr>
        <w:rPr>
          <w:sz w:val="16"/>
        </w:rPr>
      </w:pPr>
      <w:r w:rsidRPr="004F08D7">
        <w:rPr>
          <w:sz w:val="16"/>
        </w:rPr>
        <w:lastRenderedPageBreak/>
        <w:t>"I think anything that raises this as an issue at this point is very helpful," Sen. Sheldon Whitehouse (D-R.I.) said yesterday.</w:t>
      </w:r>
    </w:p>
    <w:p w:rsidR="009E1FD1" w:rsidRPr="004F08D7" w:rsidRDefault="009E1FD1" w:rsidP="009E1FD1">
      <w:pPr>
        <w:rPr>
          <w:sz w:val="16"/>
        </w:rPr>
      </w:pPr>
      <w:r w:rsidRPr="004F08D7">
        <w:rPr>
          <w:sz w:val="16"/>
        </w:rPr>
        <w:t>The vote also comes as Senate Minority Leader Chuck Schumer (D-N.Y.) is attempting to make the case to Senate Democrats that he should be majority leader in the next Congress.</w:t>
      </w:r>
    </w:p>
    <w:p w:rsidR="009E1FD1" w:rsidRPr="004F08D7" w:rsidRDefault="009E1FD1" w:rsidP="009E1FD1">
      <w:pPr>
        <w:rPr>
          <w:sz w:val="16"/>
        </w:rPr>
      </w:pPr>
      <w:r w:rsidRPr="009E1FD1">
        <w:rPr>
          <w:rStyle w:val="StyleUnderline"/>
        </w:rPr>
        <w:t>Schumer</w:t>
      </w:r>
      <w:r w:rsidRPr="004F08D7">
        <w:rPr>
          <w:sz w:val="16"/>
        </w:rPr>
        <w:t xml:space="preserve"> last month </w:t>
      </w:r>
      <w:r w:rsidRPr="009E1FD1">
        <w:rPr>
          <w:rStyle w:val="StyleUnderline"/>
        </w:rPr>
        <w:t>announced that he would put a major climate bill on the floor first thing if he is in charge in 2021</w:t>
      </w:r>
      <w:r w:rsidRPr="004F08D7">
        <w:rPr>
          <w:sz w:val="16"/>
        </w:rPr>
        <w:t>, and Democrats are planning a series of CRA votes on other policy priorities to make their case in the coming weeks.</w:t>
      </w:r>
    </w:p>
    <w:p w:rsidR="009E1FD1" w:rsidRPr="004F08D7" w:rsidRDefault="009E1FD1" w:rsidP="009E1FD1">
      <w:pPr>
        <w:rPr>
          <w:sz w:val="16"/>
        </w:rPr>
      </w:pPr>
      <w:r w:rsidRPr="004F08D7">
        <w:rPr>
          <w:sz w:val="16"/>
        </w:rPr>
        <w:t xml:space="preserve">Schumer hasn't paid as much attention to climate change in the past as progressives would like, but </w:t>
      </w:r>
      <w:r w:rsidRPr="009E1FD1">
        <w:rPr>
          <w:rStyle w:val="StyleUnderline"/>
        </w:rPr>
        <w:t>for the environmental community, the ACE rule vote represents a step in the right direction in the Senate</w:t>
      </w:r>
      <w:r w:rsidRPr="004F08D7">
        <w:rPr>
          <w:sz w:val="16"/>
        </w:rPr>
        <w:t>, said RL Miller, political director of Climate Hawks Vote.</w:t>
      </w:r>
    </w:p>
    <w:p w:rsidR="009E1FD1" w:rsidRPr="004F08D7" w:rsidRDefault="009E1FD1" w:rsidP="009E1FD1">
      <w:pPr>
        <w:rPr>
          <w:sz w:val="16"/>
        </w:rPr>
      </w:pPr>
      <w:r w:rsidRPr="004F08D7">
        <w:rPr>
          <w:sz w:val="16"/>
        </w:rPr>
        <w:t xml:space="preserve">"We all know that Mitch </w:t>
      </w:r>
      <w:r w:rsidRPr="009E1FD1">
        <w:rPr>
          <w:rStyle w:val="StyleUnderline"/>
        </w:rPr>
        <w:t>McConnell is the grim reaper</w:t>
      </w:r>
      <w:r w:rsidRPr="004F08D7">
        <w:rPr>
          <w:sz w:val="16"/>
        </w:rPr>
        <w:t xml:space="preserve"> and nothing ever gets done in the Senate, but Schumer has been like a pallbearer at the funeral of action in the Senate," Miller said. "He hasn't been fighting, and so I'm honestly heartened to see him do something. Anything."</w:t>
      </w:r>
    </w:p>
    <w:p w:rsidR="009E1FD1" w:rsidRPr="004F08D7" w:rsidRDefault="009E1FD1" w:rsidP="009E1FD1">
      <w:pPr>
        <w:rPr>
          <w:sz w:val="16"/>
        </w:rPr>
      </w:pPr>
      <w:r w:rsidRPr="004F08D7">
        <w:rPr>
          <w:sz w:val="16"/>
        </w:rPr>
        <w:t>Shorter term, the ACE rule vote could also have implications for swing-state Republicans who have attempted to flaunt their green credentials in the lead-up to 2020, including Sens. Thom Tillis of North Carolina, Cory Gardner of Colorado and Susan Collins of Maine.</w:t>
      </w:r>
    </w:p>
    <w:p w:rsidR="009E1FD1" w:rsidRPr="004F08D7" w:rsidRDefault="009E1FD1" w:rsidP="009E1FD1">
      <w:pPr>
        <w:rPr>
          <w:sz w:val="16"/>
        </w:rPr>
      </w:pPr>
      <w:r w:rsidRPr="004F08D7">
        <w:rPr>
          <w:sz w:val="16"/>
        </w:rPr>
        <w:t>The League of Conservation Voters told senators it is very likely to use the vote in calculating its National Environmental Scorecard, an annual grading of every lawmaker's major votes on environmental policy.</w:t>
      </w:r>
    </w:p>
    <w:p w:rsidR="009E1FD1" w:rsidRPr="004F08D7" w:rsidRDefault="009E1FD1" w:rsidP="009E1FD1">
      <w:pPr>
        <w:rPr>
          <w:sz w:val="16"/>
        </w:rPr>
      </w:pPr>
      <w:r w:rsidRPr="004F08D7">
        <w:rPr>
          <w:sz w:val="16"/>
        </w:rPr>
        <w:t>"This rule, more accurately titled the Dirty Power Scam, is part of a dangerous pattern of this administration ignoring science and favoring polluters over the public interest," LCV President Gene Karpinski wrote in a letter to senators yesterday.</w:t>
      </w:r>
    </w:p>
    <w:p w:rsidR="009E1FD1" w:rsidRPr="004F08D7" w:rsidRDefault="009E1FD1" w:rsidP="009E1FD1">
      <w:pPr>
        <w:rPr>
          <w:sz w:val="16"/>
        </w:rPr>
      </w:pPr>
      <w:r w:rsidRPr="004F08D7">
        <w:rPr>
          <w:sz w:val="16"/>
        </w:rPr>
        <w:t>"This rule does nothing to fight climate change or protect communities from toxic pollution, and it lets fossil fuel-fired power plants off the hook to clean up their carbon pollution," he said.</w:t>
      </w:r>
    </w:p>
    <w:p w:rsidR="009E1FD1" w:rsidRPr="004F08D7" w:rsidRDefault="009E1FD1" w:rsidP="009E1FD1">
      <w:pPr>
        <w:rPr>
          <w:sz w:val="16"/>
        </w:rPr>
      </w:pPr>
      <w:r w:rsidRPr="004F08D7">
        <w:rPr>
          <w:sz w:val="16"/>
        </w:rPr>
        <w:t>"The Dirty Power Scam would put no meaningful limits on carbon pollution, and, in fact, could lead to more pollution in many parts of the country than if there were no standard at all. It will simply extend the lives of dirty coal plants rather than accelerate the transition to cleaner energy sources like wind and solar."</w:t>
      </w:r>
    </w:p>
    <w:p w:rsidR="009E1FD1" w:rsidRPr="004F08D7" w:rsidRDefault="009E1FD1" w:rsidP="009E1FD1">
      <w:pPr>
        <w:rPr>
          <w:sz w:val="16"/>
        </w:rPr>
      </w:pPr>
      <w:r w:rsidRPr="004F08D7">
        <w:rPr>
          <w:sz w:val="16"/>
        </w:rPr>
        <w:t>New energy landscape</w:t>
      </w:r>
    </w:p>
    <w:p w:rsidR="009E1FD1" w:rsidRPr="004F08D7" w:rsidRDefault="009E1FD1" w:rsidP="009E1FD1">
      <w:pPr>
        <w:rPr>
          <w:sz w:val="16"/>
        </w:rPr>
      </w:pPr>
      <w:r w:rsidRPr="004F08D7">
        <w:rPr>
          <w:sz w:val="16"/>
        </w:rPr>
        <w:t>The oil and gas industry has taken notice of the vote, too.</w:t>
      </w:r>
    </w:p>
    <w:p w:rsidR="009E1FD1" w:rsidRPr="004F08D7" w:rsidRDefault="009E1FD1" w:rsidP="009E1FD1">
      <w:pPr>
        <w:rPr>
          <w:sz w:val="16"/>
        </w:rPr>
      </w:pPr>
      <w:r w:rsidRPr="004F08D7">
        <w:rPr>
          <w:sz w:val="16"/>
        </w:rPr>
        <w:t>The American Petroleum Institute's members could stand to benefit from a policy like the Clean Power Plan that would replace coal with natural gas for electricity generation at a large scale, but the group opposes the rule and argued that it is unnecessary.</w:t>
      </w:r>
    </w:p>
    <w:p w:rsidR="009E1FD1" w:rsidRPr="004F08D7" w:rsidRDefault="009E1FD1" w:rsidP="009E1FD1">
      <w:pPr>
        <w:rPr>
          <w:sz w:val="16"/>
        </w:rPr>
      </w:pPr>
      <w:r w:rsidRPr="004F08D7">
        <w:rPr>
          <w:sz w:val="16"/>
        </w:rPr>
        <w:t>"If senators want cleaner power, advocating for more natural gas-generated electricity would be a more effective route than generating more red tape. The actual aim of CPP — reducing CO2 emissions — is already occurring largely because of the increase in natural gas-generated electricity," API spokesman Scott Parker said in a note to reporters.</w:t>
      </w:r>
    </w:p>
    <w:p w:rsidR="009E1FD1" w:rsidRPr="004F08D7" w:rsidRDefault="009E1FD1" w:rsidP="009E1FD1">
      <w:pPr>
        <w:rPr>
          <w:sz w:val="16"/>
        </w:rPr>
      </w:pPr>
      <w:r w:rsidRPr="004F08D7">
        <w:rPr>
          <w:sz w:val="16"/>
        </w:rPr>
        <w:t>Ironically, Parker hit on a point that some environmentalists are also thinking about: Things have changed since the CPP was first announced.</w:t>
      </w:r>
    </w:p>
    <w:p w:rsidR="009E1FD1" w:rsidRPr="004F08D7" w:rsidRDefault="009E1FD1" w:rsidP="009E1FD1">
      <w:pPr>
        <w:rPr>
          <w:sz w:val="16"/>
        </w:rPr>
      </w:pPr>
      <w:r w:rsidRPr="004F08D7">
        <w:rPr>
          <w:sz w:val="16"/>
        </w:rPr>
        <w:t>The Trump EPA analysis of the ACE rule projected that it would cause power-sector emissions to fall 35% by 2030, slightly more than the 32% drop laid out under the CPP.</w:t>
      </w:r>
    </w:p>
    <w:p w:rsidR="009E1FD1" w:rsidRPr="004F08D7" w:rsidRDefault="009E1FD1" w:rsidP="009E1FD1">
      <w:pPr>
        <w:rPr>
          <w:sz w:val="16"/>
        </w:rPr>
      </w:pPr>
      <w:r w:rsidRPr="004F08D7">
        <w:rPr>
          <w:sz w:val="16"/>
        </w:rPr>
        <w:t>But nearly all of the drop under ACE is expected to come from voluntary changes by power companies moving away from coal, and not the regulation (Climatewire, June 20).</w:t>
      </w:r>
    </w:p>
    <w:p w:rsidR="009E1FD1" w:rsidRPr="004F08D7" w:rsidRDefault="009E1FD1" w:rsidP="009E1FD1">
      <w:pPr>
        <w:rPr>
          <w:sz w:val="16"/>
        </w:rPr>
      </w:pPr>
      <w:r w:rsidRPr="004F08D7">
        <w:rPr>
          <w:sz w:val="16"/>
        </w:rPr>
        <w:t>"I do think that it reflected what was politically feasible at the time, but I also think that the science has moved and the politics have moved," Miller said of the CPP.</w:t>
      </w:r>
    </w:p>
    <w:p w:rsidR="009E1FD1" w:rsidRPr="004F08D7" w:rsidRDefault="009E1FD1" w:rsidP="009E1FD1">
      <w:pPr>
        <w:rPr>
          <w:sz w:val="16"/>
        </w:rPr>
      </w:pPr>
      <w:r w:rsidRPr="004F08D7">
        <w:rPr>
          <w:rStyle w:val="StyleUnderline"/>
        </w:rPr>
        <w:t>If Democrats were to control both chambers</w:t>
      </w:r>
      <w:r w:rsidRPr="004F08D7">
        <w:rPr>
          <w:sz w:val="16"/>
        </w:rPr>
        <w:t xml:space="preserve"> and the presidency </w:t>
      </w:r>
      <w:r w:rsidRPr="004F08D7">
        <w:rPr>
          <w:rStyle w:val="StyleUnderline"/>
        </w:rPr>
        <w:t>after 2020, environmental groups</w:t>
      </w:r>
      <w:r w:rsidRPr="004F08D7">
        <w:rPr>
          <w:sz w:val="16"/>
        </w:rPr>
        <w:t xml:space="preserve"> would likely </w:t>
      </w:r>
      <w:r w:rsidRPr="004F08D7">
        <w:rPr>
          <w:rStyle w:val="StyleUnderline"/>
        </w:rPr>
        <w:t xml:space="preserve">expect them to enact something </w:t>
      </w:r>
      <w:r w:rsidRPr="004F08D7">
        <w:rPr>
          <w:rStyle w:val="Emphasis"/>
        </w:rPr>
        <w:t>much more aggressive</w:t>
      </w:r>
      <w:r w:rsidRPr="004F08D7">
        <w:rPr>
          <w:sz w:val="16"/>
        </w:rPr>
        <w:t>.</w:t>
      </w:r>
    </w:p>
    <w:p w:rsidR="00967712" w:rsidRDefault="00967712" w:rsidP="00967712"/>
    <w:p w:rsidR="00422906" w:rsidRDefault="00422906" w:rsidP="00FA3EB3">
      <w:pPr>
        <w:rPr>
          <w:rStyle w:val="Style13ptBold"/>
        </w:rPr>
      </w:pPr>
      <w:r w:rsidRPr="00967712">
        <w:rPr>
          <w:rStyle w:val="Style13ptBold"/>
        </w:rPr>
        <w:t>Dems have laid the groundwork</w:t>
      </w:r>
      <w:r w:rsidR="00967712">
        <w:rPr>
          <w:rStyle w:val="Style13ptBold"/>
        </w:rPr>
        <w:t xml:space="preserve"> for Senate action on climate in 2021</w:t>
      </w:r>
    </w:p>
    <w:p w:rsidR="00967712" w:rsidRPr="00967712" w:rsidRDefault="00967712" w:rsidP="00967712">
      <w:r w:rsidRPr="00967712">
        <w:rPr>
          <w:rStyle w:val="Style13ptBold"/>
        </w:rPr>
        <w:t>Meyer 19</w:t>
      </w:r>
      <w:r w:rsidRPr="00967712">
        <w:t xml:space="preserve"> –</w:t>
      </w:r>
      <w:r>
        <w:t xml:space="preserve"> </w:t>
      </w:r>
      <w:r w:rsidRPr="00967712">
        <w:t>staff writer at The Atlantic, where he covers climate change and technology</w:t>
      </w:r>
    </w:p>
    <w:p w:rsidR="00422906" w:rsidRDefault="00967712" w:rsidP="00FA3EB3">
      <w:r w:rsidRPr="00967712">
        <w:t>Robinson, 7/12. “The Plan to Fix Climate Change in the Senate.” https://www.theatlantic.com/science/archive/2019/07/senate-democrats-are-getting-head-start-climate-change/593824/</w:t>
      </w:r>
    </w:p>
    <w:p w:rsidR="00422906" w:rsidRPr="00967712" w:rsidRDefault="00422906" w:rsidP="00FA3EB3">
      <w:pPr>
        <w:rPr>
          <w:sz w:val="16"/>
        </w:rPr>
      </w:pPr>
      <w:r w:rsidRPr="00967712">
        <w:rPr>
          <w:sz w:val="16"/>
        </w:rPr>
        <w:t xml:space="preserve">It will be almost another 18 months until </w:t>
      </w:r>
      <w:r w:rsidRPr="00422906">
        <w:rPr>
          <w:rStyle w:val="StyleUnderline"/>
        </w:rPr>
        <w:t>Democrats</w:t>
      </w:r>
      <w:r w:rsidRPr="00967712">
        <w:rPr>
          <w:sz w:val="16"/>
        </w:rPr>
        <w:t xml:space="preserve"> can even think of passing climate legislation.</w:t>
      </w:r>
    </w:p>
    <w:p w:rsidR="00422906" w:rsidRPr="00422906" w:rsidRDefault="00422906" w:rsidP="00422906">
      <w:pPr>
        <w:rPr>
          <w:u w:val="single"/>
        </w:rPr>
      </w:pPr>
      <w:r w:rsidRPr="00967712">
        <w:rPr>
          <w:sz w:val="16"/>
        </w:rPr>
        <w:t xml:space="preserve">In the 2020 election, they </w:t>
      </w:r>
      <w:r w:rsidRPr="00422906">
        <w:rPr>
          <w:rStyle w:val="StyleUnderline"/>
        </w:rPr>
        <w:t>must</w:t>
      </w:r>
      <w:r w:rsidRPr="00967712">
        <w:rPr>
          <w:sz w:val="16"/>
        </w:rPr>
        <w:t xml:space="preserve"> defeat President Donald Trump, </w:t>
      </w:r>
      <w:r w:rsidRPr="00422906">
        <w:rPr>
          <w:rStyle w:val="StyleUnderline"/>
        </w:rPr>
        <w:t>reclaim the Senate</w:t>
      </w:r>
      <w:r w:rsidRPr="00967712">
        <w:rPr>
          <w:sz w:val="16"/>
        </w:rPr>
        <w:t xml:space="preserve">, and retain a majority in the House of Representatives. And then they have to find something to pass before members of Congress start getting cold feet about the 2022 election. Even in a best-case scenario, </w:t>
      </w:r>
      <w:r w:rsidRPr="00422906">
        <w:rPr>
          <w:rStyle w:val="StyleUnderline"/>
        </w:rPr>
        <w:t>the moment will be</w:t>
      </w:r>
      <w:r w:rsidRPr="00967712">
        <w:rPr>
          <w:sz w:val="16"/>
        </w:rPr>
        <w:t xml:space="preserve"> a nerve-racking, </w:t>
      </w:r>
      <w:r w:rsidRPr="00422906">
        <w:rPr>
          <w:rStyle w:val="Emphasis"/>
        </w:rPr>
        <w:t>high-stakes</w:t>
      </w:r>
      <w:r w:rsidRPr="00967712">
        <w:rPr>
          <w:sz w:val="16"/>
        </w:rPr>
        <w:t xml:space="preserve"> one </w:t>
      </w:r>
      <w:r w:rsidRPr="00422906">
        <w:rPr>
          <w:rStyle w:val="Emphasis"/>
        </w:rPr>
        <w:t>for climate advocates</w:t>
      </w:r>
      <w:r w:rsidRPr="00967712">
        <w:rPr>
          <w:sz w:val="16"/>
        </w:rPr>
        <w:t xml:space="preserve">. </w:t>
      </w:r>
      <w:r w:rsidRPr="00422906">
        <w:rPr>
          <w:rStyle w:val="StyleUnderline"/>
        </w:rPr>
        <w:t>So Senate Democrats are trying to front-load as much of that work as possible.</w:t>
      </w:r>
    </w:p>
    <w:p w:rsidR="00422906" w:rsidRPr="00967712" w:rsidRDefault="00422906" w:rsidP="00422906">
      <w:pPr>
        <w:rPr>
          <w:sz w:val="16"/>
        </w:rPr>
      </w:pPr>
      <w:r w:rsidRPr="00422906">
        <w:rPr>
          <w:rStyle w:val="StyleUnderline"/>
        </w:rPr>
        <w:t>Ten of them have formed the Senate Democrats’ Special Committee on the Climate Crisis</w:t>
      </w:r>
      <w:r w:rsidRPr="00967712">
        <w:rPr>
          <w:sz w:val="16"/>
        </w:rPr>
        <w:t xml:space="preserve">. Chaired by Senator Brian Schatz of Hawaii, the </w:t>
      </w:r>
      <w:r w:rsidRPr="00422906">
        <w:rPr>
          <w:rStyle w:val="StyleUnderline"/>
        </w:rPr>
        <w:t xml:space="preserve">committee aims to get as much of the preliminary work out of the way as possible—the research and investigating and coalition-building—so that Democrats can </w:t>
      </w:r>
      <w:r w:rsidRPr="00422906">
        <w:rPr>
          <w:rStyle w:val="Emphasis"/>
        </w:rPr>
        <w:t>start passing climate legislation as soon as they regain the upper chamber</w:t>
      </w:r>
      <w:r w:rsidRPr="00967712">
        <w:rPr>
          <w:sz w:val="16"/>
        </w:rPr>
        <w:t>.</w:t>
      </w:r>
    </w:p>
    <w:p w:rsidR="00422906" w:rsidRPr="00967712" w:rsidRDefault="00422906" w:rsidP="00422906">
      <w:pPr>
        <w:rPr>
          <w:sz w:val="16"/>
        </w:rPr>
      </w:pPr>
      <w:r w:rsidRPr="00967712">
        <w:rPr>
          <w:sz w:val="16"/>
        </w:rPr>
        <w:lastRenderedPageBreak/>
        <w:t>“The goal is to lay down the factual basis for taking action, so that if we are in charge in 2021, we don’t have to go through 18 months of investigatory hearings,” Schatz told me during a wide-ranging interview in his office last month.</w:t>
      </w:r>
    </w:p>
    <w:p w:rsidR="00422906" w:rsidRPr="00967712" w:rsidRDefault="00422906" w:rsidP="00422906">
      <w:pPr>
        <w:rPr>
          <w:sz w:val="16"/>
        </w:rPr>
      </w:pPr>
      <w:r w:rsidRPr="00967712">
        <w:rPr>
          <w:sz w:val="16"/>
        </w:rPr>
        <w:t>The committee will hold its first public hearing next Wednesday, when it will host mayors from five major cities, including St. Paul and Pittsburgh, that have set or already met ambitious climate goals. (Both of those cities specifically aim to cut their carbon emissions 80 percent or more by 2050.)* Last month, Schatz and other committee members met with electric-utility executives behind closed doors.</w:t>
      </w:r>
    </w:p>
    <w:p w:rsidR="00422906" w:rsidRPr="00967712" w:rsidRDefault="00422906" w:rsidP="00422906">
      <w:pPr>
        <w:rPr>
          <w:sz w:val="16"/>
        </w:rPr>
      </w:pPr>
      <w:r w:rsidRPr="00967712">
        <w:rPr>
          <w:rStyle w:val="StyleUnderline"/>
        </w:rPr>
        <w:t>Schatz’s</w:t>
      </w:r>
      <w:r w:rsidRPr="00967712">
        <w:rPr>
          <w:sz w:val="16"/>
        </w:rPr>
        <w:t xml:space="preserve"> near-term </w:t>
      </w:r>
      <w:r w:rsidRPr="00967712">
        <w:rPr>
          <w:rStyle w:val="StyleUnderline"/>
        </w:rPr>
        <w:t>goal, beyond elevating climate policy into headlines, is to lay out the menu of climate-policy options</w:t>
      </w:r>
      <w:r w:rsidRPr="00967712">
        <w:rPr>
          <w:sz w:val="16"/>
        </w:rPr>
        <w:t>. He also hopes the committee will describe, in confidently political language, what climate change is already doing across the United States. To that end, Senator Tammy Duckworth of Illinois, a committee member and an Iraq War veteran, will lead a hearing on climate and national security. (“I fought one war for foreign oil. Let’s not do that again,” Duckworth said when the group launched.) And Senators Tina Smith of Minnesota and Tammy Baldwin of Wisconsin might look into how climate change is hurting farmers.</w:t>
      </w:r>
    </w:p>
    <w:p w:rsidR="00422906" w:rsidRPr="00967712" w:rsidRDefault="00422906" w:rsidP="00422906">
      <w:pPr>
        <w:rPr>
          <w:sz w:val="16"/>
        </w:rPr>
      </w:pPr>
      <w:r w:rsidRPr="00422906">
        <w:rPr>
          <w:rStyle w:val="StyleUnderline"/>
        </w:rPr>
        <w:t>The point,</w:t>
      </w:r>
      <w:r w:rsidRPr="00967712">
        <w:rPr>
          <w:sz w:val="16"/>
        </w:rPr>
        <w:t xml:space="preserve"> Schatz said, </w:t>
      </w:r>
      <w:r w:rsidRPr="00422906">
        <w:rPr>
          <w:rStyle w:val="StyleUnderline"/>
        </w:rPr>
        <w:t>is to push climate change beyond just “the electrical-generation folks and the birds-and-butterflies advocates</w:t>
      </w:r>
      <w:r w:rsidRPr="00967712">
        <w:rPr>
          <w:sz w:val="16"/>
        </w:rPr>
        <w:t>.”</w:t>
      </w:r>
    </w:p>
    <w:p w:rsidR="00422906" w:rsidRPr="00967712" w:rsidRDefault="00422906" w:rsidP="00422906">
      <w:pPr>
        <w:rPr>
          <w:sz w:val="16"/>
        </w:rPr>
      </w:pPr>
      <w:r w:rsidRPr="00967712">
        <w:rPr>
          <w:sz w:val="16"/>
        </w:rPr>
        <w:t>“Part of what we’re trying to do is diversify the kind of politician that concerns themselves with climate, beyond your typical coastal, liberal male,” he said. “And I say that as a coastal, liberal male.”</w:t>
      </w:r>
    </w:p>
    <w:p w:rsidR="00422906" w:rsidRPr="00967712" w:rsidRDefault="00422906" w:rsidP="00422906">
      <w:pPr>
        <w:rPr>
          <w:sz w:val="16"/>
        </w:rPr>
      </w:pPr>
      <w:r w:rsidRPr="00967712">
        <w:rPr>
          <w:sz w:val="16"/>
        </w:rPr>
        <w:t>Schatz was not in the Senate when the upper chamber last considered serious climate legislation. In 2009, Barack Obama entered the White House promising to take action on two issues: climate change and health care. The president sometimes ranked global-warming policy over altering the health-insurance system. “Energy we have to deal with today,” Obama said in a 2008 debate with John McCain, according to The New Yorker. “Health care is priority Number Two.”</w:t>
      </w:r>
    </w:p>
    <w:p w:rsidR="00422906" w:rsidRPr="00967712" w:rsidRDefault="00422906" w:rsidP="00422906">
      <w:pPr>
        <w:rPr>
          <w:sz w:val="16"/>
        </w:rPr>
      </w:pPr>
      <w:r w:rsidRPr="00967712">
        <w:rPr>
          <w:sz w:val="16"/>
        </w:rPr>
        <w:t>Once in office, Obama asked Congress to pursue the two issues at the same time. The result of that gamble has shaped American politics since: After an agonizing 13-month drafting process, the Democratic-controlled Congress coughed up the Affordable Care Act, and Obama signed it in March 2010. But a few months later, and after an even lengthier process, the Senate dropped any attempt at passing significant climate legislation. That fall, Democrats lost their majority in the House; they would not recapture the chamber until 2018. Schatz entered the Senate in 2012. He soon established himself as one of the caucus’s most forceful climate advocates. In 2014, when Democrats held an all-night Senate session to demand climate legislation, Schatz spoke for five of the nearly 15 hours. (“He brought Hawaiian Kona coffee and macadamia-nut chocolates to help fuel his colleagues’ overnight slog,” The New York Times reported.) He also represents Hawaii, which aims to go completely carbon-neutral by 2045, one of the strictest state-level climate goals in the country.</w:t>
      </w:r>
    </w:p>
    <w:p w:rsidR="00422906" w:rsidRPr="00967712" w:rsidRDefault="00422906" w:rsidP="00422906">
      <w:pPr>
        <w:rPr>
          <w:sz w:val="16"/>
        </w:rPr>
      </w:pPr>
      <w:r w:rsidRPr="00967712">
        <w:rPr>
          <w:sz w:val="16"/>
        </w:rPr>
        <w:t>The Senate is an inauspicious place for a climate advocate. Over the past three decades, it has proved adept at murdering climate policy. It didn’t just kill a 2009 bill, which passed the House, and which would have let companies buy and sell the right to emit carbon pollution. In 1994, President Bill Clinton pushed for a revenue-raising energy tax that would have also reduced greenhouse-gas emissions. It, too, passed the House and died in the Senate.</w:t>
      </w:r>
    </w:p>
    <w:p w:rsidR="00967712" w:rsidRPr="00967712" w:rsidRDefault="00967712" w:rsidP="00967712">
      <w:pPr>
        <w:rPr>
          <w:sz w:val="16"/>
        </w:rPr>
      </w:pPr>
      <w:r w:rsidRPr="00967712">
        <w:rPr>
          <w:sz w:val="16"/>
        </w:rPr>
        <w:t>Schatz’s political judgment is shaped by this history. When assessing presidential candidates on climate, he said, he tries to look past policy proposals and focus more on how candidates talk and think about the issue. “I think everyone running is going to [range] from good-enough to excellent, in terms of what they’re officially for,” he said. “The real question is, should they become president, will they move, and move aggressively? Or will [climate] be the fourth issue they get to in the third year?”</w:t>
      </w:r>
    </w:p>
    <w:p w:rsidR="00967712" w:rsidRPr="00967712" w:rsidRDefault="00967712" w:rsidP="00967712">
      <w:pPr>
        <w:rPr>
          <w:sz w:val="16"/>
        </w:rPr>
      </w:pPr>
      <w:r w:rsidRPr="00967712">
        <w:rPr>
          <w:sz w:val="16"/>
        </w:rPr>
        <w:t>Above all, he hoped to understand why candidates cared about climate change. “That would give me some insight into whether or not, when push comes to shove, and there’s a need to prioritize among competing issues, whether they’re going to put climate action at the top of their list,” he said.</w:t>
      </w:r>
    </w:p>
    <w:p w:rsidR="00967712" w:rsidRPr="00967712" w:rsidRDefault="00967712" w:rsidP="00967712">
      <w:pPr>
        <w:rPr>
          <w:sz w:val="16"/>
        </w:rPr>
      </w:pPr>
      <w:r w:rsidRPr="00967712">
        <w:rPr>
          <w:sz w:val="16"/>
        </w:rPr>
        <w:t>For now, his sense of what form a future climate bill might take is mostly broad strokes. Any Democratic-led climate effort must simultaneously strengthen labor unions, he said. “We just can’t do this and say some pablum about a just transition,” he said. “That’s offensive, honestly. If you work in power generation, or pipeline laying, or electricity transmission, you want to know, how is this going to impact your ability to provide for your family?” His first phone call after taking over the special committee was to Richard Trumka, the president of the AFL-CIO.</w:t>
      </w:r>
    </w:p>
    <w:p w:rsidR="00967712" w:rsidRPr="00967712" w:rsidRDefault="00967712" w:rsidP="00967712">
      <w:pPr>
        <w:rPr>
          <w:sz w:val="16"/>
        </w:rPr>
      </w:pPr>
      <w:r w:rsidRPr="00967712">
        <w:rPr>
          <w:sz w:val="16"/>
        </w:rPr>
        <w:t xml:space="preserve">Other </w:t>
      </w:r>
      <w:r w:rsidRPr="00967712">
        <w:rPr>
          <w:rStyle w:val="StyleUnderline"/>
        </w:rPr>
        <w:t>ideas are still taking shape</w:t>
      </w:r>
      <w:r w:rsidRPr="00967712">
        <w:rPr>
          <w:sz w:val="16"/>
        </w:rPr>
        <w:t xml:space="preserve">. </w:t>
      </w:r>
      <w:r w:rsidRPr="00967712">
        <w:rPr>
          <w:rStyle w:val="StyleUnderline"/>
        </w:rPr>
        <w:t>Along with several other Democrats, including</w:t>
      </w:r>
      <w:r w:rsidRPr="00967712">
        <w:rPr>
          <w:sz w:val="16"/>
        </w:rPr>
        <w:t xml:space="preserve"> Senator Kirsten </w:t>
      </w:r>
      <w:r w:rsidRPr="00967712">
        <w:rPr>
          <w:rStyle w:val="StyleUnderline"/>
        </w:rPr>
        <w:t>Gillibrand</w:t>
      </w:r>
      <w:r w:rsidRPr="00967712">
        <w:rPr>
          <w:sz w:val="16"/>
        </w:rPr>
        <w:t xml:space="preserve"> of New York, </w:t>
      </w:r>
      <w:r w:rsidRPr="00967712">
        <w:rPr>
          <w:rStyle w:val="Emphasis"/>
        </w:rPr>
        <w:t>he has co-sponsored a bill to tax carbon pollution</w:t>
      </w:r>
      <w:r w:rsidRPr="00967712">
        <w:rPr>
          <w:sz w:val="16"/>
        </w:rPr>
        <w:t>.</w:t>
      </w:r>
    </w:p>
    <w:p w:rsidR="00967712" w:rsidRPr="00967712" w:rsidRDefault="00967712" w:rsidP="00967712">
      <w:pPr>
        <w:rPr>
          <w:sz w:val="16"/>
        </w:rPr>
      </w:pPr>
      <w:r w:rsidRPr="00967712">
        <w:rPr>
          <w:rStyle w:val="StyleUnderline"/>
        </w:rPr>
        <w:t>The type of policy that’s emerged from the committee so far is</w:t>
      </w:r>
      <w:r w:rsidRPr="00967712">
        <w:rPr>
          <w:sz w:val="16"/>
        </w:rPr>
        <w:t xml:space="preserve"> more </w:t>
      </w:r>
      <w:r w:rsidRPr="00967712">
        <w:rPr>
          <w:rStyle w:val="StyleUnderline"/>
        </w:rPr>
        <w:t>nuts-and-bolts</w:t>
      </w:r>
      <w:r w:rsidRPr="00967712">
        <w:rPr>
          <w:sz w:val="16"/>
        </w:rPr>
        <w:t xml:space="preserve"> than a total transformation of the economy. So far, </w:t>
      </w:r>
      <w:r w:rsidRPr="00967712">
        <w:rPr>
          <w:rStyle w:val="StyleUnderline"/>
        </w:rPr>
        <w:t>power-utility executives are</w:t>
      </w:r>
      <w:r w:rsidRPr="00967712">
        <w:rPr>
          <w:sz w:val="16"/>
        </w:rPr>
        <w:t xml:space="preserve"> most </w:t>
      </w:r>
      <w:r w:rsidRPr="00967712">
        <w:rPr>
          <w:rStyle w:val="StyleUnderline"/>
        </w:rPr>
        <w:t>interested in federal incentives for battery storage</w:t>
      </w:r>
      <w:r w:rsidRPr="00967712">
        <w:rPr>
          <w:sz w:val="16"/>
        </w:rPr>
        <w:t xml:space="preserve">, he said. </w:t>
      </w:r>
      <w:r w:rsidRPr="00967712">
        <w:rPr>
          <w:rStyle w:val="StyleUnderline"/>
        </w:rPr>
        <w:t>The committee will encourage more federal financial regulators to push companies to disclose their climate risk, whether</w:t>
      </w:r>
      <w:r w:rsidRPr="00967712">
        <w:rPr>
          <w:sz w:val="16"/>
        </w:rPr>
        <w:t xml:space="preserve"> from stranded assets or extreme weather. The U.S. Commodities Futures Trading Commission recently voted to assess climate-related risk. Eventually, it </w:t>
      </w:r>
      <w:r w:rsidRPr="00967712">
        <w:rPr>
          <w:rStyle w:val="StyleUnderline"/>
        </w:rPr>
        <w:t>could force companies to calculate how rising seas, extreme weather, and climate-associated productivity losses might threaten their investments. “You create an incentive to take down that risk</w:t>
      </w:r>
      <w:r w:rsidRPr="00967712">
        <w:rPr>
          <w:sz w:val="16"/>
        </w:rPr>
        <w:t>,” Schatz said.</w:t>
      </w:r>
    </w:p>
    <w:p w:rsidR="00967712" w:rsidRDefault="00967712" w:rsidP="00967712"/>
    <w:p w:rsidR="004F08D7" w:rsidRDefault="004F08D7" w:rsidP="004E069E">
      <w:pPr>
        <w:pStyle w:val="Heading3"/>
      </w:pPr>
      <w:r>
        <w:lastRenderedPageBreak/>
        <w:t>Warming Impact – AT: Insufficient</w:t>
      </w:r>
    </w:p>
    <w:p w:rsidR="004F08D7" w:rsidRDefault="004F08D7" w:rsidP="004F08D7"/>
    <w:p w:rsidR="004F08D7" w:rsidRPr="004F08D7" w:rsidRDefault="004F08D7" w:rsidP="004F08D7">
      <w:pPr>
        <w:pStyle w:val="Heading4"/>
      </w:pPr>
      <w:r>
        <w:t xml:space="preserve">It’s try or die --- Dem control of Congress is the </w:t>
      </w:r>
      <w:r>
        <w:rPr>
          <w:u w:val="single"/>
        </w:rPr>
        <w:t>only path</w:t>
      </w:r>
      <w:r>
        <w:t xml:space="preserve"> to meaningful action in the </w:t>
      </w:r>
      <w:r>
        <w:rPr>
          <w:u w:val="single"/>
        </w:rPr>
        <w:t>window of opportunity</w:t>
      </w:r>
    </w:p>
    <w:p w:rsidR="004F08D7" w:rsidRDefault="004F08D7" w:rsidP="004F08D7">
      <w:r w:rsidRPr="004F08D7">
        <w:rPr>
          <w:rStyle w:val="Style13ptBold"/>
        </w:rPr>
        <w:t>Leonhardt 19</w:t>
      </w:r>
      <w:r>
        <w:t xml:space="preserve"> – </w:t>
      </w:r>
      <w:r w:rsidRPr="004F08D7">
        <w:t>op-ed columnist at The New York Times, where he writes a daily e-mail newsletter and co-hosts a weekly podcast, “The Argument</w:t>
      </w:r>
      <w:r>
        <w:t>”</w:t>
      </w:r>
    </w:p>
    <w:p w:rsidR="004F08D7" w:rsidRDefault="004F08D7" w:rsidP="004F08D7">
      <w:r>
        <w:t>David, 9/5. “</w:t>
      </w:r>
      <w:r w:rsidRPr="004F08D7">
        <w:t>‘Steve Bullock Is the Most Important Person on the Planet’</w:t>
      </w:r>
      <w:r>
        <w:t xml:space="preserve">.” New York Times. Proquest. </w:t>
      </w:r>
    </w:p>
    <w:p w:rsidR="004F08D7" w:rsidRPr="004F08D7" w:rsidRDefault="004F08D7" w:rsidP="004F08D7">
      <w:pPr>
        <w:rPr>
          <w:sz w:val="16"/>
        </w:rPr>
      </w:pPr>
      <w:r w:rsidRPr="004F08D7">
        <w:rPr>
          <w:sz w:val="16"/>
        </w:rPr>
        <w:t xml:space="preserve">“Steve Bullock is the most important person on the planet,” Robert </w:t>
      </w:r>
      <w:r w:rsidRPr="004F08D7">
        <w:rPr>
          <w:rStyle w:val="StyleUnderline"/>
        </w:rPr>
        <w:t>Frank, the economist and author, recently wrote</w:t>
      </w:r>
      <w:r w:rsidRPr="004F08D7">
        <w:rPr>
          <w:sz w:val="16"/>
        </w:rPr>
        <w:t xml:space="preserve"> to me in an email.</w:t>
      </w:r>
    </w:p>
    <w:p w:rsidR="004F08D7" w:rsidRPr="004F08D7" w:rsidRDefault="004F08D7" w:rsidP="004F08D7">
      <w:pPr>
        <w:rPr>
          <w:sz w:val="16"/>
        </w:rPr>
      </w:pPr>
      <w:r w:rsidRPr="004F08D7">
        <w:rPr>
          <w:sz w:val="16"/>
        </w:rPr>
        <w:t>Bullock is the populist Democratic governor of Montana who’s running a lackluster campaign for president. But he’s so popular in Montana, despite its deep conservatism, that he is the only Democrat with any reasonable chance of beating the state’s incumbent Republican senator, Steve Daines, next year. That’s why Frank thinks Bullock is the most important person on the planet.</w:t>
      </w:r>
    </w:p>
    <w:p w:rsidR="004F08D7" w:rsidRPr="004F08D7" w:rsidRDefault="004F08D7" w:rsidP="004F08D7">
      <w:pPr>
        <w:rPr>
          <w:sz w:val="16"/>
        </w:rPr>
      </w:pPr>
      <w:r w:rsidRPr="004F08D7">
        <w:rPr>
          <w:rStyle w:val="Emphasis"/>
        </w:rPr>
        <w:t>“The window of opportunity for effective action on the climate crisis is rapidly closing</w:t>
      </w:r>
      <w:r w:rsidRPr="004F08D7">
        <w:rPr>
          <w:sz w:val="16"/>
        </w:rPr>
        <w:t>,” Frank wrote. “</w:t>
      </w:r>
      <w:r w:rsidRPr="004F08D7">
        <w:rPr>
          <w:rStyle w:val="StyleUnderline"/>
        </w:rPr>
        <w:t>Absent robust measures to curb greenhouse gases, climate scientists forecast steadily more frequent and intense storms, droughts, flooding, and wildfires. Alone among major political parties worldwide, Republicans have refused even to admit the existence of climate change, much less enact meaningful legislation for dealing with it</w:t>
      </w:r>
      <w:r w:rsidRPr="004F08D7">
        <w:rPr>
          <w:sz w:val="16"/>
        </w:rPr>
        <w:t xml:space="preserve">.” And seemingly </w:t>
      </w:r>
      <w:r w:rsidRPr="004F08D7">
        <w:rPr>
          <w:rStyle w:val="Emphasis"/>
        </w:rPr>
        <w:t>the only way the U</w:t>
      </w:r>
      <w:r w:rsidRPr="004F08D7">
        <w:rPr>
          <w:sz w:val="16"/>
        </w:rPr>
        <w:t xml:space="preserve">nited </w:t>
      </w:r>
      <w:r w:rsidRPr="004F08D7">
        <w:rPr>
          <w:rStyle w:val="Emphasis"/>
        </w:rPr>
        <w:t>S</w:t>
      </w:r>
      <w:r w:rsidRPr="004F08D7">
        <w:rPr>
          <w:sz w:val="16"/>
        </w:rPr>
        <w:t xml:space="preserve">tates </w:t>
      </w:r>
      <w:r w:rsidRPr="004F08D7">
        <w:rPr>
          <w:rStyle w:val="Emphasis"/>
        </w:rPr>
        <w:t>will take meaningful climate action in the next couple years is if the Democrats control both Congress</w:t>
      </w:r>
      <w:r w:rsidRPr="004F08D7">
        <w:rPr>
          <w:sz w:val="16"/>
        </w:rPr>
        <w:t xml:space="preserve"> and the White House.</w:t>
      </w:r>
    </w:p>
    <w:p w:rsidR="004F08D7" w:rsidRDefault="004F08D7" w:rsidP="004F08D7"/>
    <w:p w:rsidR="002A20B6" w:rsidRDefault="002A20B6" w:rsidP="002A20B6">
      <w:pPr>
        <w:pStyle w:val="Heading4"/>
      </w:pPr>
      <w:r>
        <w:t xml:space="preserve">Catastrophic warming’s </w:t>
      </w:r>
      <w:r>
        <w:rPr>
          <w:u w:val="single"/>
        </w:rPr>
        <w:t>avoidable</w:t>
      </w:r>
      <w:r>
        <w:t xml:space="preserve"> as long as the Paris trajectory is </w:t>
      </w:r>
      <w:r>
        <w:rPr>
          <w:u w:val="single"/>
        </w:rPr>
        <w:t>met</w:t>
      </w:r>
    </w:p>
    <w:p w:rsidR="002A20B6" w:rsidRPr="00AB523A" w:rsidRDefault="002A20B6" w:rsidP="002A20B6">
      <w:r w:rsidRPr="00AB523A">
        <w:t xml:space="preserve">Ross J. </w:t>
      </w:r>
      <w:r w:rsidRPr="00AB523A">
        <w:rPr>
          <w:rStyle w:val="Style13ptBold"/>
        </w:rPr>
        <w:t>Salawitch 17</w:t>
      </w:r>
      <w:r w:rsidRPr="00AB523A">
        <w:t xml:space="preserve">, Professor, Department of Atmospheric &amp; Oceanic Science and Department of Chemistry and Biochemistry, University of Maryland, with Timothy P. Canty, Austin P. Hope, Walter R. Tribett, Brian F. Bennett, </w:t>
      </w:r>
      <w:r w:rsidRPr="00AB523A">
        <w:rPr>
          <w:i/>
        </w:rPr>
        <w:t>Paris Climate Agreement: Beacon of Hope</w:t>
      </w:r>
      <w:r w:rsidRPr="00AB523A">
        <w:t>, 2017, pp. 87-93</w:t>
      </w:r>
    </w:p>
    <w:p w:rsidR="002A20B6" w:rsidRPr="00AB523A" w:rsidRDefault="002A20B6" w:rsidP="002A20B6">
      <w:r w:rsidRPr="00AB523A">
        <w:t>[ΔT was changed to “temperature change”]</w:t>
      </w:r>
    </w:p>
    <w:p w:rsidR="002A20B6" w:rsidRPr="00DE0321" w:rsidRDefault="002A20B6" w:rsidP="002A20B6">
      <w:pPr>
        <w:rPr>
          <w:sz w:val="16"/>
        </w:rPr>
      </w:pPr>
      <w:r w:rsidRPr="00AB523A">
        <w:rPr>
          <w:sz w:val="16"/>
        </w:rPr>
        <w:t xml:space="preserve">One clear message that </w:t>
      </w:r>
      <w:r w:rsidRPr="00DE0321">
        <w:rPr>
          <w:sz w:val="16"/>
        </w:rPr>
        <w:t xml:space="preserve">emerges from Figs. 2.15 and 2.16 is that to achieve the goal of the Paris Climate Agreement, emissions of GHGs must fall significantly below those used to drive RCP 8.5. The range of ΔT2100 shown in Fig. 2.16b is 1.6–4.7 °C. </w:t>
      </w:r>
      <w:r w:rsidRPr="00DE0321">
        <w:rPr>
          <w:rStyle w:val="Emphasis"/>
        </w:rPr>
        <w:t>Climate catastrophe</w:t>
      </w:r>
      <w:r w:rsidRPr="00DE0321">
        <w:rPr>
          <w:sz w:val="16"/>
        </w:rPr>
        <w:t xml:space="preserve"> (</w:t>
      </w:r>
      <w:r w:rsidRPr="00DE0321">
        <w:rPr>
          <w:rStyle w:val="StyleUnderline"/>
        </w:rPr>
        <w:t>rapid rise of sea level, large shifts in patterns of drought and flooding, loss of habitat,</w:t>
      </w:r>
      <w:r w:rsidRPr="00DE0321">
        <w:rPr>
          <w:sz w:val="16"/>
        </w:rPr>
        <w:t xml:space="preserve"> etc.) </w:t>
      </w:r>
      <w:r w:rsidRPr="00DE0321">
        <w:rPr>
          <w:rStyle w:val="StyleUnderline"/>
        </w:rPr>
        <w:t xml:space="preserve">will </w:t>
      </w:r>
      <w:r w:rsidRPr="00DE0321">
        <w:rPr>
          <w:rStyle w:val="Emphasis"/>
        </w:rPr>
        <w:t>almost certainly occur</w:t>
      </w:r>
      <w:r w:rsidRPr="00DE0321">
        <w:rPr>
          <w:rStyle w:val="StyleUnderline"/>
        </w:rPr>
        <w:t xml:space="preserve"> by end of this century if the emissions of GHGs</w:t>
      </w:r>
      <w:r w:rsidRPr="00DE0321">
        <w:rPr>
          <w:sz w:val="16"/>
        </w:rPr>
        <w:t xml:space="preserve">, particularly CO2, </w:t>
      </w:r>
      <w:r w:rsidRPr="00DE0321">
        <w:rPr>
          <w:rStyle w:val="StyleUnderline"/>
        </w:rPr>
        <w:t>follow</w:t>
      </w:r>
      <w:r w:rsidRPr="00DE0321">
        <w:rPr>
          <w:sz w:val="16"/>
        </w:rPr>
        <w:t xml:space="preserve"> those used to drive </w:t>
      </w:r>
      <w:r w:rsidRPr="00DE0321">
        <w:rPr>
          <w:rStyle w:val="StyleUnderline"/>
        </w:rPr>
        <w:t>RCP 8.5</w:t>
      </w:r>
      <w:r w:rsidRPr="00DE0321">
        <w:rPr>
          <w:sz w:val="16"/>
        </w:rPr>
        <w:t>.32 The book Six Degrees: Our Future on a Hotter Planet (Lynas 2008) provides an accessible discourse of the consequences of global warming, organized into 1 °C increments of future ΔT.</w:t>
      </w:r>
    </w:p>
    <w:p w:rsidR="002A20B6" w:rsidRPr="00DE0321" w:rsidRDefault="002A20B6" w:rsidP="002A20B6">
      <w:pPr>
        <w:rPr>
          <w:sz w:val="16"/>
        </w:rPr>
      </w:pPr>
      <w:r w:rsidRPr="00DE0321">
        <w:rPr>
          <w:sz w:val="16"/>
        </w:rPr>
        <w:t xml:space="preserve">In the rest of this chapter, policy relevant projections of ΔT are shown, both from the EM-GC framework and CMIP5 GCMs. Figures 2.17 shows the statistical distribution of ΔT2060 from our EM-GC calculations. The EM-GC based projections are weighted by 1/χ2 (i.e., the better the fit to the climate record, the more heavily a particular projection is weighted). The height of each histogram represents the probability that a particular range of ΔT2060, defined by the width of each line segment, will occur. In other words, </w:t>
      </w:r>
      <w:r w:rsidRPr="00DE0321">
        <w:rPr>
          <w:rStyle w:val="StyleUnderline"/>
        </w:rPr>
        <w:t>the most probable value</w:t>
      </w:r>
      <w:r w:rsidRPr="00DE0321">
        <w:rPr>
          <w:sz w:val="16"/>
        </w:rPr>
        <w:t xml:space="preserve"> of ΔT </w:t>
      </w:r>
      <w:r w:rsidRPr="00DE0321">
        <w:rPr>
          <w:rStyle w:val="StyleUnderline"/>
        </w:rPr>
        <w:t>in</w:t>
      </w:r>
      <w:r w:rsidRPr="00DE0321">
        <w:rPr>
          <w:sz w:val="16"/>
        </w:rPr>
        <w:t xml:space="preserve"> year </w:t>
      </w:r>
      <w:r w:rsidRPr="00DE0321">
        <w:rPr>
          <w:rStyle w:val="StyleUnderline"/>
        </w:rPr>
        <w:t>2060</w:t>
      </w:r>
      <w:r w:rsidRPr="00DE0321">
        <w:rPr>
          <w:sz w:val="16"/>
        </w:rPr>
        <w:t xml:space="preserve">, </w:t>
      </w:r>
      <w:r w:rsidRPr="00DE0321">
        <w:rPr>
          <w:rStyle w:val="StyleUnderline"/>
        </w:rPr>
        <w:t>for the EM-GC projection</w:t>
      </w:r>
      <w:r w:rsidRPr="00DE0321">
        <w:rPr>
          <w:sz w:val="16"/>
        </w:rPr>
        <w:t xml:space="preserve"> that uses RCP 4.5, </w:t>
      </w:r>
      <w:r w:rsidRPr="00DE0321">
        <w:rPr>
          <w:rStyle w:val="StyleUnderline"/>
        </w:rPr>
        <w:t xml:space="preserve">is </w:t>
      </w:r>
      <w:r w:rsidRPr="00DE0321">
        <w:rPr>
          <w:rStyle w:val="Emphasis"/>
        </w:rPr>
        <w:t>1.2–1.3 °C</w:t>
      </w:r>
      <w:r w:rsidRPr="00DE0321">
        <w:rPr>
          <w:rStyle w:val="StyleUnderline"/>
        </w:rPr>
        <w:t xml:space="preserve"> above pre-industrial</w:t>
      </w:r>
      <w:r w:rsidRPr="00DE0321">
        <w:rPr>
          <w:sz w:val="16"/>
        </w:rPr>
        <w:t xml:space="preserve">, and there is slightly less than 20 % probability ΔT will actually fall within this range. In contrast, </w:t>
      </w:r>
      <w:r w:rsidRPr="00DE0321">
        <w:rPr>
          <w:rStyle w:val="StyleUnderline"/>
        </w:rPr>
        <w:t>the CMIP5 GCMs project</w:t>
      </w:r>
      <w:r w:rsidRPr="00DE0321">
        <w:rPr>
          <w:sz w:val="16"/>
        </w:rPr>
        <w:t xml:space="preserve"> ΔT in </w:t>
      </w:r>
      <w:r w:rsidRPr="00DE0321">
        <w:rPr>
          <w:rStyle w:val="StyleUnderline"/>
        </w:rPr>
        <w:t>2060 will</w:t>
      </w:r>
      <w:r w:rsidRPr="00DE0321">
        <w:rPr>
          <w:sz w:val="16"/>
        </w:rPr>
        <w:t xml:space="preserve"> most probably </w:t>
      </w:r>
      <w:r w:rsidRPr="00DE0321">
        <w:rPr>
          <w:rStyle w:val="StyleUnderline"/>
        </w:rPr>
        <w:t xml:space="preserve">be </w:t>
      </w:r>
      <w:r w:rsidRPr="00DE0321">
        <w:rPr>
          <w:rStyle w:val="Emphasis"/>
        </w:rPr>
        <w:t>2.0–2.2 °C</w:t>
      </w:r>
      <w:r w:rsidRPr="00DE0321">
        <w:rPr>
          <w:sz w:val="16"/>
        </w:rPr>
        <w:t xml:space="preserve"> </w:t>
      </w:r>
      <w:r w:rsidRPr="00DE0321">
        <w:rPr>
          <w:rStyle w:val="StyleUnderline"/>
        </w:rPr>
        <w:t>warmer than pre-industrial</w:t>
      </w:r>
      <w:r w:rsidRPr="00DE0321">
        <w:rPr>
          <w:sz w:val="16"/>
        </w:rPr>
        <w:t xml:space="preserve">, with a ~12 % probability ΔT will actually fall within this range. A finer spacing for ΔT is used for the EM-GC projection, since </w:t>
      </w:r>
      <w:r w:rsidRPr="00DE0321">
        <w:rPr>
          <w:rStyle w:val="StyleUnderline"/>
        </w:rPr>
        <w:t xml:space="preserve">we are able to </w:t>
      </w:r>
      <w:r w:rsidRPr="00DE0321">
        <w:rPr>
          <w:rStyle w:val="Emphasis"/>
        </w:rPr>
        <w:t>conduct many simulations</w:t>
      </w:r>
      <w:r w:rsidRPr="00DE0321">
        <w:rPr>
          <w:sz w:val="16"/>
        </w:rPr>
        <w:t xml:space="preserve"> </w:t>
      </w:r>
      <w:r w:rsidRPr="00DE0321">
        <w:rPr>
          <w:rStyle w:val="StyleUnderline"/>
        </w:rPr>
        <w:t>in this model framework</w:t>
      </w:r>
      <w:r w:rsidRPr="00DE0321">
        <w:rPr>
          <w:sz w:val="16"/>
        </w:rPr>
        <w:t>. Figure 2.18 is similar to Fig. 2.17, except the projection is for year 2100. The collection of histograms shown for any particular model (i.e., either CMIP5 GCMs or EM-GC) on a specific figure is termed the probability distribution function (PDF) for the projection of the rise in GMST (i.e., ΔT).</w:t>
      </w:r>
    </w:p>
    <w:p w:rsidR="002A20B6" w:rsidRPr="00DE0321" w:rsidRDefault="002A20B6" w:rsidP="002A20B6">
      <w:pPr>
        <w:rPr>
          <w:sz w:val="16"/>
        </w:rPr>
      </w:pPr>
      <w:r w:rsidRPr="00DE0321">
        <w:rPr>
          <w:sz w:val="16"/>
        </w:rPr>
        <w:t xml:space="preserve">The </w:t>
      </w:r>
      <w:r w:rsidRPr="00DE0321">
        <w:rPr>
          <w:rStyle w:val="StyleUnderline"/>
        </w:rPr>
        <w:t>PDFs</w:t>
      </w:r>
      <w:r w:rsidRPr="00DE0321">
        <w:rPr>
          <w:sz w:val="16"/>
        </w:rPr>
        <w:t xml:space="preserve"> shown in Figs. 2.17 and 2.18 </w:t>
      </w:r>
      <w:r w:rsidRPr="00DE0321">
        <w:rPr>
          <w:rStyle w:val="StyleUnderline"/>
        </w:rPr>
        <w:t xml:space="preserve">reveal </w:t>
      </w:r>
      <w:r w:rsidRPr="00DE0321">
        <w:rPr>
          <w:rStyle w:val="Emphasis"/>
        </w:rPr>
        <w:t>stark differences</w:t>
      </w:r>
      <w:r w:rsidRPr="00DE0321">
        <w:rPr>
          <w:sz w:val="16"/>
        </w:rPr>
        <w:t xml:space="preserve"> </w:t>
      </w:r>
      <w:r w:rsidRPr="00DE0321">
        <w:rPr>
          <w:rStyle w:val="StyleUnderline"/>
        </w:rPr>
        <w:t>in projections</w:t>
      </w:r>
      <w:r w:rsidRPr="00DE0321">
        <w:rPr>
          <w:sz w:val="16"/>
        </w:rPr>
        <w:t xml:space="preserve"> of ΔT </w:t>
      </w:r>
      <w:r w:rsidRPr="00DE0321">
        <w:rPr>
          <w:rStyle w:val="StyleUnderline"/>
        </w:rPr>
        <w:t xml:space="preserve">based on the EM-GC framework and the CMIP5 GCMs. </w:t>
      </w:r>
      <w:r w:rsidRPr="00DE0321">
        <w:rPr>
          <w:rStyle w:val="Emphasis"/>
        </w:rPr>
        <w:t>In all cases</w:t>
      </w:r>
      <w:r w:rsidRPr="00DE0321">
        <w:rPr>
          <w:sz w:val="16"/>
        </w:rPr>
        <w:t>, ΔT [</w:t>
      </w:r>
      <w:r w:rsidRPr="00DE0321">
        <w:rPr>
          <w:rStyle w:val="StyleUnderline"/>
        </w:rPr>
        <w:t>temperature change</w:t>
      </w:r>
      <w:r w:rsidRPr="00DE0321">
        <w:rPr>
          <w:sz w:val="16"/>
        </w:rPr>
        <w:t xml:space="preserve">] </w:t>
      </w:r>
      <w:r w:rsidRPr="00DE0321">
        <w:rPr>
          <w:rStyle w:val="StyleUnderline"/>
        </w:rPr>
        <w:t xml:space="preserve">from the GCMs </w:t>
      </w:r>
      <w:r w:rsidRPr="00DE0321">
        <w:rPr>
          <w:rStyle w:val="Emphasis"/>
        </w:rPr>
        <w:t>far exceed</w:t>
      </w:r>
      <w:r w:rsidRPr="00DE0321">
        <w:rPr>
          <w:rStyle w:val="StyleUnderline"/>
        </w:rPr>
        <w:t xml:space="preserve"> projections using our</w:t>
      </w:r>
      <w:r w:rsidRPr="00DE0321">
        <w:rPr>
          <w:sz w:val="16"/>
        </w:rPr>
        <w:t xml:space="preserve"> relatively simple </w:t>
      </w:r>
      <w:r w:rsidRPr="00DE0321">
        <w:rPr>
          <w:rStyle w:val="StyleUnderline"/>
        </w:rPr>
        <w:t>approach</w:t>
      </w:r>
      <w:r w:rsidRPr="00DE0321">
        <w:rPr>
          <w:sz w:val="16"/>
        </w:rPr>
        <w:t xml:space="preserve"> that is </w:t>
      </w:r>
      <w:r w:rsidRPr="00DE0321">
        <w:rPr>
          <w:rStyle w:val="Emphasis"/>
        </w:rPr>
        <w:t>tightly coupled</w:t>
      </w:r>
      <w:r w:rsidRPr="00DE0321">
        <w:rPr>
          <w:sz w:val="16"/>
        </w:rPr>
        <w:t xml:space="preserve"> </w:t>
      </w:r>
      <w:r w:rsidRPr="00DE0321">
        <w:rPr>
          <w:rStyle w:val="StyleUnderline"/>
        </w:rPr>
        <w:t>to observed ΔT, OHC, and various natural factors that influence climate.</w:t>
      </w:r>
      <w:r w:rsidRPr="00DE0321">
        <w:rPr>
          <w:sz w:val="16"/>
        </w:rPr>
        <w:t xml:space="preserve"> These differences are quantified in Table 2.1, which summarizes the </w:t>
      </w:r>
      <w:r w:rsidRPr="00DE0321">
        <w:rPr>
          <w:sz w:val="16"/>
        </w:rPr>
        <w:lastRenderedPageBreak/>
        <w:t>cumulative probability that a specific Paris goal can be achieved. The cumulative probabilities shown in Table 2.1 are based on summing the height of each histogram that lies to the left of a specific temperature, in Figs. 2.17 and 2.18.</w:t>
      </w:r>
    </w:p>
    <w:p w:rsidR="002A20B6" w:rsidRPr="00DE0321" w:rsidRDefault="002A20B6" w:rsidP="002A20B6">
      <w:pPr>
        <w:rPr>
          <w:sz w:val="16"/>
        </w:rPr>
      </w:pPr>
      <w:r w:rsidRPr="00DE0321">
        <w:rPr>
          <w:sz w:val="16"/>
        </w:rPr>
        <w:t>Time series of ΔT found using the CMIP5 GCM and EM-GC approaches are illustrated in Figs. 2.19 and 2.20, which show projections based on RCP 4.5 and RCP 8.5. The colors represent the probability of a particular future value of ΔT being achieved, for projections computed in the EM-GC framework weighted by 1/ χ2 . Essentially, the red (warm), white (mid-point), and blue (cool) colors represent the visualization of a succession of histograms like those shown in Figs. 2.17 and 2.18. The GCM CMIP5 projections of ΔT (minimum, maximum, and multi-model mean) for RCP 4.5 and RCP 8.5 are shown by the three grey lines. These lines, identical to those shown in Fig. 2.3a (RCP 4.5) and Fig. 2.3b (RCP 8.5), are based on our analysis of GCM output preserved on the CMIP5 archive. The green trapezoid, which originates from Fig. 11.25b of IPCC (2013), makes a final and rather important appearance on these figures. Also, the Paris target (1.5 °C) and upper limit (2 °C) are marked on the right vertical axis of both figures.</w:t>
      </w:r>
    </w:p>
    <w:p w:rsidR="002A20B6" w:rsidRPr="00DE0321" w:rsidRDefault="002A20B6" w:rsidP="002A20B6">
      <w:pPr>
        <w:rPr>
          <w:sz w:val="16"/>
        </w:rPr>
      </w:pPr>
      <w:r w:rsidRPr="00DE0321">
        <w:rPr>
          <w:rStyle w:val="StyleUnderline"/>
        </w:rPr>
        <w:t xml:space="preserve">There are </w:t>
      </w:r>
      <w:r w:rsidRPr="00DE0321">
        <w:rPr>
          <w:rStyle w:val="Emphasis"/>
        </w:rPr>
        <w:t>resounding policy implications</w:t>
      </w:r>
      <w:r w:rsidRPr="00DE0321">
        <w:rPr>
          <w:sz w:val="16"/>
        </w:rPr>
        <w:t xml:space="preserve"> inherent in Figs. 2.17, 2.18, 2.19, and 2.20. First, most importantly, and beyond debate of any reasonable quantitative analysis of climate, </w:t>
      </w:r>
      <w:r w:rsidRPr="00DE0321">
        <w:rPr>
          <w:rStyle w:val="StyleUnderline"/>
        </w:rPr>
        <w:t>if GHG emissions follow anything close to RCP 8.5</w:t>
      </w:r>
      <w:r w:rsidRPr="00DE0321">
        <w:rPr>
          <w:sz w:val="16"/>
        </w:rPr>
        <w:t xml:space="preserve">, </w:t>
      </w:r>
      <w:r w:rsidRPr="00DE0321">
        <w:rPr>
          <w:rStyle w:val="StyleUnderline"/>
        </w:rPr>
        <w:t xml:space="preserve">there is </w:t>
      </w:r>
      <w:r w:rsidRPr="00DE0321">
        <w:rPr>
          <w:rStyle w:val="Emphasis"/>
        </w:rPr>
        <w:t>no chance</w:t>
      </w:r>
      <w:r w:rsidRPr="00DE0321">
        <w:rPr>
          <w:rStyle w:val="StyleUnderline"/>
        </w:rPr>
        <w:t xml:space="preserve"> of achieving either the goal or upper limit of the Paris climate agreement </w:t>
      </w:r>
      <w:r w:rsidRPr="00DE0321">
        <w:rPr>
          <w:sz w:val="16"/>
        </w:rPr>
        <w:t xml:space="preserve">(Fig. 2.20). Even though there is a small amount of overlap between the Paris targets and our EM-GC projections for year 2100 in Fig. 2.20, this is a false hope. In the highly unlikely event this realization were to actually happen, </w:t>
      </w:r>
      <w:r w:rsidRPr="00DE0321">
        <w:rPr>
          <w:rStyle w:val="StyleUnderline"/>
        </w:rPr>
        <w:t>it would just be a matter of time before</w:t>
      </w:r>
      <w:r w:rsidRPr="00DE0321">
        <w:rPr>
          <w:sz w:val="16"/>
        </w:rPr>
        <w:t xml:space="preserve"> ΔT [</w:t>
      </w:r>
      <w:r w:rsidRPr="00DE0321">
        <w:rPr>
          <w:rStyle w:val="StyleUnderline"/>
        </w:rPr>
        <w:t>temperature change</w:t>
      </w:r>
      <w:r w:rsidRPr="00DE0321">
        <w:rPr>
          <w:sz w:val="16"/>
        </w:rPr>
        <w:t xml:space="preserve">] </w:t>
      </w:r>
      <w:r w:rsidRPr="00DE0321">
        <w:rPr>
          <w:rStyle w:val="StyleUnderline"/>
        </w:rPr>
        <w:t>broke</w:t>
      </w:r>
      <w:r w:rsidRPr="00DE0321">
        <w:rPr>
          <w:sz w:val="16"/>
        </w:rPr>
        <w:t xml:space="preserve"> through </w:t>
      </w:r>
      <w:r w:rsidRPr="00DE0321">
        <w:rPr>
          <w:rStyle w:val="StyleUnderline"/>
        </w:rPr>
        <w:t xml:space="preserve">the </w:t>
      </w:r>
      <w:r w:rsidRPr="00DE0321">
        <w:rPr>
          <w:rStyle w:val="Emphasis"/>
        </w:rPr>
        <w:t>2 °C barrier</w:t>
      </w:r>
      <w:r w:rsidRPr="00DE0321">
        <w:rPr>
          <w:sz w:val="16"/>
        </w:rPr>
        <w:t xml:space="preserve">, </w:t>
      </w:r>
      <w:r w:rsidRPr="00DE0321">
        <w:rPr>
          <w:rStyle w:val="StyleUnderline"/>
        </w:rPr>
        <w:t>with all of the attendant negative consequences</w:t>
      </w:r>
      <w:r w:rsidRPr="00DE0321">
        <w:rPr>
          <w:sz w:val="16"/>
        </w:rPr>
        <w:t xml:space="preserve"> (Lynas 2008). Plus, of course, 1.5–2.0 °C warming (i.e., the lead up to breaking the 2 °C barrier) could have rather severe consequences. This outcome is all but guaranteed if GHG abundances follow that of RCP 8.5.</w:t>
      </w:r>
    </w:p>
    <w:p w:rsidR="002A20B6" w:rsidRPr="00DE0321" w:rsidRDefault="002A20B6" w:rsidP="002A20B6">
      <w:pPr>
        <w:rPr>
          <w:sz w:val="16"/>
        </w:rPr>
      </w:pPr>
      <w:r w:rsidRPr="00DE0321">
        <w:rPr>
          <w:sz w:val="16"/>
        </w:rPr>
        <w:t xml:space="preserve">The second policy implication is that projections of ΔT found using the EM-GC framework indicate that, </w:t>
      </w:r>
      <w:r w:rsidRPr="00DE0321">
        <w:rPr>
          <w:rStyle w:val="StyleUnderline"/>
        </w:rPr>
        <w:t xml:space="preserve">if emissions of GHGs can be limited to those of </w:t>
      </w:r>
      <w:r w:rsidRPr="00DE0321">
        <w:rPr>
          <w:rStyle w:val="Emphasis"/>
        </w:rPr>
        <w:t>RCP 4.5</w:t>
      </w:r>
      <w:r w:rsidRPr="00DE0321">
        <w:rPr>
          <w:rStyle w:val="StyleUnderline"/>
        </w:rPr>
        <w:t>, then by end-century there is</w:t>
      </w:r>
      <w:r w:rsidRPr="00DE0321">
        <w:rPr>
          <w:sz w:val="16"/>
        </w:rPr>
        <w:t>:</w:t>
      </w:r>
    </w:p>
    <w:p w:rsidR="002A20B6" w:rsidRPr="00DE0321" w:rsidRDefault="002A20B6" w:rsidP="002A20B6">
      <w:pPr>
        <w:rPr>
          <w:sz w:val="16"/>
        </w:rPr>
      </w:pPr>
      <w:r w:rsidRPr="00DE0321">
        <w:rPr>
          <w:sz w:val="16"/>
        </w:rPr>
        <w:t xml:space="preserve">(a) </w:t>
      </w:r>
      <w:r w:rsidRPr="00DE0321">
        <w:rPr>
          <w:rStyle w:val="StyleUnderline"/>
        </w:rPr>
        <w:t xml:space="preserve">a </w:t>
      </w:r>
      <w:r w:rsidRPr="00DE0321">
        <w:rPr>
          <w:rStyle w:val="Emphasis"/>
        </w:rPr>
        <w:t>75 % probability</w:t>
      </w:r>
      <w:r w:rsidRPr="00DE0321">
        <w:rPr>
          <w:sz w:val="16"/>
        </w:rPr>
        <w:t xml:space="preserve"> the Paris target of </w:t>
      </w:r>
      <w:r w:rsidRPr="00DE0321">
        <w:rPr>
          <w:rStyle w:val="StyleUnderline"/>
        </w:rPr>
        <w:t>1.5 °C warming</w:t>
      </w:r>
      <w:r w:rsidRPr="00DE0321">
        <w:rPr>
          <w:sz w:val="16"/>
        </w:rPr>
        <w:t xml:space="preserve"> above pre-industrial </w:t>
      </w:r>
      <w:r w:rsidRPr="00DE0321">
        <w:rPr>
          <w:rStyle w:val="StyleUnderline"/>
        </w:rPr>
        <w:t>will be achieved</w:t>
      </w:r>
    </w:p>
    <w:p w:rsidR="002A20B6" w:rsidRPr="00DE0321" w:rsidRDefault="002A20B6" w:rsidP="002A20B6">
      <w:pPr>
        <w:rPr>
          <w:sz w:val="16"/>
        </w:rPr>
      </w:pPr>
      <w:r w:rsidRPr="00DE0321">
        <w:rPr>
          <w:sz w:val="16"/>
        </w:rPr>
        <w:t xml:space="preserve">(b) </w:t>
      </w:r>
      <w:r w:rsidRPr="00DE0321">
        <w:rPr>
          <w:rStyle w:val="StyleUnderline"/>
        </w:rPr>
        <w:t xml:space="preserve">a </w:t>
      </w:r>
      <w:r w:rsidRPr="00DE0321">
        <w:rPr>
          <w:rStyle w:val="Emphasis"/>
        </w:rPr>
        <w:t>greater than 95 % probability</w:t>
      </w:r>
      <w:r w:rsidRPr="00DE0321">
        <w:rPr>
          <w:sz w:val="16"/>
        </w:rPr>
        <w:t xml:space="preserve"> the Paris upper limit of </w:t>
      </w:r>
      <w:r w:rsidRPr="00DE0321">
        <w:rPr>
          <w:rStyle w:val="StyleUnderline"/>
        </w:rPr>
        <w:t>2 °C warming will be achieved</w:t>
      </w:r>
    </w:p>
    <w:p w:rsidR="002A20B6" w:rsidRPr="00DE0321" w:rsidRDefault="002A20B6" w:rsidP="002A20B6">
      <w:pPr>
        <w:rPr>
          <w:sz w:val="16"/>
        </w:rPr>
      </w:pPr>
      <w:r w:rsidRPr="00DE0321">
        <w:rPr>
          <w:sz w:val="16"/>
        </w:rPr>
        <w:t xml:space="preserve">As will be shown in Chap. 3, </w:t>
      </w:r>
      <w:r w:rsidRPr="00DE0321">
        <w:rPr>
          <w:rStyle w:val="StyleUnderline"/>
        </w:rPr>
        <w:t>the</w:t>
      </w:r>
      <w:r w:rsidRPr="00DE0321">
        <w:rPr>
          <w:sz w:val="16"/>
        </w:rPr>
        <w:t xml:space="preserve"> cumulative </w:t>
      </w:r>
      <w:r w:rsidRPr="00DE0321">
        <w:rPr>
          <w:rStyle w:val="StyleUnderline"/>
        </w:rPr>
        <w:t xml:space="preserve">effect of the </w:t>
      </w:r>
      <w:r w:rsidRPr="00DE0321">
        <w:rPr>
          <w:rStyle w:val="Emphasis"/>
        </w:rPr>
        <w:t>commitments from nations to restrict future emissions</w:t>
      </w:r>
      <w:r w:rsidRPr="00DE0321">
        <w:rPr>
          <w:rStyle w:val="StyleUnderline"/>
        </w:rPr>
        <w:t xml:space="preserve"> of GHGs</w:t>
      </w:r>
      <w:r w:rsidRPr="00DE0321">
        <w:rPr>
          <w:sz w:val="16"/>
        </w:rPr>
        <w:t xml:space="preserve">, </w:t>
      </w:r>
      <w:r w:rsidRPr="00DE0321">
        <w:rPr>
          <w:rStyle w:val="StyleUnderline"/>
        </w:rPr>
        <w:t>upon which</w:t>
      </w:r>
      <w:r w:rsidRPr="00DE0321">
        <w:rPr>
          <w:sz w:val="16"/>
        </w:rPr>
        <w:t xml:space="preserve"> the </w:t>
      </w:r>
      <w:r w:rsidRPr="00DE0321">
        <w:rPr>
          <w:rStyle w:val="StyleUnderline"/>
        </w:rPr>
        <w:t>Paris</w:t>
      </w:r>
      <w:r w:rsidRPr="00DE0321">
        <w:rPr>
          <w:sz w:val="16"/>
        </w:rPr>
        <w:t xml:space="preserve"> Climate Agreement </w:t>
      </w:r>
      <w:r w:rsidRPr="00DE0321">
        <w:rPr>
          <w:rStyle w:val="StyleUnderline"/>
        </w:rPr>
        <w:t xml:space="preserve">is based, have the world </w:t>
      </w:r>
      <w:r w:rsidRPr="00DE0321">
        <w:rPr>
          <w:rStyle w:val="Emphasis"/>
        </w:rPr>
        <w:t>on course</w:t>
      </w:r>
      <w:r w:rsidRPr="00DE0321">
        <w:rPr>
          <w:rStyle w:val="StyleUnderline"/>
        </w:rPr>
        <w:t xml:space="preserve"> to achieve GHG emissions that fall </w:t>
      </w:r>
      <w:r w:rsidRPr="00DE0321">
        <w:rPr>
          <w:rStyle w:val="Emphasis"/>
        </w:rPr>
        <w:t>just below those of RCP 4.5,</w:t>
      </w:r>
      <w:r w:rsidRPr="00DE0321">
        <w:rPr>
          <w:sz w:val="16"/>
        </w:rPr>
        <w:t xml:space="preserve"> provided: (1) both conditional and unconditional commitments are followed; (2) reductions in GHG emissions needed to achieve the Paris agreement, which generally terminate in 2030, are continually improved out to at least 2060.</w:t>
      </w:r>
    </w:p>
    <w:p w:rsidR="002A20B6" w:rsidRPr="00DE0321" w:rsidRDefault="002A20B6" w:rsidP="002A20B6">
      <w:pPr>
        <w:rPr>
          <w:sz w:val="16"/>
        </w:rPr>
      </w:pPr>
      <w:r w:rsidRPr="00DE0321">
        <w:rPr>
          <w:rStyle w:val="StyleUnderline"/>
        </w:rPr>
        <w:t>The policy implication articulated above</w:t>
      </w:r>
      <w:r w:rsidRPr="00DE0321">
        <w:rPr>
          <w:sz w:val="16"/>
        </w:rPr>
        <w:t xml:space="preserve"> </w:t>
      </w:r>
      <w:r w:rsidRPr="00DE0321">
        <w:rPr>
          <w:rStyle w:val="Emphasis"/>
        </w:rPr>
        <w:t>differs considerably</w:t>
      </w:r>
      <w:r w:rsidRPr="00DE0321">
        <w:rPr>
          <w:sz w:val="16"/>
        </w:rPr>
        <w:t xml:space="preserve"> </w:t>
      </w:r>
      <w:r w:rsidRPr="00DE0321">
        <w:rPr>
          <w:rStyle w:val="StyleUnderline"/>
        </w:rPr>
        <w:t>from the consensus</w:t>
      </w:r>
      <w:r w:rsidRPr="00DE0321">
        <w:rPr>
          <w:sz w:val="16"/>
        </w:rPr>
        <w:t xml:space="preserve"> in the climate modeling community </w:t>
      </w:r>
      <w:r w:rsidRPr="00DE0321">
        <w:rPr>
          <w:rStyle w:val="StyleUnderline"/>
        </w:rPr>
        <w:t>that emission of GHGs must follow RCP 2.6 to achieve even the 2 °C upper limit of Paris</w:t>
      </w:r>
      <w:r w:rsidRPr="00DE0321">
        <w:rPr>
          <w:sz w:val="16"/>
        </w:rPr>
        <w:t xml:space="preserve"> (Rogelj et al. 2016). We caution those quick to dismiss the simplicity of our approach to consider the emerging view, discussed in Chap. 11 of IPCC (2013) and quantified in their Figs. 11.25 and TS.14, as well as our Figs. 2.3 and 2.13, that the </w:t>
      </w:r>
      <w:r w:rsidRPr="00DE0321">
        <w:rPr>
          <w:rStyle w:val="StyleUnderline"/>
        </w:rPr>
        <w:t>CMIP5 GCMs</w:t>
      </w:r>
      <w:r w:rsidRPr="00DE0321">
        <w:rPr>
          <w:sz w:val="16"/>
        </w:rPr>
        <w:t xml:space="preserve"> </w:t>
      </w:r>
      <w:r w:rsidRPr="00DE0321">
        <w:rPr>
          <w:rStyle w:val="Emphasis"/>
        </w:rPr>
        <w:t>warm much quicker</w:t>
      </w:r>
      <w:r w:rsidRPr="00DE0321">
        <w:rPr>
          <w:sz w:val="16"/>
        </w:rPr>
        <w:t xml:space="preserve"> </w:t>
      </w:r>
      <w:r w:rsidRPr="00DE0321">
        <w:rPr>
          <w:rStyle w:val="StyleUnderline"/>
        </w:rPr>
        <w:t>than has been observed during the past three decades</w:t>
      </w:r>
      <w:r w:rsidRPr="00DE0321">
        <w:rPr>
          <w:sz w:val="16"/>
        </w:rPr>
        <w:t xml:space="preserve">. In support of our approach, we emphasize that </w:t>
      </w:r>
      <w:r w:rsidRPr="00DE0321">
        <w:rPr>
          <w:rStyle w:val="StyleUnderline"/>
        </w:rPr>
        <w:t xml:space="preserve">our projections of ΔT are bounded </w:t>
      </w:r>
      <w:r w:rsidRPr="00DE0321">
        <w:rPr>
          <w:rStyle w:val="Emphasis"/>
        </w:rPr>
        <w:t>nearly exactly</w:t>
      </w:r>
      <w:r w:rsidRPr="00DE0321">
        <w:rPr>
          <w:sz w:val="16"/>
        </w:rPr>
        <w:t xml:space="preserve"> </w:t>
      </w:r>
      <w:r w:rsidRPr="00DE0321">
        <w:rPr>
          <w:rStyle w:val="StyleUnderline"/>
        </w:rPr>
        <w:t>by the</w:t>
      </w:r>
      <w:r w:rsidRPr="00DE0321">
        <w:rPr>
          <w:sz w:val="16"/>
        </w:rPr>
        <w:t xml:space="preserve"> green trapezoid of IPCC (2013), which reflects the </w:t>
      </w:r>
      <w:r w:rsidRPr="00DE0321">
        <w:rPr>
          <w:rStyle w:val="StyleUnderline"/>
        </w:rPr>
        <w:t>judgement of</w:t>
      </w:r>
      <w:r w:rsidRPr="00DE0321">
        <w:rPr>
          <w:sz w:val="16"/>
        </w:rPr>
        <w:t xml:space="preserve"> at least one group of </w:t>
      </w:r>
      <w:r w:rsidRPr="00DE0321">
        <w:rPr>
          <w:rStyle w:val="StyleUnderline"/>
        </w:rPr>
        <w:t>experts as to how</w:t>
      </w:r>
      <w:r w:rsidRPr="00DE0321">
        <w:rPr>
          <w:sz w:val="16"/>
        </w:rPr>
        <w:t xml:space="preserve"> ΔT [</w:t>
      </w:r>
      <w:r w:rsidRPr="00DE0321">
        <w:rPr>
          <w:rStyle w:val="StyleUnderline"/>
        </w:rPr>
        <w:t>temperature change</w:t>
      </w:r>
      <w:r w:rsidRPr="00DE0321">
        <w:rPr>
          <w:sz w:val="16"/>
        </w:rPr>
        <w:t xml:space="preserve">] </w:t>
      </w:r>
      <w:r w:rsidRPr="00DE0321">
        <w:rPr>
          <w:rStyle w:val="StyleUnderline"/>
        </w:rPr>
        <w:t>will evolve over the next two decades</w:t>
      </w:r>
      <w:r w:rsidRPr="00DE0321">
        <w:rPr>
          <w:sz w:val="16"/>
        </w:rPr>
        <w:t xml:space="preserve">. Given our present understanding of Earth’s climate system, we contend the </w:t>
      </w:r>
      <w:r w:rsidRPr="00DE0321">
        <w:rPr>
          <w:rStyle w:val="StyleUnderline"/>
        </w:rPr>
        <w:t>Paris</w:t>
      </w:r>
      <w:r w:rsidRPr="00DE0321">
        <w:rPr>
          <w:sz w:val="16"/>
        </w:rPr>
        <w:t xml:space="preserve"> Climate Agreement is a beacon of hope because it </w:t>
      </w:r>
      <w:r w:rsidRPr="00DE0321">
        <w:rPr>
          <w:rStyle w:val="StyleUnderline"/>
        </w:rPr>
        <w:t xml:space="preserve">places the world on a course of having a reasonable probability of </w:t>
      </w:r>
      <w:r w:rsidRPr="00DE0321">
        <w:rPr>
          <w:rStyle w:val="Emphasis"/>
        </w:rPr>
        <w:t>avoiding climate catastrophe</w:t>
      </w:r>
      <w:r w:rsidRPr="00DE0321">
        <w:rPr>
          <w:sz w:val="16"/>
        </w:rPr>
        <w:t>.</w:t>
      </w:r>
    </w:p>
    <w:p w:rsidR="002A20B6" w:rsidRDefault="002A20B6" w:rsidP="004F08D7"/>
    <w:p w:rsidR="00034CFE" w:rsidRDefault="00034CFE" w:rsidP="006E37C2">
      <w:pPr>
        <w:pStyle w:val="Heading4"/>
      </w:pPr>
      <w:r>
        <w:t>And, Dem legislation achieves that</w:t>
      </w:r>
    </w:p>
    <w:p w:rsidR="006E37C2" w:rsidRDefault="006E37C2" w:rsidP="006E37C2">
      <w:r w:rsidRPr="006E37C2">
        <w:rPr>
          <w:rStyle w:val="Style13ptBold"/>
        </w:rPr>
        <w:t>Nuccitelli 20</w:t>
      </w:r>
      <w:r>
        <w:t xml:space="preserve"> –</w:t>
      </w:r>
      <w:r w:rsidRPr="006E37C2">
        <w:t xml:space="preserve"> environmental scientist, and author of Climatology versus Pseudoscience</w:t>
      </w:r>
    </w:p>
    <w:p w:rsidR="006E37C2" w:rsidRDefault="006E37C2" w:rsidP="006E37C2">
      <w:r>
        <w:t xml:space="preserve">Dana, 7/1. “House Democrats eye 2021 with comprehensive climate action plan.” </w:t>
      </w:r>
      <w:r w:rsidRPr="006E37C2">
        <w:t>https://www.yaleclimateconnections.org/2020/07/house-democrats-eye-2021-with-comprehensive-climate-action-plan/</w:t>
      </w:r>
    </w:p>
    <w:p w:rsidR="00034CFE" w:rsidRPr="006E37C2" w:rsidRDefault="00034CFE" w:rsidP="00034CFE">
      <w:pPr>
        <w:rPr>
          <w:sz w:val="16"/>
        </w:rPr>
      </w:pPr>
      <w:r w:rsidRPr="006E37C2">
        <w:rPr>
          <w:sz w:val="16"/>
        </w:rPr>
        <w:t xml:space="preserve">House </w:t>
      </w:r>
      <w:r w:rsidRPr="00034CFE">
        <w:rPr>
          <w:rStyle w:val="StyleUnderline"/>
        </w:rPr>
        <w:t>Democrats</w:t>
      </w:r>
      <w:r w:rsidRPr="006E37C2">
        <w:rPr>
          <w:sz w:val="16"/>
        </w:rPr>
        <w:t xml:space="preserve"> have </w:t>
      </w:r>
      <w:r w:rsidRPr="00034CFE">
        <w:rPr>
          <w:rStyle w:val="StyleUnderline"/>
        </w:rPr>
        <w:t>released a comprehensive report showing how</w:t>
      </w:r>
      <w:r w:rsidRPr="006E37C2">
        <w:rPr>
          <w:sz w:val="16"/>
        </w:rPr>
        <w:t xml:space="preserve"> – </w:t>
      </w:r>
      <w:r w:rsidRPr="00034CFE">
        <w:rPr>
          <w:rStyle w:val="Emphasis"/>
        </w:rPr>
        <w:t xml:space="preserve">if they control the </w:t>
      </w:r>
      <w:r w:rsidRPr="006E37C2">
        <w:rPr>
          <w:sz w:val="16"/>
        </w:rPr>
        <w:t xml:space="preserve">White House and both the </w:t>
      </w:r>
      <w:r w:rsidRPr="00034CFE">
        <w:rPr>
          <w:rStyle w:val="Emphasis"/>
        </w:rPr>
        <w:t>Senate</w:t>
      </w:r>
      <w:r w:rsidRPr="006E37C2">
        <w:rPr>
          <w:sz w:val="16"/>
        </w:rPr>
        <w:t xml:space="preserve"> and the House of Representatives – </w:t>
      </w:r>
      <w:r w:rsidRPr="00034CFE">
        <w:rPr>
          <w:rStyle w:val="StyleUnderline"/>
        </w:rPr>
        <w:t>they might move forward on climate change</w:t>
      </w:r>
      <w:r w:rsidRPr="006E37C2">
        <w:rPr>
          <w:sz w:val="16"/>
        </w:rPr>
        <w:t xml:space="preserve">. </w:t>
      </w:r>
      <w:r w:rsidRPr="00034CFE">
        <w:rPr>
          <w:rStyle w:val="StyleUnderline"/>
        </w:rPr>
        <w:t>Their “Climate Crisis Action Plan</w:t>
      </w:r>
      <w:r w:rsidRPr="006E37C2">
        <w:rPr>
          <w:sz w:val="16"/>
        </w:rPr>
        <w:t xml:space="preserve">,” released June 30 by the new House Select Committee on the Climate Crisis, runs more than 500 pages and </w:t>
      </w:r>
      <w:r w:rsidRPr="00034CFE">
        <w:rPr>
          <w:rStyle w:val="StyleUnderline"/>
        </w:rPr>
        <w:t>would move the U.S. toward net-zero greenhouse gas emissions</w:t>
      </w:r>
      <w:r w:rsidRPr="006E37C2">
        <w:rPr>
          <w:sz w:val="16"/>
        </w:rPr>
        <w:t xml:space="preserve"> over the next three decades.</w:t>
      </w:r>
    </w:p>
    <w:p w:rsidR="00034CFE" w:rsidRPr="006E37C2" w:rsidRDefault="00034CFE" w:rsidP="00034CFE">
      <w:pPr>
        <w:rPr>
          <w:sz w:val="16"/>
        </w:rPr>
      </w:pPr>
      <w:r w:rsidRPr="006E37C2">
        <w:rPr>
          <w:sz w:val="16"/>
        </w:rPr>
        <w:t>The committee, established in 2018 when Democrats regained majority control of the House, designed the report with an eye the earlier “Green New Deal” initiative and also on current-day environmental and racial justice concerns. Backers of their effort acknowledge slim chances of enactment of major climate legislation in the current Congress, where Republicans hold a majority in the Senate and where scheduling of floor action is controlled by Kentucky Republican Majority Leader Mitch McConnell.</w:t>
      </w:r>
    </w:p>
    <w:p w:rsidR="00034CFE" w:rsidRPr="006E37C2" w:rsidRDefault="00034CFE" w:rsidP="00034CFE">
      <w:pPr>
        <w:rPr>
          <w:sz w:val="16"/>
        </w:rPr>
      </w:pPr>
      <w:r w:rsidRPr="006E37C2">
        <w:rPr>
          <w:sz w:val="16"/>
        </w:rPr>
        <w:lastRenderedPageBreak/>
        <w:t>Dems' new climate report has one eye planted in the past toward the 'Green New Deal' effort, the other eye looking ahead ... to post-2020 elections.</w:t>
      </w:r>
    </w:p>
    <w:p w:rsidR="006E37C2" w:rsidRPr="006E37C2" w:rsidRDefault="00034CFE" w:rsidP="00034CFE">
      <w:pPr>
        <w:rPr>
          <w:sz w:val="16"/>
        </w:rPr>
      </w:pPr>
      <w:r w:rsidRPr="006E37C2">
        <w:rPr>
          <w:sz w:val="16"/>
        </w:rPr>
        <w:t>The committee pointed to 17 official hearings and countless staff meetings with various stakeholders as a basis for the new Democratic climate plan. The detailed report spells out specific steps for tackling emissions from across a broad cross-section of the U.S. economy. Running throughout the report are themes considering investment in infrastructure and clean energy; worker assistance and efforts to provide a “fairer economy”; environmental justice and efforts to meet the needs of underserved communities; community resilience; public health and new approaches to agriculture; and national security.</w:t>
      </w:r>
    </w:p>
    <w:p w:rsidR="00034CFE" w:rsidRPr="006E37C2" w:rsidRDefault="00034CFE" w:rsidP="00034CFE">
      <w:pPr>
        <w:rPr>
          <w:sz w:val="16"/>
        </w:rPr>
      </w:pPr>
      <w:r w:rsidRPr="006E37C2">
        <w:rPr>
          <w:sz w:val="16"/>
        </w:rPr>
        <w:t>Let’s examine some of the specific sectors and policies addressed in the plan.</w:t>
      </w:r>
    </w:p>
    <w:p w:rsidR="006E37C2" w:rsidRPr="006E37C2" w:rsidRDefault="00034CFE" w:rsidP="00034CFE">
      <w:pPr>
        <w:rPr>
          <w:sz w:val="16"/>
        </w:rPr>
      </w:pPr>
      <w:r w:rsidRPr="006E37C2">
        <w:rPr>
          <w:sz w:val="16"/>
        </w:rPr>
        <w:t>Speeding the transition to electric cars</w:t>
      </w:r>
    </w:p>
    <w:p w:rsidR="006E37C2" w:rsidRPr="006E37C2" w:rsidRDefault="00034CFE" w:rsidP="00034CFE">
      <w:pPr>
        <w:rPr>
          <w:sz w:val="16"/>
        </w:rPr>
      </w:pPr>
      <w:r w:rsidRPr="006E37C2">
        <w:rPr>
          <w:sz w:val="16"/>
        </w:rPr>
        <w:t>Transportation accounts for the largest chunk (29%) of American greenhouse gas emissions. To tackle emissions from this sector, the Democrats’ plan calls for all new passenger vehicles sold in 2035 to be electric, and all heavy-duty truck sales to be electric by 2040.</w:t>
      </w:r>
    </w:p>
    <w:p w:rsidR="006E37C2" w:rsidRPr="006E37C2" w:rsidRDefault="00034CFE" w:rsidP="00034CFE">
      <w:pPr>
        <w:rPr>
          <w:sz w:val="16"/>
        </w:rPr>
      </w:pPr>
      <w:r w:rsidRPr="006E37C2">
        <w:rPr>
          <w:sz w:val="16"/>
        </w:rPr>
        <w:t xml:space="preserve">To achieve those goals, </w:t>
      </w:r>
      <w:r w:rsidRPr="006E37C2">
        <w:rPr>
          <w:rStyle w:val="StyleUnderline"/>
        </w:rPr>
        <w:t>their report recommends that Congress establish a national zero emissions vehicle sales standard</w:t>
      </w:r>
      <w:r w:rsidRPr="006E37C2">
        <w:rPr>
          <w:sz w:val="16"/>
        </w:rPr>
        <w:t xml:space="preserve"> (mandating that an increasing percentage of all vehicles sold be zero-emissions). It calls also for extension of and higher electric vehicle tax credits, which currently are being phased-out.</w:t>
      </w:r>
    </w:p>
    <w:p w:rsidR="00034CFE" w:rsidRPr="006E37C2" w:rsidRDefault="00034CFE" w:rsidP="00034CFE">
      <w:pPr>
        <w:rPr>
          <w:sz w:val="16"/>
        </w:rPr>
      </w:pPr>
      <w:r w:rsidRPr="006E37C2">
        <w:rPr>
          <w:rStyle w:val="StyleUnderline"/>
        </w:rPr>
        <w:t>The plan goes far beyond relying solely on electric vehicles to tackle transportation emissions</w:t>
      </w:r>
      <w:r w:rsidRPr="006E37C2">
        <w:rPr>
          <w:sz w:val="16"/>
        </w:rPr>
        <w:t>. It calls for doubling funding for public transit; providing more incentives for construction of affordable housing near public transit lines; investing in research and development (R&amp;D) for zero-carbon long-haul trucking, aviation, and shipping technologies; upgrading and expanding rail systems; and providing transportation systems that can withstand worsening climate change impacts.</w:t>
      </w:r>
    </w:p>
    <w:p w:rsidR="006E37C2" w:rsidRPr="006E37C2" w:rsidRDefault="00034CFE" w:rsidP="00034CFE">
      <w:pPr>
        <w:rPr>
          <w:sz w:val="16"/>
        </w:rPr>
      </w:pPr>
      <w:r w:rsidRPr="006E37C2">
        <w:rPr>
          <w:sz w:val="16"/>
        </w:rPr>
        <w:t>Electricity – transition to renewable energy sources</w:t>
      </w:r>
    </w:p>
    <w:p w:rsidR="00034CFE" w:rsidRPr="006E37C2" w:rsidRDefault="00034CFE" w:rsidP="00034CFE">
      <w:pPr>
        <w:rPr>
          <w:sz w:val="16"/>
        </w:rPr>
      </w:pPr>
      <w:r w:rsidRPr="006E37C2">
        <w:rPr>
          <w:sz w:val="16"/>
        </w:rPr>
        <w:t xml:space="preserve">Electricity production accounts for the second-largest chunk (28%) of U.S. greenhouse gas emissions. To tackle emissions from this sector, </w:t>
      </w:r>
      <w:r w:rsidRPr="006E37C2">
        <w:rPr>
          <w:rStyle w:val="StyleUnderline"/>
        </w:rPr>
        <w:t>the Democrats’ plan calls on Congress to require that more and more electricity in each state be supplied by low-carbon sources,</w:t>
      </w:r>
      <w:r w:rsidRPr="006E37C2">
        <w:rPr>
          <w:sz w:val="16"/>
        </w:rPr>
        <w:t xml:space="preserve"> with a goal of achieving net-zero emissions in the electricity sector by 2040. The plan calls also for R&amp;D investments across technologies – particularly involving energy storage. Congress would also direct the Federal Energy Regulatory Commission to develop a comprehensive, long-range electric infrastructure strategy, extend and expand tax credits for wind and solar energy, and develop more incentives for geothermal energy projects.</w:t>
      </w:r>
    </w:p>
    <w:p w:rsidR="00034CFE" w:rsidRPr="006E37C2" w:rsidRDefault="00034CFE" w:rsidP="00034CFE">
      <w:pPr>
        <w:rPr>
          <w:sz w:val="16"/>
        </w:rPr>
      </w:pPr>
      <w:r w:rsidRPr="006E37C2">
        <w:rPr>
          <w:rStyle w:val="StyleUnderline"/>
        </w:rPr>
        <w:t xml:space="preserve">The Democrats’ report also touches on nuclear power, </w:t>
      </w:r>
      <w:r w:rsidRPr="006E37C2">
        <w:rPr>
          <w:sz w:val="16"/>
        </w:rPr>
        <w:t>which currently accounts for about 20% of U.S. electricity generation and half of electricity from zero-carbon sources. It recommends increased inspections at aging nuclear power plants to ensure that they can continue to operate safely as long as possible. It also calls for R&amp;D funding addressing next-generation small modular nuclear reactors, which would cost less and be less complex than conventional large nuclear power plant designs, and calls for legislation to try to resolve nuclear waste storage issues.</w:t>
      </w:r>
    </w:p>
    <w:p w:rsidR="006E37C2" w:rsidRPr="006E37C2" w:rsidRDefault="00034CFE" w:rsidP="00034CFE">
      <w:pPr>
        <w:rPr>
          <w:sz w:val="16"/>
        </w:rPr>
      </w:pPr>
      <w:r w:rsidRPr="006E37C2">
        <w:rPr>
          <w:sz w:val="16"/>
        </w:rPr>
        <w:t>Agriculture – sequester carbon and reduce food waste</w:t>
      </w:r>
    </w:p>
    <w:p w:rsidR="006E37C2" w:rsidRPr="006E37C2" w:rsidRDefault="00034CFE" w:rsidP="00034CFE">
      <w:pPr>
        <w:rPr>
          <w:sz w:val="16"/>
        </w:rPr>
      </w:pPr>
      <w:r w:rsidRPr="006E37C2">
        <w:rPr>
          <w:sz w:val="16"/>
        </w:rPr>
        <w:t xml:space="preserve">Agriculture accounts for 10% of U.S. greenhouse gas emissions but has the potential to be a major contributor to climate solutions by sequestering carbon. The Democrats’ report notes that “U.S. agricultural soils generally present with 1% or less soil carbon, but studies show that among farmers practicing robust soil health practices, soils present with between 3% to 6% of soil carbon.” Their </w:t>
      </w:r>
      <w:r w:rsidRPr="006E37C2">
        <w:rPr>
          <w:rStyle w:val="StyleUnderline"/>
        </w:rPr>
        <w:t>report calls on Congress to dramatically increase funding for climate-smart agricultural activities and for setting climate stewardship goals</w:t>
      </w:r>
      <w:r w:rsidRPr="006E37C2">
        <w:rPr>
          <w:sz w:val="16"/>
        </w:rPr>
        <w:t xml:space="preserve"> across all U.S. farmland.</w:t>
      </w:r>
    </w:p>
    <w:p w:rsidR="00034CFE" w:rsidRPr="006E37C2" w:rsidRDefault="00034CFE" w:rsidP="00034CFE">
      <w:pPr>
        <w:rPr>
          <w:sz w:val="16"/>
        </w:rPr>
      </w:pPr>
      <w:r w:rsidRPr="006E37C2">
        <w:rPr>
          <w:sz w:val="16"/>
        </w:rPr>
        <w:t>Congress could also incentivize farmers and ranchers to incorporate energy efficiency and renewable energy on-farm and to protect their farmland from development for non-agricultural uses that would eliminate the potential for carbon sequestration, the report notes. It points to food waste, with 30-40% of available food in the U.S. going uneaten through loss or waste, and backs measures to support local and regional food systems.</w:t>
      </w:r>
    </w:p>
    <w:p w:rsidR="00034CFE" w:rsidRPr="006E37C2" w:rsidRDefault="00034CFE" w:rsidP="00034CFE">
      <w:pPr>
        <w:rPr>
          <w:sz w:val="16"/>
        </w:rPr>
      </w:pPr>
      <w:r w:rsidRPr="006E37C2">
        <w:rPr>
          <w:sz w:val="16"/>
        </w:rPr>
        <w:t>Is the plan sufficiently ambitious? Is it realistic?</w:t>
      </w:r>
    </w:p>
    <w:p w:rsidR="00034CFE" w:rsidRPr="006E37C2" w:rsidRDefault="00034CFE" w:rsidP="00034CFE">
      <w:pPr>
        <w:rPr>
          <w:sz w:val="16"/>
        </w:rPr>
      </w:pPr>
      <w:r w:rsidRPr="006E37C2">
        <w:rPr>
          <w:rStyle w:val="StyleUnderline"/>
        </w:rPr>
        <w:t xml:space="preserve">There is </w:t>
      </w:r>
      <w:r w:rsidRPr="006E37C2">
        <w:rPr>
          <w:rStyle w:val="Emphasis"/>
        </w:rPr>
        <w:t>much more to the plan</w:t>
      </w:r>
      <w:r w:rsidRPr="006E37C2">
        <w:rPr>
          <w:sz w:val="16"/>
        </w:rPr>
        <w:t>, including measures to make all new buildings net-zero emissions by 2030; plug leaks from oil and gas infrastructure; end subsidies for oil and gas drilling on public lands (though it does not call for an end to all fossil fuel subsidies); put a federal price on carbon pollution; develop technologies to capture carbon from the atmosphere; and put environmental justice at the center of these policies.</w:t>
      </w:r>
    </w:p>
    <w:p w:rsidR="006E37C2" w:rsidRPr="006E37C2" w:rsidRDefault="00034CFE" w:rsidP="00034CFE">
      <w:pPr>
        <w:rPr>
          <w:sz w:val="16"/>
        </w:rPr>
      </w:pPr>
      <w:r w:rsidRPr="006E37C2">
        <w:rPr>
          <w:sz w:val="16"/>
        </w:rPr>
        <w:t>The report is bound to attract both adherents and detractors in coming weeks and months, both from some serving in the Senate and the House and from hordes of special interest groups praising or criticizing the plan. A representative of one grassroots climate organization, for instance, early said the plan’s emissions reductions are “wholly inadequate to prevent the risk of catastrophic climate disruption,” suggesting a 2030 deadline for zero emissions.</w:t>
      </w:r>
    </w:p>
    <w:p w:rsidR="006E37C2" w:rsidRPr="006E37C2" w:rsidRDefault="00034CFE" w:rsidP="00034CFE">
      <w:pPr>
        <w:rPr>
          <w:sz w:val="16"/>
        </w:rPr>
      </w:pPr>
      <w:r w:rsidRPr="006E37C2">
        <w:rPr>
          <w:sz w:val="16"/>
        </w:rPr>
        <w:t>But there are practical limitations on the speed at which zero-carbon infrastructure can be deployed. For example, a recent report from UC Berkeley concluded that American electricity could be supplied by 90% zero-carbon sources in 2035 and 100% by 2045. The committee Democrats’ plan calls for an even more ambitious goal of 100% by 2040.</w:t>
      </w:r>
    </w:p>
    <w:p w:rsidR="006E37C2" w:rsidRPr="006E37C2" w:rsidRDefault="00034CFE" w:rsidP="00034CFE">
      <w:pPr>
        <w:rPr>
          <w:sz w:val="16"/>
        </w:rPr>
      </w:pPr>
      <w:r w:rsidRPr="006E37C2">
        <w:rPr>
          <w:sz w:val="16"/>
        </w:rPr>
        <w:t>Decarbonizing transportation is an even bigger challenge. Global electric vehicle manufacturing is currently projected to reach 45-50 million cars per year in 2035 (up from 10 million per year in 2020). To reach the plan’s goal of 100% new EV sales by 2035, 22 million EVs would be sold as passenger vehicles in the U.S. by that year – nearly half the entire projected global manufacturing capability. The committee’s recommendations recognize the need to increase U.S. manufacturing of EVs and identify key policies to do so, but the target remains exceptionally ambitious and aggressive.</w:t>
      </w:r>
    </w:p>
    <w:p w:rsidR="00034CFE" w:rsidRPr="006E37C2" w:rsidRDefault="00034CFE" w:rsidP="00034CFE">
      <w:pPr>
        <w:rPr>
          <w:sz w:val="16"/>
        </w:rPr>
      </w:pPr>
      <w:r w:rsidRPr="006E37C2">
        <w:rPr>
          <w:rStyle w:val="StyleUnderline"/>
        </w:rPr>
        <w:t xml:space="preserve">An independent consulting group called Energy Innovation Policy &amp; Technology used its energy policy simulator model to evaluate the effectiveness of the committee’s plan in reducing U.S. greenhouse gas emissions. The group found that implementing the plan would reduce American emissions 40% below 2005 levels by 2030. That’s </w:t>
      </w:r>
      <w:r w:rsidRPr="006E37C2">
        <w:rPr>
          <w:rStyle w:val="Emphasis"/>
        </w:rPr>
        <w:t>enough to give humanity a shot</w:t>
      </w:r>
      <w:r w:rsidRPr="006E37C2">
        <w:rPr>
          <w:rStyle w:val="StyleUnderline"/>
        </w:rPr>
        <w:t xml:space="preserve"> at meeting </w:t>
      </w:r>
      <w:r w:rsidRPr="006E37C2">
        <w:rPr>
          <w:rStyle w:val="StyleUnderline"/>
        </w:rPr>
        <w:lastRenderedPageBreak/>
        <w:t>the targets set in the Paris climate accords of limiting global warming to less than 2 degrees C</w:t>
      </w:r>
      <w:r w:rsidRPr="006E37C2">
        <w:rPr>
          <w:sz w:val="16"/>
        </w:rPr>
        <w:t>elsius hotter than pre-industrial temperatures, and ideally closer to 1.5 degrees C.</w:t>
      </w:r>
    </w:p>
    <w:p w:rsidR="00034CFE" w:rsidRPr="004F08D7" w:rsidRDefault="00034CFE" w:rsidP="004F08D7"/>
    <w:p w:rsidR="004E069E" w:rsidRDefault="004E069E" w:rsidP="004E069E">
      <w:pPr>
        <w:pStyle w:val="Heading3"/>
      </w:pPr>
      <w:r>
        <w:lastRenderedPageBreak/>
        <w:t>Warming</w:t>
      </w:r>
      <w:r w:rsidR="004F08D7">
        <w:t xml:space="preserve"> Impact</w:t>
      </w:r>
      <w:r>
        <w:t xml:space="preserve"> – AT: Filibuster</w:t>
      </w:r>
    </w:p>
    <w:p w:rsidR="004E069E" w:rsidRDefault="004E069E" w:rsidP="004E069E"/>
    <w:p w:rsidR="004E069E" w:rsidRDefault="004E069E" w:rsidP="004E069E">
      <w:pPr>
        <w:pStyle w:val="Heading4"/>
      </w:pPr>
      <w:r>
        <w:t>Dem Senate guts the filibuster</w:t>
      </w:r>
    </w:p>
    <w:p w:rsidR="004E069E" w:rsidRDefault="004E069E" w:rsidP="004E069E">
      <w:r w:rsidRPr="001B4150">
        <w:rPr>
          <w:rStyle w:val="Style13ptBold"/>
        </w:rPr>
        <w:t>Levitz 20</w:t>
      </w:r>
      <w:r>
        <w:t xml:space="preserve"> –</w:t>
      </w:r>
      <w:r w:rsidRPr="001B4150">
        <w:t xml:space="preserve"> New York-based journalist and contributor for the New York Magazine</w:t>
      </w:r>
    </w:p>
    <w:p w:rsidR="004E069E" w:rsidRDefault="004E069E" w:rsidP="004E069E">
      <w:r>
        <w:t>Eric, 6/29. “</w:t>
      </w:r>
      <w:r w:rsidRPr="001B4150">
        <w:t>Senate Democrats to Consider Using Power to Pass Laws If Elected</w:t>
      </w:r>
      <w:r>
        <w:t xml:space="preserve">.” </w:t>
      </w:r>
      <w:hyperlink r:id="rId185" w:history="1">
        <w:r w:rsidRPr="002C5899">
          <w:rPr>
            <w:rStyle w:val="Hyperlink"/>
          </w:rPr>
          <w:t>https://www.google.com/url?sa=t&amp;rct=j&amp;q=&amp;esrc=s&amp;source=web&amp;cd=&amp;cad=rja&amp;uact=8&amp;ved=2ahUKEwiegdzDq7vqAhV8lnIEHSPOAUgQFjAAegQIGhAB&amp;url=https%3A%2F%2Fnymag.com%2Fintelligencer%2F2020%2F06%2Fjoe-manchin-filibuster-democrats-2021-agenda.html&amp;usg=AOvVaw2x99dfgZNvyVZktdNuQvDQ</w:t>
        </w:r>
      </w:hyperlink>
    </w:p>
    <w:p w:rsidR="004E069E" w:rsidRPr="001B4150" w:rsidRDefault="004E069E" w:rsidP="004E069E">
      <w:pPr>
        <w:rPr>
          <w:sz w:val="16"/>
        </w:rPr>
      </w:pPr>
      <w:r w:rsidRPr="001B4150">
        <w:rPr>
          <w:sz w:val="16"/>
        </w:rPr>
        <w:t xml:space="preserve">Finally, even if </w:t>
      </w:r>
      <w:r w:rsidRPr="001B4150">
        <w:rPr>
          <w:rStyle w:val="StyleUnderline"/>
        </w:rPr>
        <w:t>Democrats</w:t>
      </w:r>
      <w:r w:rsidRPr="001B4150">
        <w:rPr>
          <w:sz w:val="16"/>
        </w:rPr>
        <w:t xml:space="preserve"> somehow threaded that needle, they would still </w:t>
      </w:r>
      <w:r w:rsidRPr="001B4150">
        <w:rPr>
          <w:rStyle w:val="StyleUnderline"/>
        </w:rPr>
        <w:t>need to overcome the most fundamental obstacle to their legislative agenda</w:t>
      </w:r>
      <w:r w:rsidRPr="001B4150">
        <w:rPr>
          <w:sz w:val="16"/>
        </w:rPr>
        <w:t>: themselves.</w:t>
      </w:r>
    </w:p>
    <w:p w:rsidR="004E069E" w:rsidRPr="001B4150" w:rsidRDefault="004E069E" w:rsidP="004E069E">
      <w:pPr>
        <w:rPr>
          <w:sz w:val="16"/>
        </w:rPr>
      </w:pPr>
      <w:r w:rsidRPr="001B4150">
        <w:rPr>
          <w:sz w:val="16"/>
        </w:rPr>
        <w:t xml:space="preserve">Or, more precisely, </w:t>
      </w:r>
      <w:r w:rsidRPr="001B4150">
        <w:rPr>
          <w:rStyle w:val="StyleUnderline"/>
        </w:rPr>
        <w:t>the</w:t>
      </w:r>
      <w:r w:rsidRPr="001B4150">
        <w:rPr>
          <w:sz w:val="16"/>
        </w:rPr>
        <w:t xml:space="preserve">ir Senate caucus’s mindless reverence for the </w:t>
      </w:r>
      <w:r w:rsidRPr="001B4150">
        <w:rPr>
          <w:rStyle w:val="StyleUnderline"/>
        </w:rPr>
        <w:t>filibuster</w:t>
      </w:r>
      <w:r w:rsidRPr="001B4150">
        <w:rPr>
          <w:sz w:val="16"/>
        </w:rPr>
        <w:t>.</w:t>
      </w:r>
    </w:p>
    <w:p w:rsidR="004E069E" w:rsidRPr="001B4150" w:rsidRDefault="004E069E" w:rsidP="004E069E">
      <w:pPr>
        <w:rPr>
          <w:sz w:val="16"/>
        </w:rPr>
      </w:pPr>
      <w:r w:rsidRPr="001B4150">
        <w:rPr>
          <w:sz w:val="16"/>
        </w:rPr>
        <w:t>America’s legislative institutions are riddled with choke points. To get a bill into law, advocates must get it past multiple committees, both chambers of Congress, a president’s veto — and, in some cases, a Supreme Court review. Our republic’s founding aristocrats established this unwieldy legislative process because they had little faith in popular democracy and wanted to constrain the capacity of majorities to dominate minorities; specifically, the minorities of large property-holders in states throughout the union (and not, you know, the racial minorities whose bodies and/or land those folks claimed as property). But the founders still thought that the Senate should be able to approve legislation by simple majority. Even to the 18th century’s unabashed skeptics of popular sovereignty, adding a supermajority requirement to the upper chamber on top of all the system’s other obstacles to policy-making seemed like overkill.</w:t>
      </w:r>
    </w:p>
    <w:p w:rsidR="004E069E" w:rsidRPr="001B4150" w:rsidRDefault="004E069E" w:rsidP="004E069E">
      <w:pPr>
        <w:rPr>
          <w:sz w:val="16"/>
        </w:rPr>
      </w:pPr>
      <w:r w:rsidRPr="001B4150">
        <w:rPr>
          <w:sz w:val="16"/>
        </w:rPr>
        <w:t>And for the bulk of America’s existence, the Senate heeded this wisdom. Although the filibuster has been with us for nearly two centuries, the de facto, 60-vote requirement for all major bills in the Senate has been around for little more than a decade. And yet, despite the fact that it is within the power of any 51 senators to abolish the legislative filibuster, Democrats refused to avail themselves of this authority in 2009. Instead, the party decided that preserving an unconstitutional, anti-democratic norm was more important than liberating 11 million undocumented Americans from the threat of deportation, or imposing new regulations on carbon emissions, or bolstering the labor movement, or enfranchising D.C. residents, or establishing a public health insurance option, or enacting myriad other vital reforms that (ostensibly) had the support of 51 Democratic senators.</w:t>
      </w:r>
    </w:p>
    <w:p w:rsidR="004E069E" w:rsidRPr="001B4150" w:rsidRDefault="004E069E" w:rsidP="004E069E">
      <w:pPr>
        <w:rPr>
          <w:sz w:val="16"/>
        </w:rPr>
      </w:pPr>
      <w:r w:rsidRPr="001B4150">
        <w:rPr>
          <w:sz w:val="16"/>
        </w:rPr>
        <w:t>As of February 2020, Chuck Schumer’s caucus was promising to repeat this performance the next time it took power. Back then, Delaware senator Chris Coons was warning that making the Senate more democratic would mark the death of our democracy, telling Vox, “You know what happens when you fight fire with fire? You burn the house down.” Meanwhile, Joe Manchin — likely a pivotal vote in any razor-thin Democratic majority — said that he hoped his party “would not ever, ever consider doing away with the filibuster, which is basically the whole premise of the Senate.” Even self-styled political revolutionary Bernie Sanders declined to endorse filibuster abolition full stop, preferring to champion a Rube Goldberg scheme for nullifying the 60-vote threshold while keeping it formally in place.</w:t>
      </w:r>
    </w:p>
    <w:p w:rsidR="004E069E" w:rsidRPr="001B4150" w:rsidRDefault="004E069E" w:rsidP="004E069E">
      <w:pPr>
        <w:rPr>
          <w:sz w:val="16"/>
        </w:rPr>
      </w:pPr>
      <w:r w:rsidRPr="001B4150">
        <w:rPr>
          <w:sz w:val="16"/>
        </w:rPr>
        <w:t>But a funny thing happened on the way to another four years of certain gridlock; or, rather, a catastrophic thing did.</w:t>
      </w:r>
    </w:p>
    <w:p w:rsidR="004E069E" w:rsidRPr="001B4150" w:rsidRDefault="004E069E" w:rsidP="004E069E">
      <w:pPr>
        <w:rPr>
          <w:sz w:val="16"/>
        </w:rPr>
      </w:pPr>
      <w:r w:rsidRPr="001B4150">
        <w:rPr>
          <w:sz w:val="16"/>
        </w:rPr>
        <w:t xml:space="preserve">Four months, one pandemic, and 128,000 U.S. coronavirus deaths since Coons disavowed filibuster abolition, America’s political landscape has been transformed. Joe </w:t>
      </w:r>
      <w:r w:rsidRPr="001B4150">
        <w:rPr>
          <w:rStyle w:val="StyleUnderline"/>
        </w:rPr>
        <w:t>Biden has opened up a double-digit lead over Trump</w:t>
      </w:r>
      <w:r w:rsidRPr="001B4150">
        <w:rPr>
          <w:sz w:val="16"/>
        </w:rPr>
        <w:t xml:space="preserve"> in national surveys, while early </w:t>
      </w:r>
      <w:r w:rsidRPr="001B4150">
        <w:rPr>
          <w:rStyle w:val="StyleUnderline"/>
        </w:rPr>
        <w:t>polls show Democratic candidates leading Republican incumbents in five separate Senate races</w:t>
      </w:r>
      <w:r w:rsidRPr="001B4150">
        <w:rPr>
          <w:sz w:val="16"/>
        </w:rPr>
        <w:t xml:space="preserve"> (Maine, Montana, North Carolina, Colorado, and Arizona). Most remarkably, over the past week, </w:t>
      </w:r>
      <w:r w:rsidRPr="001B4150">
        <w:rPr>
          <w:rStyle w:val="Emphasis"/>
        </w:rPr>
        <w:t>key Democrats have signaled that</w:t>
      </w:r>
      <w:r w:rsidRPr="001B4150">
        <w:rPr>
          <w:sz w:val="16"/>
        </w:rPr>
        <w:t xml:space="preserve"> — </w:t>
      </w:r>
      <w:r w:rsidRPr="001B4150">
        <w:rPr>
          <w:rStyle w:val="StyleUnderline"/>
        </w:rPr>
        <w:t>if they secure</w:t>
      </w:r>
      <w:r w:rsidRPr="001B4150">
        <w:rPr>
          <w:sz w:val="16"/>
        </w:rPr>
        <w:t xml:space="preserve"> the White House and </w:t>
      </w:r>
      <w:r w:rsidRPr="001B4150">
        <w:rPr>
          <w:rStyle w:val="StyleUnderline"/>
        </w:rPr>
        <w:t>both chambers of Congress</w:t>
      </w:r>
      <w:r w:rsidRPr="001B4150">
        <w:rPr>
          <w:sz w:val="16"/>
        </w:rPr>
        <w:t xml:space="preserve"> next year — </w:t>
      </w:r>
      <w:r w:rsidRPr="001B4150">
        <w:rPr>
          <w:rStyle w:val="StyleUnderline"/>
        </w:rPr>
        <w:t>they will strongly consider using their power to pass laws</w:t>
      </w:r>
      <w:r w:rsidRPr="001B4150">
        <w:rPr>
          <w:sz w:val="16"/>
        </w:rPr>
        <w:t>.</w:t>
      </w:r>
    </w:p>
    <w:p w:rsidR="004E069E" w:rsidRPr="001B4150" w:rsidRDefault="004E069E" w:rsidP="004E069E">
      <w:pPr>
        <w:rPr>
          <w:sz w:val="16"/>
        </w:rPr>
      </w:pPr>
      <w:r w:rsidRPr="001B4150">
        <w:rPr>
          <w:rStyle w:val="StyleUnderline"/>
        </w:rPr>
        <w:t>“I will not stand idly by for four years and watch the Biden administration’s initiatives blocked</w:t>
      </w:r>
      <w:r w:rsidRPr="001B4150">
        <w:rPr>
          <w:sz w:val="16"/>
        </w:rPr>
        <w:t xml:space="preserve"> at every turn,” Chris </w:t>
      </w:r>
      <w:r w:rsidRPr="001B4150">
        <w:rPr>
          <w:rStyle w:val="StyleUnderline"/>
        </w:rPr>
        <w:t>Coons told Politico</w:t>
      </w:r>
      <w:r w:rsidRPr="001B4150">
        <w:rPr>
          <w:sz w:val="16"/>
        </w:rPr>
        <w:t xml:space="preserve"> last week. “I am gonna try really hard to find a path forward that doesn’t require removing what’s left of the structural guardrails, but if there’s a Biden administration, it will be inheriting a mess, at home and abroad. It requires urgent and effective action.”</w:t>
      </w:r>
    </w:p>
    <w:p w:rsidR="004E069E" w:rsidRPr="001B4150" w:rsidRDefault="004E069E" w:rsidP="004E069E">
      <w:pPr>
        <w:rPr>
          <w:sz w:val="16"/>
        </w:rPr>
      </w:pPr>
      <w:r w:rsidRPr="001B4150">
        <w:rPr>
          <w:rStyle w:val="StyleUnderline"/>
        </w:rPr>
        <w:t>Coons is one of the Senate’s foremost procedural conservatives</w:t>
      </w:r>
      <w:r w:rsidRPr="001B4150">
        <w:rPr>
          <w:sz w:val="16"/>
        </w:rPr>
        <w:t>. In 2017, he organized the drafting of a bipartisan letter calling on the upper chamber’s leadership to keep the filibuster in place. But the Delawarean is also a close Biden confidant. And, by all appearances, the presumptive Democratic nominee has sent word that he would like to actually govern in 2021.</w:t>
      </w:r>
    </w:p>
    <w:p w:rsidR="004E069E" w:rsidRPr="001B4150" w:rsidRDefault="004E069E" w:rsidP="004E069E">
      <w:pPr>
        <w:rPr>
          <w:sz w:val="16"/>
        </w:rPr>
      </w:pPr>
      <w:r w:rsidRPr="001B4150">
        <w:rPr>
          <w:sz w:val="16"/>
        </w:rPr>
        <w:t xml:space="preserve">After all, as HuffPost notes, </w:t>
      </w:r>
      <w:r w:rsidRPr="001B4150">
        <w:rPr>
          <w:rStyle w:val="StyleUnderline"/>
        </w:rPr>
        <w:t>the Democrats’ leading Senate candidates have all either endorsed abolishing the filibuster or else signaled their openness to doing so</w:t>
      </w:r>
      <w:r w:rsidRPr="001B4150">
        <w:rPr>
          <w:sz w:val="16"/>
        </w:rPr>
        <w:t xml:space="preserve"> if GOP obstruction forces their hands. Considering that Schumer handpicked most of these candidates — and that they have little electoral incentive to pander to the infinitesimal “anti-filibuster” voting bloc — </w:t>
      </w:r>
      <w:r w:rsidRPr="001B4150">
        <w:rPr>
          <w:rStyle w:val="StyleUnderline"/>
        </w:rPr>
        <w:t>their messaging</w:t>
      </w:r>
      <w:r w:rsidRPr="001B4150">
        <w:rPr>
          <w:sz w:val="16"/>
        </w:rPr>
        <w:t xml:space="preserve"> likely </w:t>
      </w:r>
      <w:r w:rsidRPr="001B4150">
        <w:rPr>
          <w:rStyle w:val="StyleUnderline"/>
        </w:rPr>
        <w:t>signals the will of their party’s leadership.</w:t>
      </w:r>
    </w:p>
    <w:p w:rsidR="004E069E" w:rsidRDefault="004E069E" w:rsidP="004E069E">
      <w:pPr>
        <w:rPr>
          <w:sz w:val="16"/>
        </w:rPr>
      </w:pPr>
      <w:r w:rsidRPr="001B4150">
        <w:rPr>
          <w:sz w:val="16"/>
        </w:rPr>
        <w:lastRenderedPageBreak/>
        <w:t xml:space="preserve">But </w:t>
      </w:r>
      <w:r w:rsidRPr="001B4150">
        <w:rPr>
          <w:rStyle w:val="StyleUnderline"/>
        </w:rPr>
        <w:t>the clearest indication of a sea change in the Democratic Party’s attitude toward procedural radicalism may come courtesy of Joe “just barely a Democrat” Manchin. Asked about</w:t>
      </w:r>
      <w:r w:rsidRPr="001B4150">
        <w:rPr>
          <w:sz w:val="16"/>
        </w:rPr>
        <w:t xml:space="preserve"> progressive senator Jeff </w:t>
      </w:r>
      <w:r w:rsidRPr="001B4150">
        <w:rPr>
          <w:rStyle w:val="StyleUnderline"/>
        </w:rPr>
        <w:t>Merkley’s push for eliminating the filibuster, Manchin told The Hill</w:t>
      </w:r>
      <w:r w:rsidRPr="001B4150">
        <w:rPr>
          <w:sz w:val="16"/>
        </w:rPr>
        <w:t xml:space="preserve"> Thursday, “I just heard they started talking and </w:t>
      </w:r>
      <w:r w:rsidRPr="001B4150">
        <w:rPr>
          <w:rStyle w:val="Emphasis"/>
        </w:rPr>
        <w:t>I’m interested</w:t>
      </w:r>
      <w:r w:rsidRPr="001B4150">
        <w:rPr>
          <w:sz w:val="16"/>
        </w:rPr>
        <w:t xml:space="preserve"> in listening to anything </w:t>
      </w:r>
      <w:r w:rsidRPr="001B4150">
        <w:rPr>
          <w:rStyle w:val="StyleUnderline"/>
        </w:rPr>
        <w:t>because</w:t>
      </w:r>
      <w:r w:rsidRPr="001B4150">
        <w:rPr>
          <w:sz w:val="16"/>
        </w:rPr>
        <w:t xml:space="preserve"> </w:t>
      </w:r>
      <w:r w:rsidRPr="001B4150">
        <w:rPr>
          <w:rStyle w:val="Emphasis"/>
        </w:rPr>
        <w:t>the place isn’t working</w:t>
      </w:r>
      <w:r w:rsidRPr="001B4150">
        <w:rPr>
          <w:sz w:val="16"/>
        </w:rPr>
        <w:t>.”</w:t>
      </w:r>
    </w:p>
    <w:p w:rsidR="004E069E" w:rsidRDefault="004E069E" w:rsidP="004E069E"/>
    <w:p w:rsidR="002A20B6" w:rsidRDefault="002A20B6" w:rsidP="002A20B6">
      <w:pPr>
        <w:pStyle w:val="Heading4"/>
      </w:pPr>
      <w:r>
        <w:t>They’lll kill the filibuster and use budget reconciliation</w:t>
      </w:r>
    </w:p>
    <w:p w:rsidR="002A20B6" w:rsidRDefault="002A20B6" w:rsidP="002A20B6">
      <w:r w:rsidRPr="005B33F5">
        <w:rPr>
          <w:rStyle w:val="Style13ptBold"/>
        </w:rPr>
        <w:t>Zhou 19</w:t>
      </w:r>
      <w:r>
        <w:t xml:space="preserve"> – </w:t>
      </w:r>
      <w:r w:rsidRPr="005B33F5">
        <w:t>former editorial fellow at The Atlantic</w:t>
      </w:r>
      <w:r>
        <w:t>, covers Congress for Vox</w:t>
      </w:r>
    </w:p>
    <w:p w:rsidR="002A20B6" w:rsidRPr="005B33F5" w:rsidRDefault="002A20B6" w:rsidP="002A20B6">
      <w:r>
        <w:t xml:space="preserve">Li, 9/4. “How some 2020 Democrats would actually get their climate plans through the Senate.” </w:t>
      </w:r>
      <w:r w:rsidRPr="005B33F5">
        <w:t>https://www.vox.com/2019/9/4/20850393/2020-democrat-climate-change-forum</w:t>
      </w:r>
    </w:p>
    <w:p w:rsidR="002A20B6" w:rsidRPr="005B33F5" w:rsidRDefault="002A20B6" w:rsidP="002A20B6">
      <w:pPr>
        <w:rPr>
          <w:sz w:val="16"/>
        </w:rPr>
      </w:pPr>
      <w:r w:rsidRPr="005B33F5">
        <w:rPr>
          <w:rStyle w:val="StyleUnderline"/>
        </w:rPr>
        <w:t>CNN’s climate change forum</w:t>
      </w:r>
      <w:r w:rsidRPr="005B33F5">
        <w:rPr>
          <w:sz w:val="16"/>
        </w:rPr>
        <w:t xml:space="preserve"> on Wednesday </w:t>
      </w:r>
      <w:r w:rsidRPr="005B33F5">
        <w:rPr>
          <w:rStyle w:val="StyleUnderline"/>
        </w:rPr>
        <w:t>highlighted</w:t>
      </w:r>
      <w:r w:rsidRPr="005B33F5">
        <w:rPr>
          <w:sz w:val="16"/>
        </w:rPr>
        <w:t xml:space="preserve"> one of the biggest barriers lawmakers face when it comes to advancing ambitious climate legislation: the Senate.</w:t>
      </w:r>
    </w:p>
    <w:p w:rsidR="002A20B6" w:rsidRPr="005B33F5" w:rsidRDefault="002A20B6" w:rsidP="002A20B6">
      <w:pPr>
        <w:rPr>
          <w:sz w:val="16"/>
        </w:rPr>
      </w:pPr>
      <w:r w:rsidRPr="005B33F5">
        <w:rPr>
          <w:sz w:val="16"/>
        </w:rPr>
        <w:t>Democrats need at least 60 votes to overcome a filibuster in the upper chamber and pass progressive climate measures like the Green New Deal. Even if they are able to retake the Senate in 2020, it’s unlikely they’d achieve that threshold of votes without Republican support. And that’s where things start to get tricky.</w:t>
      </w:r>
    </w:p>
    <w:p w:rsidR="002A20B6" w:rsidRPr="005B33F5" w:rsidRDefault="002A20B6" w:rsidP="002A20B6">
      <w:pPr>
        <w:rPr>
          <w:sz w:val="16"/>
        </w:rPr>
      </w:pPr>
      <w:r w:rsidRPr="005B33F5">
        <w:rPr>
          <w:sz w:val="16"/>
        </w:rPr>
        <w:t xml:space="preserve">Senate Republicans have long posed a roadblock to passing climate policy (they effectively killed a bill from Sen. Ed Markey and now-former Rep. Henry Waxman that would have established an expansive cap-and-trade system in 2009, for example). Right now, that’s not expected to change. As a result, </w:t>
      </w:r>
      <w:r w:rsidRPr="005B33F5">
        <w:rPr>
          <w:rStyle w:val="StyleUnderline"/>
        </w:rPr>
        <w:t>Democrats are eying</w:t>
      </w:r>
      <w:r w:rsidRPr="005B33F5">
        <w:rPr>
          <w:sz w:val="16"/>
        </w:rPr>
        <w:t xml:space="preserve"> some </w:t>
      </w:r>
      <w:r w:rsidRPr="005B33F5">
        <w:rPr>
          <w:rStyle w:val="Emphasis"/>
        </w:rPr>
        <w:t>serious procedural reforms</w:t>
      </w:r>
      <w:r w:rsidRPr="005B33F5">
        <w:rPr>
          <w:sz w:val="16"/>
        </w:rPr>
        <w:t xml:space="preserve"> in order </w:t>
      </w:r>
      <w:r w:rsidRPr="005B33F5">
        <w:rPr>
          <w:rStyle w:val="StyleUnderline"/>
        </w:rPr>
        <w:t>to make sure their plans have a shot</w:t>
      </w:r>
      <w:r w:rsidRPr="005B33F5">
        <w:rPr>
          <w:sz w:val="16"/>
        </w:rPr>
        <w:t xml:space="preserve"> at advancing.</w:t>
      </w:r>
    </w:p>
    <w:p w:rsidR="002A20B6" w:rsidRPr="005B33F5" w:rsidRDefault="002A20B6" w:rsidP="002A20B6">
      <w:pPr>
        <w:rPr>
          <w:sz w:val="16"/>
        </w:rPr>
      </w:pPr>
      <w:r w:rsidRPr="005B33F5">
        <w:rPr>
          <w:sz w:val="16"/>
        </w:rPr>
        <w:t xml:space="preserve">On Wednesday, </w:t>
      </w:r>
      <w:r w:rsidRPr="005B33F5">
        <w:rPr>
          <w:rStyle w:val="StyleUnderline"/>
        </w:rPr>
        <w:t>lawmakers</w:t>
      </w:r>
      <w:r w:rsidRPr="005B33F5">
        <w:rPr>
          <w:sz w:val="16"/>
        </w:rPr>
        <w:t xml:space="preserve"> broadly </w:t>
      </w:r>
      <w:r w:rsidRPr="005B33F5">
        <w:rPr>
          <w:rStyle w:val="StyleUnderline"/>
        </w:rPr>
        <w:t>talked about</w:t>
      </w:r>
      <w:r w:rsidRPr="005B33F5">
        <w:rPr>
          <w:sz w:val="16"/>
        </w:rPr>
        <w:t xml:space="preserve"> two potential </w:t>
      </w:r>
      <w:r w:rsidRPr="005B33F5">
        <w:rPr>
          <w:rStyle w:val="StyleUnderline"/>
        </w:rPr>
        <w:t>options to circumvent the obstacle presented by the filibuster</w:t>
      </w:r>
      <w:r w:rsidRPr="005B33F5">
        <w:rPr>
          <w:sz w:val="16"/>
        </w:rPr>
        <w:t xml:space="preserve">. Some, including Sens. Elizabeth Warren and Kamala Harris, favor getting rid of it altogether, while others such as Sen. Bernie Sanders would take another route via budget reconciliation. Here are </w:t>
      </w:r>
      <w:r w:rsidRPr="005B33F5">
        <w:rPr>
          <w:rStyle w:val="StyleUnderline"/>
        </w:rPr>
        <w:t>the two options</w:t>
      </w:r>
      <w:r w:rsidRPr="005B33F5">
        <w:rPr>
          <w:sz w:val="16"/>
        </w:rPr>
        <w:t xml:space="preserve"> — and how they </w:t>
      </w:r>
      <w:r w:rsidRPr="005B33F5">
        <w:rPr>
          <w:rStyle w:val="StyleUnderline"/>
        </w:rPr>
        <w:t>could bring 2020 Democrats’ climate plans</w:t>
      </w:r>
      <w:r w:rsidRPr="005B33F5">
        <w:rPr>
          <w:sz w:val="16"/>
        </w:rPr>
        <w:t xml:space="preserve"> a bit closer </w:t>
      </w:r>
      <w:r w:rsidRPr="005B33F5">
        <w:rPr>
          <w:rStyle w:val="StyleUnderline"/>
        </w:rPr>
        <w:t>to fruition</w:t>
      </w:r>
      <w:r w:rsidRPr="005B33F5">
        <w:rPr>
          <w:sz w:val="16"/>
        </w:rPr>
        <w:t>.</w:t>
      </w:r>
    </w:p>
    <w:p w:rsidR="002A20B6" w:rsidRPr="005B33F5" w:rsidRDefault="002A20B6" w:rsidP="002A20B6">
      <w:pPr>
        <w:rPr>
          <w:sz w:val="16"/>
        </w:rPr>
      </w:pPr>
      <w:r w:rsidRPr="005B33F5">
        <w:rPr>
          <w:sz w:val="16"/>
        </w:rPr>
        <w:t>1) Eliminate the filibuster: Harris took an explicit position on eliminating the filibuster during her appearance at the climate forum. “If they fail to act, as president of the United States, I am prepared to get rid of the filibuster to pass a Green New Deal,” she said, noting that she would attempt to obtain Republican support first.</w:t>
      </w:r>
    </w:p>
    <w:p w:rsidR="002A20B6" w:rsidRPr="005B33F5" w:rsidRDefault="002A20B6" w:rsidP="002A20B6">
      <w:pPr>
        <w:rPr>
          <w:sz w:val="16"/>
        </w:rPr>
      </w:pPr>
      <w:r w:rsidRPr="005B33F5">
        <w:rPr>
          <w:sz w:val="16"/>
        </w:rPr>
        <w:t xml:space="preserve">Harris joins several other </w:t>
      </w:r>
      <w:r w:rsidRPr="005B33F5">
        <w:rPr>
          <w:rStyle w:val="StyleUnderline"/>
        </w:rPr>
        <w:t>2020 candidates</w:t>
      </w:r>
      <w:r w:rsidRPr="005B33F5">
        <w:rPr>
          <w:sz w:val="16"/>
        </w:rPr>
        <w:t xml:space="preserve">, including Warren and South Bend Mayor, Indiana, Pete Buttigieg — as well as former Senate Minority Leader Harry Reid — who </w:t>
      </w:r>
      <w:r w:rsidRPr="005B33F5">
        <w:rPr>
          <w:rStyle w:val="StyleUnderline"/>
        </w:rPr>
        <w:t>have called for abolishing the filibuster</w:t>
      </w:r>
      <w:r w:rsidRPr="005B33F5">
        <w:rPr>
          <w:sz w:val="16"/>
        </w:rPr>
        <w:t>. Previously, Harris had been more hesitant about the idea, and refrained from backing it outright.</w:t>
      </w:r>
    </w:p>
    <w:p w:rsidR="002A20B6" w:rsidRPr="005B33F5" w:rsidRDefault="002A20B6" w:rsidP="002A20B6">
      <w:pPr>
        <w:rPr>
          <w:sz w:val="16"/>
        </w:rPr>
      </w:pPr>
      <w:r w:rsidRPr="005B33F5">
        <w:rPr>
          <w:sz w:val="16"/>
        </w:rPr>
        <w:t>If lawmakers were able to actually do away with the filibuster, legislation would be able to pass the upper chamber with a simple majority (51 votes) rather than 60 votes.</w:t>
      </w:r>
    </w:p>
    <w:p w:rsidR="002A20B6" w:rsidRPr="005B33F5" w:rsidRDefault="002A20B6" w:rsidP="002A20B6">
      <w:pPr>
        <w:rPr>
          <w:sz w:val="16"/>
        </w:rPr>
      </w:pPr>
      <w:r w:rsidRPr="005B33F5">
        <w:rPr>
          <w:sz w:val="16"/>
        </w:rPr>
        <w:t xml:space="preserve">2) </w:t>
      </w:r>
      <w:r w:rsidRPr="005B33F5">
        <w:rPr>
          <w:rStyle w:val="StyleUnderline"/>
        </w:rPr>
        <w:t>Use budget reconciliation</w:t>
      </w:r>
      <w:r w:rsidRPr="005B33F5">
        <w:rPr>
          <w:sz w:val="16"/>
        </w:rPr>
        <w:t xml:space="preserve">: Sanders on Wednesday indicated that he would take a different approach to overcoming potential partisan gridlock. Rather than get rid of the filibuster, he proposed using a process known as </w:t>
      </w:r>
      <w:r w:rsidRPr="005B33F5">
        <w:rPr>
          <w:rStyle w:val="StyleUnderline"/>
        </w:rPr>
        <w:t>budget reconciliation</w:t>
      </w:r>
      <w:r w:rsidRPr="005B33F5">
        <w:rPr>
          <w:sz w:val="16"/>
        </w:rPr>
        <w:t>. “We don’t need 60 votes to save the planet. We can do it with 51 votes through the Budget Reconciliation Act,” Sanders said.</w:t>
      </w:r>
    </w:p>
    <w:p w:rsidR="002A20B6" w:rsidRDefault="002A20B6" w:rsidP="002A20B6">
      <w:pPr>
        <w:rPr>
          <w:sz w:val="16"/>
        </w:rPr>
      </w:pPr>
      <w:r w:rsidRPr="005B33F5">
        <w:rPr>
          <w:sz w:val="16"/>
        </w:rPr>
        <w:t xml:space="preserve">It’s a process that Vox’s David Roberts has written about extensively, and it </w:t>
      </w:r>
      <w:r w:rsidRPr="005B33F5">
        <w:rPr>
          <w:rStyle w:val="StyleUnderline"/>
        </w:rPr>
        <w:t>could</w:t>
      </w:r>
      <w:r w:rsidRPr="005B33F5">
        <w:rPr>
          <w:sz w:val="16"/>
        </w:rPr>
        <w:t xml:space="preserve"> potentially </w:t>
      </w:r>
      <w:r w:rsidRPr="005B33F5">
        <w:rPr>
          <w:rStyle w:val="StyleUnderline"/>
        </w:rPr>
        <w:t>be used to usher through</w:t>
      </w:r>
      <w:r w:rsidRPr="005B33F5">
        <w:rPr>
          <w:sz w:val="16"/>
        </w:rPr>
        <w:t xml:space="preserve"> some pretty </w:t>
      </w:r>
      <w:r w:rsidRPr="005B33F5">
        <w:rPr>
          <w:rStyle w:val="Emphasis"/>
        </w:rPr>
        <w:t>significant changes.</w:t>
      </w:r>
      <w:r w:rsidRPr="005B33F5">
        <w:rPr>
          <w:sz w:val="16"/>
        </w:rPr>
        <w:t xml:space="preserve"> (Sanders has also said he’d use budget reconciliation to pass his Medicare-for-all plan.)</w:t>
      </w:r>
    </w:p>
    <w:p w:rsidR="002A20B6" w:rsidRDefault="002A20B6" w:rsidP="004E069E"/>
    <w:p w:rsidR="004E069E" w:rsidRDefault="004E069E" w:rsidP="004E069E">
      <w:pPr>
        <w:pStyle w:val="Heading4"/>
      </w:pPr>
      <w:r>
        <w:t>And, meaningful legislative climate action is possible even with the filibuster in place</w:t>
      </w:r>
    </w:p>
    <w:p w:rsidR="004E069E" w:rsidRDefault="004E069E" w:rsidP="004E069E">
      <w:r w:rsidRPr="004E069E">
        <w:rPr>
          <w:rStyle w:val="Style13ptBold"/>
        </w:rPr>
        <w:t>Biber 19</w:t>
      </w:r>
      <w:r>
        <w:t xml:space="preserve"> – </w:t>
      </w:r>
      <w:r w:rsidRPr="004E069E">
        <w:t>Professor and Director for Environmental and Energy Law Programs at UC Berkeley</w:t>
      </w:r>
      <w:r>
        <w:t xml:space="preserve"> </w:t>
      </w:r>
    </w:p>
    <w:p w:rsidR="004E069E" w:rsidRPr="004E069E" w:rsidRDefault="004E069E" w:rsidP="004E069E">
      <w:r>
        <w:t>Eric, 9/25. “</w:t>
      </w:r>
      <w:r w:rsidRPr="004E069E">
        <w:t>The filibuster and climate change legislation</w:t>
      </w:r>
      <w:r>
        <w:t xml:space="preserve">.” </w:t>
      </w:r>
      <w:r w:rsidRPr="004E069E">
        <w:t>https://legal-planet.org/2019/09/25/the-filibuster-and-climate-change-legislation/</w:t>
      </w:r>
    </w:p>
    <w:p w:rsidR="004E069E" w:rsidRPr="004E069E" w:rsidRDefault="004E069E" w:rsidP="004E069E">
      <w:pPr>
        <w:rPr>
          <w:sz w:val="16"/>
        </w:rPr>
      </w:pPr>
      <w:r w:rsidRPr="004E069E">
        <w:rPr>
          <w:sz w:val="16"/>
        </w:rPr>
        <w:t xml:space="preserve">But if you don’t repeal the filibuster, perhaps you wouldn’t get any effective climate policy through the Senate, such that you would get no investments at all?  Even limited investments, albeit reduced by policy volatility, would be better than no investments at all.  But </w:t>
      </w:r>
      <w:r w:rsidRPr="004E069E">
        <w:rPr>
          <w:rStyle w:val="StyleUnderline"/>
        </w:rPr>
        <w:t>it isn’t true that with the filibuster you can’t get at least some good climate policy</w:t>
      </w:r>
      <w:r w:rsidRPr="004E069E">
        <w:rPr>
          <w:sz w:val="16"/>
        </w:rPr>
        <w:t xml:space="preserve">.  A Democratic President might use the Clean Air Act to produce more investment (as President Obama sough to do) – though those regulations could also be undone by a future Administration (just as Trump is seeking to do now), so they aren’t as useful from an investment perspective.  More importantly, </w:t>
      </w:r>
      <w:r w:rsidRPr="004E069E">
        <w:rPr>
          <w:rStyle w:val="StyleUnderline"/>
        </w:rPr>
        <w:t>there are a range of legislative efforts that might work even with the filibuster</w:t>
      </w:r>
      <w:r w:rsidRPr="004E069E">
        <w:rPr>
          <w:sz w:val="16"/>
        </w:rPr>
        <w:t xml:space="preserve">.  For instance, </w:t>
      </w:r>
      <w:r w:rsidRPr="004E069E">
        <w:rPr>
          <w:rStyle w:val="StyleUnderline"/>
        </w:rPr>
        <w:t>there is bipartisan support for tax credits and funding for research on technologies that could remove carbon from industrial emissions or the atmosphere.  And a lot of things can be done through reconciliation</w:t>
      </w:r>
      <w:r w:rsidRPr="004E069E">
        <w:rPr>
          <w:sz w:val="16"/>
        </w:rPr>
        <w:t xml:space="preserve"> – legislation that can evade the filibuster if it has a budgetary impact – </w:t>
      </w:r>
      <w:r w:rsidRPr="004E069E">
        <w:rPr>
          <w:rStyle w:val="StyleUnderline"/>
        </w:rPr>
        <w:lastRenderedPageBreak/>
        <w:t>including a carbon tax, subsidies for decarbonization efforts, and more.</w:t>
      </w:r>
      <w:r w:rsidRPr="004E069E">
        <w:rPr>
          <w:sz w:val="16"/>
        </w:rPr>
        <w:t xml:space="preserve">  (Indeed, </w:t>
      </w:r>
      <w:r w:rsidRPr="004E069E">
        <w:rPr>
          <w:rStyle w:val="StyleUnderline"/>
        </w:rPr>
        <w:t>many of the Green New Deal proposals focus precisely on direct federal government spending and subsidies that can be done through reconciliation</w:t>
      </w:r>
      <w:r w:rsidRPr="004E069E">
        <w:rPr>
          <w:sz w:val="16"/>
        </w:rPr>
        <w:t>.)  Of course, again reconciliation can be undone by a simple majority down the road, but bipartisan legislation would not.</w:t>
      </w:r>
    </w:p>
    <w:p w:rsidR="00FA3EB3" w:rsidRPr="00FA3EB3" w:rsidRDefault="00FA3EB3" w:rsidP="00FA3EB3"/>
    <w:p w:rsidR="00397AEE" w:rsidRDefault="00397AEE" w:rsidP="00922431">
      <w:pPr>
        <w:pStyle w:val="Heading3"/>
      </w:pPr>
      <w:r>
        <w:lastRenderedPageBreak/>
        <w:t>Warming Impact Magnifiers</w:t>
      </w:r>
    </w:p>
    <w:p w:rsidR="00397AEE" w:rsidRDefault="00397AEE" w:rsidP="00397AEE"/>
    <w:p w:rsidR="00397AEE" w:rsidRPr="00536A18" w:rsidRDefault="00397AEE" w:rsidP="00397AEE">
      <w:pPr>
        <w:pStyle w:val="Heading4"/>
      </w:pPr>
      <w:r>
        <w:t>Runaway warming</w:t>
      </w:r>
      <w:r w:rsidRPr="00536A18">
        <w:t xml:space="preserve"> causes extinction</w:t>
      </w:r>
    </w:p>
    <w:p w:rsidR="00397AEE" w:rsidRPr="00536A18" w:rsidRDefault="00397AEE" w:rsidP="00397AEE">
      <w:r w:rsidRPr="00536A18">
        <w:t xml:space="preserve">Guy </w:t>
      </w:r>
      <w:r w:rsidRPr="00536A18">
        <w:rPr>
          <w:b/>
          <w:bCs/>
          <w:sz w:val="24"/>
          <w:u w:val="single"/>
        </w:rPr>
        <w:t>McPherson ’16</w:t>
      </w:r>
      <w:r w:rsidRPr="00536A18">
        <w:t xml:space="preserve">, Professor Emeritus of Natural Resources and Ecology and Evolutionary Biology at the University of Arizona, “Climate-Change Summary and Update,” </w:t>
      </w:r>
      <w:r w:rsidRPr="00536A18">
        <w:rPr>
          <w:i/>
        </w:rPr>
        <w:t>Nature Bats Last</w:t>
      </w:r>
      <w:r w:rsidRPr="00536A18">
        <w:t xml:space="preserve">, Updated 8/2/16, </w:t>
      </w:r>
      <w:hyperlink r:id="rId186" w:history="1">
        <w:r w:rsidRPr="00536A18">
          <w:t>http://guymcpherson.com/climate-chaos/climate-change-summary-and-update/</w:t>
        </w:r>
      </w:hyperlink>
    </w:p>
    <w:p w:rsidR="00397AEE" w:rsidRPr="00536A18" w:rsidRDefault="00397AEE" w:rsidP="00397AEE"/>
    <w:p w:rsidR="00397AEE" w:rsidRPr="00536A18" w:rsidRDefault="00397AEE" w:rsidP="00397AEE">
      <w:r w:rsidRPr="00536A18">
        <w:t>Extinction Overview</w:t>
      </w:r>
    </w:p>
    <w:p w:rsidR="00397AEE" w:rsidRPr="00D91FB4" w:rsidRDefault="00397AEE" w:rsidP="00397AEE">
      <w:r w:rsidRPr="00D91FB4">
        <w:t xml:space="preserve">If you’re too busy to read the evidence presented below, here’s the bottom line: </w:t>
      </w:r>
      <w:r w:rsidRPr="00D91FB4">
        <w:rPr>
          <w:b/>
          <w:bCs/>
          <w:u w:val="single"/>
        </w:rPr>
        <w:t xml:space="preserve">On a planet 4 C hotter than baseline, all we can prepare for is human extinction </w:t>
      </w:r>
      <w:r w:rsidRPr="00D91FB4">
        <w:t xml:space="preserve">(from Oliver Tickell’s 2008 synthesis in the Guardian). </w:t>
      </w:r>
      <w:r w:rsidRPr="00D91FB4">
        <w:rPr>
          <w:u w:val="single"/>
        </w:rPr>
        <w:t>Tickell is taking a conservative approach, considering</w:t>
      </w:r>
      <w:r w:rsidRPr="00D91FB4">
        <w:rPr>
          <w:b/>
          <w:bCs/>
          <w:u w:val="single"/>
        </w:rPr>
        <w:t xml:space="preserve"> humans have not been present at 3.3 C or more above baseline </w:t>
      </w:r>
      <w:r w:rsidRPr="00D91FB4">
        <w:t xml:space="preserve">(i.e., the beginning of the Industrial Revolution, commonly accepted as 1750). I cannot imagine a scenario involving a rapid rise in global-average temperature and also retention of habitat for humans. Neither can Australian climate scholar Clive Hamilton, based on his 17 June 2014 response to Andrew Revkin’s fantasy-based hopium. </w:t>
      </w:r>
      <w:r w:rsidRPr="00D91FB4">
        <w:rPr>
          <w:u w:val="single"/>
        </w:rPr>
        <w:t xml:space="preserve">According to the World Bank’s 2012 report, “Turn down the heat: why a 4°C warmer world must be avoided” and an informed assessment of “BP Energy Outlook 2030” put together by Barry Saxifrage for the Vancouver Observer, </w:t>
      </w:r>
      <w:r w:rsidRPr="00D91FB4">
        <w:rPr>
          <w:b/>
          <w:bCs/>
          <w:u w:val="single"/>
        </w:rPr>
        <w:t>our path leads directly to the 4 C mark.</w:t>
      </w:r>
      <w:r w:rsidRPr="00D91FB4">
        <w:rPr>
          <w:u w:val="single"/>
        </w:rPr>
        <w:t xml:space="preserve"> The conservative International Energy Agency throws in the towel on avoiding 4 C in this video from June 2014 </w:t>
      </w:r>
      <w:r w:rsidRPr="00D91FB4">
        <w:t xml:space="preserve">(check the 25-minute mark). </w:t>
      </w:r>
      <w:r w:rsidRPr="00D91FB4">
        <w:rPr>
          <w:u w:val="single"/>
        </w:rPr>
        <w:t>The 19th Conference of the Parties of the UN Framework Convention on Climate Change</w:t>
      </w:r>
      <w:r w:rsidRPr="00D91FB4">
        <w:t xml:space="preserve"> (COP 19), held in November 2013 in Warsaw, Poland, </w:t>
      </w:r>
      <w:r w:rsidRPr="00D91FB4">
        <w:rPr>
          <w:u w:val="single"/>
        </w:rPr>
        <w:t xml:space="preserve">was warned by </w:t>
      </w:r>
      <w:r w:rsidRPr="00D91FB4">
        <w:rPr>
          <w:b/>
          <w:bCs/>
          <w:u w:val="single"/>
        </w:rPr>
        <w:t>professor of climatology Mark Maslin: “We are already planning for a 4°C world because that is where we are heading. I do not know of any scientists who do not believe that.”</w:t>
      </w:r>
      <w:r w:rsidRPr="00D91FB4">
        <w:t xml:space="preserve"> Among well-regarded climate scientists who think a 4 C world is unavoidable, based solely on atmospheric carbon dioxide, is </w:t>
      </w:r>
      <w:r w:rsidRPr="00D91FB4">
        <w:rPr>
          <w:u w:val="single"/>
        </w:rPr>
        <w:t xml:space="preserve">Cambridge University’s Professor of Ocean Physics and Head of the Polar Ocean Physics Group in the Department of Applied Mathematics, Dr. Peter Wadhams </w:t>
      </w:r>
      <w:r w:rsidRPr="00D91FB4">
        <w:t xml:space="preserve">(check the 51-second mark in this 8 August 2014 video), who </w:t>
      </w:r>
      <w:r w:rsidRPr="00D91FB4">
        <w:rPr>
          <w:u w:val="single"/>
        </w:rPr>
        <w:t>says: “…the carbon dioxide that we put into the atmosphere, which now exceeded 400 parts per million, is sufficient</w:t>
      </w:r>
      <w:r w:rsidRPr="00D91FB4">
        <w:t>, if you don’t add any more,</w:t>
      </w:r>
      <w:r w:rsidRPr="00D91FB4">
        <w:rPr>
          <w:u w:val="single"/>
        </w:rPr>
        <w:t xml:space="preserve"> to actually raise global temperatures in the end by about four degrees.”</w:t>
      </w:r>
      <w:r w:rsidRPr="00D91FB4">
        <w:t xml:space="preserve"> </w:t>
      </w:r>
      <w:r w:rsidRPr="00D91FB4">
        <w:rPr>
          <w:u w:val="single"/>
        </w:rPr>
        <w:t xml:space="preserve">Adding to planetary misery is a paper in the 16 December 2013 issue of the Proceedings of the National Academy of Sciences concluding that </w:t>
      </w:r>
      <w:r w:rsidRPr="00D91FB4">
        <w:rPr>
          <w:b/>
          <w:bCs/>
          <w:u w:val="single"/>
        </w:rPr>
        <w:t>4 C terminates the ability of Earth’s vegetation to sequester atmospheric carbon dioxide.</w:t>
      </w:r>
      <w:r w:rsidRPr="00D91FB4">
        <w:rPr>
          <w:u w:val="single"/>
        </w:rPr>
        <w:t xml:space="preserve"> According to a story in the 6 December 2015 issue of the Washington Post: “With no government action, Exxon experts … [said] average temperatures are likely to rise by a catastrophic</w:t>
      </w:r>
      <w:r w:rsidRPr="00D91FB4">
        <w:t xml:space="preserve"> (my word, not theirs) </w:t>
      </w:r>
      <w:r w:rsidRPr="00D91FB4">
        <w:rPr>
          <w:u w:val="single"/>
        </w:rPr>
        <w:t>5 degrees Celsius, with rises of 6, 7 or even more quite possible.”</w:t>
      </w:r>
    </w:p>
    <w:p w:rsidR="00397AEE" w:rsidRPr="00D91FB4" w:rsidRDefault="00397AEE" w:rsidP="00397AEE">
      <w:r w:rsidRPr="00D91FB4">
        <w:t xml:space="preserve">I’m not sure what it means to plan for 4 C (aka extinction). I’m not impressed that civilized scientists claim to be planning for it, either. But I know we’re human animals, and I know animals require habitat to survive. </w:t>
      </w:r>
      <w:r w:rsidRPr="00D91FB4">
        <w:rPr>
          <w:b/>
          <w:bCs/>
          <w:u w:val="single"/>
        </w:rPr>
        <w:t xml:space="preserve">When there is no ability to grow food or secure water, humans will </w:t>
      </w:r>
      <w:r w:rsidRPr="00D91FB4">
        <w:rPr>
          <w:b/>
          <w:iCs/>
          <w:u w:val="single"/>
          <w:bdr w:val="single" w:sz="8" w:space="0" w:color="auto"/>
        </w:rPr>
        <w:t>exit the planetary stage</w:t>
      </w:r>
      <w:r w:rsidRPr="00D91FB4">
        <w:t>, as finally realized by the mainstream scientific community with a paper in the 2 October 2015 issue of Science: a stable food web was critical to the few species that survived the most severe mass extinction event in planetary history. Even 10-year-olds understand that climate change is poised to cause human extinction, as indicated in this short video posted online 16 November 2015. And Wikipedia accepts the evidence for near-term human extinction, as indicated by the caption on the figure below.</w:t>
      </w:r>
    </w:p>
    <w:p w:rsidR="00397AEE" w:rsidRPr="00D91FB4" w:rsidRDefault="00397AEE" w:rsidP="00397AEE">
      <w:r w:rsidRPr="00D91FB4">
        <w:lastRenderedPageBreak/>
        <w:t xml:space="preserve">According to Colin Goldblatt, author of a paper published online in the 28 July 2013 issue of Nature Geoscience, “The runaway greenhouse may be much easier to initiate than previously thought.” Furthermore, as pointed out in the 1 August 2013 issue of Science, </w:t>
      </w:r>
      <w:r w:rsidRPr="00D91FB4">
        <w:rPr>
          <w:u w:val="single"/>
        </w:rPr>
        <w:t xml:space="preserve">in the near term </w:t>
      </w:r>
      <w:r w:rsidRPr="00D91FB4">
        <w:rPr>
          <w:b/>
          <w:bCs/>
          <w:u w:val="single"/>
        </w:rPr>
        <w:t>Earth’s climate will change orders of magnitude faster than at any time during the last 65 million years.</w:t>
      </w:r>
      <w:r w:rsidRPr="00D91FB4">
        <w:rPr>
          <w:u w:val="single"/>
        </w:rPr>
        <w:t xml:space="preserve"> </w:t>
      </w:r>
      <w:r w:rsidRPr="00D91FB4">
        <w:t>Tack on, without the large and growing number of self-reinforcing feedback loops we’ve triggered recently, the 5 C rise in global-average temperature 55 million years ago during a span of 13 years (subsequently strongly supported by this paper in the 15 December 2014 online issue of Nature Geoscience and then questioned in this paper from January 2015), and it looks like trouble ahead for the wise ape. This conclusion ignores the long-lasting, incredibly powerful greenhouse gas discovered 9 December 2013 by University of Toronto researchers: Perfluorotributylamine (PFTBA) is 7,100 times more powerful than carbon dioxide as a greenhouse gas in the atmosphere, and it persists hundreds of years in the atmosphere. It also ignores the irreversible nature of climate change:</w:t>
      </w:r>
      <w:r w:rsidRPr="00D91FB4">
        <w:rPr>
          <w:u w:val="single"/>
        </w:rPr>
        <w:t xml:space="preserve"> Earth’s atmosphere will harbor, at minimum, the current warming potential of atmospheric carbon dioxide concentration for at least the next 1,000 years</w:t>
      </w:r>
      <w:r w:rsidRPr="00D91FB4">
        <w:t>,</w:t>
      </w:r>
      <w:r w:rsidRPr="00D91FB4">
        <w:rPr>
          <w:u w:val="single"/>
        </w:rPr>
        <w:t xml:space="preserve"> as indicated in the 28 January 2009 issue of the Proceedings of the National Academy of Sciences. </w:t>
      </w:r>
      <w:r w:rsidRPr="00D91FB4">
        <w:t xml:space="preserve">The marine situation is similarly catastrophic: </w:t>
      </w:r>
      <w:r w:rsidRPr="00D91FB4">
        <w:rPr>
          <w:u w:val="single"/>
        </w:rPr>
        <w:t>The Guardian‘s headline from 16 July 2015 screams: “Warming of oceans due to climate change is unstoppable, say US scientists”</w:t>
      </w:r>
      <w:r w:rsidRPr="00D91FB4">
        <w:t xml:space="preserve"> in response to the annual State of the Climate in 2014 report. According to a paper published in the 3 August 2015 issue of Nature Climate Change: “Carbon dioxide removal (CDR) from the atmosphere has been proposed as a measure for mitigating global warming and ocean acidification. … Focusing on pH, temperature and dissolved oxygen, we find that even after several centuries of CDR deployment, past CO2 emissions would leave a substantial legacy in the marine environment.” In other words, removal of atmospheric carbon dioxide, even if it were possible, would be insufficient to overcome the damage experienced by the ocean.</w:t>
      </w:r>
    </w:p>
    <w:p w:rsidR="00397AEE" w:rsidRPr="00D91FB4" w:rsidRDefault="00397AEE" w:rsidP="00397AEE">
      <w:r w:rsidRPr="00D91FB4">
        <w:t>Finally, far too late, the New Yorker posits a relevant question on 5 November 2013: Is It Too Late to Prepare for Climate Change? Joining the too-little, too-late gang, the Geological Society of London points out on 10 December 2013 that Earth’s climate could be twice as sensitive to atmospheric carbon as previously believed. New Scientist piles on in March 2014, pointing out that planetary warming is far more sensitive to atmospheric carbon dioxide concentration than indicated by past reports. As usual and expected, carbon dioxide emissions set a record again in 2013, the 5th-hottest year on record (since 1850). Ditto for 2014 and 2015, the new hottest years on record. The previous top three hottest years (2010, 2005, and 2007) were influenced by El Niño events, which cause short-term warming of the Earth’s atmosphere.</w:t>
      </w:r>
    </w:p>
    <w:p w:rsidR="00397AEE" w:rsidRPr="00D91FB4" w:rsidRDefault="00397AEE" w:rsidP="00397AEE">
      <w:r w:rsidRPr="00D91FB4">
        <w:t>Is There a Way Out?</w:t>
      </w:r>
    </w:p>
    <w:p w:rsidR="00397AEE" w:rsidRPr="00D91FB4" w:rsidRDefault="00397AEE" w:rsidP="00397AEE">
      <w:r w:rsidRPr="00D91FB4">
        <w:t>All of the above information fails to include the excellent work by Tim Garrett, which points out that only complete collapse avoids runaway greenhouse. Garrett reached the conclusion in a paper submitted in 2007 (personal communication) and published online by Climatic Change in November 2009 (outcry from civilized scientists delayed formal publication until February 2011). The paper remains largely ignored by the scientific community, having been cited fewer than thirty times since its publication. Support for Garrett’s work finally came from the broader scientific community with a paper published in the 15 July 2015 online issue of Proceedings of the National Academy of Sciences. But then, a later response to Garrett’s work is the expected one, as elucidated by a paper in the 4 April 2016 issue of Nature Climate Change: “This highlights the importance of maintaining economic growth in a carbon-constrained world and reducing the cost of backstop measures, such as large-scale CO2 removal, in any ambitious consumption-maximizing strategy to limit peak warming.”</w:t>
      </w:r>
    </w:p>
    <w:p w:rsidR="00397AEE" w:rsidRPr="00D91FB4" w:rsidRDefault="00397AEE" w:rsidP="00397AEE">
      <w:r w:rsidRPr="00D91FB4">
        <w:t>Garrett was preceded by Ted Turner. He pointed out on the 2 April 2008 edition of the Charlie Rose Show that continuing to burn fossil fuels “is suicide.”</w:t>
      </w:r>
    </w:p>
    <w:p w:rsidR="00397AEE" w:rsidRPr="00D91FB4" w:rsidRDefault="00397AEE" w:rsidP="00397AEE">
      <w:r w:rsidRPr="00D91FB4">
        <w:lastRenderedPageBreak/>
        <w:t>According to Yvo de Boer, who was executive secretary of the United Nations Framework Convention on Climate Change in 2009, when attempts to reach a deal at a summit in Copenhagen crumbled with a rift between industrialized and developing nations, “the only way that a 2015 agreement can achieve a 2-degree goal is to shut down the whole global economy.” Politicians finally have caught up with Tim Garrett’s excellent paper in Climatic Change.</w:t>
      </w:r>
    </w:p>
    <w:p w:rsidR="00397AEE" w:rsidRPr="00D91FB4" w:rsidRDefault="00397AEE" w:rsidP="00397AEE">
      <w:r w:rsidRPr="00D91FB4">
        <w:t>In an interview with the November 2015 issue of The Atlantic, The world’s richest man, Bill Gates, has said that the private sector is too selfish and inefficient to produce effective energy alternatives to fossil fuels. And he ought to know.</w:t>
      </w:r>
    </w:p>
    <w:p w:rsidR="00397AEE" w:rsidRPr="00D91FB4" w:rsidRDefault="00397AEE" w:rsidP="00397AEE">
      <w:pPr>
        <w:rPr>
          <w:u w:val="single"/>
        </w:rPr>
      </w:pPr>
      <w:r w:rsidRPr="00D91FB4">
        <w:t>From</w:t>
      </w:r>
      <w:r w:rsidRPr="00D91FB4">
        <w:rPr>
          <w:u w:val="single"/>
        </w:rPr>
        <w:t xml:space="preserve"> the Associated Press on 1 December 2014 </w:t>
      </w:r>
      <w:r w:rsidRPr="00D91FB4">
        <w:t xml:space="preserve">comes a story headlined, “Climate funds for coal highlight lack of UN rules.” The article </w:t>
      </w:r>
      <w:r w:rsidRPr="00D91FB4">
        <w:rPr>
          <w:u w:val="single"/>
        </w:rPr>
        <w:t>points out the difficulty associated with using tools from industrial civilization to address a predicament created by industrial civilization: “Climate finance is critical to any global climate deal, and rich countries have pledged billions of dollars toward it in U.N. climate talks</w:t>
      </w:r>
      <w:r w:rsidRPr="00D91FB4">
        <w:t xml:space="preserve">, which resume Monday in Lima, Peru. </w:t>
      </w:r>
      <w:r w:rsidRPr="00D91FB4">
        <w:rPr>
          <w:u w:val="single"/>
        </w:rPr>
        <w:t xml:space="preserve">Yet there is no watchdog agency that ensures the money is spent in the most effective way. There’s not even a common definition on what climate finance is.” </w:t>
      </w:r>
      <w:r w:rsidRPr="00D91FB4">
        <w:t xml:space="preserve">The bottom line from this story: </w:t>
      </w:r>
      <w:r w:rsidRPr="00D91FB4">
        <w:rPr>
          <w:u w:val="single"/>
        </w:rPr>
        <w:t>About a billion dollars intended to mitigate climate change has been used to fund coal-fired power plants, the worst emitter of carbon dioxide on the planet.</w:t>
      </w:r>
    </w:p>
    <w:p w:rsidR="00397AEE" w:rsidRPr="00536A18" w:rsidRDefault="00397AEE" w:rsidP="00397AEE">
      <w:r w:rsidRPr="00D91FB4">
        <w:t>Writing for the Arctic News Group,</w:t>
      </w:r>
      <w:r w:rsidRPr="00D91FB4">
        <w:rPr>
          <w:u w:val="single"/>
        </w:rPr>
        <w:t xml:space="preserve"> </w:t>
      </w:r>
      <w:r w:rsidRPr="00D91FB4">
        <w:rPr>
          <w:b/>
          <w:bCs/>
          <w:u w:val="single"/>
        </w:rPr>
        <w:t>John Davies concludes: “The world is probably at the start of a runaway Greenhouse Event which will end most human life on Earth before 2040.” He considers only atmospheric carbon dioxide concentration, not the many self-reinforcing feedback loops</w:t>
      </w:r>
      <w:r w:rsidRPr="00D91FB4">
        <w:rPr>
          <w:u w:val="single"/>
        </w:rPr>
        <w:t xml:space="preserve"> described below. Writing on 28 November 2013 and </w:t>
      </w:r>
      <w:r w:rsidRPr="00D91FB4">
        <w:rPr>
          <w:b/>
          <w:bCs/>
          <w:u w:val="single"/>
        </w:rPr>
        <w:t>tacking on only one feedback loop</w:t>
      </w:r>
      <w:r w:rsidRPr="00D91FB4">
        <w:rPr>
          <w:u w:val="single"/>
        </w:rPr>
        <w:t xml:space="preserve"> — </w:t>
      </w:r>
      <w:r w:rsidRPr="00D91FB4">
        <w:rPr>
          <w:b/>
          <w:bCs/>
          <w:u w:val="single"/>
        </w:rPr>
        <w:t xml:space="preserve">methane release </w:t>
      </w:r>
      <w:r w:rsidRPr="00D91FB4">
        <w:rPr>
          <w:u w:val="single"/>
        </w:rPr>
        <w:t xml:space="preserve">from the Arctic Ocean — </w:t>
      </w:r>
      <w:r w:rsidRPr="00D91FB4">
        <w:rPr>
          <w:b/>
          <w:bCs/>
          <w:u w:val="single"/>
        </w:rPr>
        <w:t>Sam Carana expects</w:t>
      </w:r>
      <w:r w:rsidRPr="00D91FB4">
        <w:rPr>
          <w:u w:val="single"/>
        </w:rPr>
        <w:t xml:space="preserve"> global </w:t>
      </w:r>
      <w:r w:rsidRPr="00D91FB4">
        <w:rPr>
          <w:b/>
          <w:bCs/>
          <w:u w:val="single"/>
        </w:rPr>
        <w:t xml:space="preserve">temperature </w:t>
      </w:r>
      <w:r w:rsidRPr="00D91FB4">
        <w:rPr>
          <w:u w:val="single"/>
        </w:rPr>
        <w:t xml:space="preserve">anomalies </w:t>
      </w:r>
      <w:r w:rsidRPr="00D91FB4">
        <w:rPr>
          <w:b/>
          <w:iCs/>
          <w:u w:val="single"/>
          <w:bdr w:val="single" w:sz="8" w:space="0" w:color="auto"/>
        </w:rPr>
        <w:t>up to 20 C</w:t>
      </w:r>
      <w:r w:rsidRPr="00D91FB4">
        <w:rPr>
          <w:b/>
          <w:bCs/>
          <w:u w:val="single"/>
        </w:rPr>
        <w:t xml:space="preserve"> 2050</w:t>
      </w:r>
      <w:r w:rsidRPr="00D91FB4">
        <w:t xml:space="preserve"> (an anomaly is an aberration, or deviation from long-term average). Small wonder atmospheric methane can cause such global catastrophe considering its dramatic rise during the last few years, as elucidated by Carana on 5 December 2013 in the figure</w:t>
      </w:r>
      <w:r w:rsidRPr="00536A18">
        <w:t xml:space="preserve"> below.</w:t>
      </w:r>
    </w:p>
    <w:p w:rsidR="00397AEE" w:rsidRPr="00536A18" w:rsidRDefault="00397AEE" w:rsidP="00397AEE"/>
    <w:p w:rsidR="00397AEE" w:rsidRPr="00536A18" w:rsidRDefault="00397AEE" w:rsidP="00397AEE">
      <w:pPr>
        <w:pStyle w:val="Heading4"/>
      </w:pPr>
      <w:r w:rsidRPr="00536A18">
        <w:rPr>
          <w:u w:val="single"/>
        </w:rPr>
        <w:t>Multiple</w:t>
      </w:r>
      <w:r w:rsidRPr="00536A18">
        <w:t xml:space="preserve"> disaster scenarios</w:t>
      </w:r>
    </w:p>
    <w:p w:rsidR="00397AEE" w:rsidRPr="00536A18" w:rsidRDefault="00397AEE" w:rsidP="00397AEE">
      <w:r w:rsidRPr="00536A18">
        <w:t xml:space="preserve">Guy </w:t>
      </w:r>
      <w:r w:rsidRPr="00536A18">
        <w:rPr>
          <w:b/>
          <w:bCs/>
          <w:sz w:val="24"/>
          <w:u w:val="single"/>
        </w:rPr>
        <w:t>McPherson ’16</w:t>
      </w:r>
      <w:r w:rsidRPr="00536A18">
        <w:t xml:space="preserve">, Professor Emeritus of Natural Resources and Ecology and Evolutionary Biology at the University of Arizona, “Climate-Change Summary and Update,” </w:t>
      </w:r>
      <w:r w:rsidRPr="00536A18">
        <w:rPr>
          <w:i/>
        </w:rPr>
        <w:t>Nature Bats Last</w:t>
      </w:r>
      <w:r w:rsidRPr="00536A18">
        <w:t xml:space="preserve">, Updated 8/2/16, </w:t>
      </w:r>
      <w:hyperlink r:id="rId187" w:history="1">
        <w:r w:rsidRPr="00536A18">
          <w:t>http://guymcpherson.com/climate-chaos/climate-change-summary-and-update/</w:t>
        </w:r>
      </w:hyperlink>
    </w:p>
    <w:p w:rsidR="00397AEE" w:rsidRPr="00536A18" w:rsidRDefault="00397AEE" w:rsidP="00397AEE"/>
    <w:p w:rsidR="00397AEE" w:rsidRPr="00D91FB4" w:rsidRDefault="00397AEE" w:rsidP="00397AEE">
      <w:r w:rsidRPr="00D91FB4">
        <w:t>Unimpressed with evidence and public opinion, some scientists forge on, illustrating that the progressive perspective often means progressing toward the cliff’s edge. As reported in the 27 November 2014 issue of New Scientist, initial efforts to cool the planet via geo-engineering have taken shape and might begin in two years.</w:t>
      </w:r>
    </w:p>
    <w:p w:rsidR="00397AEE" w:rsidRPr="00D91FB4" w:rsidRDefault="00397AEE" w:rsidP="00397AEE">
      <w:pPr>
        <w:rPr>
          <w:b/>
          <w:bCs/>
          <w:u w:val="single"/>
        </w:rPr>
      </w:pPr>
      <w:r w:rsidRPr="00D91FB4">
        <w:rPr>
          <w:b/>
          <w:bCs/>
          <w:u w:val="single"/>
        </w:rPr>
        <w:t>The IPCC</w:t>
      </w:r>
      <w:r w:rsidRPr="00D91FB4">
        <w:rPr>
          <w:u w:val="single"/>
        </w:rPr>
        <w:t xml:space="preserve"> operates with a very conservative process and </w:t>
      </w:r>
      <w:r w:rsidRPr="00D91FB4">
        <w:rPr>
          <w:b/>
          <w:bCs/>
          <w:u w:val="single"/>
        </w:rPr>
        <w:t>produces very conservative reports for several reasons, among them the failure to include relevant self-reinforcing feedback loops</w:t>
      </w:r>
      <w:r w:rsidRPr="00D91FB4">
        <w:t xml:space="preserve"> (as pointed out in the 1 April 2015 issue of the Washington Post). </w:t>
      </w:r>
      <w:r w:rsidRPr="00D91FB4">
        <w:rPr>
          <w:u w:val="single"/>
        </w:rPr>
        <w:t>And then governments of the world meddle with the reports to ensure Pollyanna outcomes, as reported by a participant in the process</w:t>
      </w:r>
      <w:r w:rsidRPr="00D91FB4">
        <w:t xml:space="preserve"> (also see Nafeez Ahmed’s 14 May 2014 report in the Guardian and the 3 July 2014 paper in National Geographic). </w:t>
      </w:r>
      <w:r w:rsidRPr="00D91FB4">
        <w:rPr>
          <w:u w:val="single"/>
        </w:rPr>
        <w:t xml:space="preserve">According to David Wasdell’s May 2014 analysis, which includes a critique of the IPCC’s ongoing lunacy, </w:t>
      </w:r>
      <w:r w:rsidRPr="00D91FB4">
        <w:rPr>
          <w:b/>
          <w:bCs/>
          <w:u w:val="single"/>
        </w:rPr>
        <w:t xml:space="preserve">“equilibrium temperature increase predicted as a result of current concentration of atmospheric greenhouse gasses is already over 5°C.” I see no way for humans to survive such a rise </w:t>
      </w:r>
      <w:r w:rsidRPr="00D91FB4">
        <w:rPr>
          <w:u w:val="single"/>
        </w:rPr>
        <w:t>in global-average temperature.</w:t>
      </w:r>
    </w:p>
    <w:p w:rsidR="00397AEE" w:rsidRPr="00D91FB4" w:rsidRDefault="00397AEE" w:rsidP="00397AEE">
      <w:r w:rsidRPr="00D91FB4">
        <w:rPr>
          <w:u w:val="single"/>
        </w:rPr>
        <w:lastRenderedPageBreak/>
        <w:t>Wasdell’s analysis</w:t>
      </w:r>
      <w:r w:rsidRPr="00D91FB4">
        <w:t xml:space="preserve"> from September 2015 </w:t>
      </w:r>
      <w:r w:rsidRPr="00D91FB4">
        <w:rPr>
          <w:u w:val="single"/>
        </w:rPr>
        <w:t>includes several noteworthy conclusions: (1) “Current computer estimates of Climate Sensitivity are shown to be dangerously low,</w:t>
      </w:r>
      <w:r w:rsidRPr="00D91FB4">
        <w:t xml:space="preserve">” revealing </w:t>
      </w:r>
      <w:r w:rsidRPr="00D91FB4">
        <w:rPr>
          <w:u w:val="single"/>
        </w:rPr>
        <w:t>(2) “an eight-fold amplification of CO2 forcing (in contrast to the three-fold amplification predicted by the IPCC climate modelling computer ensemble), (3) “</w:t>
      </w:r>
      <w:r w:rsidRPr="00D91FB4">
        <w:rPr>
          <w:b/>
          <w:bCs/>
          <w:u w:val="single"/>
        </w:rPr>
        <w:t>the 2°C target temperature limit is set far too high</w:t>
      </w:r>
      <w:r w:rsidRPr="00D91FB4">
        <w:t xml:space="preserve">” (emphasis in original), </w:t>
      </w:r>
      <w:r w:rsidRPr="00D91FB4">
        <w:rPr>
          <w:b/>
          <w:bCs/>
          <w:u w:val="single"/>
        </w:rPr>
        <w:t xml:space="preserve">and </w:t>
      </w:r>
      <w:r w:rsidRPr="00D91FB4">
        <w:rPr>
          <w:u w:val="single"/>
        </w:rPr>
        <w:t>(4) “</w:t>
      </w:r>
      <w:r w:rsidRPr="00D91FB4">
        <w:rPr>
          <w:b/>
          <w:bCs/>
          <w:u w:val="single"/>
        </w:rPr>
        <w:t>anthropogenic change is at least 100 times faster than at any time in the Paleo record.</w:t>
      </w:r>
      <w:r w:rsidRPr="00D91FB4">
        <w:rPr>
          <w:u w:val="single"/>
        </w:rPr>
        <w:t>”</w:t>
      </w:r>
      <w:r w:rsidRPr="00D91FB4">
        <w:t xml:space="preserve"> The report’s bottom line: “</w:t>
      </w:r>
      <w:r w:rsidRPr="00D91FB4">
        <w:rPr>
          <w:b/>
          <w:bCs/>
          <w:u w:val="single"/>
        </w:rPr>
        <w:t xml:space="preserve">There is no available carbon budget. It is already </w:t>
      </w:r>
      <w:r w:rsidRPr="00D91FB4">
        <w:rPr>
          <w:b/>
          <w:iCs/>
          <w:u w:val="single"/>
          <w:bdr w:val="single" w:sz="8" w:space="0" w:color="auto"/>
        </w:rPr>
        <w:t>massively overspent</w:t>
      </w:r>
      <w:r w:rsidRPr="00D91FB4">
        <w:rPr>
          <w:u w:val="single"/>
        </w:rPr>
        <w:t>, even for the 2°C target.”</w:t>
      </w:r>
    </w:p>
    <w:p w:rsidR="00397AEE" w:rsidRPr="00D91FB4" w:rsidRDefault="00397AEE" w:rsidP="00397AEE">
      <w:pPr>
        <w:rPr>
          <w:b/>
          <w:bCs/>
          <w:u w:val="single"/>
        </w:rPr>
      </w:pPr>
      <w:r w:rsidRPr="00D91FB4">
        <w:rPr>
          <w:u w:val="single"/>
        </w:rPr>
        <w:t xml:space="preserve">Further evidence of the conservative nature of the IPCC is revealed by a paper in the 8 January 2016 issue of Journal of Geophysical Research: </w:t>
      </w:r>
      <w:r w:rsidRPr="00D91FB4">
        <w:t>Oceans focused on warming of the Northwest Atlantic Ocean: “</w:t>
      </w:r>
      <w:r w:rsidRPr="00D91FB4">
        <w:rPr>
          <w:b/>
          <w:bCs/>
          <w:u w:val="single"/>
        </w:rPr>
        <w:t xml:space="preserve">The </w:t>
      </w:r>
      <w:r w:rsidRPr="00D91FB4">
        <w:t>Intergovernmental Panel on Climate Change (</w:t>
      </w:r>
      <w:r w:rsidRPr="00D91FB4">
        <w:rPr>
          <w:b/>
          <w:bCs/>
          <w:u w:val="single"/>
        </w:rPr>
        <w:t>IPCC</w:t>
      </w:r>
      <w:r w:rsidRPr="00D91FB4">
        <w:t xml:space="preserve">) </w:t>
      </w:r>
      <w:r w:rsidRPr="00D91FB4">
        <w:rPr>
          <w:b/>
          <w:bCs/>
          <w:u w:val="single"/>
        </w:rPr>
        <w:t>fifth assessment</w:t>
      </w:r>
      <w:r w:rsidRPr="00D91FB4">
        <w:t xml:space="preserve"> of projected global and regional ocean temperature change</w:t>
      </w:r>
      <w:r w:rsidRPr="00D91FB4">
        <w:rPr>
          <w:b/>
          <w:bCs/>
          <w:u w:val="single"/>
        </w:rPr>
        <w:t xml:space="preserve"> is based on global climate models that have coarse</w:t>
      </w:r>
      <w:r w:rsidRPr="00D91FB4">
        <w:t xml:space="preserve"> (</w:t>
      </w:r>
      <w:r w:rsidRPr="00D91FB4">
        <w:rPr>
          <w:rFonts w:ascii="Cambria Math" w:hAnsi="Cambria Math" w:cs="Cambria Math"/>
        </w:rPr>
        <w:t>∼</w:t>
      </w:r>
      <w:r w:rsidRPr="00D91FB4">
        <w:t xml:space="preserve">100 km) </w:t>
      </w:r>
      <w:r w:rsidRPr="00D91FB4">
        <w:rPr>
          <w:b/>
          <w:bCs/>
          <w:u w:val="single"/>
        </w:rPr>
        <w:t xml:space="preserve">ocean and atmosphere resolutions. </w:t>
      </w:r>
      <w:r w:rsidRPr="00D91FB4">
        <w:rPr>
          <w:u w:val="single"/>
        </w:rPr>
        <w:t>In the Northwest Atlantic, the ensemble of global climate models has a warm bias in sea surface temperature due to a misrepresentation of the Gulf Stream position</w:t>
      </w:r>
      <w:r w:rsidRPr="00D91FB4">
        <w:t xml:space="preserve">; thus, </w:t>
      </w:r>
      <w:r w:rsidRPr="00D91FB4">
        <w:rPr>
          <w:b/>
          <w:bCs/>
          <w:u w:val="single"/>
        </w:rPr>
        <w:t xml:space="preserve">existing climate change projections are based on unrealistic regional ocean circulation. </w:t>
      </w:r>
      <w:r w:rsidRPr="00D91FB4">
        <w:t xml:space="preserve">Here </w:t>
      </w:r>
      <w:r w:rsidRPr="00D91FB4">
        <w:rPr>
          <w:u w:val="single"/>
        </w:rPr>
        <w:t>we compare simulations and an atmospheric CO2 doubling response from four global climate models of varying ocean and atmosphere resolution</w:t>
      </w:r>
      <w:r w:rsidRPr="00D91FB4">
        <w:t xml:space="preserve">. </w:t>
      </w:r>
      <w:r w:rsidRPr="00D91FB4">
        <w:rPr>
          <w:u w:val="single"/>
        </w:rPr>
        <w:t>We find that</w:t>
      </w:r>
      <w:r w:rsidRPr="00D91FB4">
        <w:rPr>
          <w:b/>
          <w:bCs/>
          <w:u w:val="single"/>
        </w:rPr>
        <w:t xml:space="preserve"> the highest resolution climate model </w:t>
      </w:r>
      <w:r w:rsidRPr="00D91FB4">
        <w:t>(</w:t>
      </w:r>
      <w:r w:rsidRPr="00D91FB4">
        <w:rPr>
          <w:rFonts w:ascii="Cambria Math" w:hAnsi="Cambria Math" w:cs="Cambria Math"/>
        </w:rPr>
        <w:t>∼</w:t>
      </w:r>
      <w:r w:rsidRPr="00D91FB4">
        <w:t xml:space="preserve">10 km ocean, </w:t>
      </w:r>
      <w:r w:rsidRPr="00D91FB4">
        <w:rPr>
          <w:rFonts w:ascii="Cambria Math" w:hAnsi="Cambria Math" w:cs="Cambria Math"/>
        </w:rPr>
        <w:t>∼</w:t>
      </w:r>
      <w:r w:rsidRPr="00D91FB4">
        <w:t xml:space="preserve">50 km atmosphere) </w:t>
      </w:r>
      <w:r w:rsidRPr="00D91FB4">
        <w:rPr>
          <w:b/>
          <w:bCs/>
          <w:u w:val="single"/>
        </w:rPr>
        <w:t xml:space="preserve">resolves Northwest Atlantic circulation and water mass </w:t>
      </w:r>
      <w:r w:rsidRPr="00D91FB4">
        <w:rPr>
          <w:u w:val="single"/>
        </w:rPr>
        <w:t xml:space="preserve">distribution most accurately. The CO2 doubling response from this model </w:t>
      </w:r>
      <w:r w:rsidRPr="00D91FB4">
        <w:rPr>
          <w:b/>
          <w:bCs/>
          <w:u w:val="single"/>
        </w:rPr>
        <w:t>shows that upper-ocean</w:t>
      </w:r>
      <w:r w:rsidRPr="00D91FB4">
        <w:rPr>
          <w:u w:val="single"/>
        </w:rPr>
        <w:t xml:space="preserve"> (0–300 m) </w:t>
      </w:r>
      <w:r w:rsidRPr="00D91FB4">
        <w:rPr>
          <w:b/>
          <w:bCs/>
          <w:u w:val="single"/>
        </w:rPr>
        <w:t xml:space="preserve">temperature </w:t>
      </w:r>
      <w:r w:rsidRPr="00D91FB4">
        <w:t xml:space="preserve">in the Northwest Atlantic Shelf </w:t>
      </w:r>
      <w:r w:rsidRPr="00D91FB4">
        <w:rPr>
          <w:b/>
          <w:bCs/>
          <w:u w:val="single"/>
        </w:rPr>
        <w:t xml:space="preserve">warms </w:t>
      </w:r>
      <w:r w:rsidRPr="00D91FB4">
        <w:rPr>
          <w:u w:val="single"/>
        </w:rPr>
        <w:t xml:space="preserve">at a rate </w:t>
      </w:r>
      <w:r w:rsidRPr="00D91FB4">
        <w:rPr>
          <w:b/>
          <w:bCs/>
          <w:u w:val="single"/>
        </w:rPr>
        <w:t xml:space="preserve">nearly twice as fast as </w:t>
      </w:r>
      <w:r w:rsidRPr="00D91FB4">
        <w:rPr>
          <w:u w:val="single"/>
        </w:rPr>
        <w:t xml:space="preserve">the </w:t>
      </w:r>
      <w:r w:rsidRPr="00D91FB4">
        <w:rPr>
          <w:b/>
          <w:bCs/>
          <w:u w:val="single"/>
        </w:rPr>
        <w:t>coarser models</w:t>
      </w:r>
      <w:r w:rsidRPr="00D91FB4">
        <w:rPr>
          <w:u w:val="single"/>
        </w:rPr>
        <w:t xml:space="preserve"> and </w:t>
      </w:r>
      <w:r w:rsidRPr="00D91FB4">
        <w:rPr>
          <w:b/>
          <w:bCs/>
          <w:u w:val="single"/>
        </w:rPr>
        <w:t>nearly three times faster than the global average.”</w:t>
      </w:r>
    </w:p>
    <w:p w:rsidR="00397AEE" w:rsidRPr="00D91FB4" w:rsidRDefault="00397AEE" w:rsidP="00397AEE">
      <w:r w:rsidRPr="00D91FB4">
        <w:t xml:space="preserve">Less than two weeks later, </w:t>
      </w:r>
      <w:r w:rsidRPr="00D91FB4">
        <w:rPr>
          <w:u w:val="single"/>
        </w:rPr>
        <w:t xml:space="preserve">a paper in the 19 January 2016 issue of Geophysical Research Letters addresses the issue of Sandy-like superstorms </w:t>
      </w:r>
      <w:r w:rsidRPr="00D91FB4">
        <w:rPr>
          <w:b/>
          <w:bCs/>
          <w:u w:val="single"/>
        </w:rPr>
        <w:t>under the influence of a substantially warmer Atlantic Ocean</w:t>
      </w:r>
      <w:r w:rsidRPr="00D91FB4">
        <w:rPr>
          <w:u w:val="single"/>
        </w:rPr>
        <w:t xml:space="preserve">. </w:t>
      </w:r>
      <w:r w:rsidRPr="00D91FB4">
        <w:t>The abstract of the paper includes these lines: “</w:t>
      </w:r>
      <w:r w:rsidRPr="00D91FB4">
        <w:rPr>
          <w:u w:val="single"/>
        </w:rPr>
        <w:t xml:space="preserve">we find that </w:t>
      </w:r>
      <w:r w:rsidRPr="00D91FB4">
        <w:rPr>
          <w:b/>
          <w:bCs/>
          <w:u w:val="single"/>
        </w:rPr>
        <w:t>possible responses of Sandy-like superstorms</w:t>
      </w:r>
      <w:r w:rsidRPr="00D91FB4">
        <w:t xml:space="preserve"> under the influence of a substantially warmer Atlantic Ocean</w:t>
      </w:r>
      <w:r w:rsidRPr="00D91FB4">
        <w:rPr>
          <w:u w:val="single"/>
        </w:rPr>
        <w:t xml:space="preserve"> </w:t>
      </w:r>
      <w:r w:rsidRPr="00D91FB4">
        <w:rPr>
          <w:b/>
          <w:bCs/>
          <w:u w:val="single"/>
        </w:rPr>
        <w:t>bifurcate into two groups.</w:t>
      </w:r>
      <w:r w:rsidRPr="00D91FB4">
        <w:rPr>
          <w:u w:val="single"/>
        </w:rPr>
        <w:t xml:space="preserve"> In the first group, storms are similar to present-day Sandy …, except they are much stronger, with peak Power Destructive Index (PDI) increased by 50–80%, heavy rain by 30–50%, and maximum storm size (MSS) approximately doubled. </w:t>
      </w:r>
      <w:r w:rsidRPr="00D91FB4">
        <w:rPr>
          <w:b/>
          <w:bCs/>
          <w:u w:val="single"/>
        </w:rPr>
        <w:t>In the second</w:t>
      </w:r>
      <w:r w:rsidRPr="00D91FB4">
        <w:rPr>
          <w:u w:val="single"/>
        </w:rPr>
        <w:t xml:space="preserve"> group,</w:t>
      </w:r>
      <w:r w:rsidRPr="00D91FB4">
        <w:rPr>
          <w:b/>
          <w:bCs/>
          <w:u w:val="single"/>
        </w:rPr>
        <w:t xml:space="preserve"> storms amplify </w:t>
      </w:r>
      <w:r w:rsidRPr="00D91FB4">
        <w:rPr>
          <w:u w:val="single"/>
        </w:rPr>
        <w:t>substantially …,</w:t>
      </w:r>
      <w:r w:rsidRPr="00D91FB4">
        <w:rPr>
          <w:b/>
          <w:bCs/>
          <w:u w:val="single"/>
        </w:rPr>
        <w:t xml:space="preserve"> with peak PDI increased by 100–160%, heavy rain by 70–180%, and MSS more than tripled</w:t>
      </w:r>
      <w:r w:rsidRPr="00D91FB4">
        <w:t xml:space="preserve"> compared to present-day Superstorm Sandy.”</w:t>
      </w:r>
    </w:p>
    <w:p w:rsidR="00397AEE" w:rsidRPr="00D91FB4" w:rsidRDefault="00397AEE" w:rsidP="00397AEE">
      <w:r w:rsidRPr="00D91FB4">
        <w:rPr>
          <w:u w:val="single"/>
        </w:rPr>
        <w:t>Gradual change is not guaranteed</w:t>
      </w:r>
      <w:r w:rsidRPr="00D91FB4">
        <w:t>, as pointed out by the U.S. National Academy of Sciences in December 2013: “</w:t>
      </w:r>
      <w:r w:rsidRPr="00D91FB4">
        <w:rPr>
          <w:b/>
          <w:bCs/>
          <w:u w:val="single"/>
        </w:rPr>
        <w:t>The history of climate on the plane</w:t>
      </w:r>
      <w:r w:rsidRPr="00D91FB4">
        <w:rPr>
          <w:u w:val="single"/>
        </w:rPr>
        <w:t xml:space="preserve">t — as read in archives such as tree rings, ocean sediments, and ice cores — </w:t>
      </w:r>
      <w:r w:rsidRPr="00D91FB4">
        <w:rPr>
          <w:b/>
          <w:bCs/>
          <w:u w:val="single"/>
        </w:rPr>
        <w:t>is punctuated with large changes that occurred rapidly, over the course of decades to as little as a few years.</w:t>
      </w:r>
      <w:r w:rsidRPr="00D91FB4">
        <w:rPr>
          <w:u w:val="single"/>
        </w:rPr>
        <w:t>”</w:t>
      </w:r>
      <w:r w:rsidRPr="00D91FB4">
        <w:t xml:space="preserve"> The December 2013 report echoes one from Wood Hole Oceanographic Institution more than a decade earlier. </w:t>
      </w:r>
      <w:r w:rsidRPr="00D91FB4">
        <w:rPr>
          <w:u w:val="single"/>
        </w:rPr>
        <w:t>Writing for the 3 September 2012 issue of Global Policy, Michael Jennings concludes that “</w:t>
      </w:r>
      <w:r w:rsidRPr="00D91FB4">
        <w:rPr>
          <w:b/>
          <w:bCs/>
          <w:u w:val="single"/>
        </w:rPr>
        <w:t xml:space="preserve">a suite of amplifying feedback mechanisms, such as massive methane leaks from the sub-sea Arctic Ocean, have engaged and are probably </w:t>
      </w:r>
      <w:r w:rsidRPr="00D91FB4">
        <w:rPr>
          <w:b/>
          <w:iCs/>
          <w:u w:val="single"/>
          <w:bdr w:val="single" w:sz="8" w:space="0" w:color="auto"/>
        </w:rPr>
        <w:t>unstoppable</w:t>
      </w:r>
      <w:r w:rsidRPr="00D91FB4">
        <w:rPr>
          <w:u w:val="single"/>
        </w:rPr>
        <w:t>.”</w:t>
      </w:r>
      <w:r w:rsidRPr="00D91FB4">
        <w:t xml:space="preserve"> During a follow-up interview with Alex Smith on Radio Ecoshock,</w:t>
      </w:r>
      <w:r w:rsidRPr="00D91FB4">
        <w:rPr>
          <w:u w:val="single"/>
        </w:rPr>
        <w:t xml:space="preserve"> Jennings admits that “Earth’s climate is already beyond the worst scenarios.” </w:t>
      </w:r>
      <w:r w:rsidRPr="00D91FB4">
        <w:t xml:space="preserve">Truth-out piles on 18 March 2014: “‘climate change'” is not the most critical issue facing society today; abrupt climate change is.” </w:t>
      </w:r>
      <w:r w:rsidRPr="00D91FB4">
        <w:rPr>
          <w:u w:val="single"/>
        </w:rPr>
        <w:t>Skeptical Science finally catches up to reality on 2 April 2014 with an essay titled, “Alarming new study makes today’s climate change more comparable to Earth’s worst mass extinction.” The conclusion from this conservative source: “</w:t>
      </w:r>
      <w:r w:rsidRPr="00D91FB4">
        <w:rPr>
          <w:b/>
          <w:bCs/>
          <w:u w:val="single"/>
        </w:rPr>
        <w:t>Until recently the scale of the Permian Mass Extinction was seen as just too massive, its duration far too long, and dating too imprecise for a sensible comparison to be made with today’s climate change. No longer.</w:t>
      </w:r>
      <w:r w:rsidRPr="00D91FB4">
        <w:rPr>
          <w:u w:val="single"/>
        </w:rPr>
        <w:t xml:space="preserve"> </w:t>
      </w:r>
      <w:r w:rsidRPr="00D91FB4">
        <w:t xml:space="preserve">Piling on </w:t>
      </w:r>
      <w:r w:rsidRPr="00D91FB4">
        <w:rPr>
          <w:u w:val="single"/>
        </w:rPr>
        <w:t>in January 2015, a paper in press in the journal Progress in Physical Geography concludes</w:t>
      </w:r>
      <w:r w:rsidRPr="00D91FB4">
        <w:t xml:space="preserve"> the abstract with this line: </w:t>
      </w:r>
      <w:r w:rsidRPr="00D91FB4">
        <w:rPr>
          <w:u w:val="single"/>
        </w:rPr>
        <w:t xml:space="preserve">“All the evidence indicates that most long-term climate </w:t>
      </w:r>
      <w:r w:rsidRPr="00D91FB4">
        <w:rPr>
          <w:u w:val="single"/>
        </w:rPr>
        <w:lastRenderedPageBreak/>
        <w:t xml:space="preserve">change occurs in sudden jumps rather than in incremental changes.” The Brisbane Times </w:t>
      </w:r>
      <w:r w:rsidRPr="00D91FB4">
        <w:t xml:space="preserve">catches up with abrupt climate change </w:t>
      </w:r>
      <w:r w:rsidRPr="00D91FB4">
        <w:rPr>
          <w:u w:val="single"/>
        </w:rPr>
        <w:t xml:space="preserve">on 18 August 2014: “Let us be clear: </w:t>
      </w:r>
      <w:r w:rsidRPr="00D91FB4">
        <w:rPr>
          <w:b/>
          <w:bCs/>
          <w:u w:val="single"/>
        </w:rPr>
        <w:t xml:space="preserve">if these methane escapes continue to grow, the risk is they could drive the planet into </w:t>
      </w:r>
      <w:r w:rsidRPr="00D91FB4">
        <w:rPr>
          <w:u w:val="single"/>
        </w:rPr>
        <w:t>accelerated or ‘</w:t>
      </w:r>
      <w:r w:rsidRPr="00D91FB4">
        <w:rPr>
          <w:b/>
          <w:bCs/>
          <w:u w:val="single"/>
        </w:rPr>
        <w:t>runaway’ global warming. The last time this happened</w:t>
      </w:r>
      <w:r w:rsidRPr="00D91FB4">
        <w:rPr>
          <w:u w:val="single"/>
        </w:rPr>
        <w:t xml:space="preserve">, 50 million years ago, </w:t>
      </w:r>
      <w:r w:rsidRPr="00D91FB4">
        <w:rPr>
          <w:b/>
          <w:bCs/>
          <w:u w:val="single"/>
        </w:rPr>
        <w:t>global temperatures rose by an estimated 9 or 10 degrees</w:t>
      </w:r>
      <w:r w:rsidRPr="00D91FB4">
        <w:rPr>
          <w:u w:val="single"/>
        </w:rPr>
        <w:t>.</w:t>
      </w:r>
      <w:r w:rsidRPr="00D91FB4">
        <w:t xml:space="preserve"> In the present context, </w:t>
      </w:r>
      <w:r w:rsidRPr="00D91FB4">
        <w:rPr>
          <w:b/>
          <w:bCs/>
          <w:u w:val="single"/>
        </w:rPr>
        <w:t xml:space="preserve">that would mean the </w:t>
      </w:r>
      <w:r w:rsidRPr="00D91FB4">
        <w:rPr>
          <w:b/>
          <w:iCs/>
          <w:u w:val="single"/>
          <w:bdr w:val="single" w:sz="8" w:space="0" w:color="auto"/>
        </w:rPr>
        <w:t>end of the world’s food supply</w:t>
      </w:r>
      <w:r w:rsidRPr="00D91FB4">
        <w:rPr>
          <w:u w:val="single"/>
        </w:rPr>
        <w:t>.”</w:t>
      </w:r>
      <w:r w:rsidRPr="00D91FB4">
        <w:t xml:space="preserve"> Robert Scribbler finally joins the uprising on 29 October 2014: “What is clear is that feedbacks to the human heat forcing are now starting to become plainly visible. That they are providing evidence of a stronger release from some sources on a yearly basis.” The Daily Kos summarizes evidence indicating abrupt climate change on 14 March 2015 with an article headlined, “The Earth is Set for Rapid Warming.” A paper published online in the Proceedings of the National Academy of Sciences 12 October 2015 finds “abrupt changes in sea ice, oceanic flows, land ice, and terrestrial ecosystem response …. A particularly large number is projected for warming levels below 2°.” The latter paper was the focus of an an article in the 15 October version of the Washington Post. Also that month, a paper in the 15 October 2015 issue of Paleoceanography furthers the case for abrupt climate change: “This record reveals that the climatic shift during the early deglacial occurred rapidly (explained co-author Kennett, a professor emeritus in University of California Santa Barbara’s Department of Earth Science. “Of the 13 degree Fahrenheit total change, a shift of 7 to 9 degrees occurred almost immediately right at the beginning.”</w:t>
      </w:r>
    </w:p>
    <w:p w:rsidR="00397AEE" w:rsidRPr="00D91FB4" w:rsidRDefault="00397AEE" w:rsidP="00397AEE">
      <w:r w:rsidRPr="00D91FB4">
        <w:t>The California Climate Change Symposium was held in Sacramento on 24 and 25 August 2015. The conclusion is reported via headline in the 25 August 2015 edition of the Daily Breeze: “California climate researchers sound the alarm at symposium: ‘There’s no way out.’”</w:t>
      </w:r>
    </w:p>
    <w:p w:rsidR="00397AEE" w:rsidRPr="00D91FB4" w:rsidRDefault="00397AEE" w:rsidP="00397AEE">
      <w:r w:rsidRPr="00D91FB4">
        <w:t>Susanne Moser, a leading Santa Cruz-based climate change researcher, was quoted in the article: “We need transformational change. We don’t need more studies as much as we need to communicate the urgency …. We need to not debate forever.” A scientist admitting we don’t need more study of an issue is stunning.</w:t>
      </w:r>
    </w:p>
    <w:p w:rsidR="00397AEE" w:rsidRPr="00536A18" w:rsidRDefault="00397AEE" w:rsidP="00397AEE">
      <w:r w:rsidRPr="00D91FB4">
        <w:rPr>
          <w:b/>
          <w:bCs/>
          <w:u w:val="single"/>
        </w:rPr>
        <w:t>Regional warming events during the past 56,000 years</w:t>
      </w:r>
      <w:r w:rsidRPr="00D91FB4">
        <w:rPr>
          <w:u w:val="single"/>
        </w:rPr>
        <w:t xml:space="preserve"> were described in the 7 August 2015 edition of Science and </w:t>
      </w:r>
      <w:r w:rsidRPr="00D91FB4">
        <w:rPr>
          <w:b/>
          <w:bCs/>
          <w:u w:val="single"/>
        </w:rPr>
        <w:t xml:space="preserve">led to the expectedly “unexpected” outcome: </w:t>
      </w:r>
      <w:r w:rsidRPr="00D91FB4">
        <w:rPr>
          <w:u w:val="single"/>
        </w:rPr>
        <w:t xml:space="preserve">“Unexpectedly, </w:t>
      </w:r>
      <w:r w:rsidRPr="00D91FB4">
        <w:rPr>
          <w:b/>
          <w:bCs/>
          <w:u w:val="single"/>
        </w:rPr>
        <w:t>rapid climate changes associated with interstadial warming events are</w:t>
      </w:r>
      <w:r w:rsidRPr="00D91FB4">
        <w:rPr>
          <w:b/>
          <w:iCs/>
          <w:u w:val="single"/>
          <w:bdr w:val="single" w:sz="8" w:space="0" w:color="auto"/>
        </w:rPr>
        <w:t xml:space="preserve"> strongly associated </w:t>
      </w:r>
      <w:r w:rsidRPr="00D91FB4">
        <w:rPr>
          <w:b/>
          <w:bCs/>
          <w:u w:val="single"/>
        </w:rPr>
        <w:t>with the regional replacement/extinction of major genetic clades or species of megafauna</w:t>
      </w:r>
      <w:r w:rsidRPr="00D91FB4">
        <w:rPr>
          <w:u w:val="single"/>
        </w:rPr>
        <w:t xml:space="preserve">.” </w:t>
      </w:r>
      <w:r w:rsidRPr="00D91FB4">
        <w:t>In short, “it doesn’t bode well for the future survival of the world’s megafauna populations”. In this study, megafauna refers to animals exceeding 45 kg (about 99 pounds). Similarly, according to the abstract of a paper in the 17 June 2016 issue of Science Advances, “The causes of Late Pleistocene megafaunal extinctions (60,000 to 11,650 years ago, hereafter 60 to 11.65 ka) remain contentious, with major phases coinciding with both human arrival and climate change around the world. The Americas provide a unique opportunity to disentangle these factors as human colonization took place over a narrow time frame (~15 to 14.6 ka) but during contrasting temperature trends across each continent. … We identify a narrow megafaunal extinction phase 12,280 ± 110 years ago, some 1 to 3 thousand years after initial human presence in the area. Although humans arrived immediately prior to a cold phase, the Antarctic Cold Reversal stadial, megafaunal extinctions did not occur until the stadial finished and the subsequent warming phase commenced some 1 to 3 thousand years later. The increased resolution provided by the Patagonian material reveals that the sequence of climate and extinction events in North and South America were temporally inverted, but in both cases, megafaunal extinctions did not occur until human presence and climate warming coincided.”</w:t>
      </w:r>
    </w:p>
    <w:p w:rsidR="00397AEE" w:rsidRPr="00536A18" w:rsidRDefault="00397AEE" w:rsidP="00397AEE"/>
    <w:p w:rsidR="00397AEE" w:rsidRPr="00397AEE" w:rsidRDefault="00397AEE" w:rsidP="00397AEE"/>
    <w:p w:rsidR="00397AEE" w:rsidRDefault="00397AEE" w:rsidP="00922431">
      <w:pPr>
        <w:pStyle w:val="Heading3"/>
      </w:pPr>
    </w:p>
    <w:p w:rsidR="001B4150" w:rsidRDefault="001B4150" w:rsidP="00922431">
      <w:pPr>
        <w:pStyle w:val="Heading3"/>
      </w:pPr>
      <w:r>
        <w:lastRenderedPageBreak/>
        <w:t>Impact – Filibuster</w:t>
      </w:r>
    </w:p>
    <w:p w:rsidR="001B4150" w:rsidRDefault="001B4150" w:rsidP="001B4150"/>
    <w:p w:rsidR="001B4150" w:rsidRDefault="001B4150" w:rsidP="001B4150"/>
    <w:p w:rsidR="001B4150" w:rsidRDefault="001B4150" w:rsidP="001B4150">
      <w:pPr>
        <w:pStyle w:val="Heading4"/>
      </w:pPr>
      <w:r>
        <w:t>Dem Senate abolishes the filibuster</w:t>
      </w:r>
    </w:p>
    <w:p w:rsidR="001B4150" w:rsidRDefault="001B4150" w:rsidP="001B4150">
      <w:r w:rsidRPr="001B4150">
        <w:rPr>
          <w:rStyle w:val="Style13ptBold"/>
        </w:rPr>
        <w:t>Levitz 20</w:t>
      </w:r>
      <w:r>
        <w:t xml:space="preserve"> –</w:t>
      </w:r>
      <w:r w:rsidRPr="001B4150">
        <w:t xml:space="preserve"> New York-based journalist and contributor for the New York Magazine</w:t>
      </w:r>
    </w:p>
    <w:p w:rsidR="001B4150" w:rsidRDefault="001B4150" w:rsidP="001B4150">
      <w:r>
        <w:t>Eric, 6/29. “</w:t>
      </w:r>
      <w:r w:rsidRPr="001B4150">
        <w:t>Senate Democrats to Consider Using Power to Pass Laws If Elected</w:t>
      </w:r>
      <w:r>
        <w:t xml:space="preserve">.” </w:t>
      </w:r>
      <w:hyperlink r:id="rId188" w:history="1">
        <w:r w:rsidRPr="002C5899">
          <w:rPr>
            <w:rStyle w:val="Hyperlink"/>
          </w:rPr>
          <w:t>https://www.google.com/url?sa=t&amp;rct=j&amp;q=&amp;esrc=s&amp;source=web&amp;cd=&amp;cad=rja&amp;uact=8&amp;ved=2ahUKEwiegdzDq7vqAhV8lnIEHSPOAUgQFjAAegQIGhAB&amp;url=https%3A%2F%2Fnymag.com%2Fintelligencer%2F2020%2F06%2Fjoe-manchin-filibuster-democrats-2021-agenda.html&amp;usg=AOvVaw2x99dfgZNvyVZktdNuQvDQ</w:t>
        </w:r>
      </w:hyperlink>
    </w:p>
    <w:p w:rsidR="001B4150" w:rsidRPr="001B4150" w:rsidRDefault="001B4150" w:rsidP="001B4150">
      <w:pPr>
        <w:rPr>
          <w:sz w:val="16"/>
        </w:rPr>
      </w:pPr>
      <w:r w:rsidRPr="001B4150">
        <w:rPr>
          <w:sz w:val="16"/>
        </w:rPr>
        <w:t xml:space="preserve">Finally, even if </w:t>
      </w:r>
      <w:r w:rsidRPr="001B4150">
        <w:rPr>
          <w:rStyle w:val="StyleUnderline"/>
        </w:rPr>
        <w:t>Democrats</w:t>
      </w:r>
      <w:r w:rsidRPr="001B4150">
        <w:rPr>
          <w:sz w:val="16"/>
        </w:rPr>
        <w:t xml:space="preserve"> somehow threaded that needle, they would still </w:t>
      </w:r>
      <w:r w:rsidRPr="001B4150">
        <w:rPr>
          <w:rStyle w:val="StyleUnderline"/>
        </w:rPr>
        <w:t>need to overcome the most fundamental obstacle to their legislative agenda</w:t>
      </w:r>
      <w:r w:rsidRPr="001B4150">
        <w:rPr>
          <w:sz w:val="16"/>
        </w:rPr>
        <w:t>: themselves.</w:t>
      </w:r>
    </w:p>
    <w:p w:rsidR="001B4150" w:rsidRPr="001B4150" w:rsidRDefault="001B4150" w:rsidP="001B4150">
      <w:pPr>
        <w:rPr>
          <w:sz w:val="16"/>
        </w:rPr>
      </w:pPr>
      <w:r w:rsidRPr="001B4150">
        <w:rPr>
          <w:sz w:val="16"/>
        </w:rPr>
        <w:t xml:space="preserve">Or, more precisely, </w:t>
      </w:r>
      <w:r w:rsidRPr="001B4150">
        <w:rPr>
          <w:rStyle w:val="StyleUnderline"/>
        </w:rPr>
        <w:t>the</w:t>
      </w:r>
      <w:r w:rsidRPr="001B4150">
        <w:rPr>
          <w:sz w:val="16"/>
        </w:rPr>
        <w:t xml:space="preserve">ir Senate caucus’s mindless reverence for the </w:t>
      </w:r>
      <w:r w:rsidRPr="001B4150">
        <w:rPr>
          <w:rStyle w:val="StyleUnderline"/>
        </w:rPr>
        <w:t>filibuster</w:t>
      </w:r>
      <w:r w:rsidRPr="001B4150">
        <w:rPr>
          <w:sz w:val="16"/>
        </w:rPr>
        <w:t>.</w:t>
      </w:r>
    </w:p>
    <w:p w:rsidR="001B4150" w:rsidRPr="001B4150" w:rsidRDefault="001B4150" w:rsidP="001B4150">
      <w:pPr>
        <w:rPr>
          <w:sz w:val="16"/>
        </w:rPr>
      </w:pPr>
      <w:r w:rsidRPr="001B4150">
        <w:rPr>
          <w:sz w:val="16"/>
        </w:rPr>
        <w:t>America’s legislative institutions are riddled with choke points. To get a bill into law, advocates must get it past multiple committees, both chambers of Congress, a president’s veto — and, in some cases, a Supreme Court review. Our republic’s founding aristocrats established this unwieldy legislative process because they had little faith in popular democracy and wanted to constrain the capacity of majorities to dominate minorities; specifically, the minorities of large property-holders in states throughout the union (and not, you know, the racial minorities whose bodies and/or land those folks claimed as property). But the founders still thought that the Senate should be able to approve legislation by simple majority. Even to the 18th century’s unabashed skeptics of popular sovereignty, adding a supermajority requirement to the upper chamber on top of all the system’s other obstacles to policy-making seemed like overkill.</w:t>
      </w:r>
    </w:p>
    <w:p w:rsidR="001B4150" w:rsidRPr="001B4150" w:rsidRDefault="001B4150" w:rsidP="001B4150">
      <w:pPr>
        <w:rPr>
          <w:sz w:val="16"/>
        </w:rPr>
      </w:pPr>
      <w:r w:rsidRPr="001B4150">
        <w:rPr>
          <w:sz w:val="16"/>
        </w:rPr>
        <w:t>And for the bulk of America’s existence, the Senate heeded this wisdom. Although the filibuster has been with us for nearly two centuries, the de facto, 60-vote requirement for all major bills in the Senate has been around for little more than a decade. And yet, despite the fact that it is within the power of any 51 senators to abolish the legislative filibuster, Democrats refused to avail themselves of this authority in 2009. Instead, the party decided that preserving an unconstitutional, anti-democratic norm was more important than liberating 11 million undocumented Americans from the threat of deportation, or imposing new regulations on carbon emissions, or bolstering the labor movement, or enfranchising D.C. residents, or establishing a public health insurance option, or enacting myriad other vital reforms that (ostensibly) had the support of 51 Democratic senators.</w:t>
      </w:r>
    </w:p>
    <w:p w:rsidR="001B4150" w:rsidRPr="001B4150" w:rsidRDefault="001B4150" w:rsidP="001B4150">
      <w:pPr>
        <w:rPr>
          <w:sz w:val="16"/>
        </w:rPr>
      </w:pPr>
      <w:r w:rsidRPr="001B4150">
        <w:rPr>
          <w:sz w:val="16"/>
        </w:rPr>
        <w:t>As of February 2020, Chuck Schumer’s caucus was promising to repeat this performance the next time it took power. Back then, Delaware senator Chris Coons was warning that making the Senate more democratic would mark the death of our democracy, telling Vox, “You know what happens when you fight fire with fire? You burn the house down.” Meanwhile, Joe Manchin — likely a pivotal vote in any razor-thin Democratic majority — said that he hoped his party “would not ever, ever consider doing away with the filibuster, which is basically the whole premise of the Senate.” Even self-styled political revolutionary Bernie Sanders declined to endorse filibuster abolition full stop, preferring to champion a Rube Goldberg scheme for nullifying the 60-vote threshold while keeping it formally in place.</w:t>
      </w:r>
    </w:p>
    <w:p w:rsidR="001B4150" w:rsidRPr="001B4150" w:rsidRDefault="001B4150" w:rsidP="001B4150">
      <w:pPr>
        <w:rPr>
          <w:sz w:val="16"/>
        </w:rPr>
      </w:pPr>
      <w:r w:rsidRPr="001B4150">
        <w:rPr>
          <w:sz w:val="16"/>
        </w:rPr>
        <w:t>But a funny thing happened on the way to another four years of certain gridlock; or, rather, a catastrophic thing did.</w:t>
      </w:r>
    </w:p>
    <w:p w:rsidR="001B4150" w:rsidRPr="001B4150" w:rsidRDefault="001B4150" w:rsidP="001B4150">
      <w:pPr>
        <w:rPr>
          <w:sz w:val="16"/>
        </w:rPr>
      </w:pPr>
      <w:r w:rsidRPr="001B4150">
        <w:rPr>
          <w:sz w:val="16"/>
        </w:rPr>
        <w:t xml:space="preserve">Four months, one pandemic, and 128,000 U.S. coronavirus deaths since Coons disavowed filibuster abolition, America’s political landscape has been transformed. Joe </w:t>
      </w:r>
      <w:r w:rsidRPr="001B4150">
        <w:rPr>
          <w:rStyle w:val="StyleUnderline"/>
        </w:rPr>
        <w:t>Biden has opened up a double-digit lead over Trump</w:t>
      </w:r>
      <w:r w:rsidRPr="001B4150">
        <w:rPr>
          <w:sz w:val="16"/>
        </w:rPr>
        <w:t xml:space="preserve"> in national surveys, while early </w:t>
      </w:r>
      <w:r w:rsidRPr="001B4150">
        <w:rPr>
          <w:rStyle w:val="StyleUnderline"/>
        </w:rPr>
        <w:t>polls show Democratic candidates leading Republican incumbents in five separate Senate races</w:t>
      </w:r>
      <w:r w:rsidRPr="001B4150">
        <w:rPr>
          <w:sz w:val="16"/>
        </w:rPr>
        <w:t xml:space="preserve"> (Maine, Montana, North Carolina, Colorado, and Arizona). Most remarkably, over the past week, </w:t>
      </w:r>
      <w:r w:rsidRPr="001B4150">
        <w:rPr>
          <w:rStyle w:val="Emphasis"/>
        </w:rPr>
        <w:t>key Democrats have signaled that</w:t>
      </w:r>
      <w:r w:rsidRPr="001B4150">
        <w:rPr>
          <w:sz w:val="16"/>
        </w:rPr>
        <w:t xml:space="preserve"> — </w:t>
      </w:r>
      <w:r w:rsidRPr="001B4150">
        <w:rPr>
          <w:rStyle w:val="StyleUnderline"/>
        </w:rPr>
        <w:t>if they secure</w:t>
      </w:r>
      <w:r w:rsidRPr="001B4150">
        <w:rPr>
          <w:sz w:val="16"/>
        </w:rPr>
        <w:t xml:space="preserve"> the White House and </w:t>
      </w:r>
      <w:r w:rsidRPr="001B4150">
        <w:rPr>
          <w:rStyle w:val="StyleUnderline"/>
        </w:rPr>
        <w:t>both chambers of Congress</w:t>
      </w:r>
      <w:r w:rsidRPr="001B4150">
        <w:rPr>
          <w:sz w:val="16"/>
        </w:rPr>
        <w:t xml:space="preserve"> next year — </w:t>
      </w:r>
      <w:r w:rsidRPr="001B4150">
        <w:rPr>
          <w:rStyle w:val="StyleUnderline"/>
        </w:rPr>
        <w:t>they will strongly consider using their power to pass laws</w:t>
      </w:r>
      <w:r w:rsidRPr="001B4150">
        <w:rPr>
          <w:sz w:val="16"/>
        </w:rPr>
        <w:t>.</w:t>
      </w:r>
    </w:p>
    <w:p w:rsidR="001B4150" w:rsidRPr="001B4150" w:rsidRDefault="001B4150" w:rsidP="001B4150">
      <w:pPr>
        <w:rPr>
          <w:sz w:val="16"/>
        </w:rPr>
      </w:pPr>
      <w:r w:rsidRPr="001B4150">
        <w:rPr>
          <w:rStyle w:val="StyleUnderline"/>
        </w:rPr>
        <w:t>“I will not stand idly by for four years and watch the Biden administration’s initiatives blocked</w:t>
      </w:r>
      <w:r w:rsidRPr="001B4150">
        <w:rPr>
          <w:sz w:val="16"/>
        </w:rPr>
        <w:t xml:space="preserve"> at every turn,” Chris </w:t>
      </w:r>
      <w:r w:rsidRPr="001B4150">
        <w:rPr>
          <w:rStyle w:val="StyleUnderline"/>
        </w:rPr>
        <w:t>Coons told Politico</w:t>
      </w:r>
      <w:r w:rsidRPr="001B4150">
        <w:rPr>
          <w:sz w:val="16"/>
        </w:rPr>
        <w:t xml:space="preserve"> last week. “I am gonna try really hard to find a path forward that doesn’t require removing what’s left of the structural guardrails, but if there’s a Biden administration, it will be inheriting a mess, at home and abroad. It requires urgent and effective action.”</w:t>
      </w:r>
    </w:p>
    <w:p w:rsidR="001B4150" w:rsidRPr="001B4150" w:rsidRDefault="001B4150" w:rsidP="001B4150">
      <w:pPr>
        <w:rPr>
          <w:sz w:val="16"/>
        </w:rPr>
      </w:pPr>
      <w:r w:rsidRPr="001B4150">
        <w:rPr>
          <w:rStyle w:val="StyleUnderline"/>
        </w:rPr>
        <w:t>Coons is one of the Senate’s foremost procedural conservatives</w:t>
      </w:r>
      <w:r w:rsidRPr="001B4150">
        <w:rPr>
          <w:sz w:val="16"/>
        </w:rPr>
        <w:t>. In 2017, he organized the drafting of a bipartisan letter calling on the upper chamber’s leadership to keep the filibuster in place. But the Delawarean is also a close Biden confidant. And, by all appearances, the presumptive Democratic nominee has sent word that he would like to actually govern in 2021.</w:t>
      </w:r>
    </w:p>
    <w:p w:rsidR="001B4150" w:rsidRPr="001B4150" w:rsidRDefault="001B4150" w:rsidP="001B4150">
      <w:pPr>
        <w:rPr>
          <w:sz w:val="16"/>
        </w:rPr>
      </w:pPr>
      <w:r w:rsidRPr="001B4150">
        <w:rPr>
          <w:sz w:val="16"/>
        </w:rPr>
        <w:t xml:space="preserve">After all, as HuffPost notes, </w:t>
      </w:r>
      <w:r w:rsidRPr="001B4150">
        <w:rPr>
          <w:rStyle w:val="StyleUnderline"/>
        </w:rPr>
        <w:t>the Democrats’ leading Senate candidates have all either endorsed abolishing the filibuster or else signaled their openness to doing so</w:t>
      </w:r>
      <w:r w:rsidRPr="001B4150">
        <w:rPr>
          <w:sz w:val="16"/>
        </w:rPr>
        <w:t xml:space="preserve"> if GOP obstruction forces their hands. Considering that Schumer handpicked most of these candidates — and that they have little electoral incentive to pander to the infinitesimal “anti-filibuster” voting bloc — </w:t>
      </w:r>
      <w:r w:rsidRPr="001B4150">
        <w:rPr>
          <w:rStyle w:val="StyleUnderline"/>
        </w:rPr>
        <w:t>their messaging</w:t>
      </w:r>
      <w:r w:rsidRPr="001B4150">
        <w:rPr>
          <w:sz w:val="16"/>
        </w:rPr>
        <w:t xml:space="preserve"> likely </w:t>
      </w:r>
      <w:r w:rsidRPr="001B4150">
        <w:rPr>
          <w:rStyle w:val="StyleUnderline"/>
        </w:rPr>
        <w:t>signals the will of their party’s leadership.</w:t>
      </w:r>
    </w:p>
    <w:p w:rsidR="001B4150" w:rsidRDefault="001B4150" w:rsidP="001B4150">
      <w:pPr>
        <w:rPr>
          <w:sz w:val="16"/>
        </w:rPr>
      </w:pPr>
      <w:r w:rsidRPr="001B4150">
        <w:rPr>
          <w:sz w:val="16"/>
        </w:rPr>
        <w:lastRenderedPageBreak/>
        <w:t xml:space="preserve">But </w:t>
      </w:r>
      <w:r w:rsidRPr="001B4150">
        <w:rPr>
          <w:rStyle w:val="StyleUnderline"/>
        </w:rPr>
        <w:t>the clearest indication of a sea change in the Democratic Party’s attitude toward procedural radicalism may come courtesy of Joe “just barely a Democrat” Manchin. Asked about</w:t>
      </w:r>
      <w:r w:rsidRPr="001B4150">
        <w:rPr>
          <w:sz w:val="16"/>
        </w:rPr>
        <w:t xml:space="preserve"> progressive senator Jeff </w:t>
      </w:r>
      <w:r w:rsidRPr="001B4150">
        <w:rPr>
          <w:rStyle w:val="StyleUnderline"/>
        </w:rPr>
        <w:t>Merkley’s push for eliminating the filibuster, Manchin told The Hill</w:t>
      </w:r>
      <w:r w:rsidRPr="001B4150">
        <w:rPr>
          <w:sz w:val="16"/>
        </w:rPr>
        <w:t xml:space="preserve"> Thursday, “I just heard they started talking and </w:t>
      </w:r>
      <w:r w:rsidRPr="001B4150">
        <w:rPr>
          <w:rStyle w:val="Emphasis"/>
        </w:rPr>
        <w:t>I’m interested</w:t>
      </w:r>
      <w:r w:rsidRPr="001B4150">
        <w:rPr>
          <w:sz w:val="16"/>
        </w:rPr>
        <w:t xml:space="preserve"> in listening to anything </w:t>
      </w:r>
      <w:r w:rsidRPr="001B4150">
        <w:rPr>
          <w:rStyle w:val="StyleUnderline"/>
        </w:rPr>
        <w:t>because</w:t>
      </w:r>
      <w:r w:rsidRPr="001B4150">
        <w:rPr>
          <w:sz w:val="16"/>
        </w:rPr>
        <w:t xml:space="preserve"> </w:t>
      </w:r>
      <w:r w:rsidRPr="001B4150">
        <w:rPr>
          <w:rStyle w:val="Emphasis"/>
        </w:rPr>
        <w:t>the place isn’t working</w:t>
      </w:r>
      <w:r w:rsidRPr="001B4150">
        <w:rPr>
          <w:sz w:val="16"/>
        </w:rPr>
        <w:t>.”</w:t>
      </w:r>
    </w:p>
    <w:p w:rsidR="009D773E" w:rsidRDefault="009D773E" w:rsidP="001B4150">
      <w:pPr>
        <w:rPr>
          <w:sz w:val="16"/>
        </w:rPr>
      </w:pPr>
    </w:p>
    <w:p w:rsidR="000D0804" w:rsidRDefault="00B563B5" w:rsidP="00B563B5">
      <w:pPr>
        <w:pStyle w:val="Heading4"/>
      </w:pPr>
      <w:r>
        <w:t>The impact is existential --- filibuster reform is critical to resolving every crisis we face</w:t>
      </w:r>
    </w:p>
    <w:p w:rsidR="00B563B5" w:rsidRDefault="00B563B5" w:rsidP="00B563B5">
      <w:r w:rsidRPr="00B563B5">
        <w:rPr>
          <w:rStyle w:val="Style13ptBold"/>
        </w:rPr>
        <w:t>Cooper 20</w:t>
      </w:r>
      <w:r>
        <w:t xml:space="preserve"> –</w:t>
      </w:r>
      <w:r w:rsidRPr="00B563B5">
        <w:t xml:space="preserve"> national correspondent at TheWeek.com. His work has appeared in the Washington Monthly, The New Republic, and the Washington Post</w:t>
      </w:r>
    </w:p>
    <w:p w:rsidR="00B563B5" w:rsidRPr="00B563B5" w:rsidRDefault="00B563B5" w:rsidP="00B563B5">
      <w:r>
        <w:t>Ryan, 6/26. “</w:t>
      </w:r>
      <w:r w:rsidRPr="00B563B5">
        <w:t>Democrats are finally taking their Senate problem seriously</w:t>
      </w:r>
      <w:r>
        <w:t xml:space="preserve">.” </w:t>
      </w:r>
      <w:r w:rsidRPr="00B563B5">
        <w:t>https://theweek.com/articles/922029/democrats-are-finally-taking-senate-problem-seriously</w:t>
      </w:r>
    </w:p>
    <w:p w:rsidR="000D0804" w:rsidRPr="00B563B5" w:rsidRDefault="000D0804" w:rsidP="000D0804">
      <w:pPr>
        <w:rPr>
          <w:sz w:val="16"/>
        </w:rPr>
      </w:pPr>
      <w:r w:rsidRPr="00B563B5">
        <w:rPr>
          <w:sz w:val="16"/>
        </w:rPr>
        <w:t>Joe Biden's campaign is in an enviable position. President Trump's utter failure to contain the coronavirus pandemic, and his flailing attempts to distract from the avoidable disaster, have put Biden way ahead in the race. A recent New York Times/Siena College poll has him up by double digits in the three key swing states of Michigan, Pennsylvania, and Wisconsin.</w:t>
      </w:r>
    </w:p>
    <w:p w:rsidR="000D0804" w:rsidRPr="00B563B5" w:rsidRDefault="000D0804" w:rsidP="000D0804">
      <w:pPr>
        <w:rPr>
          <w:sz w:val="16"/>
        </w:rPr>
      </w:pPr>
      <w:r w:rsidRPr="00B563B5">
        <w:rPr>
          <w:sz w:val="16"/>
        </w:rPr>
        <w:t xml:space="preserve">However, things look less promising for </w:t>
      </w:r>
      <w:r w:rsidRPr="000D0804">
        <w:rPr>
          <w:rStyle w:val="StyleUnderline"/>
        </w:rPr>
        <w:t>Democrats</w:t>
      </w:r>
      <w:r w:rsidRPr="00B563B5">
        <w:rPr>
          <w:sz w:val="16"/>
        </w:rPr>
        <w:t xml:space="preserve"> if we turn to the Senate. They will </w:t>
      </w:r>
      <w:r w:rsidRPr="000D0804">
        <w:rPr>
          <w:rStyle w:val="StyleUnderline"/>
        </w:rPr>
        <w:t xml:space="preserve">need a big victory </w:t>
      </w:r>
      <w:r w:rsidRPr="00B563B5">
        <w:rPr>
          <w:sz w:val="16"/>
        </w:rPr>
        <w:t xml:space="preserve">there </w:t>
      </w:r>
      <w:r w:rsidRPr="000D0804">
        <w:rPr>
          <w:rStyle w:val="StyleUnderline"/>
        </w:rPr>
        <w:t>to take control</w:t>
      </w:r>
      <w:r w:rsidRPr="00B563B5">
        <w:rPr>
          <w:sz w:val="16"/>
        </w:rPr>
        <w:t xml:space="preserve"> — and a gigantic landslide if they want to be able to break a filibuster, which requires 60 votes. Realistically, for a Biden administration to be able </w:t>
      </w:r>
      <w:r w:rsidRPr="000D0804">
        <w:rPr>
          <w:rStyle w:val="StyleUnderline"/>
        </w:rPr>
        <w:t xml:space="preserve">to govern effectively, </w:t>
      </w:r>
      <w:r w:rsidRPr="000D0804">
        <w:rPr>
          <w:rStyle w:val="Emphasis"/>
        </w:rPr>
        <w:t>they will have to abolish the filibuster</w:t>
      </w:r>
      <w:r w:rsidRPr="00B563B5">
        <w:rPr>
          <w:sz w:val="16"/>
        </w:rPr>
        <w:t>, and likely make the District of Columbia and/or Puerto Rico a state.</w:t>
      </w:r>
    </w:p>
    <w:p w:rsidR="000D0804" w:rsidRPr="00B563B5" w:rsidRDefault="000D0804" w:rsidP="000D0804">
      <w:pPr>
        <w:rPr>
          <w:sz w:val="16"/>
        </w:rPr>
      </w:pPr>
      <w:r w:rsidRPr="00B563B5">
        <w:rPr>
          <w:sz w:val="16"/>
        </w:rPr>
        <w:t xml:space="preserve">There are some signs </w:t>
      </w:r>
      <w:r w:rsidRPr="000D0804">
        <w:rPr>
          <w:rStyle w:val="StyleUnderline"/>
        </w:rPr>
        <w:t xml:space="preserve">Democrats are beginning to take the Senate obstacle seriously, with growing talk of filibuster reform and a House vote to make D.C. a state. Whether they will follow through may well determine </w:t>
      </w:r>
      <w:r w:rsidRPr="000D0804">
        <w:rPr>
          <w:rStyle w:val="Emphasis"/>
        </w:rPr>
        <w:t>whether the U</w:t>
      </w:r>
      <w:r w:rsidRPr="00B563B5">
        <w:rPr>
          <w:sz w:val="16"/>
        </w:rPr>
        <w:t xml:space="preserve">nited </w:t>
      </w:r>
      <w:r w:rsidRPr="000D0804">
        <w:rPr>
          <w:rStyle w:val="Emphasis"/>
        </w:rPr>
        <w:t>S</w:t>
      </w:r>
      <w:r w:rsidRPr="00B563B5">
        <w:rPr>
          <w:sz w:val="16"/>
        </w:rPr>
        <w:t xml:space="preserve">tates </w:t>
      </w:r>
      <w:r w:rsidRPr="000D0804">
        <w:rPr>
          <w:rStyle w:val="Emphasis"/>
        </w:rPr>
        <w:t>survives into the medium term</w:t>
      </w:r>
      <w:r w:rsidRPr="00B563B5">
        <w:rPr>
          <w:sz w:val="16"/>
        </w:rPr>
        <w:t>.</w:t>
      </w:r>
    </w:p>
    <w:p w:rsidR="000D0804" w:rsidRPr="00B563B5" w:rsidRDefault="000D0804" w:rsidP="000D0804">
      <w:pPr>
        <w:rPr>
          <w:sz w:val="16"/>
        </w:rPr>
      </w:pPr>
      <w:r w:rsidRPr="000D0804">
        <w:rPr>
          <w:rStyle w:val="StyleUnderline"/>
        </w:rPr>
        <w:t>Currently, Republicans hold a three-seat Senate majority</w:t>
      </w:r>
      <w:r w:rsidRPr="00B563B5">
        <w:rPr>
          <w:sz w:val="16"/>
        </w:rPr>
        <w:t>. They have a tough Senate map this cycle, with 23 seats to defend as compared to just 12 for the Democrats. But none of them are in deep blue seats, while Democrats have to defend Doug Jones' seat in Alabama. The Cook Political Report rates the races in Colorado, Arizona, Maine, Montana, and North Carolina as toss-ups, and the ones in Georgia (where both seats are up thanks to a special election), Iowa, and Kansas as leaning Republican.</w:t>
      </w:r>
    </w:p>
    <w:p w:rsidR="000D0804" w:rsidRPr="00B563B5" w:rsidRDefault="000D0804" w:rsidP="000D0804">
      <w:pPr>
        <w:rPr>
          <w:sz w:val="16"/>
        </w:rPr>
      </w:pPr>
      <w:r w:rsidRPr="000D0804">
        <w:rPr>
          <w:rStyle w:val="StyleUnderline"/>
        </w:rPr>
        <w:t xml:space="preserve">If Biden's big polling lead holds, Democrats should be able to pick up four seats on net </w:t>
      </w:r>
      <w:r w:rsidRPr="00B563B5">
        <w:rPr>
          <w:sz w:val="16"/>
        </w:rPr>
        <w:t>without too much trouble (</w:t>
      </w:r>
      <w:r w:rsidRPr="000D0804">
        <w:rPr>
          <w:rStyle w:val="StyleUnderline"/>
        </w:rPr>
        <w:t>though it's not remotely a sure thing</w:t>
      </w:r>
      <w:r w:rsidRPr="00B563B5">
        <w:rPr>
          <w:sz w:val="16"/>
        </w:rPr>
        <w:t>). But to get to 60, they would need 13 seats — requiring them not only to defend Jones and run the table on both toss-ups and GOP-leaning seats, but also pick up four more in deep-red states like Kentucky and South Carolina. That is just barely possible, but extremely unlikely. It would probably require Biden to win by a 15-20 point popular vote margin that hasn't been seen since the 1980s, before the development of modern hardened partisanship.</w:t>
      </w:r>
    </w:p>
    <w:p w:rsidR="000D0804" w:rsidRPr="00B563B5" w:rsidRDefault="000D0804" w:rsidP="000D0804">
      <w:pPr>
        <w:rPr>
          <w:sz w:val="16"/>
        </w:rPr>
      </w:pPr>
      <w:r w:rsidRPr="00B563B5">
        <w:rPr>
          <w:sz w:val="16"/>
        </w:rPr>
        <w:t xml:space="preserve">This difficulty reflects the fact that, thanks to historical happenstance and our crummy Constitution, </w:t>
      </w:r>
      <w:r w:rsidRPr="00B563B5">
        <w:rPr>
          <w:rStyle w:val="StyleUnderline"/>
        </w:rPr>
        <w:t>the Senate has recently developed a marked Republican bias</w:t>
      </w:r>
      <w:r w:rsidRPr="00B563B5">
        <w:rPr>
          <w:sz w:val="16"/>
        </w:rPr>
        <w:t xml:space="preserve">. Each state gets two senators regardless of population — thus a resident of Wyoming has nearly 70 times the Senate representation as California — and </w:t>
      </w:r>
      <w:r w:rsidRPr="00B563B5">
        <w:rPr>
          <w:rStyle w:val="StyleUnderline"/>
        </w:rPr>
        <w:t>less populated, over-represented states have trended Republican</w:t>
      </w:r>
      <w:r w:rsidRPr="00B563B5">
        <w:rPr>
          <w:sz w:val="16"/>
        </w:rPr>
        <w:t xml:space="preserve"> over the last couple decades. The median state in Senate terms, North Carolina, leans 3 points to the GOP.</w:t>
      </w:r>
    </w:p>
    <w:p w:rsidR="000D0804" w:rsidRPr="00B563B5" w:rsidRDefault="000D0804" w:rsidP="000D0804">
      <w:pPr>
        <w:rPr>
          <w:rStyle w:val="StyleUnderline"/>
        </w:rPr>
      </w:pPr>
      <w:r w:rsidRPr="00B563B5">
        <w:rPr>
          <w:rStyle w:val="StyleUnderline"/>
        </w:rPr>
        <w:t xml:space="preserve">The Senate filibuster further </w:t>
      </w:r>
      <w:r w:rsidRPr="00B563B5">
        <w:rPr>
          <w:rStyle w:val="Emphasis"/>
        </w:rPr>
        <w:t>entrenches this bias</w:t>
      </w:r>
      <w:r w:rsidRPr="00B563B5">
        <w:rPr>
          <w:sz w:val="16"/>
        </w:rPr>
        <w:t xml:space="preserve">. </w:t>
      </w:r>
      <w:r w:rsidRPr="00B563B5">
        <w:rPr>
          <w:rStyle w:val="StyleUnderline"/>
        </w:rPr>
        <w:t>Senators from just the 21 most conservative states can bottle up almost all legislation</w:t>
      </w:r>
      <w:r w:rsidRPr="00B563B5">
        <w:rPr>
          <w:sz w:val="16"/>
        </w:rPr>
        <w:t xml:space="preserve"> — the major exception for this being reconciliation bills, a complex procedure that can only be done once a year, and contains limits on what can be included. </w:t>
      </w:r>
      <w:r w:rsidRPr="00B563B5">
        <w:rPr>
          <w:rStyle w:val="StyleUnderline"/>
        </w:rPr>
        <w:t>Even if a party has a filibuster-proof majority, the minority can still gum up the Senate calendar by constantly requiring time-consuming cloture votes.</w:t>
      </w:r>
    </w:p>
    <w:p w:rsidR="000D0804" w:rsidRPr="00B563B5" w:rsidRDefault="000D0804" w:rsidP="000D0804">
      <w:pPr>
        <w:rPr>
          <w:sz w:val="16"/>
        </w:rPr>
      </w:pPr>
      <w:r w:rsidRPr="00B563B5">
        <w:rPr>
          <w:rStyle w:val="StyleUnderline"/>
        </w:rPr>
        <w:t>The filibuster</w:t>
      </w:r>
      <w:r w:rsidRPr="00B563B5">
        <w:rPr>
          <w:sz w:val="16"/>
        </w:rPr>
        <w:t xml:space="preserve">, in turn, </w:t>
      </w:r>
      <w:r w:rsidRPr="00B563B5">
        <w:rPr>
          <w:rStyle w:val="StyleUnderline"/>
        </w:rPr>
        <w:t>is</w:t>
      </w:r>
      <w:r w:rsidRPr="00B563B5">
        <w:rPr>
          <w:sz w:val="16"/>
        </w:rPr>
        <w:t xml:space="preserve"> yet </w:t>
      </w:r>
      <w:r w:rsidRPr="00B563B5">
        <w:rPr>
          <w:rStyle w:val="StyleUnderline"/>
        </w:rPr>
        <w:t>an</w:t>
      </w:r>
      <w:r w:rsidRPr="00B563B5">
        <w:rPr>
          <w:sz w:val="16"/>
        </w:rPr>
        <w:t xml:space="preserve">other </w:t>
      </w:r>
      <w:r w:rsidRPr="00B563B5">
        <w:rPr>
          <w:rStyle w:val="Emphasis"/>
        </w:rPr>
        <w:t>accident of history</w:t>
      </w:r>
      <w:r w:rsidRPr="00B563B5">
        <w:rPr>
          <w:sz w:val="16"/>
        </w:rPr>
        <w:t>. It came about only because when the Senate reorganized its rules in 1806, it accidentally deleted the clause allowing for debate to be ended by majority vote. It didn't even occur to anyone to try to halt legislation by endlessly talking for several more decades. For over a century afterwards, filibusters were primarily used by racists to stop civil rights legislation. Only during the Obama years did they become routine, with Republicans trying them on almost every piece of legislation (and now Democrats doing the same to Trump).</w:t>
      </w:r>
    </w:p>
    <w:p w:rsidR="000D0804" w:rsidRPr="00B563B5" w:rsidRDefault="000D0804" w:rsidP="000D0804">
      <w:pPr>
        <w:rPr>
          <w:rStyle w:val="StyleUnderline"/>
        </w:rPr>
      </w:pPr>
      <w:r w:rsidRPr="00B563B5">
        <w:rPr>
          <w:sz w:val="16"/>
        </w:rPr>
        <w:t xml:space="preserve">The Constitution states that "Each House may determine the Rules of its Proceedings[.]" It would be clearly constitutional for a Senate majority to simply vote to delete Rule 22 from the Senate rulebook, and be rid of the filibuster forever. </w:t>
      </w:r>
      <w:r w:rsidRPr="00B563B5">
        <w:rPr>
          <w:rStyle w:val="StyleUnderline"/>
        </w:rPr>
        <w:t>Virtually every other legislative body in the world works by majority vote, and the Senate would be fine doing so as well</w:t>
      </w:r>
      <w:r w:rsidRPr="00B563B5">
        <w:rPr>
          <w:sz w:val="16"/>
        </w:rPr>
        <w:t xml:space="preserve">. However, senators of all parties tend to get attached to their wretched institution, often referring to sentimental garbage about how the filibuster is about reasoned debate instead of blocking anti-lynching bills, and many </w:t>
      </w:r>
      <w:r w:rsidRPr="00B563B5">
        <w:rPr>
          <w:rStyle w:val="StyleUnderline"/>
        </w:rPr>
        <w:t>Democrats have been reluctant to get behind such a move.</w:t>
      </w:r>
    </w:p>
    <w:p w:rsidR="000D0804" w:rsidRPr="00B563B5" w:rsidRDefault="000D0804" w:rsidP="000D0804">
      <w:pPr>
        <w:rPr>
          <w:sz w:val="16"/>
        </w:rPr>
      </w:pPr>
      <w:r w:rsidRPr="00B563B5">
        <w:rPr>
          <w:sz w:val="16"/>
        </w:rPr>
        <w:lastRenderedPageBreak/>
        <w:t xml:space="preserve">However, </w:t>
      </w:r>
      <w:r w:rsidRPr="00B563B5">
        <w:rPr>
          <w:rStyle w:val="StyleUnderline"/>
        </w:rPr>
        <w:t xml:space="preserve">that may be changing. America is in the grips of a </w:t>
      </w:r>
      <w:r w:rsidRPr="00B563B5">
        <w:rPr>
          <w:rStyle w:val="Emphasis"/>
        </w:rPr>
        <w:t>world-historical crisis</w:t>
      </w:r>
      <w:r w:rsidRPr="00B563B5">
        <w:rPr>
          <w:sz w:val="16"/>
        </w:rPr>
        <w:t xml:space="preserve">. </w:t>
      </w:r>
      <w:r w:rsidRPr="00B563B5">
        <w:rPr>
          <w:rStyle w:val="StyleUnderline"/>
        </w:rPr>
        <w:t xml:space="preserve">It will need a stupendous amount of work to even get back to the pre-coronavirus status quo, let alone address other festering disasters like </w:t>
      </w:r>
      <w:r w:rsidRPr="00B563B5">
        <w:rPr>
          <w:rStyle w:val="Emphasis"/>
        </w:rPr>
        <w:t>police brutality, extreme inequality, climate change</w:t>
      </w:r>
      <w:r w:rsidRPr="00B563B5">
        <w:rPr>
          <w:sz w:val="16"/>
        </w:rPr>
        <w:t xml:space="preserve">, and so on. </w:t>
      </w:r>
      <w:r w:rsidRPr="00B563B5">
        <w:rPr>
          <w:rStyle w:val="StyleUnderline"/>
        </w:rPr>
        <w:t xml:space="preserve">It will be all but </w:t>
      </w:r>
      <w:r w:rsidRPr="00B563B5">
        <w:rPr>
          <w:rStyle w:val="Emphasis"/>
        </w:rPr>
        <w:t>impossible to fix this country with Republicans able to jam up the wheels of government whenever they want</w:t>
      </w:r>
      <w:r w:rsidRPr="00B563B5">
        <w:rPr>
          <w:sz w:val="16"/>
        </w:rPr>
        <w:t xml:space="preserve">. Thus as Ed Kilgore writes at New York, </w:t>
      </w:r>
      <w:r w:rsidRPr="00B563B5">
        <w:rPr>
          <w:rStyle w:val="StyleUnderline"/>
        </w:rPr>
        <w:t>previous stalwart defenders of the filibuster</w:t>
      </w:r>
      <w:r w:rsidRPr="00B563B5">
        <w:rPr>
          <w:sz w:val="16"/>
        </w:rPr>
        <w:t xml:space="preserve">, </w:t>
      </w:r>
      <w:r w:rsidRPr="00B563B5">
        <w:rPr>
          <w:rStyle w:val="StyleUnderline"/>
        </w:rPr>
        <w:t>like</w:t>
      </w:r>
      <w:r w:rsidRPr="00B563B5">
        <w:rPr>
          <w:sz w:val="16"/>
        </w:rPr>
        <w:t xml:space="preserve"> Sen. Chris </w:t>
      </w:r>
      <w:r w:rsidRPr="00B563B5">
        <w:rPr>
          <w:rStyle w:val="StyleUnderline"/>
        </w:rPr>
        <w:t>Coons</w:t>
      </w:r>
      <w:r w:rsidRPr="00B563B5">
        <w:rPr>
          <w:sz w:val="16"/>
        </w:rPr>
        <w:t xml:space="preserve"> (D-Del.), </w:t>
      </w:r>
      <w:r w:rsidRPr="00B563B5">
        <w:rPr>
          <w:rStyle w:val="StyleUnderline"/>
        </w:rPr>
        <w:t>are beginning to change their</w:t>
      </w:r>
      <w:r w:rsidRPr="00B563B5">
        <w:rPr>
          <w:sz w:val="16"/>
        </w:rPr>
        <w:t xml:space="preserve"> tune. Coons, a close Biden ally, told Politico this week: "I will not stand idly by for four years and watch the Biden administration's initiatives blocked at every turn... I am gonna try really hard to find a path forward that doesn't require removing what's left of the structural guardrails, but if there's a Biden administration, it will be </w:t>
      </w:r>
      <w:r w:rsidRPr="00B563B5">
        <w:rPr>
          <w:rStyle w:val="StyleUnderline"/>
        </w:rPr>
        <w:t>inheriting a mess, at home and abroad</w:t>
      </w:r>
      <w:r w:rsidRPr="00B563B5">
        <w:rPr>
          <w:sz w:val="16"/>
        </w:rPr>
        <w:t xml:space="preserve">. It </w:t>
      </w:r>
      <w:r w:rsidRPr="00B563B5">
        <w:rPr>
          <w:rStyle w:val="Emphasis"/>
        </w:rPr>
        <w:t>requires urgent and effective action."</w:t>
      </w:r>
    </w:p>
    <w:p w:rsidR="000D0804" w:rsidRPr="00B563B5" w:rsidRDefault="000D0804" w:rsidP="000D0804">
      <w:pPr>
        <w:rPr>
          <w:sz w:val="16"/>
        </w:rPr>
      </w:pPr>
      <w:r w:rsidRPr="00B563B5">
        <w:rPr>
          <w:sz w:val="16"/>
        </w:rPr>
        <w:t>Meanwhile, the movement for D.C. statehood has gotten fresh momentum lately. The House is expected to pass a bill granting statehood on Friday, and while it will certainly not be passed by the Senate or signed by Trump, it could be if Biden wins, Democrats take the Senate, and they abolish the filibuster. Even moderate Democratic elites are getting behind this move. The most important consequence would obviously be to provide congressional representation for the roughly 700,000 Americans who are currently treated like quasi-colonial subjects, but of course it would also add two Senate seats that would be safely Democratic and help redress that chamber's partisan skew somewhat. Adding Puerto Rico as a state as well (so long as its residents agree) would help even more.</w:t>
      </w:r>
    </w:p>
    <w:p w:rsidR="000D0804" w:rsidRPr="00B563B5" w:rsidRDefault="000D0804" w:rsidP="000D0804">
      <w:pPr>
        <w:rPr>
          <w:sz w:val="16"/>
        </w:rPr>
      </w:pPr>
      <w:r w:rsidRPr="00B563B5">
        <w:rPr>
          <w:rStyle w:val="StyleUnderline"/>
        </w:rPr>
        <w:t>Democrats have often been queasy at the prospect of doing what is</w:t>
      </w:r>
      <w:r w:rsidRPr="00B563B5">
        <w:rPr>
          <w:sz w:val="16"/>
        </w:rPr>
        <w:t xml:space="preserve"> both </w:t>
      </w:r>
      <w:r w:rsidRPr="00B563B5">
        <w:rPr>
          <w:rStyle w:val="StyleUnderline"/>
        </w:rPr>
        <w:t>morally right and helps them politically</w:t>
      </w:r>
      <w:r w:rsidRPr="00B563B5">
        <w:rPr>
          <w:sz w:val="16"/>
        </w:rPr>
        <w:t xml:space="preserve"> — as if it's somehow illegitimate to enfranchise your own voters, or provide benefits for them. (Republicans, of course, think nothing of outright cheating by disenfranchising Democratic constituencies — indeed, it has become their key strategy for holding power.) But the plain fact is that </w:t>
      </w:r>
      <w:r w:rsidRPr="00B563B5">
        <w:rPr>
          <w:rStyle w:val="StyleUnderline"/>
        </w:rPr>
        <w:t>the U</w:t>
      </w:r>
      <w:r w:rsidRPr="00B563B5">
        <w:rPr>
          <w:sz w:val="16"/>
        </w:rPr>
        <w:t xml:space="preserve">nited </w:t>
      </w:r>
      <w:r w:rsidRPr="00B563B5">
        <w:rPr>
          <w:rStyle w:val="StyleUnderline"/>
        </w:rPr>
        <w:t>S</w:t>
      </w:r>
      <w:r w:rsidRPr="00B563B5">
        <w:rPr>
          <w:sz w:val="16"/>
        </w:rPr>
        <w:t xml:space="preserve">tates simply </w:t>
      </w:r>
      <w:r w:rsidRPr="00B563B5">
        <w:rPr>
          <w:rStyle w:val="Emphasis"/>
        </w:rPr>
        <w:t>cannot afford another presidential term of do-nothing legislative gridlock</w:t>
      </w:r>
      <w:r w:rsidRPr="00B563B5">
        <w:rPr>
          <w:sz w:val="16"/>
        </w:rPr>
        <w:t xml:space="preserve">. As historian Patrick Wyman writes, </w:t>
      </w:r>
      <w:r w:rsidRPr="00B563B5">
        <w:rPr>
          <w:rStyle w:val="StyleUnderline"/>
        </w:rPr>
        <w:t xml:space="preserve">Trump's smoking ruin of a presidency has </w:t>
      </w:r>
      <w:r w:rsidRPr="00B563B5">
        <w:rPr>
          <w:rStyle w:val="Emphasis"/>
        </w:rPr>
        <w:t>compounded a generation of previous mistakes and atrocities that now have us dangerously close to a full-blown crisis of legitimacy</w:t>
      </w:r>
      <w:r w:rsidRPr="00B563B5">
        <w:rPr>
          <w:sz w:val="16"/>
        </w:rPr>
        <w:t xml:space="preserve">. </w:t>
      </w:r>
      <w:r w:rsidRPr="00B563B5">
        <w:rPr>
          <w:rStyle w:val="Emphasis"/>
        </w:rPr>
        <w:t>Other countries in similar straits have seen mass political violence, civil wars, or simply fallen to pieces. If Democrats don't want to oversee the demise of the American republic, they better choose to govern, and fix the Senate</w:t>
      </w:r>
      <w:r w:rsidRPr="00B563B5">
        <w:rPr>
          <w:sz w:val="16"/>
        </w:rPr>
        <w:t>.</w:t>
      </w:r>
    </w:p>
    <w:p w:rsidR="009D773E" w:rsidRDefault="009D773E" w:rsidP="001B4150">
      <w:pPr>
        <w:rPr>
          <w:sz w:val="16"/>
        </w:rPr>
      </w:pPr>
    </w:p>
    <w:p w:rsidR="00B563B5" w:rsidRDefault="00B563B5" w:rsidP="00B563B5">
      <w:pPr>
        <w:pStyle w:val="Heading3"/>
      </w:pPr>
      <w:r>
        <w:lastRenderedPageBreak/>
        <w:t>--XT – Dem Senate K2 Filibuster Reform</w:t>
      </w:r>
    </w:p>
    <w:p w:rsidR="00B563B5" w:rsidRDefault="00B563B5" w:rsidP="00B563B5"/>
    <w:p w:rsidR="00B563B5" w:rsidRDefault="00B563B5" w:rsidP="00B563B5">
      <w:pPr>
        <w:pStyle w:val="Heading4"/>
      </w:pPr>
      <w:r>
        <w:t xml:space="preserve">Dems will gut the filibuster if they win --- it’s a growing consensus </w:t>
      </w:r>
    </w:p>
    <w:p w:rsidR="00B563B5" w:rsidRDefault="00B563B5" w:rsidP="00B563B5">
      <w:r w:rsidRPr="00B563B5">
        <w:rPr>
          <w:rStyle w:val="Style13ptBold"/>
        </w:rPr>
        <w:t>Bolton 20</w:t>
      </w:r>
      <w:r>
        <w:t xml:space="preserve"> – </w:t>
      </w:r>
      <w:r w:rsidRPr="00B563B5">
        <w:t>senior reporter for the Hill</w:t>
      </w:r>
    </w:p>
    <w:p w:rsidR="00B563B5" w:rsidRDefault="00B563B5" w:rsidP="00B563B5">
      <w:r>
        <w:t>Alexander, 6/29. “</w:t>
      </w:r>
      <w:r w:rsidRPr="00B563B5">
        <w:t>Filibuster reform gains steam with Democrats</w:t>
      </w:r>
      <w:r>
        <w:t xml:space="preserve">.” </w:t>
      </w:r>
      <w:r w:rsidRPr="00B563B5">
        <w:t>https://thehill.com/homenews/senate/504806-filibuster-reform-gains-steam-with-democrats</w:t>
      </w:r>
    </w:p>
    <w:p w:rsidR="00B563B5" w:rsidRDefault="00B563B5" w:rsidP="00B563B5">
      <w:pPr>
        <w:rPr>
          <w:sz w:val="16"/>
        </w:rPr>
      </w:pPr>
      <w:r w:rsidRPr="00B563B5">
        <w:rPr>
          <w:rStyle w:val="StyleUnderline"/>
        </w:rPr>
        <w:t>Democrats are stepping up talks about reforming or abolishing the filibuster if they win back the Senate</w:t>
      </w:r>
      <w:r w:rsidRPr="00B563B5">
        <w:rPr>
          <w:sz w:val="16"/>
        </w:rPr>
        <w:t xml:space="preserve"> and White House in November.</w:t>
      </w:r>
    </w:p>
    <w:p w:rsidR="00B563B5" w:rsidRDefault="00B563B5" w:rsidP="00B563B5">
      <w:pPr>
        <w:rPr>
          <w:rStyle w:val="StyleUnderline"/>
        </w:rPr>
      </w:pPr>
      <w:r w:rsidRPr="00B563B5">
        <w:rPr>
          <w:sz w:val="16"/>
        </w:rPr>
        <w:t xml:space="preserve">The </w:t>
      </w:r>
      <w:r w:rsidRPr="00B563B5">
        <w:rPr>
          <w:rStyle w:val="StyleUnderline"/>
        </w:rPr>
        <w:t>renewed discussions are being spurred by</w:t>
      </w:r>
      <w:r w:rsidRPr="00B563B5">
        <w:rPr>
          <w:sz w:val="16"/>
        </w:rPr>
        <w:t xml:space="preserve"> Sen. Jeff </w:t>
      </w:r>
      <w:r w:rsidRPr="00B563B5">
        <w:rPr>
          <w:rStyle w:val="StyleUnderline"/>
        </w:rPr>
        <w:t>Merkley</w:t>
      </w:r>
      <w:r w:rsidRPr="00B563B5">
        <w:rPr>
          <w:sz w:val="16"/>
        </w:rPr>
        <w:t xml:space="preserve"> (D-Ore.), an outspoken </w:t>
      </w:r>
      <w:r w:rsidRPr="00B563B5">
        <w:rPr>
          <w:rStyle w:val="StyleUnderline"/>
        </w:rPr>
        <w:t>liberal who has long championed revamping the procedural tactic that Democrats see as a serious obstacle to passing legislation and confirming nominees.</w:t>
      </w:r>
    </w:p>
    <w:p w:rsidR="00B563B5" w:rsidRPr="00B563B5" w:rsidRDefault="00B563B5" w:rsidP="00B563B5">
      <w:pPr>
        <w:rPr>
          <w:sz w:val="16"/>
        </w:rPr>
      </w:pPr>
      <w:r w:rsidRPr="00B563B5">
        <w:rPr>
          <w:rStyle w:val="StyleUnderline"/>
        </w:rPr>
        <w:t>Merkley has floated various proposals with colleagues in recent days as polls show</w:t>
      </w:r>
      <w:r w:rsidRPr="00B563B5">
        <w:rPr>
          <w:sz w:val="16"/>
        </w:rPr>
        <w:t xml:space="preserve"> former Vice President Joe </w:t>
      </w:r>
      <w:r w:rsidRPr="00B563B5">
        <w:rPr>
          <w:rStyle w:val="StyleUnderline"/>
        </w:rPr>
        <w:t>Biden widening his lead</w:t>
      </w:r>
      <w:r w:rsidRPr="00B563B5">
        <w:rPr>
          <w:sz w:val="16"/>
        </w:rPr>
        <w:t xml:space="preserve"> over President Trump and Democrats </w:t>
      </w:r>
      <w:r w:rsidRPr="00B563B5">
        <w:rPr>
          <w:rStyle w:val="StyleUnderline"/>
        </w:rPr>
        <w:t>increasing their odds of picking up the three Senate seats needed</w:t>
      </w:r>
      <w:r w:rsidRPr="00B563B5">
        <w:rPr>
          <w:sz w:val="16"/>
        </w:rPr>
        <w:t xml:space="preserve"> for majority control if Biden wins.</w:t>
      </w:r>
    </w:p>
    <w:p w:rsidR="00B563B5" w:rsidRDefault="00B563B5" w:rsidP="00B563B5">
      <w:pPr>
        <w:rPr>
          <w:sz w:val="16"/>
        </w:rPr>
      </w:pPr>
      <w:r w:rsidRPr="00B563B5">
        <w:rPr>
          <w:sz w:val="16"/>
        </w:rPr>
        <w:t>“I just heard they started talking and I’m interested in listening to anything because the place isn’t working. I just heard about it this morning,” Sen. Joe Manchin (D-W.Va.), a prominent moderate, said Thursday of the uptick in discussion about filibuster reform should Democrats win back the majority.</w:t>
      </w:r>
    </w:p>
    <w:p w:rsidR="00B563B5" w:rsidRDefault="00B563B5" w:rsidP="00B563B5">
      <w:pPr>
        <w:rPr>
          <w:rStyle w:val="StyleUnderline"/>
        </w:rPr>
      </w:pPr>
      <w:r w:rsidRPr="00B563B5">
        <w:rPr>
          <w:rStyle w:val="StyleUnderline"/>
        </w:rPr>
        <w:t>Manchin</w:t>
      </w:r>
      <w:r w:rsidRPr="00B563B5">
        <w:rPr>
          <w:sz w:val="16"/>
        </w:rPr>
        <w:t xml:space="preserve"> said he </w:t>
      </w:r>
      <w:r w:rsidRPr="00B563B5">
        <w:rPr>
          <w:rStyle w:val="StyleUnderline"/>
        </w:rPr>
        <w:t>expected to review proposals from colleagues soon and cited Merkley as a key player.</w:t>
      </w:r>
    </w:p>
    <w:p w:rsidR="00B563B5" w:rsidRPr="00B563B5" w:rsidRDefault="00B563B5" w:rsidP="00B563B5">
      <w:pPr>
        <w:rPr>
          <w:sz w:val="16"/>
        </w:rPr>
      </w:pPr>
      <w:r w:rsidRPr="00B563B5">
        <w:rPr>
          <w:sz w:val="16"/>
        </w:rPr>
        <w:t xml:space="preserve">His </w:t>
      </w:r>
      <w:r w:rsidRPr="00B563B5">
        <w:rPr>
          <w:rStyle w:val="StyleUnderline"/>
        </w:rPr>
        <w:t>willingness to review filibuster reform is a reflection of how frustrated Democrats</w:t>
      </w:r>
      <w:r w:rsidRPr="00B563B5">
        <w:rPr>
          <w:sz w:val="16"/>
        </w:rPr>
        <w:t xml:space="preserve"> — and many Republicans — </w:t>
      </w:r>
      <w:r w:rsidRPr="00B563B5">
        <w:rPr>
          <w:rStyle w:val="StyleUnderline"/>
        </w:rPr>
        <w:t>have become with legislative gridlock</w:t>
      </w:r>
      <w:r w:rsidRPr="00B563B5">
        <w:rPr>
          <w:sz w:val="16"/>
        </w:rPr>
        <w:t>.</w:t>
      </w:r>
    </w:p>
    <w:p w:rsidR="00B563B5" w:rsidRPr="00B563B5" w:rsidRDefault="00B563B5" w:rsidP="00B563B5">
      <w:pPr>
        <w:rPr>
          <w:sz w:val="16"/>
        </w:rPr>
      </w:pPr>
      <w:r w:rsidRPr="00B563B5">
        <w:rPr>
          <w:sz w:val="16"/>
        </w:rPr>
        <w:t>Some of that frustration was on display last week after a motion to proceed to a GOP police reform bill failed after a 55-45 vote fell short of the 60 needed to advance. Manchin was one of the handful of Democrats who voted in favor of proceeding.</w:t>
      </w:r>
    </w:p>
    <w:p w:rsidR="00B563B5" w:rsidRPr="00B563B5" w:rsidRDefault="00B563B5" w:rsidP="00B563B5">
      <w:pPr>
        <w:rPr>
          <w:sz w:val="16"/>
        </w:rPr>
      </w:pPr>
      <w:r w:rsidRPr="00B563B5">
        <w:rPr>
          <w:sz w:val="16"/>
        </w:rPr>
        <w:t>Manchin’s new outlook on filibuster reform contrasts with comments he made just a year ago on the topic.</w:t>
      </w:r>
    </w:p>
    <w:p w:rsidR="00B563B5" w:rsidRPr="00B563B5" w:rsidRDefault="00B563B5" w:rsidP="00B563B5">
      <w:pPr>
        <w:rPr>
          <w:sz w:val="16"/>
        </w:rPr>
      </w:pPr>
      <w:r w:rsidRPr="00B563B5">
        <w:rPr>
          <w:sz w:val="16"/>
        </w:rPr>
        <w:t>“I would hope that they would not ever, ever consider doing away with the filibuster, which is basically the whole premise of the Senate,” he told The Hill in July 2019.</w:t>
      </w:r>
    </w:p>
    <w:p w:rsidR="00B563B5" w:rsidRPr="00B563B5" w:rsidRDefault="00B563B5" w:rsidP="00B563B5">
      <w:pPr>
        <w:rPr>
          <w:sz w:val="16"/>
        </w:rPr>
      </w:pPr>
      <w:r w:rsidRPr="00B563B5">
        <w:rPr>
          <w:rStyle w:val="StyleUnderline"/>
        </w:rPr>
        <w:t>Another prominent Democratic moderate</w:t>
      </w:r>
      <w:r w:rsidRPr="00B563B5">
        <w:rPr>
          <w:sz w:val="16"/>
        </w:rPr>
        <w:t xml:space="preserve">, Sen. Christopher </w:t>
      </w:r>
      <w:r w:rsidRPr="00B563B5">
        <w:rPr>
          <w:rStyle w:val="StyleUnderline"/>
        </w:rPr>
        <w:t>Coons</w:t>
      </w:r>
      <w:r w:rsidRPr="00B563B5">
        <w:rPr>
          <w:sz w:val="16"/>
        </w:rPr>
        <w:t xml:space="preserve"> (D-Del.), </w:t>
      </w:r>
      <w:r w:rsidRPr="00B563B5">
        <w:rPr>
          <w:rStyle w:val="StyleUnderline"/>
        </w:rPr>
        <w:t>has also shifted his position on filibuster reform</w:t>
      </w:r>
      <w:r w:rsidRPr="00B563B5">
        <w:rPr>
          <w:sz w:val="16"/>
        </w:rPr>
        <w:t xml:space="preserve"> in recent days. </w:t>
      </w:r>
    </w:p>
    <w:p w:rsidR="00B563B5" w:rsidRPr="00B563B5" w:rsidRDefault="00B563B5" w:rsidP="00B563B5">
      <w:pPr>
        <w:rPr>
          <w:sz w:val="16"/>
        </w:rPr>
      </w:pPr>
      <w:r w:rsidRPr="00B563B5">
        <w:rPr>
          <w:sz w:val="16"/>
        </w:rPr>
        <w:t>Coons, a top Biden ally and one of his early campaign surrogates on Capitol Hill, told Politico in an interview: “I will not stand idly by for four years and watch the Biden administration's initiatives blocked at every turn.”</w:t>
      </w:r>
    </w:p>
    <w:p w:rsidR="00B563B5" w:rsidRPr="00B563B5" w:rsidRDefault="00B563B5" w:rsidP="00B563B5">
      <w:pPr>
        <w:rPr>
          <w:sz w:val="16"/>
        </w:rPr>
      </w:pPr>
      <w:r w:rsidRPr="00B563B5">
        <w:rPr>
          <w:sz w:val="16"/>
        </w:rPr>
        <w:t>Coons said he would “try really hard to find a path forward that doesn't require removing what's left of the structural guardrails” but also warned a Biden administration would be “inheriting a mess” that would require “urgent and effective action.”</w:t>
      </w:r>
    </w:p>
    <w:p w:rsidR="00B563B5" w:rsidRPr="00B563B5" w:rsidRDefault="00B563B5" w:rsidP="00B563B5">
      <w:pPr>
        <w:rPr>
          <w:sz w:val="16"/>
        </w:rPr>
      </w:pPr>
      <w:r w:rsidRPr="00B563B5">
        <w:rPr>
          <w:sz w:val="16"/>
        </w:rPr>
        <w:t>The remarks are a near-180 from a moderate who worked with Sen. Susan Collins (R-Maine) in 2017 to organize a letter signed by 61 senators calling on Senate leaders to “preserve existing rules, practices and traditions” in an effort to slam the door on talk of eliminating the filibuster.</w:t>
      </w:r>
    </w:p>
    <w:p w:rsidR="00B563B5" w:rsidRPr="00B563B5" w:rsidRDefault="00B563B5" w:rsidP="00B563B5">
      <w:pPr>
        <w:rPr>
          <w:sz w:val="16"/>
        </w:rPr>
      </w:pPr>
      <w:r w:rsidRPr="00B563B5">
        <w:rPr>
          <w:sz w:val="16"/>
        </w:rPr>
        <w:t>But that was three years ago. Democrats are now growing increasingly confident that Biden will win and they will take back the Senate, with polling showing an erosion of Trump’s numbers amid the coronavirus pandemic and widespread civil unrest following the police killing of George Floyd.</w:t>
      </w:r>
    </w:p>
    <w:p w:rsidR="00B563B5" w:rsidRPr="00B563B5" w:rsidRDefault="00B563B5" w:rsidP="00B563B5">
      <w:pPr>
        <w:rPr>
          <w:sz w:val="16"/>
        </w:rPr>
      </w:pPr>
      <w:r w:rsidRPr="00B563B5">
        <w:rPr>
          <w:sz w:val="16"/>
        </w:rPr>
        <w:t>A New York Times-Siena College poll published Thursday showed Trump’s numbers weighing down GOP Senate candidates in Arizona, Michigan and North Carolina. The president’s weak support among women and white college-educated voters is particularly alarming for the GOP’s chances of keeping the Senate.</w:t>
      </w:r>
    </w:p>
    <w:p w:rsidR="00B563B5" w:rsidRPr="00B563B5" w:rsidRDefault="00B563B5" w:rsidP="00B563B5">
      <w:pPr>
        <w:rPr>
          <w:sz w:val="16"/>
        </w:rPr>
      </w:pPr>
      <w:r w:rsidRPr="00B563B5">
        <w:rPr>
          <w:rStyle w:val="StyleUnderline"/>
        </w:rPr>
        <w:t>Filibuster reform also has a powerful ally in</w:t>
      </w:r>
      <w:r w:rsidRPr="00B563B5">
        <w:rPr>
          <w:sz w:val="16"/>
        </w:rPr>
        <w:t xml:space="preserve"> Sen. Elizabeth </w:t>
      </w:r>
      <w:r w:rsidRPr="00B563B5">
        <w:rPr>
          <w:rStyle w:val="StyleUnderline"/>
        </w:rPr>
        <w:t>Warren</w:t>
      </w:r>
      <w:r w:rsidRPr="00B563B5">
        <w:rPr>
          <w:sz w:val="16"/>
        </w:rPr>
        <w:t xml:space="preserve"> (D-Mass.), who is on the shortlist for consideration as Biden’s running mate.</w:t>
      </w:r>
    </w:p>
    <w:p w:rsidR="00B563B5" w:rsidRPr="00B563B5" w:rsidRDefault="00B563B5" w:rsidP="00B563B5">
      <w:pPr>
        <w:rPr>
          <w:sz w:val="16"/>
        </w:rPr>
      </w:pPr>
      <w:r w:rsidRPr="00B563B5">
        <w:rPr>
          <w:sz w:val="16"/>
        </w:rPr>
        <w:t>“I’ve supported filibuster reform for a long time,” she said. “If the Republicans think that they are going to be able to hold up the actions that need to be taken in this country by using the filibuster then they’re wrong. We’re going to have to fight them.”</w:t>
      </w:r>
    </w:p>
    <w:p w:rsidR="00B563B5" w:rsidRPr="00B563B5" w:rsidRDefault="00B563B5" w:rsidP="00B563B5">
      <w:pPr>
        <w:rPr>
          <w:sz w:val="16"/>
        </w:rPr>
      </w:pPr>
      <w:r w:rsidRPr="00B563B5">
        <w:rPr>
          <w:sz w:val="16"/>
        </w:rPr>
        <w:t>“If we have a Democratic majority in the Senate and a Democrat in the White House and the Republicans are trying to use the filibuster in order to block what the American people want to see us do, then it will be time to change the filibuster,” she added.</w:t>
      </w:r>
    </w:p>
    <w:p w:rsidR="00B563B5" w:rsidRDefault="00B563B5" w:rsidP="00B563B5"/>
    <w:p w:rsidR="00B563B5" w:rsidRDefault="00B563B5" w:rsidP="00034CFE">
      <w:pPr>
        <w:pStyle w:val="Heading4"/>
      </w:pPr>
      <w:r>
        <w:t>Dems will torch the filibuster if they win</w:t>
      </w:r>
    </w:p>
    <w:p w:rsidR="00B563B5" w:rsidRPr="00034CFE" w:rsidRDefault="00034CFE" w:rsidP="00B563B5">
      <w:pPr>
        <w:rPr>
          <w:rStyle w:val="Style13ptBold"/>
        </w:rPr>
      </w:pPr>
      <w:r w:rsidRPr="00034CFE">
        <w:rPr>
          <w:rStyle w:val="Style13ptBold"/>
        </w:rPr>
        <w:t xml:space="preserve">WSJ 20 </w:t>
      </w:r>
    </w:p>
    <w:p w:rsidR="00034CFE" w:rsidRDefault="00034CFE" w:rsidP="00B563B5">
      <w:r>
        <w:t>The Wall Street Journal, 6/26/20. “</w:t>
      </w:r>
      <w:r w:rsidRPr="00034CFE">
        <w:t>The Filibuster Is Going, Going . . .</w:t>
      </w:r>
      <w:r>
        <w:t xml:space="preserve">” Proquest. </w:t>
      </w:r>
    </w:p>
    <w:p w:rsidR="00B563B5" w:rsidRPr="00034CFE" w:rsidRDefault="00B563B5" w:rsidP="00B563B5">
      <w:pPr>
        <w:rPr>
          <w:sz w:val="16"/>
        </w:rPr>
      </w:pPr>
      <w:r w:rsidRPr="00B563B5">
        <w:rPr>
          <w:rStyle w:val="StyleUnderline"/>
        </w:rPr>
        <w:lastRenderedPageBreak/>
        <w:t>As progressive radicalism sweeps America's streets and civil-society institutions, one question is whether its agenda can be translated into law. One obstacle is the Senate filibuster</w:t>
      </w:r>
      <w:r w:rsidRPr="00034CFE">
        <w:rPr>
          <w:sz w:val="16"/>
        </w:rPr>
        <w:t xml:space="preserve">, which constrains partisan majorities by requiring 60 votes for most legislation. But </w:t>
      </w:r>
      <w:r w:rsidRPr="00B563B5">
        <w:rPr>
          <w:rStyle w:val="StyleUnderline"/>
        </w:rPr>
        <w:t xml:space="preserve">if Democrats take control of the Senate in 2020, </w:t>
      </w:r>
      <w:r w:rsidRPr="00B563B5">
        <w:rPr>
          <w:rStyle w:val="Emphasis"/>
        </w:rPr>
        <w:t>expect the rule to be torched</w:t>
      </w:r>
      <w:r w:rsidRPr="00034CFE">
        <w:rPr>
          <w:sz w:val="16"/>
        </w:rPr>
        <w:t xml:space="preserve"> as soon as it impedes the Democratic agenda.</w:t>
      </w:r>
    </w:p>
    <w:p w:rsidR="00B563B5" w:rsidRPr="00034CFE" w:rsidRDefault="00B563B5" w:rsidP="00B563B5">
      <w:pPr>
        <w:rPr>
          <w:sz w:val="16"/>
        </w:rPr>
      </w:pPr>
      <w:r w:rsidRPr="00034CFE">
        <w:rPr>
          <w:sz w:val="16"/>
        </w:rPr>
        <w:t>The latest indication comes from Delaware Senator Chris Coons, a moderate Democrat with a reputation as an institutionalist who in 2017 along with Maine Republican Susan Collins led an open letter in support of the filibuster. "We are mindful of the unique role the Senate plays in the legislative process," they wrote in a letter signed by 61 Senators.</w:t>
      </w:r>
    </w:p>
    <w:p w:rsidR="00B563B5" w:rsidRPr="00034CFE" w:rsidRDefault="00B563B5" w:rsidP="00B563B5">
      <w:pPr>
        <w:rPr>
          <w:sz w:val="16"/>
        </w:rPr>
      </w:pPr>
      <w:r w:rsidRPr="00034CFE">
        <w:rPr>
          <w:sz w:val="16"/>
        </w:rPr>
        <w:t>But that was when Republicans controlled the Senate. Now Mr. Coons tells Politico, "I will not stand idly by for four years and watch the Biden administration's initiatives blocked at every turn." He added: "I am gonna try really hard to find a path forward that doesn't require removing what's left of the structural guardrails, but if there's a Biden administration, it will be inheriting a mess, at home and abroad. It requires urgent and effective action."</w:t>
      </w:r>
    </w:p>
    <w:p w:rsidR="00B563B5" w:rsidRPr="00034CFE" w:rsidRDefault="00B563B5" w:rsidP="00B563B5">
      <w:pPr>
        <w:rPr>
          <w:sz w:val="16"/>
        </w:rPr>
      </w:pPr>
      <w:r w:rsidRPr="00034CFE">
        <w:rPr>
          <w:sz w:val="16"/>
        </w:rPr>
        <w:t xml:space="preserve">In the Democratic presidential primary, Elizabeth </w:t>
      </w:r>
      <w:r w:rsidRPr="00B563B5">
        <w:rPr>
          <w:rStyle w:val="StyleUnderline"/>
        </w:rPr>
        <w:t>Warren called for getting rid of the filibuster</w:t>
      </w:r>
      <w:r w:rsidRPr="00034CFE">
        <w:rPr>
          <w:sz w:val="16"/>
        </w:rPr>
        <w:t xml:space="preserve"> while more moderate candidates like Sen. Cory Booker resisted. Mr. </w:t>
      </w:r>
      <w:r w:rsidRPr="00B563B5">
        <w:rPr>
          <w:rStyle w:val="StyleUnderline"/>
        </w:rPr>
        <w:t>Coons's apparent change of heart suggests the progressives will have little problem winning out once they are trying to pass legislation they deem "urgent" on a party-line vote</w:t>
      </w:r>
      <w:r w:rsidRPr="00034CFE">
        <w:rPr>
          <w:sz w:val="16"/>
        </w:rPr>
        <w:t xml:space="preserve">. Notably, Mr. </w:t>
      </w:r>
      <w:r w:rsidRPr="00B563B5">
        <w:rPr>
          <w:rStyle w:val="StyleUnderline"/>
        </w:rPr>
        <w:t>Coons is one of Joe Biden's main Senate confidants</w:t>
      </w:r>
      <w:r w:rsidRPr="00034CFE">
        <w:rPr>
          <w:sz w:val="16"/>
        </w:rPr>
        <w:t>.</w:t>
      </w:r>
    </w:p>
    <w:p w:rsidR="00B563B5" w:rsidRPr="00B563B5" w:rsidRDefault="00B563B5" w:rsidP="00B563B5">
      <w:pPr>
        <w:rPr>
          <w:u w:val="single"/>
        </w:rPr>
      </w:pPr>
      <w:r w:rsidRPr="00B563B5">
        <w:rPr>
          <w:rStyle w:val="StyleUnderline"/>
        </w:rPr>
        <w:t>Perhaps the filibuster's days have been numbered since</w:t>
      </w:r>
      <w:r w:rsidRPr="00034CFE">
        <w:rPr>
          <w:sz w:val="16"/>
        </w:rPr>
        <w:t xml:space="preserve"> then Senate Majority Leader Harry </w:t>
      </w:r>
      <w:r w:rsidRPr="00B563B5">
        <w:rPr>
          <w:rStyle w:val="StyleUnderline"/>
        </w:rPr>
        <w:t>Reid axed it for lower-court judges on a party-line vote in 2013</w:t>
      </w:r>
      <w:r w:rsidRPr="00034CFE">
        <w:rPr>
          <w:sz w:val="16"/>
        </w:rPr>
        <w:t xml:space="preserve">. But </w:t>
      </w:r>
      <w:r w:rsidRPr="00B563B5">
        <w:rPr>
          <w:rStyle w:val="StyleUnderline"/>
        </w:rPr>
        <w:t xml:space="preserve">the result of a unified Democratic government unconstrained by the legislative filibuster could be a </w:t>
      </w:r>
      <w:r w:rsidRPr="00B563B5">
        <w:rPr>
          <w:rStyle w:val="Emphasis"/>
        </w:rPr>
        <w:t>dramatic redistribution of political power</w:t>
      </w:r>
      <w:r w:rsidRPr="00B563B5">
        <w:rPr>
          <w:rStyle w:val="StyleUnderline"/>
        </w:rPr>
        <w:t xml:space="preserve"> that most Americans don't suspect.</w:t>
      </w:r>
    </w:p>
    <w:p w:rsidR="00B563B5" w:rsidRPr="00034CFE" w:rsidRDefault="00B563B5" w:rsidP="00B563B5">
      <w:pPr>
        <w:rPr>
          <w:sz w:val="16"/>
        </w:rPr>
      </w:pPr>
      <w:r w:rsidRPr="00034CFE">
        <w:rPr>
          <w:sz w:val="16"/>
        </w:rPr>
        <w:t>Congress could pass statehood for Washington, D.C., and Puerto Rico, tilting the Senate further left. A simple Senate majority could also change the composition of the federal judiciary, including the Supreme Court. The mere threat of this may already be causing Chief Justice John Roberts to move left.</w:t>
      </w:r>
    </w:p>
    <w:p w:rsidR="00B563B5" w:rsidRPr="00034CFE" w:rsidRDefault="00B563B5" w:rsidP="00B563B5">
      <w:pPr>
        <w:rPr>
          <w:sz w:val="16"/>
        </w:rPr>
      </w:pPr>
      <w:r w:rsidRPr="00034CFE">
        <w:rPr>
          <w:sz w:val="16"/>
        </w:rPr>
        <w:t xml:space="preserve">President Trump has been falling in the polls, and on present trend he'll take the GOP Senate down to defeat too. </w:t>
      </w:r>
      <w:r w:rsidRPr="00034CFE">
        <w:rPr>
          <w:rStyle w:val="Emphasis"/>
        </w:rPr>
        <w:t>The stakes for the upper chamber are far greater than in a typical election</w:t>
      </w:r>
      <w:r w:rsidRPr="00034CFE">
        <w:rPr>
          <w:sz w:val="16"/>
        </w:rPr>
        <w:t>, and Republicans will have to start making that case to the voters.</w:t>
      </w:r>
    </w:p>
    <w:p w:rsidR="00034CFE" w:rsidRPr="00B563B5" w:rsidRDefault="00034CFE" w:rsidP="00B563B5"/>
    <w:p w:rsidR="009D773E" w:rsidRDefault="00B563B5" w:rsidP="00B563B5">
      <w:pPr>
        <w:pStyle w:val="Heading3"/>
      </w:pPr>
      <w:r>
        <w:lastRenderedPageBreak/>
        <w:t>Filibuster Impact – Democracy</w:t>
      </w:r>
    </w:p>
    <w:p w:rsidR="00B563B5" w:rsidRPr="00B563B5" w:rsidRDefault="00B563B5" w:rsidP="00B563B5"/>
    <w:p w:rsidR="00E15CAE" w:rsidRPr="00E15CAE" w:rsidRDefault="00B563B5" w:rsidP="001B4150">
      <w:pPr>
        <w:rPr>
          <w:rStyle w:val="Style13ptBold"/>
        </w:rPr>
      </w:pPr>
      <w:r>
        <w:rPr>
          <w:rStyle w:val="Style13ptBold"/>
        </w:rPr>
        <w:t>Ending the filibuster</w:t>
      </w:r>
      <w:r w:rsidR="00E15CAE" w:rsidRPr="00E15CAE">
        <w:rPr>
          <w:rStyle w:val="Style13ptBold"/>
        </w:rPr>
        <w:t xml:space="preserve"> key to</w:t>
      </w:r>
      <w:r w:rsidR="004F08D7">
        <w:rPr>
          <w:rStyle w:val="Style13ptBold"/>
        </w:rPr>
        <w:t xml:space="preserve"> enduring</w:t>
      </w:r>
      <w:r w:rsidR="00E15CAE" w:rsidRPr="00E15CAE">
        <w:rPr>
          <w:rStyle w:val="Style13ptBold"/>
        </w:rPr>
        <w:t xml:space="preserve"> </w:t>
      </w:r>
      <w:r w:rsidR="00E15CAE">
        <w:rPr>
          <w:rStyle w:val="Style13ptBold"/>
        </w:rPr>
        <w:t xml:space="preserve">American </w:t>
      </w:r>
      <w:r w:rsidR="00E15CAE" w:rsidRPr="00E15CAE">
        <w:rPr>
          <w:rStyle w:val="Style13ptBold"/>
        </w:rPr>
        <w:t>democracy</w:t>
      </w:r>
    </w:p>
    <w:p w:rsidR="009D773E" w:rsidRDefault="009D773E" w:rsidP="009D773E">
      <w:r w:rsidRPr="00E15658">
        <w:rPr>
          <w:rStyle w:val="Style13ptBold"/>
        </w:rPr>
        <w:t xml:space="preserve">Beutler 20 </w:t>
      </w:r>
      <w:r>
        <w:t xml:space="preserve">– </w:t>
      </w:r>
      <w:r w:rsidR="00E15658" w:rsidRPr="00E15658">
        <w:t>senior editor at the New Republic</w:t>
      </w:r>
    </w:p>
    <w:p w:rsidR="009D773E" w:rsidRDefault="009D773E" w:rsidP="009D773E">
      <w:r>
        <w:t>Brian, 6/30. “</w:t>
      </w:r>
      <w:r w:rsidRPr="009D773E">
        <w:t>Democracy or Autocracy? Democrats May Have the Final Say</w:t>
      </w:r>
      <w:r>
        <w:t xml:space="preserve">.”  </w:t>
      </w:r>
      <w:r w:rsidRPr="009D773E">
        <w:t>https://crooked.com/articles/democrats-american-democracy/</w:t>
      </w:r>
    </w:p>
    <w:p w:rsidR="009D773E" w:rsidRPr="00E15CAE" w:rsidRDefault="009D773E" w:rsidP="009D773E">
      <w:pPr>
        <w:rPr>
          <w:sz w:val="16"/>
        </w:rPr>
      </w:pPr>
      <w:r w:rsidRPr="009D773E">
        <w:rPr>
          <w:rStyle w:val="StyleUnderline"/>
        </w:rPr>
        <w:t>One of the biggest developments in politics last</w:t>
      </w:r>
      <w:r w:rsidRPr="00E15CAE">
        <w:rPr>
          <w:sz w:val="16"/>
        </w:rPr>
        <w:t xml:space="preserve"> week </w:t>
      </w:r>
      <w:r w:rsidRPr="009D773E">
        <w:rPr>
          <w:rStyle w:val="StyleUnderline"/>
        </w:rPr>
        <w:t>had nothing to do with the coronavirus pandemic, or the collapse of the economy, or protests for racial justice, but</w:t>
      </w:r>
      <w:r w:rsidRPr="00E15CAE">
        <w:rPr>
          <w:sz w:val="16"/>
        </w:rPr>
        <w:t xml:space="preserve"> it </w:t>
      </w:r>
      <w:r w:rsidRPr="009D773E">
        <w:rPr>
          <w:rStyle w:val="StyleUnderline"/>
        </w:rPr>
        <w:t>could have a profound impact</w:t>
      </w:r>
      <w:r w:rsidRPr="00E15CAE">
        <w:rPr>
          <w:sz w:val="16"/>
        </w:rPr>
        <w:t xml:space="preserve"> </w:t>
      </w:r>
      <w:r w:rsidRPr="009D773E">
        <w:rPr>
          <w:rStyle w:val="Emphasis"/>
        </w:rPr>
        <w:t>on the resolution of all three—and on the larger question of whether America will be a democracy or autocracy in the long run.</w:t>
      </w:r>
      <w:r w:rsidRPr="00E15CAE">
        <w:rPr>
          <w:sz w:val="16"/>
        </w:rPr>
        <w:t xml:space="preserve"> It was a response from Sen. Chris Coons (D-DE), who sits in Joe Biden’s old Senate seat, to a question about what Democrats will do if Republicans remain bent on scorched-earth opposition to Democratic governance.</w:t>
      </w:r>
    </w:p>
    <w:p w:rsidR="009D773E" w:rsidRPr="00E15CAE" w:rsidRDefault="009D773E" w:rsidP="009D773E">
      <w:pPr>
        <w:rPr>
          <w:sz w:val="16"/>
        </w:rPr>
      </w:pPr>
      <w:r w:rsidRPr="00E15CAE">
        <w:rPr>
          <w:sz w:val="16"/>
        </w:rPr>
        <w:t>“I will not stand idly by for four years and watch the Biden administration’s initiatives blocked at every turn,” Coons said. “I am gonna try really hard to find a path forward that doesn’t require removing what’s left of the structural guardrails, but if there’s a Biden administration, it will be inheriting a mess, at home and abroad. It requires urgent and effective action.”</w:t>
      </w:r>
    </w:p>
    <w:p w:rsidR="009D773E" w:rsidRPr="00E15CAE" w:rsidRDefault="009D773E" w:rsidP="009D773E">
      <w:pPr>
        <w:rPr>
          <w:sz w:val="16"/>
        </w:rPr>
      </w:pPr>
      <w:r w:rsidRPr="00E15CAE">
        <w:rPr>
          <w:sz w:val="16"/>
        </w:rPr>
        <w:t xml:space="preserve">The blocking mechanism at issue is </w:t>
      </w:r>
      <w:r w:rsidRPr="00E15CAE">
        <w:rPr>
          <w:rStyle w:val="StyleUnderline"/>
        </w:rPr>
        <w:t>the Senate filibuster rule</w:t>
      </w:r>
      <w:r w:rsidRPr="00E15CAE">
        <w:rPr>
          <w:sz w:val="16"/>
        </w:rPr>
        <w:t xml:space="preserve">, which </w:t>
      </w:r>
      <w:r w:rsidRPr="00E15CAE">
        <w:rPr>
          <w:rStyle w:val="StyleUnderline"/>
        </w:rPr>
        <w:t>allows the minority to impose a three-fifths supermajority requirement on</w:t>
      </w:r>
      <w:r w:rsidRPr="00E15CAE">
        <w:rPr>
          <w:sz w:val="16"/>
        </w:rPr>
        <w:t xml:space="preserve"> nearly all </w:t>
      </w:r>
      <w:r w:rsidRPr="00E15CAE">
        <w:rPr>
          <w:rStyle w:val="StyleUnderline"/>
        </w:rPr>
        <w:t>legislation</w:t>
      </w:r>
      <w:r w:rsidRPr="00E15CAE">
        <w:rPr>
          <w:sz w:val="16"/>
        </w:rPr>
        <w:t xml:space="preserve">. </w:t>
      </w:r>
      <w:r w:rsidRPr="00E15CAE">
        <w:rPr>
          <w:rStyle w:val="StyleUnderline"/>
        </w:rPr>
        <w:t>If</w:t>
      </w:r>
      <w:r w:rsidRPr="00E15CAE">
        <w:rPr>
          <w:sz w:val="16"/>
        </w:rPr>
        <w:t xml:space="preserve">, optimistically, </w:t>
      </w:r>
      <w:r w:rsidRPr="00E15CAE">
        <w:rPr>
          <w:rStyle w:val="StyleUnderline"/>
        </w:rPr>
        <w:t>Democrats enter the new year with control of the</w:t>
      </w:r>
      <w:r w:rsidRPr="00E15CAE">
        <w:rPr>
          <w:sz w:val="16"/>
        </w:rPr>
        <w:t xml:space="preserve"> presidency, the House, and 53 </w:t>
      </w:r>
      <w:r w:rsidRPr="00E15CAE">
        <w:rPr>
          <w:rStyle w:val="StyleUnderline"/>
        </w:rPr>
        <w:t>Senate</w:t>
      </w:r>
      <w:r w:rsidRPr="00E15CAE">
        <w:rPr>
          <w:sz w:val="16"/>
        </w:rPr>
        <w:t xml:space="preserve"> seats, after winning the election in a landslide, </w:t>
      </w:r>
      <w:r w:rsidRPr="00E15CAE">
        <w:rPr>
          <w:rStyle w:val="Emphasis"/>
        </w:rPr>
        <w:t>Republicans would still have easy veto power</w:t>
      </w:r>
      <w:r w:rsidRPr="00E15CAE">
        <w:rPr>
          <w:sz w:val="16"/>
        </w:rPr>
        <w:t xml:space="preserve"> </w:t>
      </w:r>
      <w:r w:rsidRPr="00E15CAE">
        <w:rPr>
          <w:rStyle w:val="StyleUnderline"/>
        </w:rPr>
        <w:t>over</w:t>
      </w:r>
      <w:r w:rsidRPr="00E15CAE">
        <w:rPr>
          <w:sz w:val="16"/>
        </w:rPr>
        <w:t xml:space="preserve"> basically </w:t>
      </w:r>
      <w:r w:rsidRPr="00E15CAE">
        <w:rPr>
          <w:rStyle w:val="StyleUnderline"/>
        </w:rPr>
        <w:t>every</w:t>
      </w:r>
      <w:r w:rsidRPr="00E15CAE">
        <w:rPr>
          <w:sz w:val="16"/>
        </w:rPr>
        <w:t xml:space="preserve"> Biden </w:t>
      </w:r>
      <w:r w:rsidRPr="00E15CAE">
        <w:rPr>
          <w:rStyle w:val="StyleUnderline"/>
        </w:rPr>
        <w:t>initiative, whether to suppress epidemic disease, revive the economy, or reform policing</w:t>
      </w:r>
      <w:r w:rsidRPr="00E15CAE">
        <w:rPr>
          <w:sz w:val="16"/>
        </w:rPr>
        <w:t xml:space="preserve">. The catch is that </w:t>
      </w:r>
      <w:r w:rsidRPr="00E15CAE">
        <w:rPr>
          <w:rStyle w:val="StyleUnderline"/>
        </w:rPr>
        <w:t xml:space="preserve">Democrats could </w:t>
      </w:r>
      <w:r w:rsidRPr="00E15CAE">
        <w:rPr>
          <w:rStyle w:val="Emphasis"/>
        </w:rPr>
        <w:t>eliminate this antidemocratic rule,</w:t>
      </w:r>
      <w:r w:rsidRPr="00E15CAE">
        <w:rPr>
          <w:sz w:val="16"/>
        </w:rPr>
        <w:t xml:space="preserve"> so that a simple majority of senators can pass legislation, with just 50 votes. On the first day of the new Congress, before Biden has even been sworn in, his </w:t>
      </w:r>
      <w:r w:rsidRPr="00E15CAE">
        <w:rPr>
          <w:rStyle w:val="StyleUnderline"/>
        </w:rPr>
        <w:t>Senate</w:t>
      </w:r>
      <w:r w:rsidRPr="00E15CAE">
        <w:rPr>
          <w:sz w:val="16"/>
        </w:rPr>
        <w:t xml:space="preserve"> allies </w:t>
      </w:r>
      <w:r w:rsidRPr="00E15CAE">
        <w:rPr>
          <w:rStyle w:val="StyleUnderline"/>
        </w:rPr>
        <w:t>could dramatically expand the horizons</w:t>
      </w:r>
      <w:r w:rsidRPr="00E15CAE">
        <w:rPr>
          <w:sz w:val="16"/>
        </w:rPr>
        <w:t xml:space="preserve"> of his presidency, </w:t>
      </w:r>
      <w:r w:rsidRPr="00E15CAE">
        <w:rPr>
          <w:rStyle w:val="StyleUnderline"/>
        </w:rPr>
        <w:t>giving</w:t>
      </w:r>
      <w:r w:rsidRPr="00E15CAE">
        <w:rPr>
          <w:sz w:val="16"/>
        </w:rPr>
        <w:t xml:space="preserve"> him (and themselves) </w:t>
      </w:r>
      <w:r w:rsidRPr="00E15CAE">
        <w:rPr>
          <w:rStyle w:val="StyleUnderline"/>
        </w:rPr>
        <w:t xml:space="preserve">the </w:t>
      </w:r>
      <w:r w:rsidRPr="004F08D7">
        <w:rPr>
          <w:rStyle w:val="Emphasis"/>
        </w:rPr>
        <w:t>power to govern</w:t>
      </w:r>
      <w:r w:rsidRPr="00E15CAE">
        <w:rPr>
          <w:rStyle w:val="StyleUnderline"/>
        </w:rPr>
        <w:t xml:space="preserve"> around Republican obstruction, rather than be confined by it</w:t>
      </w:r>
      <w:r w:rsidRPr="00E15CAE">
        <w:rPr>
          <w:sz w:val="16"/>
        </w:rPr>
        <w:t>.</w:t>
      </w:r>
    </w:p>
    <w:p w:rsidR="009D773E" w:rsidRDefault="009D773E" w:rsidP="009D773E">
      <w:pPr>
        <w:rPr>
          <w:sz w:val="16"/>
        </w:rPr>
      </w:pPr>
      <w:r w:rsidRPr="00E15CAE">
        <w:rPr>
          <w:sz w:val="16"/>
        </w:rPr>
        <w:t xml:space="preserve">There should be no dilemma here, and many Democrats have advocated abolishing or reforming the legislative filibuster for a long time. Coons’s statement is meaningful because he’s a reluctant convert. Senate Democrats are divided over the filibuster question less along lines of political vulnerability (Coons won his last election by over 13 points) than between those who see the world as it is and those who see it as they wish it was. His change of heart, and his explanation for softening, suggest the latter category of </w:t>
      </w:r>
      <w:r w:rsidRPr="00E15CAE">
        <w:rPr>
          <w:rStyle w:val="StyleUnderline"/>
        </w:rPr>
        <w:t>Democrats</w:t>
      </w:r>
      <w:r w:rsidRPr="00E15CAE">
        <w:rPr>
          <w:sz w:val="16"/>
        </w:rPr>
        <w:t xml:space="preserve"> has </w:t>
      </w:r>
      <w:r w:rsidRPr="00E15CAE">
        <w:rPr>
          <w:rStyle w:val="StyleUnderline"/>
        </w:rPr>
        <w:t>begun to accept reality: Leaving the filibuster intact won’t generate bipartisan consensus where none exists, but it will make the difference between Biden’s presidency failing, with all the collateral damage that would create, and standing a real chance of success</w:t>
      </w:r>
      <w:r w:rsidRPr="00E15CAE">
        <w:rPr>
          <w:sz w:val="16"/>
        </w:rPr>
        <w:t>.</w:t>
      </w:r>
    </w:p>
    <w:p w:rsidR="004F08D7" w:rsidRDefault="004F08D7" w:rsidP="009D773E">
      <w:pPr>
        <w:rPr>
          <w:sz w:val="16"/>
        </w:rPr>
      </w:pPr>
    </w:p>
    <w:p w:rsidR="004F08D7" w:rsidRDefault="004F08D7" w:rsidP="004F08D7">
      <w:pPr>
        <w:pStyle w:val="Heading4"/>
      </w:pPr>
      <w:r>
        <w:t>American democracy is modeled globally---nuclear war</w:t>
      </w:r>
    </w:p>
    <w:p w:rsidR="004F08D7" w:rsidRDefault="004F08D7" w:rsidP="004F08D7">
      <w:r>
        <w:t xml:space="preserve">Dr. Larry </w:t>
      </w:r>
      <w:r w:rsidRPr="002821E4">
        <w:rPr>
          <w:rStyle w:val="Style13ptBold"/>
        </w:rPr>
        <w:t>Diamond 19</w:t>
      </w:r>
      <w:r>
        <w:t>, Professor of Political Science and Sociology at Stanford University, Senior Fellow at the Hoover Institution, Senior Fellow at the Freeman Spogli Institute for International Studies, PhD in Sociology from Stanford University, Ill Winds: Saving Democracy from Russian Rage, Chinese Ambition, and American Complacency, p. 199-202</w:t>
      </w:r>
    </w:p>
    <w:p w:rsidR="004F08D7" w:rsidRPr="003479F9" w:rsidRDefault="004F08D7" w:rsidP="004F08D7">
      <w:pPr>
        <w:rPr>
          <w:sz w:val="16"/>
        </w:rPr>
      </w:pPr>
      <w:r w:rsidRPr="003479F9">
        <w:rPr>
          <w:rStyle w:val="StyleUnderline"/>
        </w:rPr>
        <w:t xml:space="preserve">The most obvious response to the </w:t>
      </w:r>
      <w:r w:rsidRPr="003479F9">
        <w:rPr>
          <w:rStyle w:val="Emphasis"/>
        </w:rPr>
        <w:t>ill winds blowing</w:t>
      </w:r>
      <w:r w:rsidRPr="003479F9">
        <w:rPr>
          <w:rStyle w:val="StyleUnderline"/>
        </w:rPr>
        <w:t xml:space="preserve"> from the world’s autocracies is to help the winds of freedom blowing in the </w:t>
      </w:r>
      <w:r w:rsidRPr="003479F9">
        <w:rPr>
          <w:rStyle w:val="Emphasis"/>
        </w:rPr>
        <w:t>other direction</w:t>
      </w:r>
      <w:r w:rsidRPr="003479F9">
        <w:rPr>
          <w:sz w:val="16"/>
        </w:rPr>
        <w:t xml:space="preserve">. The </w:t>
      </w:r>
      <w:r w:rsidRPr="003479F9">
        <w:rPr>
          <w:rStyle w:val="StyleUnderline"/>
        </w:rPr>
        <w:t>democracies</w:t>
      </w:r>
      <w:r w:rsidRPr="003479F9">
        <w:rPr>
          <w:sz w:val="16"/>
        </w:rPr>
        <w:t xml:space="preserve"> of the West cannot </w:t>
      </w:r>
      <w:r w:rsidRPr="003479F9">
        <w:rPr>
          <w:rStyle w:val="StyleUnderline"/>
        </w:rPr>
        <w:t xml:space="preserve">save themselves if they do not </w:t>
      </w:r>
      <w:r w:rsidRPr="003479F9">
        <w:rPr>
          <w:rStyle w:val="Emphasis"/>
        </w:rPr>
        <w:t>stand with democrats</w:t>
      </w:r>
      <w:r w:rsidRPr="003479F9">
        <w:rPr>
          <w:rStyle w:val="StyleUnderline"/>
        </w:rPr>
        <w:t xml:space="preserve"> around the world</w:t>
      </w:r>
      <w:r w:rsidRPr="003479F9">
        <w:rPr>
          <w:sz w:val="16"/>
        </w:rPr>
        <w:t>.</w:t>
      </w:r>
    </w:p>
    <w:p w:rsidR="004F08D7" w:rsidRPr="003479F9" w:rsidRDefault="004F08D7" w:rsidP="004F08D7">
      <w:pPr>
        <w:rPr>
          <w:sz w:val="16"/>
        </w:rPr>
      </w:pPr>
      <w:r w:rsidRPr="003479F9">
        <w:rPr>
          <w:rStyle w:val="StyleUnderline"/>
        </w:rPr>
        <w:t>This is truer now than ever</w:t>
      </w:r>
      <w:r w:rsidRPr="003479F9">
        <w:rPr>
          <w:sz w:val="16"/>
        </w:rPr>
        <w:t xml:space="preserve">, for several reasons. </w:t>
      </w:r>
      <w:r w:rsidRPr="003479F9">
        <w:rPr>
          <w:rStyle w:val="StyleUnderline"/>
        </w:rPr>
        <w:t xml:space="preserve">We live in a globalized world, one in which </w:t>
      </w:r>
      <w:r w:rsidRPr="003479F9">
        <w:rPr>
          <w:rStyle w:val="Emphasis"/>
        </w:rPr>
        <w:t>models</w:t>
      </w:r>
      <w:r w:rsidRPr="003479F9">
        <w:rPr>
          <w:sz w:val="16"/>
        </w:rPr>
        <w:t xml:space="preserve">, trends, and ideas </w:t>
      </w:r>
      <w:r w:rsidRPr="003479F9">
        <w:rPr>
          <w:rStyle w:val="Emphasis"/>
        </w:rPr>
        <w:t>cascade</w:t>
      </w:r>
      <w:r w:rsidRPr="003479F9">
        <w:rPr>
          <w:rStyle w:val="StyleUnderline"/>
        </w:rPr>
        <w:t xml:space="preserve"> across borders. Any wind of change may gather </w:t>
      </w:r>
      <w:r w:rsidRPr="003479F9">
        <w:rPr>
          <w:rStyle w:val="Emphasis"/>
        </w:rPr>
        <w:t>quickly</w:t>
      </w:r>
      <w:r w:rsidRPr="003479F9">
        <w:rPr>
          <w:rStyle w:val="StyleUnderline"/>
        </w:rPr>
        <w:t xml:space="preserve"> and blow with </w:t>
      </w:r>
      <w:r w:rsidRPr="003479F9">
        <w:rPr>
          <w:rStyle w:val="Emphasis"/>
        </w:rPr>
        <w:t>gale force</w:t>
      </w:r>
      <w:r w:rsidRPr="003479F9">
        <w:rPr>
          <w:rStyle w:val="StyleUnderline"/>
        </w:rPr>
        <w:t xml:space="preserve">. People everywhere </w:t>
      </w:r>
      <w:r w:rsidRPr="003479F9">
        <w:rPr>
          <w:rStyle w:val="Emphasis"/>
        </w:rPr>
        <w:t>form ideas</w:t>
      </w:r>
      <w:r w:rsidRPr="003479F9">
        <w:rPr>
          <w:rStyle w:val="StyleUnderline"/>
        </w:rPr>
        <w:t xml:space="preserve"> about how to govern</w:t>
      </w:r>
      <w:r w:rsidRPr="003479F9">
        <w:rPr>
          <w:sz w:val="16"/>
        </w:rPr>
        <w:t>—or simply about which forms of government and sources of power may be irresistible—</w:t>
      </w:r>
      <w:r w:rsidRPr="003479F9">
        <w:rPr>
          <w:rStyle w:val="StyleUnderline"/>
        </w:rPr>
        <w:t xml:space="preserve">based on what they </w:t>
      </w:r>
      <w:r w:rsidRPr="003479F9">
        <w:rPr>
          <w:rStyle w:val="Emphasis"/>
        </w:rPr>
        <w:t>see happening elsewhere</w:t>
      </w:r>
      <w:r w:rsidRPr="003479F9">
        <w:rPr>
          <w:rStyle w:val="StyleUnderline"/>
        </w:rPr>
        <w:t xml:space="preserve">. We are now immersed in a fierce </w:t>
      </w:r>
      <w:r w:rsidRPr="003479F9">
        <w:rPr>
          <w:rStyle w:val="Emphasis"/>
        </w:rPr>
        <w:t>global contest of ideas</w:t>
      </w:r>
      <w:r w:rsidRPr="003479F9">
        <w:rPr>
          <w:rStyle w:val="StyleUnderline"/>
        </w:rPr>
        <w:t>, information, and norms</w:t>
      </w:r>
      <w:r w:rsidRPr="003479F9">
        <w:rPr>
          <w:sz w:val="16"/>
        </w:rPr>
        <w:t xml:space="preserve">. In the digital age, that contest is moving at lightning speed, shaping how people think about their political systems and the way the world runs. </w:t>
      </w:r>
      <w:r w:rsidRPr="003479F9">
        <w:rPr>
          <w:rStyle w:val="StyleUnderline"/>
        </w:rPr>
        <w:t xml:space="preserve">As </w:t>
      </w:r>
      <w:r w:rsidRPr="003479F9">
        <w:rPr>
          <w:rStyle w:val="Emphasis"/>
        </w:rPr>
        <w:t>doubts</w:t>
      </w:r>
      <w:r w:rsidRPr="003479F9">
        <w:rPr>
          <w:rStyle w:val="StyleUnderline"/>
        </w:rPr>
        <w:t xml:space="preserve"> about and </w:t>
      </w:r>
      <w:r w:rsidRPr="003479F9">
        <w:rPr>
          <w:rStyle w:val="Emphasis"/>
        </w:rPr>
        <w:t>threats</w:t>
      </w:r>
      <w:r w:rsidRPr="003479F9">
        <w:rPr>
          <w:rStyle w:val="StyleUnderline"/>
        </w:rPr>
        <w:t xml:space="preserve"> to democracy are </w:t>
      </w:r>
      <w:r w:rsidRPr="003479F9">
        <w:rPr>
          <w:rStyle w:val="Emphasis"/>
        </w:rPr>
        <w:t>mounting</w:t>
      </w:r>
      <w:r w:rsidRPr="003479F9">
        <w:rPr>
          <w:rStyle w:val="StyleUnderline"/>
        </w:rPr>
        <w:t xml:space="preserve"> in the West, this is not a contest that the democracies can afford to lose</w:t>
      </w:r>
      <w:r w:rsidRPr="003479F9">
        <w:rPr>
          <w:sz w:val="16"/>
        </w:rPr>
        <w:t>.</w:t>
      </w:r>
    </w:p>
    <w:p w:rsidR="004F08D7" w:rsidRPr="003479F9" w:rsidRDefault="004F08D7" w:rsidP="004F08D7">
      <w:pPr>
        <w:rPr>
          <w:sz w:val="12"/>
          <w:szCs w:val="18"/>
        </w:rPr>
      </w:pPr>
      <w:r w:rsidRPr="003479F9">
        <w:rPr>
          <w:sz w:val="12"/>
          <w:szCs w:val="18"/>
        </w:rPr>
        <w:lastRenderedPageBreak/>
        <w:t>Globalization, with its flows of trade and information, raises the stakes for us in another way. Authoritarian and badly governed regimes increasingly pose a direct threat to popular sovereignty and the rule of law in our own democracies. Covert flows of money and influence are subverting and corrupting our democratic processes and institutions. They will not stop just because Americans and others pretend that we have no stake in the future of freedom in the world. If we want to defend the core principles of self-government, transparency, and accountability in our own democracies, we have no choice but to promote them globally.</w:t>
      </w:r>
    </w:p>
    <w:p w:rsidR="004F08D7" w:rsidRPr="003479F9" w:rsidRDefault="004F08D7" w:rsidP="004F08D7">
      <w:pPr>
        <w:rPr>
          <w:sz w:val="12"/>
          <w:szCs w:val="18"/>
        </w:rPr>
      </w:pPr>
      <w:r w:rsidRPr="003479F9">
        <w:rPr>
          <w:sz w:val="12"/>
          <w:szCs w:val="18"/>
        </w:rPr>
        <w:t>It is not enough to say that dictatorship is bad and that democracy, however flawed, is still better. Popular enthusiasm for a lesser evil cannot be sustained indefinitely. People need the inspiration of a positive vision. Democracy must demonstrate that it is a just and fair political system that advances humane values and the common good.</w:t>
      </w:r>
    </w:p>
    <w:p w:rsidR="004F08D7" w:rsidRPr="003479F9" w:rsidRDefault="004F08D7" w:rsidP="004F08D7">
      <w:pPr>
        <w:rPr>
          <w:sz w:val="12"/>
          <w:szCs w:val="18"/>
        </w:rPr>
      </w:pPr>
      <w:r w:rsidRPr="003479F9">
        <w:rPr>
          <w:sz w:val="12"/>
          <w:szCs w:val="18"/>
        </w:rPr>
        <w:t>To make our republics more perfect, established democracies must not only adopt reforms to more fully include and empower their own citizens. They must also support people, groups, and institutions struggling to achieve democratic values elsewhere. The best way to counter Russian rage and Chinese ambition is to show that Moscow and Beijing are on the wrong side of history; that people everywhere yearn to be free; and that they can make freedom work to achieve a more just, sustainable, and prosperous society.</w:t>
      </w:r>
    </w:p>
    <w:p w:rsidR="004F08D7" w:rsidRPr="003479F9" w:rsidRDefault="004F08D7" w:rsidP="004F08D7">
      <w:pPr>
        <w:rPr>
          <w:sz w:val="16"/>
        </w:rPr>
      </w:pPr>
      <w:r w:rsidRPr="003479F9">
        <w:rPr>
          <w:sz w:val="16"/>
        </w:rPr>
        <w:t xml:space="preserve">In our networked age, both idealism and </w:t>
      </w:r>
      <w:r w:rsidRPr="003479F9">
        <w:rPr>
          <w:rStyle w:val="StyleUnderline"/>
        </w:rPr>
        <w:t xml:space="preserve">the harder imperatives of </w:t>
      </w:r>
      <w:r w:rsidRPr="003479F9">
        <w:rPr>
          <w:rStyle w:val="Emphasis"/>
        </w:rPr>
        <w:t>global</w:t>
      </w:r>
      <w:r w:rsidRPr="003479F9">
        <w:rPr>
          <w:sz w:val="16"/>
        </w:rPr>
        <w:t xml:space="preserve"> power and </w:t>
      </w:r>
      <w:r w:rsidRPr="003479F9">
        <w:rPr>
          <w:rStyle w:val="Emphasis"/>
        </w:rPr>
        <w:t>security</w:t>
      </w:r>
      <w:r w:rsidRPr="003479F9">
        <w:rPr>
          <w:rStyle w:val="StyleUnderline"/>
        </w:rPr>
        <w:t xml:space="preserve"> argue for more democracy, not less</w:t>
      </w:r>
      <w:r w:rsidRPr="003479F9">
        <w:rPr>
          <w:sz w:val="16"/>
        </w:rPr>
        <w:t xml:space="preserve">. For one thing, </w:t>
      </w:r>
      <w:r w:rsidRPr="003479F9">
        <w:rPr>
          <w:rStyle w:val="StyleUnderline"/>
        </w:rPr>
        <w:t>if we do not worry about</w:t>
      </w:r>
      <w:r w:rsidRPr="003479F9">
        <w:rPr>
          <w:sz w:val="16"/>
        </w:rPr>
        <w:t xml:space="preserve"> the </w:t>
      </w:r>
      <w:r w:rsidRPr="003479F9">
        <w:rPr>
          <w:rStyle w:val="StyleUnderline"/>
        </w:rPr>
        <w:t>quality of governance</w:t>
      </w:r>
      <w:r w:rsidRPr="003479F9">
        <w:rPr>
          <w:sz w:val="16"/>
        </w:rPr>
        <w:t xml:space="preserve"> in lower-income countries, </w:t>
      </w:r>
      <w:r w:rsidRPr="003479F9">
        <w:rPr>
          <w:rStyle w:val="StyleUnderline"/>
        </w:rPr>
        <w:t xml:space="preserve">we will face more and more </w:t>
      </w:r>
      <w:r w:rsidRPr="003479F9">
        <w:rPr>
          <w:rStyle w:val="Emphasis"/>
        </w:rPr>
        <w:t>troubled and failing states</w:t>
      </w:r>
      <w:r w:rsidRPr="003479F9">
        <w:rPr>
          <w:rStyle w:val="StyleUnderline"/>
        </w:rPr>
        <w:t xml:space="preserve">. </w:t>
      </w:r>
      <w:r w:rsidRPr="003479F9">
        <w:rPr>
          <w:rStyle w:val="Emphasis"/>
        </w:rPr>
        <w:t>Famine</w:t>
      </w:r>
      <w:r w:rsidRPr="003479F9">
        <w:rPr>
          <w:rStyle w:val="StyleUnderline"/>
        </w:rPr>
        <w:t xml:space="preserve"> and </w:t>
      </w:r>
      <w:r w:rsidRPr="003479F9">
        <w:rPr>
          <w:rStyle w:val="Emphasis"/>
        </w:rPr>
        <w:t>genocide</w:t>
      </w:r>
      <w:r w:rsidRPr="003479F9">
        <w:rPr>
          <w:rStyle w:val="StyleUnderline"/>
        </w:rPr>
        <w:t xml:space="preserve"> are the curse of authoritarian states, not democratic ones. Outright </w:t>
      </w:r>
      <w:r w:rsidRPr="003479F9">
        <w:rPr>
          <w:rStyle w:val="Emphasis"/>
        </w:rPr>
        <w:t>state collapse</w:t>
      </w:r>
      <w:r w:rsidRPr="003479F9">
        <w:rPr>
          <w:rStyle w:val="StyleUnderline"/>
        </w:rPr>
        <w:t xml:space="preserve"> is the ultimate, bitter fruit of tyranny. When countries like </w:t>
      </w:r>
      <w:r w:rsidRPr="003479F9">
        <w:rPr>
          <w:rStyle w:val="Emphasis"/>
        </w:rPr>
        <w:t>Syria</w:t>
      </w:r>
      <w:r w:rsidRPr="003479F9">
        <w:rPr>
          <w:rStyle w:val="StyleUnderline"/>
        </w:rPr>
        <w:t xml:space="preserve">, </w:t>
      </w:r>
      <w:r w:rsidRPr="003479F9">
        <w:rPr>
          <w:rStyle w:val="Emphasis"/>
        </w:rPr>
        <w:t>Libya</w:t>
      </w:r>
      <w:r w:rsidRPr="003479F9">
        <w:rPr>
          <w:rStyle w:val="StyleUnderline"/>
        </w:rPr>
        <w:t xml:space="preserve">, and </w:t>
      </w:r>
      <w:r w:rsidRPr="003479F9">
        <w:rPr>
          <w:rStyle w:val="Emphasis"/>
        </w:rPr>
        <w:t>Afghanistan</w:t>
      </w:r>
      <w:r w:rsidRPr="003479F9">
        <w:rPr>
          <w:rStyle w:val="StyleUnderline"/>
        </w:rPr>
        <w:t xml:space="preserve"> descend into </w:t>
      </w:r>
      <w:r w:rsidRPr="003479F9">
        <w:rPr>
          <w:rStyle w:val="Emphasis"/>
        </w:rPr>
        <w:t>civil war</w:t>
      </w:r>
      <w:r w:rsidRPr="003479F9">
        <w:rPr>
          <w:rStyle w:val="StyleUnderline"/>
        </w:rPr>
        <w:t>; when poor states in Africa cannot generate jobs and improve their citizens’ lives due to rule by corrupt and callous strongmen; when Central American societies are held hostage by brutal gangs and kleptocratic rulers, people flee—and wash up on the shores of the democracies</w:t>
      </w:r>
      <w:r w:rsidRPr="003479F9">
        <w:rPr>
          <w:sz w:val="16"/>
        </w:rPr>
        <w:t xml:space="preserve">. Europe and the United States cannot withstand the rising pressures of immigration unless they work to support better, more stable and accountable government in troubled countries. </w:t>
      </w:r>
      <w:r w:rsidRPr="003479F9">
        <w:rPr>
          <w:rStyle w:val="StyleUnderline"/>
        </w:rPr>
        <w:t>The world has</w:t>
      </w:r>
      <w:r w:rsidRPr="003479F9">
        <w:rPr>
          <w:sz w:val="16"/>
        </w:rPr>
        <w:t xml:space="preserve"> simply </w:t>
      </w:r>
      <w:r w:rsidRPr="003479F9">
        <w:rPr>
          <w:rStyle w:val="StyleUnderline"/>
        </w:rPr>
        <w:t>grown too small</w:t>
      </w:r>
      <w:r w:rsidRPr="003479F9">
        <w:rPr>
          <w:sz w:val="16"/>
        </w:rPr>
        <w:t xml:space="preserve">, too flat, and too fast </w:t>
      </w:r>
      <w:r w:rsidRPr="003479F9">
        <w:rPr>
          <w:rStyle w:val="StyleUnderline"/>
        </w:rPr>
        <w:t xml:space="preserve">to </w:t>
      </w:r>
      <w:r w:rsidRPr="003479F9">
        <w:rPr>
          <w:rStyle w:val="Emphasis"/>
        </w:rPr>
        <w:t>wall off</w:t>
      </w:r>
      <w:r w:rsidRPr="003479F9">
        <w:rPr>
          <w:sz w:val="16"/>
        </w:rPr>
        <w:t xml:space="preserve"> rotten </w:t>
      </w:r>
      <w:r w:rsidRPr="003479F9">
        <w:rPr>
          <w:rStyle w:val="StyleUnderline"/>
        </w:rPr>
        <w:t>states</w:t>
      </w:r>
      <w:r w:rsidRPr="003479F9">
        <w:rPr>
          <w:sz w:val="16"/>
        </w:rPr>
        <w:t xml:space="preserve"> and pretend they are on some other planet.</w:t>
      </w:r>
    </w:p>
    <w:p w:rsidR="004F08D7" w:rsidRPr="004F08D7" w:rsidRDefault="004F08D7" w:rsidP="004F08D7">
      <w:pPr>
        <w:rPr>
          <w:sz w:val="14"/>
        </w:rPr>
      </w:pPr>
      <w:r w:rsidRPr="003479F9">
        <w:rPr>
          <w:rStyle w:val="Emphasis"/>
        </w:rPr>
        <w:t>Hard security interests</w:t>
      </w:r>
      <w:r w:rsidRPr="003479F9">
        <w:rPr>
          <w:rStyle w:val="StyleUnderline"/>
        </w:rPr>
        <w:t xml:space="preserve"> are at stake</w:t>
      </w:r>
      <w:r w:rsidRPr="004F08D7">
        <w:rPr>
          <w:sz w:val="14"/>
        </w:rPr>
        <w:t xml:space="preserve">. As even the Trump administration’s 2017 National Security Strategy makes clear, </w:t>
      </w:r>
      <w:r w:rsidRPr="003479F9">
        <w:rPr>
          <w:rStyle w:val="StyleUnderline"/>
        </w:rPr>
        <w:t xml:space="preserve">the </w:t>
      </w:r>
      <w:r w:rsidRPr="003479F9">
        <w:rPr>
          <w:rStyle w:val="Emphasis"/>
        </w:rPr>
        <w:t>main threats</w:t>
      </w:r>
      <w:r w:rsidRPr="004F08D7">
        <w:rPr>
          <w:sz w:val="14"/>
        </w:rPr>
        <w:t xml:space="preserve"> to U.S. national security </w:t>
      </w:r>
      <w:r w:rsidRPr="003479F9">
        <w:rPr>
          <w:rStyle w:val="StyleUnderline"/>
        </w:rPr>
        <w:t xml:space="preserve">all stem from </w:t>
      </w:r>
      <w:r w:rsidRPr="003479F9">
        <w:rPr>
          <w:rStyle w:val="Emphasis"/>
        </w:rPr>
        <w:t>authoritarianism</w:t>
      </w:r>
      <w:r w:rsidRPr="003479F9">
        <w:rPr>
          <w:rStyle w:val="StyleUnderline"/>
        </w:rPr>
        <w:t xml:space="preserve">, whether in the form of tyrannies from </w:t>
      </w:r>
      <w:r w:rsidRPr="003479F9">
        <w:rPr>
          <w:rStyle w:val="Emphasis"/>
        </w:rPr>
        <w:t>Russia</w:t>
      </w:r>
      <w:r w:rsidRPr="003479F9">
        <w:rPr>
          <w:rStyle w:val="StyleUnderline"/>
        </w:rPr>
        <w:t xml:space="preserve"> and </w:t>
      </w:r>
      <w:r w:rsidRPr="003479F9">
        <w:rPr>
          <w:rStyle w:val="Emphasis"/>
        </w:rPr>
        <w:t>China</w:t>
      </w:r>
      <w:r w:rsidRPr="003479F9">
        <w:rPr>
          <w:rStyle w:val="StyleUnderline"/>
        </w:rPr>
        <w:t xml:space="preserve"> to </w:t>
      </w:r>
      <w:r w:rsidRPr="003479F9">
        <w:rPr>
          <w:rStyle w:val="Emphasis"/>
        </w:rPr>
        <w:t>Iran</w:t>
      </w:r>
      <w:r w:rsidRPr="003479F9">
        <w:rPr>
          <w:rStyle w:val="StyleUnderline"/>
        </w:rPr>
        <w:t xml:space="preserve"> and </w:t>
      </w:r>
      <w:r w:rsidRPr="003479F9">
        <w:rPr>
          <w:rStyle w:val="Emphasis"/>
        </w:rPr>
        <w:t>North Korea</w:t>
      </w:r>
      <w:r w:rsidRPr="003479F9">
        <w:rPr>
          <w:rStyle w:val="StyleUnderline"/>
        </w:rPr>
        <w:t xml:space="preserve"> or in the guise of antidemocratic terrorist movements such as </w:t>
      </w:r>
      <w:r w:rsidRPr="003479F9">
        <w:rPr>
          <w:rStyle w:val="Emphasis"/>
        </w:rPr>
        <w:t>ISIS</w:t>
      </w:r>
      <w:r w:rsidRPr="004F08D7">
        <w:rPr>
          <w:sz w:val="14"/>
        </w:rPr>
        <w:t xml:space="preserve">.1 </w:t>
      </w:r>
      <w:r w:rsidRPr="003479F9">
        <w:rPr>
          <w:rStyle w:val="StyleUnderline"/>
        </w:rPr>
        <w:t xml:space="preserve">By supporting </w:t>
      </w:r>
      <w:r w:rsidRPr="004F08D7">
        <w:rPr>
          <w:sz w:val="14"/>
        </w:rPr>
        <w:t>the development of</w:t>
      </w:r>
      <w:r w:rsidRPr="003479F9">
        <w:rPr>
          <w:rStyle w:val="StyleUnderline"/>
        </w:rPr>
        <w:t xml:space="preserve"> democracy </w:t>
      </w:r>
      <w:r w:rsidRPr="004F08D7">
        <w:rPr>
          <w:sz w:val="14"/>
        </w:rPr>
        <w:t>around the world,</w:t>
      </w:r>
      <w:r w:rsidRPr="003479F9">
        <w:rPr>
          <w:rStyle w:val="StyleUnderline"/>
        </w:rPr>
        <w:t xml:space="preserve"> we can deny these authoritarian adversaries the </w:t>
      </w:r>
      <w:r w:rsidRPr="003479F9">
        <w:rPr>
          <w:rStyle w:val="Emphasis"/>
        </w:rPr>
        <w:t>geopolitical running room</w:t>
      </w:r>
      <w:r w:rsidRPr="003479F9">
        <w:rPr>
          <w:rStyle w:val="StyleUnderline"/>
        </w:rPr>
        <w:t xml:space="preserve"> they seek</w:t>
      </w:r>
      <w:r w:rsidRPr="004F08D7">
        <w:rPr>
          <w:sz w:val="14"/>
        </w:rPr>
        <w:t xml:space="preserve">. Just as Russia, China, and Iran are trying to undermine democracies to bend other countries to their will, so too can </w:t>
      </w:r>
      <w:r w:rsidRPr="003479F9">
        <w:rPr>
          <w:rStyle w:val="StyleUnderline"/>
        </w:rPr>
        <w:t xml:space="preserve">we </w:t>
      </w:r>
      <w:r w:rsidRPr="003479F9">
        <w:rPr>
          <w:rStyle w:val="Emphasis"/>
        </w:rPr>
        <w:t>contain</w:t>
      </w:r>
      <w:r w:rsidRPr="004F08D7">
        <w:rPr>
          <w:sz w:val="14"/>
        </w:rPr>
        <w:t xml:space="preserve"> these </w:t>
      </w:r>
      <w:r w:rsidRPr="003479F9">
        <w:rPr>
          <w:rStyle w:val="StyleUnderline"/>
        </w:rPr>
        <w:t>autocrats’ ambitions by helping</w:t>
      </w:r>
      <w:r w:rsidRPr="004F08D7">
        <w:rPr>
          <w:sz w:val="14"/>
        </w:rPr>
        <w:t xml:space="preserve"> other countries </w:t>
      </w:r>
      <w:r w:rsidRPr="003479F9">
        <w:rPr>
          <w:rStyle w:val="StyleUnderline"/>
        </w:rPr>
        <w:t>build effective</w:t>
      </w:r>
      <w:r w:rsidRPr="004F08D7">
        <w:rPr>
          <w:sz w:val="14"/>
        </w:rPr>
        <w:t xml:space="preserve">, resilient </w:t>
      </w:r>
      <w:r w:rsidRPr="003479F9">
        <w:rPr>
          <w:rStyle w:val="StyleUnderline"/>
        </w:rPr>
        <w:t>democracies</w:t>
      </w:r>
      <w:r w:rsidRPr="004F08D7">
        <w:rPr>
          <w:sz w:val="14"/>
        </w:rPr>
        <w:t xml:space="preserve"> that can withstand the dictators’ malevolence.</w:t>
      </w:r>
    </w:p>
    <w:p w:rsidR="004F08D7" w:rsidRPr="003479F9" w:rsidRDefault="004F08D7" w:rsidP="004F08D7">
      <w:pPr>
        <w:rPr>
          <w:sz w:val="16"/>
        </w:rPr>
      </w:pPr>
      <w:r w:rsidRPr="003479F9">
        <w:rPr>
          <w:sz w:val="16"/>
        </w:rPr>
        <w:t>Of course, democratically elected governments with open societies will not support the American line on every issue. But no free society wants to mortgage its future to another country. The American national interest would best be secured by a pluralistic world of free countries—one in which autocrats can no longer use corruption and coercion to gobble up resources, alliances, and territory.</w:t>
      </w:r>
    </w:p>
    <w:p w:rsidR="004F08D7" w:rsidRPr="003479F9" w:rsidRDefault="004F08D7" w:rsidP="004F08D7">
      <w:pPr>
        <w:rPr>
          <w:sz w:val="16"/>
        </w:rPr>
      </w:pPr>
      <w:r w:rsidRPr="003479F9">
        <w:rPr>
          <w:sz w:val="16"/>
        </w:rPr>
        <w:t xml:space="preserve">If you look back over our history to see who has posed a threat to the United States and our allies, it has always been authoritarian regimes and empires. As political scientists have long noted, </w:t>
      </w:r>
      <w:r w:rsidRPr="003479F9">
        <w:rPr>
          <w:rStyle w:val="StyleUnderline"/>
        </w:rPr>
        <w:t xml:space="preserve">no two democracies have ever gone to </w:t>
      </w:r>
      <w:r w:rsidRPr="003479F9">
        <w:rPr>
          <w:rStyle w:val="Emphasis"/>
        </w:rPr>
        <w:t>war</w:t>
      </w:r>
      <w:r w:rsidRPr="003479F9">
        <w:rPr>
          <w:rStyle w:val="StyleUnderline"/>
        </w:rPr>
        <w:t xml:space="preserve"> with each other—ever. It is not the democracies of the world that are supporting international </w:t>
      </w:r>
      <w:r w:rsidRPr="003479F9">
        <w:rPr>
          <w:rStyle w:val="Emphasis"/>
        </w:rPr>
        <w:t>terrorism</w:t>
      </w:r>
      <w:r w:rsidRPr="003479F9">
        <w:rPr>
          <w:rStyle w:val="StyleUnderline"/>
        </w:rPr>
        <w:t xml:space="preserve">, proliferating </w:t>
      </w:r>
      <w:r w:rsidRPr="003479F9">
        <w:rPr>
          <w:rStyle w:val="Emphasis"/>
        </w:rPr>
        <w:t>w</w:t>
      </w:r>
      <w:r w:rsidRPr="003479F9">
        <w:rPr>
          <w:sz w:val="16"/>
        </w:rPr>
        <w:t xml:space="preserve">eapons of </w:t>
      </w:r>
      <w:r w:rsidRPr="003479F9">
        <w:rPr>
          <w:rStyle w:val="Emphasis"/>
        </w:rPr>
        <w:t>m</w:t>
      </w:r>
      <w:r w:rsidRPr="003479F9">
        <w:rPr>
          <w:sz w:val="16"/>
        </w:rPr>
        <w:t xml:space="preserve">ass </w:t>
      </w:r>
      <w:r w:rsidRPr="003479F9">
        <w:rPr>
          <w:rStyle w:val="Emphasis"/>
        </w:rPr>
        <w:t>d</w:t>
      </w:r>
      <w:r w:rsidRPr="003479F9">
        <w:rPr>
          <w:sz w:val="16"/>
        </w:rPr>
        <w:t xml:space="preserve">estruction, </w:t>
      </w:r>
      <w:r w:rsidRPr="003479F9">
        <w:rPr>
          <w:rStyle w:val="StyleUnderline"/>
        </w:rPr>
        <w:t>or threatening the territory of their neighbors</w:t>
      </w:r>
      <w:r w:rsidRPr="003479F9">
        <w:rPr>
          <w:sz w:val="16"/>
        </w:rPr>
        <w:t>.</w:t>
      </w:r>
    </w:p>
    <w:p w:rsidR="004F08D7" w:rsidRPr="00E15CAE" w:rsidRDefault="004F08D7" w:rsidP="009D773E">
      <w:pPr>
        <w:rPr>
          <w:sz w:val="16"/>
        </w:rPr>
      </w:pPr>
    </w:p>
    <w:p w:rsidR="001F2788" w:rsidRDefault="001F2788" w:rsidP="00922431">
      <w:pPr>
        <w:pStyle w:val="Heading3"/>
      </w:pPr>
      <w:r>
        <w:lastRenderedPageBreak/>
        <w:t>--XT – Filibuster Reform K2 Democracy</w:t>
      </w:r>
    </w:p>
    <w:p w:rsidR="001F2788" w:rsidRDefault="001F2788" w:rsidP="001F2788"/>
    <w:p w:rsidR="001F2788" w:rsidRDefault="001F2788" w:rsidP="001F2788">
      <w:pPr>
        <w:pStyle w:val="Heading4"/>
      </w:pPr>
      <w:r>
        <w:t>The filibuster decks American credibility on democracy</w:t>
      </w:r>
    </w:p>
    <w:p w:rsidR="001F2788" w:rsidRPr="00453A99" w:rsidRDefault="001F2788" w:rsidP="001F2788">
      <w:pPr>
        <w:rPr>
          <w:rStyle w:val="Style13ptBold"/>
        </w:rPr>
      </w:pPr>
      <w:r w:rsidRPr="00453A99">
        <w:rPr>
          <w:rStyle w:val="Style13ptBold"/>
        </w:rPr>
        <w:t>Ornstein, 12</w:t>
      </w:r>
    </w:p>
    <w:p w:rsidR="001F2788" w:rsidRPr="001F2788" w:rsidRDefault="001F2788" w:rsidP="001F2788">
      <w:r>
        <w:t>(11/26, Resident Scholar-American Enterprise Institute, December, “</w:t>
      </w:r>
      <w:r w:rsidRPr="00453A99">
        <w:t>Yes, Congress Is That Bad</w:t>
      </w:r>
      <w:r>
        <w:t xml:space="preserve">,” </w:t>
      </w:r>
      <w:r w:rsidRPr="00453A99">
        <w:t>http://www.foreignpolicy.com/articles/2012/11/26/yes_congress_is_that_bad</w:t>
      </w:r>
      <w:r>
        <w:t>)</w:t>
      </w:r>
    </w:p>
    <w:p w:rsidR="001F2788" w:rsidRPr="00962F3E" w:rsidRDefault="001F2788" w:rsidP="001F2788">
      <w:pPr>
        <w:rPr>
          <w:b/>
          <w:u w:val="single"/>
        </w:rPr>
      </w:pPr>
      <w:r w:rsidRPr="001F2788">
        <w:rPr>
          <w:u w:val="single"/>
        </w:rPr>
        <w:t>Americans are disgusted by much of what they see in Washington. Congress is deadlocked, and the two major political parties are ideologically polarized and engaged in a permanent state of war</w:t>
      </w:r>
      <w:r w:rsidRPr="001F2788">
        <w:rPr>
          <w:sz w:val="16"/>
        </w:rPr>
        <w:t xml:space="preserve">. Problem-solving and compromise have given way to pitched doctrinal battles and obstruction at any cost. Even the perilous state of the economy has been insufficient to break the political stalemate. </w:t>
      </w:r>
      <w:r w:rsidRPr="001F2788">
        <w:rPr>
          <w:rStyle w:val="StyleUnderline"/>
        </w:rPr>
        <w:t>As the public loses faith in the government's capacity to solve pressing problems, the U.S. Congress garners the lowest approval ratings in polling history</w:t>
      </w:r>
      <w:r w:rsidRPr="001F2788">
        <w:rPr>
          <w:sz w:val="16"/>
        </w:rPr>
        <w:t xml:space="preserve"> -- a dismal 10 percent this past summer. What has gone wrong? Two sources of dysfunction are central to the current impasse: The first is a mismatch between the checks and balances built into the U.S. system and the extreme polarization now separating the two major political parties. By constitutional design, U.S. policymaking moves slowly; the president cannot dictate what happens in Congress, and legislators use separate procedures in the House and Senate that then must be reconciled to write law. In the past, eventual compromise was the standard outcome, at least when some legislators worked across party lines. Not anymore. The Democratic and Republican parties have been moving apart ideologically since the 1970s, but in the past 10 years this has dramatically accelerated. For the first time in the more than three decades since National Journal began compiling vote ratings for the U.S. Senate, the tallies for the last Congress showed that there was not a single Democrat more conservative than the most liberal Republican; the center, in other words, cannot hold -- because it has disappeared. Instead, American parties now resemble parliamentary parties: Party leaders crack the whip, and fewer members are willing to flout orders and compromise. The result: gridlock. The second major dysfunction has to do with the asymmetry of this polarization. The Republican Party has become the home of ideologically extreme insurgents who shun conventionally understood facts, evidence, and science, and scorn the very idea of working out compromises with a legitimate political opposition. This radicalized GOP is now willing to use all the levers in the constitutional system even if it means delay and deadlock. In a parliamentary system, a fiercely oppositional minority party is to be expected. In the American system, it cannot work</w:t>
      </w:r>
      <w:r w:rsidRPr="001F2788">
        <w:rPr>
          <w:u w:val="single"/>
        </w:rPr>
        <w:t xml:space="preserve">. With the </w:t>
      </w:r>
      <w:r w:rsidRPr="001F2788">
        <w:rPr>
          <w:sz w:val="16"/>
        </w:rPr>
        <w:t>Republicans deciding to use the</w:t>
      </w:r>
      <w:r w:rsidRPr="001F2788">
        <w:rPr>
          <w:u w:val="single"/>
        </w:rPr>
        <w:t xml:space="preserve"> filibuster in the Senate as a routine tool of obstruction </w:t>
      </w:r>
      <w:r w:rsidRPr="001F2788">
        <w:rPr>
          <w:sz w:val="16"/>
        </w:rPr>
        <w:t xml:space="preserve">(they have resorted to the filibuster with a frequency in the last three years unprecedented in U.S. history), </w:t>
      </w:r>
      <w:r w:rsidRPr="001F2788">
        <w:rPr>
          <w:u w:val="single"/>
        </w:rPr>
        <w:t xml:space="preserve">passing legislation now in effect requires not a majority but 60 votes out of 100. What's more, </w:t>
      </w:r>
      <w:r w:rsidRPr="001F2788">
        <w:rPr>
          <w:b/>
          <w:u w:val="single"/>
          <w:bdr w:val="single" w:sz="4" w:space="0" w:color="auto"/>
        </w:rPr>
        <w:t>any legislation that manages to pass</w:t>
      </w:r>
      <w:r w:rsidRPr="001F2788">
        <w:rPr>
          <w:b/>
          <w:u w:val="single"/>
        </w:rPr>
        <w:t xml:space="preserve"> under those conditions,</w:t>
      </w:r>
      <w:r w:rsidRPr="001F2788">
        <w:rPr>
          <w:sz w:val="16"/>
        </w:rPr>
        <w:t xml:space="preserve"> taken </w:t>
      </w:r>
      <w:r w:rsidRPr="001F2788">
        <w:rPr>
          <w:rStyle w:val="StyleUnderline"/>
        </w:rPr>
        <w:t>without broad bipartisan consensus</w:t>
      </w:r>
      <w:r w:rsidRPr="001F2788">
        <w:rPr>
          <w:sz w:val="16"/>
        </w:rPr>
        <w:t>,</w:t>
      </w:r>
      <w:r w:rsidRPr="001F2788">
        <w:rPr>
          <w:b/>
          <w:u w:val="single"/>
        </w:rPr>
        <w:t xml:space="preserve"> divides the country and is </w:t>
      </w:r>
      <w:r w:rsidRPr="001F2788">
        <w:rPr>
          <w:b/>
          <w:u w:val="single"/>
          <w:bdr w:val="single" w:sz="4" w:space="0" w:color="auto"/>
        </w:rPr>
        <w:t>seen by many as illegitimate or ill-advised</w:t>
      </w:r>
      <w:r w:rsidRPr="001F2788">
        <w:rPr>
          <w:u w:val="single"/>
        </w:rPr>
        <w:t xml:space="preserve">. </w:t>
      </w:r>
      <w:r w:rsidRPr="001F2788">
        <w:rPr>
          <w:sz w:val="16"/>
        </w:rPr>
        <w:t xml:space="preserve">That is the story of Barack Obama's first two years in office. </w:t>
      </w:r>
      <w:r w:rsidRPr="001F2788">
        <w:rPr>
          <w:u w:val="single"/>
        </w:rPr>
        <w:t>Democrats,</w:t>
      </w:r>
      <w:r w:rsidRPr="001F2788">
        <w:rPr>
          <w:sz w:val="16"/>
        </w:rPr>
        <w:t xml:space="preserve"> who were in charge of both the House and Senate, </w:t>
      </w:r>
      <w:r w:rsidRPr="001F2788">
        <w:rPr>
          <w:u w:val="single"/>
        </w:rPr>
        <w:t>pushed through a wide range of measures</w:t>
      </w:r>
      <w:r w:rsidRPr="001F2788">
        <w:rPr>
          <w:sz w:val="16"/>
        </w:rPr>
        <w:t xml:space="preserve"> from health-care reform to economic stimulus to financial regulation, </w:t>
      </w:r>
      <w:r w:rsidRPr="001F2788">
        <w:rPr>
          <w:b/>
          <w:u w:val="single"/>
        </w:rPr>
        <w:t>but the minority made a concerted effort to delegitimize them.</w:t>
      </w:r>
      <w:r w:rsidRPr="001F2788">
        <w:rPr>
          <w:sz w:val="16"/>
        </w:rPr>
        <w:t xml:space="preserve"> What came after was even worse: The 2010 </w:t>
      </w:r>
      <w:r w:rsidRPr="001F2788">
        <w:rPr>
          <w:rStyle w:val="StyleUnderline"/>
        </w:rPr>
        <w:t>midterm elections produced a divided-party government, genuine gridlock, and the least productive Congress in memory</w:t>
      </w:r>
      <w:r w:rsidRPr="001F2788">
        <w:rPr>
          <w:sz w:val="16"/>
        </w:rPr>
        <w:t xml:space="preserve">. This year saw the enactment of only 83 laws, a quarter of them naming post offices or making other symbolic acts. Of course, quality is more important than quantity (whatever else the famous "do-nothing" 80th Congress did, it passed the Marshall Plan). In the case of this 112th Congress, however, the quality is as abysmal as the quantity; the most significant public-policy action was the debacle surrounding the debt ceiling, which resulted in the first credit-rating downgrade in America's history. Now, following that reckless hostage-taking of what should have been a standard legislative act, a totally unnecessary "fiscal cliff" looms, threatening another recession. The problems here are not redeemable with quick fixes because the divisions are tribal and the problems are as much cultural as structural. </w:t>
      </w:r>
      <w:r w:rsidRPr="001F2788">
        <w:rPr>
          <w:u w:val="single"/>
        </w:rPr>
        <w:t xml:space="preserve">This lethal combination of forces has serious implications not just for America's ability to solve its problems; it also </w:t>
      </w:r>
      <w:r w:rsidRPr="001F2788">
        <w:rPr>
          <w:b/>
          <w:u w:val="single"/>
          <w:bdr w:val="single" w:sz="4" w:space="0" w:color="auto"/>
        </w:rPr>
        <w:t>poisons America's standing</w:t>
      </w:r>
      <w:r w:rsidRPr="001F2788">
        <w:rPr>
          <w:b/>
          <w:u w:val="single"/>
        </w:rPr>
        <w:t xml:space="preserve"> in the world</w:t>
      </w:r>
      <w:r w:rsidRPr="001F2788">
        <w:rPr>
          <w:u w:val="single"/>
        </w:rPr>
        <w:t xml:space="preserve"> -- its </w:t>
      </w:r>
      <w:r w:rsidRPr="001F2788">
        <w:rPr>
          <w:b/>
          <w:u w:val="single"/>
          <w:bdr w:val="single" w:sz="4" w:space="0" w:color="auto"/>
        </w:rPr>
        <w:t>ability to project its values abroad</w:t>
      </w:r>
      <w:r w:rsidRPr="001F2788">
        <w:rPr>
          <w:b/>
          <w:u w:val="single"/>
        </w:rPr>
        <w:t xml:space="preserve">, </w:t>
      </w:r>
      <w:r w:rsidRPr="001F2788">
        <w:rPr>
          <w:b/>
          <w:u w:val="single"/>
          <w:bdr w:val="single" w:sz="4" w:space="0" w:color="auto"/>
        </w:rPr>
        <w:t>garner the trust and respect of allies</w:t>
      </w:r>
      <w:r w:rsidRPr="001F2788">
        <w:rPr>
          <w:b/>
          <w:u w:val="single"/>
        </w:rPr>
        <w:t xml:space="preserve">, and serve as a </w:t>
      </w:r>
      <w:r w:rsidRPr="001F2788">
        <w:rPr>
          <w:b/>
          <w:u w:val="single"/>
          <w:bdr w:val="single" w:sz="4" w:space="0" w:color="auto"/>
        </w:rPr>
        <w:t>role model for nascent democracies</w:t>
      </w:r>
      <w:r w:rsidRPr="001F2788">
        <w:rPr>
          <w:u w:val="single"/>
        </w:rPr>
        <w:t xml:space="preserve"> </w:t>
      </w:r>
      <w:r w:rsidRPr="001F2788">
        <w:rPr>
          <w:b/>
          <w:u w:val="single"/>
        </w:rPr>
        <w:t>and a counterpoint to autocracies.</w:t>
      </w:r>
    </w:p>
    <w:p w:rsidR="001F2788" w:rsidRDefault="001F2788" w:rsidP="001F2788"/>
    <w:p w:rsidR="001F2788" w:rsidRPr="001F2788" w:rsidRDefault="001F2788" w:rsidP="001F2788">
      <w:pPr>
        <w:pStyle w:val="Heading4"/>
      </w:pPr>
      <w:r>
        <w:t>The filibuster guarantees gridlock and wrecks separation of powers</w:t>
      </w:r>
    </w:p>
    <w:p w:rsidR="001F2788" w:rsidRPr="007E5B91" w:rsidRDefault="001F2788" w:rsidP="001F2788">
      <w:pPr>
        <w:rPr>
          <w:rStyle w:val="Style13ptBold"/>
        </w:rPr>
      </w:pPr>
      <w:r w:rsidRPr="007E5B91">
        <w:rPr>
          <w:rStyle w:val="Style13ptBold"/>
        </w:rPr>
        <w:t>Teter, 13</w:t>
      </w:r>
    </w:p>
    <w:p w:rsidR="001F2788" w:rsidRPr="007E5B91" w:rsidRDefault="001F2788" w:rsidP="001F2788">
      <w:r>
        <w:t xml:space="preserve">(Law Prof-SJ Quinney College of Law, “Congressional Gridlock’s Threat to Separation of Powers,” </w:t>
      </w:r>
      <w:r w:rsidRPr="007E5B91">
        <w:t>2013 Wis. L. Rev. 1097</w:t>
      </w:r>
      <w:r>
        <w:t>)</w:t>
      </w:r>
    </w:p>
    <w:p w:rsidR="001F2788" w:rsidRDefault="001F2788" w:rsidP="001F2788"/>
    <w:p w:rsidR="001F2788" w:rsidRPr="004E7A67" w:rsidRDefault="001F2788" w:rsidP="001F2788">
      <w:pPr>
        <w:rPr>
          <w:u w:val="single"/>
        </w:rPr>
      </w:pPr>
      <w:r>
        <w:t xml:space="preserve">When speaking of the Senate and gridlock, special attention must be paid to the role of the filibuster. </w:t>
      </w:r>
      <w:r w:rsidRPr="007E5B91">
        <w:rPr>
          <w:u w:val="single"/>
        </w:rPr>
        <w:t>The filibuster</w:t>
      </w:r>
      <w:r>
        <w:t xml:space="preserve"> - or perhaps more accurately, the Senate cloture rule n53 requiring sixty votes to end debate - </w:t>
      </w:r>
      <w:r w:rsidRPr="004E7A67">
        <w:rPr>
          <w:u w:val="single"/>
        </w:rPr>
        <w:t>has overtaken the Senate</w:t>
      </w:r>
      <w:r>
        <w:t xml:space="preserve">. Unlike in the past, when senators used the filibuster as a delaying tactic, </w:t>
      </w:r>
      <w:r w:rsidRPr="004E7A67">
        <w:rPr>
          <w:u w:val="single"/>
        </w:rPr>
        <w:t>today senators combine the filibuster and cloture rules to kill legislation</w:t>
      </w:r>
      <w:r>
        <w:t xml:space="preserve"> and nominations. n54 </w:t>
      </w:r>
      <w:r w:rsidRPr="004E7A67">
        <w:rPr>
          <w:u w:val="single"/>
        </w:rPr>
        <w:t xml:space="preserve">The </w:t>
      </w:r>
      <w:r w:rsidRPr="00156C7E">
        <w:rPr>
          <w:highlight w:val="cyan"/>
          <w:u w:val="single"/>
        </w:rPr>
        <w:t>numbers show</w:t>
      </w:r>
      <w:r w:rsidRPr="004E7A67">
        <w:rPr>
          <w:u w:val="single"/>
        </w:rPr>
        <w:t xml:space="preserve"> just </w:t>
      </w:r>
      <w:r w:rsidRPr="00156C7E">
        <w:rPr>
          <w:highlight w:val="cyan"/>
          <w:u w:val="single"/>
        </w:rPr>
        <w:t>how much</w:t>
      </w:r>
      <w:r w:rsidRPr="004E7A67">
        <w:rPr>
          <w:u w:val="single"/>
        </w:rPr>
        <w:t xml:space="preserve"> more </w:t>
      </w:r>
      <w:r w:rsidRPr="00156C7E">
        <w:rPr>
          <w:highlight w:val="cyan"/>
          <w:u w:val="single"/>
        </w:rPr>
        <w:t>of a stranglehold the filibuster enjoys over Senate action</w:t>
      </w:r>
      <w:r w:rsidRPr="004E7A67">
        <w:rPr>
          <w:u w:val="single"/>
        </w:rPr>
        <w:t xml:space="preserve"> than in years past</w:t>
      </w:r>
      <w:r>
        <w:t xml:space="preserve">. From the advent of the cloture rule in 1917 until 1988, there were a total of 385 motions filed to invoke cloture. n55 During the three most recent congressional sessions, covering a six-year span from 2007 to 2013, 391 cloture motions were filed. n56 From 1951 to 1960, the Senate averaged 0.4 cloture votes per session. n57 The 111th and 112th Congresses saw ninety-one and seventy-three cloture votes, respectively. n58 It may be tempting to treat the Senate's failure to invoke cloture as equivalent to a substantive decision on the merits, and, therefore, not as [*1108] gridlock. This fails for several reasons. The question presented to the Senate when voting on cloture is whether it is the "sense of the Senate that the debate shall be brought to a close." n59 In other words, cloture aims to move the bill or nomination to a decision point. The failure to invoke cloture necessarily signifies the failure to decide. Additionally, the super-majoritarian requirement to invoke cloture means that it would be a mistake to equate a failed cloture vote with the Senate deciding not to act. Cloture vote statistics support this conclusion. Over the seven Congresses from 1999 to 2012, there were 225 cloture votes that failed to capture the necessary sixty votes. n60 Of those, 151 - or 68 percent - failed, despite a majority of Senators supporting cloture. n61 Thus, </w:t>
      </w:r>
      <w:r w:rsidRPr="004E7A67">
        <w:rPr>
          <w:u w:val="single"/>
        </w:rPr>
        <w:t xml:space="preserve">the </w:t>
      </w:r>
      <w:r w:rsidRPr="00156C7E">
        <w:rPr>
          <w:highlight w:val="cyan"/>
          <w:u w:val="single"/>
        </w:rPr>
        <w:t>filibuster</w:t>
      </w:r>
      <w:r>
        <w:t xml:space="preserve"> and cloture </w:t>
      </w:r>
      <w:r w:rsidRPr="00156C7E">
        <w:rPr>
          <w:b/>
          <w:highlight w:val="cyan"/>
          <w:u w:val="single"/>
        </w:rPr>
        <w:t>rules are</w:t>
      </w:r>
      <w:r w:rsidRPr="004E7A67">
        <w:rPr>
          <w:b/>
          <w:u w:val="single"/>
        </w:rPr>
        <w:t xml:space="preserve"> contributors to, and </w:t>
      </w:r>
      <w:r w:rsidRPr="00156C7E">
        <w:rPr>
          <w:b/>
          <w:highlight w:val="cyan"/>
          <w:u w:val="single"/>
        </w:rPr>
        <w:t>strong indicators of,</w:t>
      </w:r>
      <w:r w:rsidRPr="004E7A67">
        <w:rPr>
          <w:b/>
          <w:u w:val="single"/>
        </w:rPr>
        <w:t xml:space="preserve"> </w:t>
      </w:r>
      <w:r w:rsidRPr="00156C7E">
        <w:rPr>
          <w:b/>
          <w:highlight w:val="cyan"/>
          <w:u w:val="single"/>
        </w:rPr>
        <w:t>gridlock</w:t>
      </w:r>
      <w:r>
        <w:t xml:space="preserve">. </w:t>
      </w:r>
      <w:r w:rsidRPr="00156C7E">
        <w:rPr>
          <w:sz w:val="10"/>
          <w:szCs w:val="10"/>
        </w:rPr>
        <w:t xml:space="preserve">D. Gridlock Is Not an Intentional Part of the Constitutional Design Scholars point to a variety of factors contributing to gridlock: divided government, n62 increased party polarization, n63 interest groups, n64 the congressional committee system, n65 Senate rules, n66 the health of the economy, n67 electoral pressures and strategies, n68 and even the national mood. n69 If this Article's focus were on resolving congressional gridlock, a thorough review of each of these possible causes would be necessary [*1109] before offering prescriptions. But that is not the goal here. Instead, my point is to focus on the threat that gridlock poses to separation of powers. For this reason, it is necessary to examine only one identified source of gridlock: the constitutional structure itself. This topic merits greater discussion because if gridlock is part of the intentional governmental design, then perhaps it serves distinct constitutional purposes that we should credit, even if one element of that design, separation of powers, suffers. Indeed, many commentators contend that the Framers sought to create a government with guaranteed gridlock. n70 That argument rests on the idea that the Framers feared excessive government lawmaking - especially at the national level - and therefore designed a system that would produce gridlock more often than legislative action. n71 Undercutting the idea that the Framers desired gridlock is the fact that the stalemate arising under the Articles of Confederation was a significant driving force behind the call for a Constitutional Convention. n72 The Continental Congress, under the Articles of Confederation, epitomized a gridlocked chamber. During that period, the government was largely unable to make policy decisions. With the Articles, the nation "groaned ... under the weakness and inefficiency of its Governt. [sic]." n73 Alexander Hamilton noted that stalemate had "arrested all the wheels of the national government, and brought them to an awful stand." n74 For this reason, the Convention records and Federalist Papers are full of references to creating an active, energetic government. n75 It seems improbable, then, that to cure the stalemate problems under the Articles of Confederation, the Framers intentionally designed a system in which gridlock dominated. That said, one of the primary causes of gridlock is, in fact, the constitutional system, but mostly because of unforeseen consequences rather than intentional design. n76 For example, the Framers separated the [*1110] functions of government among three branches to protect against tyranny, to "insulate the judiciary," and to limit "legislative encroachment over executive responsibilities." n77 Moreover, separating functions was seen as actually promoting efficiency in government by allowing each branch to specialize in particular tasks. n78 Instead, though, separation of powers is one of the most cited causes of congressional gridlock. n79 So, too, is bicameralism. The Framers knew that dividing the legislature would serve as a check on legislative power and would affect the law-making process. n80 The Framers expected the Senate to proceed with "more coolness" than the House. n81 Importantly, this was to be accomplished through how senators were selected, the length of their terms, and the equality of representation - not through the filibuster or other procedural devices. n82 As Binder points out, the House was conceived as, and originally was, the more "active and visible" chamber, with the Senate "routinely deferring to the House in originating legislative matters." n83 A "new bicameralism" emerged as senators became more interested in promoting their own agenda, independent of the House. n84 Binder argues that this change added an unanticipated layer into the lawmaking process: "with the House now more often confronted with measures biased by Senate rules and apportionment, the need for interchamber negotiation to secure major policy change" increased. n85 As we have seen recently, interchamber dynamics often stall or entirely halt the legislative process. n86 Thus, bicameralism now requires legislation to meet the preferences of two chambers' members, increasing the likelihood of gridlock. None of these factors, alone, is the cause of gridlock, but each contributes. Moreover, sometimes one factor exacerbates the others' [*1111] effect on creating gridlock. Cumulatively, therefore, these elements are correctly seen as the roots of gridlock. II. Understanding "Separation of Powers" Separation of powers is one of the fundamental tenets of American government, and yet the doctrine is as nebulous in American government as it is central. Indeed, to invoke the doctrine of separation of powers is really to conjure a concept, not a clearly defined rule. No single explanation, therefore, fully encapsulates the idea's features, purposes, or constraints. Thus, to say that the current gridlock in Congress implicates separation of powers means little without first explaining what the term means. To do that, without oversimplifying, requires a brief foray into the theoretical roots of the doctrine, as well as an examination of how the Framers molded the idea to fit their governmental vision. The result was a "uniquely American" n87 version of separation of powers that combined the feature of separated functions with the system of checks and balances. This great American ingenuity, however, has led to significant debate and frustration, as courts, commentators, and government actors seek to enforce, comprehend, defend, and abide by this pillar of American government. This Part, therefore, traces the development of separation of powers, focusing on its historical traditions, its application in constitutional controversies, and its role in a debate that still captivates a wide range of legal scholars. Once that groundwork is laid, it will then be possible to explain how the current congressional gridlock threatens separation of powers. A. Theoretical Foundations Though the idea of separating the institutions of government dates at least to the 1600s, n88 the concept of separation of powers is most closely associated with Montesquieu, n89 the eighteenth century political philosopher whose treatise The Spirit of the Laws profoundly influenced America's Framers. n90 [*1112] For Montesquieu, the separation of powers was part of a larger examination of "cause and effect in the political system." n91 After a lengthy discussion of various types of government - republican, monarchical, and despotic - Montesquieu set out to assess the English Constitution. n92 It is from this part of his work that the concept of separation of powers derives. He began by stating that "in every government there are three sorts of power" - the legislative, the executive, and the judicial. n93 In Montesquieu's vision, as in our own, the legislature "enacts," the executive "executes the public resolutions," and the judiciary "tries the causes of individuals." n94 This, then, is the first feature of the modern doctrine of separation of powers - that governmental power can be categorized into three distinct functions. Defining the responsibilities is just the starting point. Next is keeping them separate. "When the legislative and executive powers are united in the same person, or in the same body of magistrates, there can be no liberty ... ." n95 Moreover, the same concern arises "if the judiciary power be not separated from the legislative and executive." n96 Thus, the second feature of separation of powers: those exercising power within a particular governmental department must not be permitted to exercise a power of the other two branches. As articulated by Montesquieu, the underlying rationale is to protect liberty. n97 There is considerable debate n98 over whether the concept of separation of powers that Montesquieu espoused required a strict, or "pure," separation n99 between the institutions of government. He certainly suggested a need for purity by declaring that nothing less than political liberty depends on the separation. n100 Yet Montesquieu did allow for the executive's involvement in the legislative process through the "power of rejecting" n101 and for the legislature to examine "in what manner its laws have been executed ... ." n102 These suggestions find their modern form in the presidential veto and legislative oversight - two key aspects not of separating functions, but of checks and balances. The judiciary, [*1113] meanwhile, played no role in checking the other branches and was itself limited by being "merely the mouthpiece of the law ... ." n103 Overall, then, the theory of separation of powers, as first articulated in seventeenth century England and developed further by Montesquieu a century later, recognized three separate governmental branches, each entrusted with certain distinct responsibilities. Only in a relatively few well-defined instances would the executive become involved in the legislative process, and vice versa, with the goal being to preserve liberty. B. The Framers' Constitutional Separation of Powers Montesquieu's was a theory, though one built from observing England's constitutional structure. The delegates to the Federal Convention of 1787 faced the task of designing a government that could survive the tests of reality. Indeed, when forced to choose between theory and reality of past experience, theory gave way. n104 Nevertheless, both theory and experience pushed the delegates towards incorporating separation of powers into the government's new structure. During the period leading up to the Revolution, Americans often criticized colonial regimes as violating the principles of separation of powers. n105 The tension was often a result of disputes between royally appointed governments and colonial legislatures comprised of local citizens. n106 Many colonial charters allowed the royal governor to nominate the upper legislative chamber and to enjoy greater influence over the legislative process than called for under Montesquieu's vision of separation of powers. n107 As revolutionary governments started forming in America in 1776 and the new states began drafting their own constitutions, "separation of powers was being advanced as the only coherent constitutional theory upon which an alternative to colonial forms could be based." n108 Some state constitutions implicitly adopted the doctrine, while others were more explicit. n109 Further, most states rejected incorporating checks and balances into their constitutions, largely in response to the antagonism [*1114] Americans felt toward the royal governors. n110 This pure doctrine of separated powers, however, proved problematic, as state legislatures operated without restraint, often at the expense of the institutional powers of the other two branches. n111 By the time the delegates to the Federal Convention met in Philadelphia in 1787 to devise a new Constitution, their shared experiences pushed them toward modifying the concept of separation of powers by combining it with a system of checks and balances. n112 Thus, the American doctrine of separation of powers includes two distinct concepts, an important point that many commentators, and even the Supreme Court, miss. n113 The first is one of separated functions - dividing the government into three departments and assigning each different responsibilities. This was Montesquieu's vision of separation of powers. n114 The second aspect focuses on ensuring that each branch maintains its authority and guards against encroachments by the other two branches - or, as we know it, checks and balances. Not only are these two concepts distinct, and not only do they have their roots in very different places, n115 they are, at least facially, at odds with each other. n116 Separation of powers seeks to draw lines between the three branches of government </w:t>
      </w:r>
      <w:r w:rsidRPr="00156C7E">
        <w:rPr>
          <w:sz w:val="10"/>
          <w:szCs w:val="10"/>
        </w:rPr>
        <w:lastRenderedPageBreak/>
        <w:t xml:space="preserve">and restricts each branch's ability to interfere with the others' functions. Checks and balances, on the other hand, requires the branches to engage with one another to ensure that no one branch becomes too powerful. Drawing from these two concepts and their own experiences, the Framers developed the American understanding of separation of powers. The Constitution establishes three branches of government and vests in each certain powers. Congress enjoys "all legislative powers herein granted," n117 the president exercises "the executive power," n118 including the responsibility to "take care that the laws be faithfully executed." n119 The Constitution vests the Supreme Court with "the judicial power." n120 Here, then, are three branches, separate and distinct with specified powers and responsibilities. [*1115] Had the Framers stopped there, they would have come quite close to adopting a pure separation of powers. But the Framers remained well aware of the problems that such an approach had created in Pennsylvania and other states after the American Revolution. n121 Therefore, they viewed incorporating a system of checks and balances into the Constitution as "essential." n122 To accomplish this, the Framers adopted Montesquieu's suggestion of an executive veto over legislation, though not an absolute one, as Congress can override the veto. n123 Additionally, Congress controls the federal budget; n124 holds the power to impeach federal judges and executive officials; n125 sets the size, jurisdiction, salaries, and budgets of the federal judiciary; n126 and the Senate confirms judicial and top executive department appointments. n127 Courts, of course, can declare laws and executive actions unconstitutional and oversee executive prosecutorial actions. n128 The Constitution, then, contains many checks, designed to ensure constitutional balance, that require interactions among the branches rather than separation. n129 In the Federalist Papers, James Madison devoted considerable attention to "the distribution of this mass of power among [the government's] constituent parts." n130 To Madison, the checks the Framers placed into the Constitution played the critical role of giving each branch the ability to guard its powers "against the invasion of the others." n131 It was not enough to "mark with precision the boundaries of these departments in the Constitution of the government, and to trust to these parchment barriers against the encroaching spirit of power." n132 Instead, Madison famously asserted, the answer to maintaining each branch's authority over its constitutional domain was to "contrive the interior structure of the government, as that its several constituent parts may, by [*1116] their mutual relations, be the means of keeping each other in their proper place." n133 This meant, to the Framers, ensuring that no branch was defenseless against the "gradual concentration of the several powers in the same department." n134 These constitutional provisions and subsequent explanations offered by Madison best represent the Framers' approach to separation of powers. In Part III, I will turn to the lessons we can draw from the Framers' broad conception of separation of powers. n135 For now, it suffices to say that the constitutional design and Federalist Papers leave much unsaid about the doctrine of separation of powers. The Supreme Court has had many occasions to try to expound on the doctrine, but has yet to settle on a consistent approach to resolving separation of powers issues. Indeed, the Court has struggled to make concrete sense out of the "skeletal" n136 idea of separation of powers. The Court's shifting and inconsistent effort in this realm has created a "muddle." n137 It is to this muddle that we now turn. C. The Separation of Powers Jurisprudence The Framers embedded the concept of separation of powers into the federal governmental structure, but it is the Supreme Court that has given the doctrine its constitutional meaning - or at least tried to. In actuality, it is difficult to discern exactly what it is the Court thinks about separation of powers. Twenty years ago, after a series of cases implicating the principle, scholars labeled the Court's approach to separation of powers "elusive," n138 "paradoxical," n139 and "abysmal." n140 Since then, it has become no clearer. Indeed, the Court's approach to separation of powers as a whole remains "incoherent." n141 [*1117] As many scholars have noted, part of the problem derives from the fact that the Court relies on two divergent approaches to separation of powers problems. n142 One approach, labeled "formalism," emphasizes the importance of the Framers' decision to "divide the delegated powers of the new Federal Government into three defined categories, Legislative, Executive, and Judicial." n143 The other method the Court employs evinces a more "functional" understanding of separation of powers. Following this approach, the Court recognizes that the branches do not "operate with absolute independence." n144 Instead, "while the Constitution diffuses power the better to secure liberty, it also contemplates that practice will integrate the dispersed powers into a workable government." n145 The Framers' statements during the Constitutional Convention, the ratification debates, and the Constitution itself, provide support for both formalism and functionalism. The frustration, then, with the Court's separation of powers jurisprudence does not lie in the fact that its approach is ahistorical or manifestly wrong. Nor, even, does the scholarly dissatisfaction stem exclusively from the inconsistency of the Court's approach. Instead, the exasperation rests with the fact that the Court has never offered an overarching explanation for when it will employ formalism or functionalism to resolve a separation of powers problem. Moreover, the Court relies on the same historical quotes and explanations in nearly every separation of powers case, simply rearranging them to emphasize the principle that supports the particular conclusion the Court reaches in the case. n146 Nevertheless, it is possible to discern the concerns that animate the Court and push it toward employing one approach over another. The Court, for instance, is especially troubled by - and therefore more likely to use a formalist approach to strike down - efforts by Congress to bypass the traditional legislative process when it makes laws. n147 The Court is particularly set on enforcing the "finely wrought" n148 process spelled out in Article I, Section 7 for enacting legislation and has relied on that constitutional language and a formalist vision of separation of [*1118] powers to invalidate congressional attempts to legislate through some other means. n149 We saw that most recently in Clinton v. City of New York, n150 when the Court struck down the Line Item Veto Act that allowed a president to "cancel[] an item of new direct spending." n151 The Court concluded that Article I, Section 7's text regarding the veto power provided the only constitutional mechanism for a president to "return" a bill to Congress. n152 The Court's focus in Clinton on Article I, Section 7 as establishing the formal - and only - mechanism for enacting legislation drew from several earlier cases. In INS v. Chadha, n153 the Court invalidated a statutory scheme that allowed a single chamber of Congress to "veto" a decision of the Attorney General. n154 The Court held that, "explicit and unambiguous provisions of the Constitution prescribe and define the respective functions of the Congress and of the Executive in the legislative process." n155 The "explicit and unambiguous" provisions of which the Court spoke are found in Article I, Section 7, and are "integral parts of the constitutional design for the separation of powers." n156 Every "legislative act" must proceed through both the House of Representatives and the Senate to be effective. n157 This bicameralism requirement of Article I, Section 7 furthers "essential constitutional functions," particularly related to separation of powers, which the single chamber "veto" circumvented. n158 This formalistic approach to enforcing Article I, Section 7 also played an important part in other separation of powers cases the Court decided around the same time as Chadha. In Bowsher v. Synar n159 the Court invalidated the Gramm-Rudman-Hollings Act, n160 which sought to eliminate the federal budget deficit by imposing automatic reductions in federal spending. n161 If the fiscal year budget deficit exceeded a statutorily [*1119] prescribed maximum, the Act gave the Comptroller General the authority to issue a report to the president imposing specific budget cuts. n162 Upon the issuance of the Comptroller General's report, the president was required to "issue a "sequestration' order mandating the spending reductions specified by the Comptroller General." n163 The Court concluded that the Comptroller General is a member of the legislative branch because Congress could fire her, n164 but that the Comptroller General was engaging in an executive function. n165 It violated the separation of powers, the Court held, for Congress to supervise officers "charged with the execution of the laws it enacts." n166 Similarly, in Metropolitan Washington Airports Authority v. Citizens for Abatement of Aircraft Noise, Inc., n167 the Court invalidated an effort by Congress to transfer operating control of Washington National Airport and Dulles International Airport from the U.S. Department of Transportation to a new entity created by an agreement between Virginia and the District of Columbia. n168 The new entity, the Metropolitan Washington Airports Authority (MWAA), would be overseen by a Board of Review, which was to be composed of nine congressmen, acting in their individual capacities. n169 In an opinion written by Justice John Paul Stevens, the Court determined that Congress exercised "substantial power over the appointment and removal of the particular Members of Congress who serve on the Board" n170 and that at issue was "an entity created at the initiative of Congress, the powers of which Congress has delineated, the purpose of which is to protect an acknowledged federal interest, and membership in which is restricted to congressional officials." n171 Because of these facts, the Court held that the arrangement implicated separation of powers principles and violated the doctrine for one of two reasons. Either the Board's congressmembers were impermissibly vested with authority to exercise executive power or, alternatively, the Board was exercising legislative power outside the procedural requirements of Article I, Section 7. n172 The Court also relies on a formalist approach to strictly enforce the separation of powers when it confronts efforts by Congress to claim for [*1120] itself a role in the execution of federal policy. This concern, which could be seen in Metropolitan Washington Airports Authority, fueled the Court's holding in one of its more recent separation of powers decisions, Free Enterprise Fund v. Public Company Accounting Oversight Board. n173 In that case, the Court weighed a challenge to the portion of the Sarbanes-Oxley Act of 2002 n174 that established the Public Company Accounting Oversight Board. n175 The Board was vested with "enforcing the Sarbanes-Oxley Act, the securities laws, the [Securities Exchange Commission (SEC)] rules, its own rules, and professional accounting standards." n176 The Board's five members were appointed by the SEC and could only be removed by the SEC "for good cause shown." n177 The SEC commissioners themselves can only be removed by the president for "inefficiency, neglect of duty, or malfeasance in office." n178 The Court detected within this scheme an attempt by Congress to limit the president's authority to oversee the executive branch. n179 Though the Court had upheld some limits imposed by Congress on the president's power to remove executive branch officials, the Court concluded that this double level of protected tenure went too far. n180 The Court was most concerned with the effects of such removal limitations on the president's ability to oversee the Executive Branch. n181 Finally, the Court noted that the tenure provisions limited the president's authority and that, "in a system of checks and balances, "power abhors a vacuum,' and one branch's handicap is another's strength." n182 For this reason, the Court resists efforts by Congress to impair the other branches in the performance of their constitutional duties. Were the Court to have adhered to the formalist principles announced in the cases discussed above, the task of evaluating possible separation of powers concerns would have been considerably easier. Instead, though, the Court regularly rejects formalism's rigidity and takes a functionalist approach. Functionalism provides the government more room to maneuver - to push the boundaries of the doctrine's requirements without violating the separation of powers. [*1121] The Court's separation of powers jurisprudence suggests that the Court is much less concerned when Congress acts with no discernible effort to arrogate its own powers. In such instances, the Court is willing to engage in a functionalist approach that emphasizes the underlying policy merits of the law. For example, in Morrison v. Olson, n183 the Court swept aside concerns that the independent counsel law diminished executive authority. n184 The Court held that the case did "not involve an attempt by Congress to increase its own powers at the expense of the Executive Branch," nor did it work "any judicial usurpation of properly executive functions." n185 The Court reached these conclusions despite the fact that "it is undeniable that the Act reduced the amount of control or supervision that the Attorney General and, through him, the President exercises over the investigation and prosecution of a certain class of alleged criminal activity." n186 In other words, the Court was not concerned with enforcing a formalist view of separation of powers that would invalidate any usurpation of executive authority. The Court instead considered the overall effect of the law and concluded that the Executive Branch retained "sufficient control" over the independent counsel as to not violate the separation of powers. n187 The Court took a similar, "flexible," approach in Mistretta v. United States, n188 which involved the creation of the U.S. Sentencing Commission. n189 There, the Court rejected arguments that the law establishing the Commission unconstitutionally accumulated power in the judicial branch by giving it the authority to set sentencing policy, while also diminishing the judiciary's power "by forcing judges to share their powers with nonjudges." n190 Adopting a functionalist outlook, the justices drew upon Justice Robert Jackson's famous "admonition" in Youngstown Sheet &amp; Tube Co. v. Sawyer, n191 that "the separation of powers contemplates the integration of dispersed powers into a workable Government ... ." n192 The Court looked past the fact that the Sentencing Commission was, in effect, "lawmaking," which under a formalist approach would have rendered the statute invalid. n193 Instead, the Court [*1122] rested on the functionalist notion that locating the Commission within the judiciary "posed no threat" to the separation of powers because the Commission itself "is not a court, does not exercise judicial power, and is not controlled by or accountable to members of the Judicial Branch." n194 One final functionalist opinion serves to sharpen the contrast between the two approaches and highlight the fact that the Court is not particularly troubled by arrangements that might technically violate separation of powers as long as Congress is not aggrandizing power. In Commodity Futures Trading Commission v. Schor, n195 the Court upheld a challenge to the Commodity Futures Trading Commission's (CFTC) statutory authority to decide state law counterclaims in proceedings before the Commission. n196 The Court brushed aside the argument that Article III requires that the judiciary decide cases or controversies and it therefore violated the separation of powers for the CFTC - an executive branch agency - to entertain such claims. n197 The argument was founded on the Court's precedents establishing that Article III serves as "an inseparable element of the constitutional system of checks and balances" n198 by "safeguarding the role of the Judiciary Branch in our tripartite system ... ." n199 A formalist approach would have ended the matter there, as the executive branch was being given the power that belonged principally (if not exclusively) to the federal judiciary. Nevertheless, the Court "declined to adopt formalistic and unbending rules" because they would "unduly constrict Congress' ability to take needed and innovative action." n200 The Court instead considered a number of factors - including the concerns that led Congress to "depart from the requirements of Article III" - to assess the "practical effect" on the separation of powers. n201 After weighing these factors, the Court determined that the statute did not violate separation of powers. n202 What does all of this tell us? Most simply, that the Court vacillates between two very different and determinative approaches to resolving separation of powers disputes. When the Court is presented with Congress legislating outside of the regular Article I, Section 7 procedures or if the Court detects an effort by Congress to interfere with the power [*1123] of the other two branches, the formalist logic will allow the Court to invalidate the action. n203 If, however, Congress abides by Article I, Section 7 and enacts legislation that "reallocates the functions" n204 of the other two branches, while leaving the powers largely intact, the Court will employ a functionalist approach to uphold the law. n205 Of course, this analysis is retrospective and inductive n206 - only providing an explanation for what the Court has done, as opposed to what it will do. In other words, the Court itself does not draw any lines in its separation of powers cases to explain why sometimes the Court strictly enforces a formalist interpretation of the doctrine, while other times it weighs the functional, practical effect of the law. Despite this consistent inconsistency, the Court's separation of powers jurisprudence does offer valuable lessons in considering congressional gridlock's constitutional consequences. Before turning to these lessons, however, it is necessary to consider one final shaper of separation of powers law: legal scholars, whose conceptions and critiques of the doctrine provide a basis for much of this Article's analysis. D. Separation Anxiety within the Legal Scholarship Fueled by the Court's incoherent, inconsistent approach to resolving separation of powers disputes, legal scholars have devoted considerable attention to the topic. Interestingly, despite the fact that no one seems satisfied with the Court's jurisprudence in this area, most scholars can also be categorized into formalists and functionalists, n207 though gradations emerge. Gary Lawson perhaps best represents the pure formalist position in legal scholarship. n208 In Lawson's formalism, "the separation of powers principle is violated whenever the categorizations of the exercised power and the exercising institution do not match and the Constitution does not specifically permit such blending." n209 In other words, in Lawson's view, the Constitution establishes three governmental functions - legislative, executive, and judicial - and requires that Congress, the president, and the judiciary fulfill these respective functions. Only Congress can [*1124] legislate; only the president can execute; and only the judiciary can adjudicate, unless specific constitutional text provides otherwise. As this formulation shows, for formalism to work requires correctly categorizing every exercise of governmental authority. n210 As Lawson himself acknowledges, however, this poses a significant challenge because "distinguishing the three functions of government has long been, and continues to be, one of the most intractable puzzles in constitutional law." n211 Intractable puzzles do not make for particularly clear jurisprudence. Consider, for example, INS v. Chadha, in which different justices labeled Congress's use of the legislative veto to overturn the Attorney General's decision to allow Chadha to stay in the country as legislative or judicial. n212 The difficulty the Court has in assigning a particular use of power a definitional framework creates not so much an "intractable puzzle" as an insurmountable obstacle for formalistic separation of powers theory. Functionalist Peter Strauss offers a counter to Lawson, noting that formalism "cannot describe the government we long have had, is not required by the Constitution, and is not necessary to preserve the very real and desirable benefits of "separation of powers.'" n213 Strauss contends, instead, that the Constitution only assigns functions to the heads of the three branches - Congress, the president, and the Supreme Court - but that lower administrative levels of government are not nearly so constrained by the Constitution. n214 Indeed, Strauss says that the Framers left the Constitution silent "about the shape of the inevitable, actual government" so that Congress could "make whatever arrangements it deemed "necessary and proper' for the detailed pursuit of government purposes." n215 Thus, Strauss does not believe that the separation of powers doctrine restricts the ability of most government actors from exercising functions beyond those typically associated with the branch in which they serve. n216 Lawson and Strauss represent the ends of the separation of powers spectrum. Many scholars have staked claims that fall more squarely in [*1125] the middle, though tilting toward one side or the other. n217 In some sense, reading the scholarship on separation of powers has the distinct feel of watching a closely contested tug-of-war, with both sides </w:t>
      </w:r>
      <w:r w:rsidRPr="00156C7E">
        <w:rPr>
          <w:sz w:val="10"/>
          <w:szCs w:val="10"/>
        </w:rPr>
        <w:lastRenderedPageBreak/>
        <w:t xml:space="preserve">doggedly pulling at the rope, but moving the flag very little. That said, several commentators have recently offered new takes on the doctrine, providing important insights for understanding how legislative gridlock threatens separation of powers. 1. elizabeth magill: rethinking separation and balance Elizabeth Magill rejects the dichotomy between formalism and functionalism, calling it a "distraction, masking a robust consensus to which nearly all participants in the debate subscribe." n218 According to Magill, formalists and functionalists agree that the objective of a separation of powers system is to "prevent a single governmental institution from possessing and exercising too much power." n219 Additionally, Magill argues, the two sides agree on the mechanism for meeting that objective, namely by dispersing government functions among different government institutions and by relying on checks and balances to maintain that system. n220 Magill's contention that the two sides largely agree, while accurate, should not be overemphasized. After all, that the two sides share the belief that separation of powers is intended to prevent too much power from being exercised by one branch hardly amounts to consensus. Moreover, that formalists and functionalists agree on the uncontroversial, well-settled point that the Framers relied on separated functions and checks and balances to promote a system of separation of powers does not mean, as Magill suggests, that the differences between the two approaches are small. The better way of determining whether any meaningful consensus exists is to assess whether there is agreement on the questions that actually decide the outcome in separation of powers controversies. How is a court to measure "power" and to determine what constitutes "too much" of it? On these questions, formalists and functionalists divide. [*1126] Magill's more important contribution though, is that the judicial and scholarly treatments of separation of powers inappropriately blend together the concepts of separated functions and balance of power. n221 Magill contends that these two ideas "do not easily relate to one another." n222 For starters, at their historical roots, the principles of separated functions and checks and balances directly conflict with one another. n223 Additionally, in the American version of balanced powers, the three branches check each other by involving themselves in other branches' functions - negating the notion of a pure separation. n224 One explanation for combining these two competing principles is that functional separation creates "tension, and hence balance, among the departments." n225 In other words, separated functions is a way to foster institutional competition, which in turn helps create the balance of power that is the arrangement's ultimate aim. Magill rejects this idea. As she sees it, this notion requires the formation of "distinct institutional identities" for each branch that would make members of that institution partial to their own branch's approach to making decisions. n226 Even assuming that these institutional identities develop, Magill says, that hardly means that it is functional separation that created the identities. n227 After all, "one can easily imagine competition and tension among departments without any functional differentiation." n228 Finally, as she correctly notes, the functional separation may actually dilute tension and competition among branches by allowing officials within each branch to rely on their own, and respect each other branch's, expertise. n229 Thus, there is no reason to assume that functional differentiation actually leads to tension and competition that, in turn, creates institutional balance. Magill's assault on current separation of powers logic does not end there. Not only does she challenge the conventional approach of treating separated functions and balance of powers as conceptually linked, she also contends that each of the ideas, individually, collapses. n230 She states, "the effort to identify and separate governmental powers fails because, in the contested cases, there is no principled way to distinguish between [*1127] the relevant powers." n231 Governmental power is not segmented into three, easily discernable functions and governmental officials should not be treated as if they are exclusively members of one branch. n232 "Instead, government authority is diffused among a large and diverse set of government decisionmakers who have a hand in the exercise of state power." n233 Magill also asserts that the balance of power notion is "flawed." n234 Here, again, the problem Magill is pointing to is largely one of definition. "What is the proper distribution" of power among the branches? n235 Answering that question, according to Magill, would require not only a mechanism for measuring "power" and "balance," but also a shared understanding of what constitutes balance and how it might be affected by certain uses of governmental authority. n236 All of these concerns lead Magill to conclude that the traditional approach to separation of powers doctrine needs to be abandoned in favor of one that better aligns with our government's approach to fragmented power. n237 Magill's arguments most resonate when the issue before the Court is whether too much power has been shifted from one branch to another. As I will discuss later, though, gridlock poses a uniquely different concern: that Congress cannot act - either to meet its core functional requirements or to check the other branches. n238 Thus, the separation of powers problems raised by gridlock are not focused on determining whether some moderate, but discernable, amount of power has been unconstitutionally transferred from one branch to another. Instead, the concern is more fundamental: congressional gridlock undermines the very tenets and assumptions of the separation of powers doctrine - namely, that Congress can act. 2. daryl levinson and richard pildes: political parties over institutional powers While Magill directs her critique at the contemporary understanding of separation of powers, Daryl Levinson and Richard Pildes focus on whether the Framers missed the mark in their original conception of [*1128] separation of branches. n239 Labeling the Framers' vision of competing political branches as "clearly anachronistic," n240 Levinson and Pildes contend that a more accurate and meaningful depiction of separation of powers requires taking into account the pervasive role that political parties play in American government. n241 As a starting point, Levinson and Pildes direct attention to Justice Jackson's concurrence in Youngstown Sheet &amp; Tube Co. v. Sawyer, n242 in which he keenly observes that: Rise of the party system has made a significant extraconstitutional supplement to real executive power... . Party loyalties and interests, sometimes more binding than law, extend his effective control into branches of government other than his own and he often may win, as a political leader, what he cannot command under the Constitution. n243 Madison's notion that the institutions of government could be made to balance and check each other rested on assumptions that Justice Jackson's comments show are faulty. Madison expected that "the interest of the man" could be made to rest with the "constitutional rights of the place." n244 In other words, Madison advanced the idea that an individual member's interests would be linked to protecting the functionary powers of the branch. As Justice Jackson's concurrence notes, in actuality, representatives', senators', and presidents' interests are more directly tied to the rise or fall of their respective political parties. n245 Those interests overwhelm most concerns public officials may have about institutional prerogatives and powers. As Levinson and Pildes say, "the emergence of a robust system of democratic politics tied the power and political fortunes of government officials to issues and elections." n246 Unlike the Madisonian vision of separation of powers - which dominates the separation of powers jurisprudence - Levinson and Pildes's "separation of parties" conception emphasizes the importance of real world politics, as evidenced by the fact that the "separation of [*1129] parties" model encourages different approaches to resolving controversies in times of unified government and in times of divided government. n247 Levinson and Pildes conclude that, "Under divided governments ... policy agreement [will be] more difficult and interbranch disagreement more intense. Under unified governments, smaller partisan majorities will be able to effect major policy change without the full range of checks and balances that are supposed to divide and diffuse power in the Madisonian system." n248 The problem, then, with the existing separation of powers doctrine is that it does not account for the varying degrees with which the branches are willing to check each other based on whether the government is unified or divided. Therefore, Levinson and Pildes encourage developing an understanding of separation of powers that accounts for the fact that unified government presents different, more stark challenges than does divided government. n249 They believe that adopting a separation of powers framework that recognizes the role of political parties would "compensate for the disappearance of checks and balances during periods of strongly unified government." n250 To emphasize their point, Levinson and Pildes focus on two areas in which the current separation of powers law fails. First, Levinson and Pildes note that the Court has developed an approach to policing the separation of powers in times of crisis or war that relies on the faulty Madisonian notion of institutional power struggles. n251 Thus, in assessing executive action in such times, the Court looks to whether Congress has agreed with or otherwise validated the executive's assertions of power. As an example, when, in Hamdi v. Rumsfeld, n252 the Court upheld the executive's detention of American citizens who had been detained in Afghanistan, it found authority for the executive action in the duly enacted Authorization for Use of Military Force (AUMF), despite the fact that the AUMF could hardly be read to expressly authorize the detention of American citizens. n253 But absent a more nuanced understanding of separation of powers and executive-congressional relations, what more could the Court do? Enter Levinson and Pildes's "separation of parties" theory. Levinson and Pildes contend that in times of unified control, the courts should be more exacting - requiring a [*1130] clearer, more direct authorization from Congress before approving a claim of increased executive authority. n254 The inverse is true, as well - that "courts should more generously construe statutes as supporting executive authority when government is divided." n255 Levinson and Pildes justify this approach by returning to the basic point that a Congress controlled by the same political party of the president will provide insufficient checks on executive authority. n256 Incorporating into the separation of powers doctrine an appreciation for the role that partisan loyalties play in congressional-executive dynamics will better serve to protect the interests that the doctrine is intended to serve. n257 The second area in which Levinson and Pildes see potential benefits to focusing on the role of political parties in governance is in the separation of powers jurisprudence dealing with the administrative state. n258 The Court relies on a Madisonian model of institutional ambition and conflict when considering issues related to the delegation of legislative authority and limits on presidential control of the executive branch. n259 But, as Levinson and Pildes point out, empirical research shows that Congress is much more willing to delegate - and to do so broadly - in times of unified party control. n260 The Court's jurisprudence in this area nevertheless shows little to no appreciation for the party interests that influence congressional actions involving the administrative state. n261 The difficulty with Levinson and Pildes's approach rests in the fact that while they make a compelling case for why the Madisonian vision that focuses on institutional interests fails as a matter of real politics, it is not clear how Levinson and Pildes's party-centered version of separation of powers works as a judicial method. For example, it is easy enough to say that because the first seven years of the War on Terror occurred during unified control of the government, the Court should be more willing to police separation of powers and prevent excessive executive authority, but that does not help resolve what is meant by "excessive." Also, during times of crisis and war, partisanship plays a less predictable and noteworthy role in determining the relationship between Congress [*1131] and the president. n262 This may very well be because party interests are served by appearing to support the president and to stand strong in support of national security, but that does not change the ultimate fact that bipartisanship often dominates. The AUMF, after all, was enacted with near unanimity. n263 Thus, in assessing the efficacy of Levinson and Pildes's approach, it is relevant to ask what real effect, if any, a court considering unified versus divided government would have in those circumstances. If anything, the back and forth between Congress and the Court regarding habeas corpus and the Guantanamo detainees shows that wartime unified government can easily respond to the Court's increasing demands - and, generally, in a bipartisan fashion. n264 In fairness, it might not actually be Levinson and Pildes's goal to delineate a workable jurisprudential approach to separation of powers. Instead, their objective is more related to pointing out the problem of a Madisonian vision of separation of powers, especially during times of unified government. Still, Levinson and Pildes's focus on party politics as the dominant influence on congressional-executive interactions misses key facts that help bolster the Madisonian conception of separation of powers. First, there is strong evidence that presidents are much more likely to defend the institutional prerogatives of the executive branch than Levinson and Pildes's theory would suggest. n265 And there is an easy explanation for why presidents - Democratic and Republican, liberal, conservative, and moderate - have defended expansive views of presidential authority. It is because, in the words of Madison, the "interests of the man" coincide with the "constitutional rights of the place." n266 This is not to say that Levinson and Pildes are wrong about the role that partisanship plays in how Congress and the executive interact - and, specifically, about Congress's willingness to serve as a check against the executive - but it is to say that Madison and separation of powers theorists did not get it all wrong, either. [*1132] Moreover, though Levinson and Pildes ignore the role of courts in the separation of powers dynamics, the judiciary was very much a part of the Framers' separation of powers concept. n267 Thus, it may be that Madison was wrong in his assumptions that institutional ambitions in Congress could be made to counteract institutional ambitions of the executive, but, in such circumstances, the federal judiciary can play an ameliorative role. It is one of the reasons that the Framers sought to isolate the judiciary from electoral pressures and political accountability. n268 Finally, Levinson and Pildes's concern focuses on the outcomes of the legislative-executive dynamic, rather than on the process that produces those outcomes. Thus, Levinson and Pildes do not contend that in times of unified government, Congress fails to follow the requirements of Article I, Section 7 or otherwise seeks to circumvent the legislative process. In fact, as I will discuss below, divided government is generally more gridlocked government, and in those times, Congress is more likely to enact constitutionally suspect mechanisms for overcoming that stalemate. n269 From this standpoint, Levinson and Pildes's conclusion that courts should be most rigid in enforcing separation of powers in times of unified government is based on fears about substantive policy choices that arise during unified government, rather than concerns over the type of process-oriented concerns that drive the Court's separation of powers jurisprudence. Levinson and Pildes, then, are not suggesting incorporating an understanding of partisan dynamics into the separation of powers fold, as much as they are proposing replacing the old doctrine with a new way of protecting different values - values which Levinson and Pildes do not adequately define or explain. Nevertheless, Levinson and Pildes's general observation remains compelling and important: namely, that the dominant influence of political parties in American elections and government undermine a separation of powers approach that relies exclusively on institutional interests to preserve checks and balances. [*1133] 3. victoria nourse: looking vertically at the separation of powers Magill and Levinson and Pildes seek to knock the legs out of contemporary and historical underpinnings of separation of powers. One other, more mild, critique deserves attention before turning to how congressional gridlock implicates both these and traditional views of separation of powers. Victoria Nourse offers what she calls a "vertical" approach to separation of powers. n270 Nourse posits that the Constitution creates more than just a horizontal dynamic among the three branches of government; it also establishes vertical relationships between these branches and their respective constituencies. n271 Focusing exclusively on the functional lines of the three branches creates an incomplete account of separation of powers because it ignores what the Framers were trying to accomplish in terms of how these constituencies influenced government decision making. n272 In some ways, Nourse's approach offers an answer to the concern raised by Magill that it is simply too difficult to measure "power" and "balance." As Nourse says, "verticality seeks to identify constitutional harm in something more than the transcendental - more than "too much' power, "balance' disrupted, or "functions mixed.'" n273 Vertical separation of powers "posits that the constitutional danger in shifting functions lies in popular silences and amplifications, in empowering some constituencies at the expense of others." n274 As Nourse says, the Framers were concerned about ensuring that the right constituencies were represented in the right ways. n275 This matters because, as Nourse notes - borrowing from Neal Komesar n276 - two countervailing risks emerge when vesting any institution with decision-making authority. n277 The first concern is over elitism - that "concentrated interests will gain at the expense of dispersed majorities." n278 The other risk, however, is that of majoritarianism - that [*1134] powerful majorities will run roughshod over discrete, insular minorities. n279 The traditional, horizontal concept of separation of powers fails to account for this important structural element in the Constitution. The Court's and commentators' focus on determining whether a particular function is legislative, executive, or judicial in nature distorts the inquiry until it becomes nothing more than a battle of Madisonian quotes. n280 Nourse's vertical approach envisions separation of powers as achieving more than just functional separations, but also as creating a "separation of political relationships between the government and the people." n281 A proper separation of powers inquiry, then, seeks to determine whether the challenged statute alters the constituency whose voice will be directing the exercise of the power. For example, Nourse suggests that the Court's and dissenter's focus in Morrison v. Olson over the removal power missed the more important separation of powers issue: whether the independent counsel statute impermissibly shifted power away from Congress - and, therefore, local constituencies - to decide impeachment questions, while granting greater authority to Congress and its constituents to make prosecutorial decisions. n282 As Nourse herself recognizes, her approach is still an effort to achieve the same ends as the standard separation of powers analysis that is grounded in functional considerations, namely to assess the structural risks that a particular statute or action poses. n283 The vertical approach serves as a better proxy to determine the risks of a given statute precisely because the Constitution's chief organizing principle is not in "vesting" three departments with particular authority, but in creating the political relationships between officials and constituents that permit those officials to exercise power on behalf of their constituents. For Nourse, then, rather than asking whether a particular arrangement respects the functional differences among the branches, we should instead ask "from which constituency the power comes, and to which constituency it is given, and what relative risks and incentives that shift entails for those constituencies." n284 If that becomes the standard separation of powers inquiry, Nourse believes it will not only free us from the morass of distinguishing legislative, executive, and judicial functions, but will better protect the constitutional design. n285 [*1135] These four scholars - Magill, Levinson, Pildes, and Nourse - expand our general understanding of separation of powers dramatically. At the very least, the discussion of these three critiques shows just how amorphous and broad the concept of separation of powers truly is. As I will discuss below, the critiques that they direct at contemporary - and, in Levinson and Pildes' case, historical - bases for separation of powers provide important insights into assessing the risks that congressional gridlock </w:t>
      </w:r>
      <w:r w:rsidRPr="00156C7E">
        <w:rPr>
          <w:sz w:val="10"/>
          <w:szCs w:val="10"/>
        </w:rPr>
        <w:lastRenderedPageBreak/>
        <w:t>poses to separation of powers. III. Drawing the Contours of Gridlock's Separation of Powers Problem As the previous Part shows, there exists a wide-ranging and largely amorphous understanding of separation of powers. Because of that, before focusing on the specific examples of the problem, it is important to make out the contours of the threat that continuing congressional gridlock poses to the survival of the constitutional system of separation of powers. The history, jurisprudence, and commentary discussed in the last Part offer valuable lessons that help provide shape to the constitutional threat of gridlock. Indeed, these lessons provide the analytic framework for concluding that congressional gridlock implicates separation of powers. After drawing the lines around the problem, the next Part will color in the picture with specific recent examples demonstrating how congressional gridlock threatens separation of powers. A. Gridlock Threatens Separation of Powers No Matter Which View of the Doctrine One Accepts As the previous Part showed, there is no single vision of separation of powers. Formalists promote a strict separation among the branches that permits only those cross-branch involvements that are specifically provided for in constitutional text. n286 Functionalists prefer a more pragmatic approach that allows the branches some opportunity for shifting functions as long as important ends are served. n287 Then there are the countless critiques offered by scholars - including the three proposed by Magill, Levinson and Pildes, and Nourse. But no matter the approach one chooses to follow, the core elements of separation of powers remain: separated branches performing certain functions while serving as checks on the others as a means of preserving the proper balance of power. n288 [*1136] These two features may not be linked to each other to the degree that the Court and commentators sometimes suggest, but they are equally important components of the Framers' separation of powers design. The separated functions piece aims to parcel responsibilities among the different branches. The goal of checks and balances is to ensure that no one branch becomes too powerful or usurps another branch's functions. Both elements are critical to the successful maintenance of the constitutional design</w:t>
      </w:r>
      <w:r>
        <w:t xml:space="preserve">. </w:t>
      </w:r>
      <w:r w:rsidRPr="00156C7E">
        <w:rPr>
          <w:b/>
          <w:highlight w:val="cyan"/>
          <w:u w:val="single"/>
        </w:rPr>
        <w:t>Gridlock interferes with</w:t>
      </w:r>
      <w:r>
        <w:t xml:space="preserve"> both features of </w:t>
      </w:r>
      <w:r w:rsidRPr="00156C7E">
        <w:rPr>
          <w:b/>
          <w:highlight w:val="cyan"/>
          <w:u w:val="single"/>
        </w:rPr>
        <w:t>s</w:t>
      </w:r>
      <w:r w:rsidRPr="006435A3">
        <w:t xml:space="preserve">eparation </w:t>
      </w:r>
      <w:r w:rsidRPr="00156C7E">
        <w:rPr>
          <w:b/>
          <w:highlight w:val="cyan"/>
          <w:u w:val="single"/>
        </w:rPr>
        <w:t>o</w:t>
      </w:r>
      <w:r w:rsidRPr="006435A3">
        <w:t>f</w:t>
      </w:r>
      <w:r w:rsidRPr="004E7A67">
        <w:rPr>
          <w:u w:val="single"/>
        </w:rPr>
        <w:t xml:space="preserve"> </w:t>
      </w:r>
      <w:r w:rsidRPr="00156C7E">
        <w:rPr>
          <w:b/>
          <w:highlight w:val="cyan"/>
          <w:u w:val="single"/>
        </w:rPr>
        <w:t>p</w:t>
      </w:r>
      <w:r w:rsidRPr="006435A3">
        <w:t>owers</w:t>
      </w:r>
      <w:r w:rsidRPr="004E7A67">
        <w:rPr>
          <w:u w:val="single"/>
        </w:rPr>
        <w:t xml:space="preserve">. </w:t>
      </w:r>
      <w:r w:rsidRPr="00156C7E">
        <w:rPr>
          <w:highlight w:val="cyan"/>
          <w:u w:val="single"/>
        </w:rPr>
        <w:t xml:space="preserve">Congress </w:t>
      </w:r>
      <w:r w:rsidRPr="00156C7E">
        <w:rPr>
          <w:b/>
          <w:highlight w:val="cyan"/>
          <w:u w:val="single"/>
        </w:rPr>
        <w:t>cannot fulfill its</w:t>
      </w:r>
      <w:r w:rsidRPr="006435A3">
        <w:rPr>
          <w:b/>
          <w:u w:val="single"/>
        </w:rPr>
        <w:t xml:space="preserve"> functional </w:t>
      </w:r>
      <w:r w:rsidRPr="00156C7E">
        <w:rPr>
          <w:b/>
          <w:highlight w:val="cyan"/>
          <w:u w:val="single"/>
        </w:rPr>
        <w:t>responsibility</w:t>
      </w:r>
      <w:r w:rsidRPr="006435A3">
        <w:rPr>
          <w:b/>
          <w:u w:val="single"/>
        </w:rPr>
        <w:t xml:space="preserve"> to legislate </w:t>
      </w:r>
      <w:r w:rsidRPr="00156C7E">
        <w:rPr>
          <w:b/>
          <w:highlight w:val="cyan"/>
          <w:u w:val="single"/>
        </w:rPr>
        <w:t>because of the stalemate</w:t>
      </w:r>
      <w:r w:rsidRPr="004E7A67">
        <w:rPr>
          <w:u w:val="single"/>
        </w:rPr>
        <w:t xml:space="preserve"> that exists</w:t>
      </w:r>
      <w:r>
        <w:t xml:space="preserve">. n289 I realize that criticizing congressional stalemate often has the appearance of being ideological - all the more so because of gridlock's recent policy victims. n290 Perhaps even superficially it is - but diving deeper reveals the constitutional concerns at play. First, </w:t>
      </w:r>
      <w:r w:rsidRPr="00156C7E">
        <w:rPr>
          <w:highlight w:val="cyan"/>
          <w:u w:val="single"/>
        </w:rPr>
        <w:t xml:space="preserve">a gridlocked Congress </w:t>
      </w:r>
      <w:r w:rsidRPr="00156C7E">
        <w:rPr>
          <w:b/>
          <w:highlight w:val="cyan"/>
          <w:u w:val="single"/>
        </w:rPr>
        <w:t>pushes the executive to engage in</w:t>
      </w:r>
      <w:r w:rsidRPr="006435A3">
        <w:rPr>
          <w:b/>
          <w:u w:val="single"/>
        </w:rPr>
        <w:t xml:space="preserve"> its own form of </w:t>
      </w:r>
      <w:r w:rsidRPr="00156C7E">
        <w:rPr>
          <w:b/>
          <w:highlight w:val="cyan"/>
          <w:u w:val="single"/>
        </w:rPr>
        <w:t>law making</w:t>
      </w:r>
      <w:r w:rsidRPr="004E7A67">
        <w:rPr>
          <w:u w:val="single"/>
        </w:rPr>
        <w:t xml:space="preserve"> to make up for Congress's </w:t>
      </w:r>
      <w:r w:rsidRPr="00156C7E">
        <w:rPr>
          <w:highlight w:val="cyan"/>
          <w:u w:val="single"/>
        </w:rPr>
        <w:t>failure. For example, last year President Obama directed his staff to "more aggressively use executive power</w:t>
      </w:r>
      <w:r w:rsidRPr="004E7A67">
        <w:rPr>
          <w:u w:val="single"/>
        </w:rPr>
        <w:t xml:space="preserve"> to govern </w:t>
      </w:r>
      <w:r w:rsidRPr="00156C7E">
        <w:rPr>
          <w:highlight w:val="cyan"/>
          <w:u w:val="single"/>
        </w:rPr>
        <w:t>in the face of Congressional obstructionism</w:t>
      </w:r>
      <w:r>
        <w:t>." n291 In response, the Obama Administration unveiled a series of unilateral policy initiatives, under the slogan "We Can't Wait," addressing such issues as jobs for military veterans, prescription drug shortages, fuel economy standards, and domestic violence. n292 As part of that effort, on June 15, 2012, President Obama announced that the Administration would no longer deport young undocumented immigrants who came to the country before they turned sixteen. n293 Instead, those individuals can seek work permits, as long as they meet certain criteria. n294 The policy shift represented the Administration's response to the gridlock that prevented Congress from [*1137] enacting the DREAM Act, n295 legislation that would have granted permanent legal residency status to many of the same people reached by President Obama's order. n296 Given that the DREAM Act passed the House of Representatives in 2010 and secured fifty-five votes in the Senate to invoke cloture in 2010, n297 President Obama could convincingly argue that because a majority of both chambers had supported an even stronger measure, with only gridlock preventing its enactment, his immigration decision was an appropriate response to congressional inaction. n298 Even more recently, on January 16, 2013, President Obama signed twenty-three executive orders designed to address gun violence. n299 His administration decided to bypass Congress "after witnessing the gridlock that has consumed Congress in recent years when they've discussed hot policy topics." n300 It may well be that the President would have taken these unilateral steps on gun control even absent congressional gridlock on the subject. Indeed, the fact that President Obama signed the executive orders even before presenting legislative proposals to Congress strongly suggests that to be the case. Still, stalemate played an important role because it provided the Obama Administration with a plausible - even convincing - explanation for why it was necessary to bypass Congress. This highlights an important consideration that is a common thread throughout much of the following discussion. As Congress becomes increasingly stalemated, and as public perception of Congress becomes one of a gridlocked body, it becomes far too easy to attribute any failure by Congress to act as a product of gridlock. It becomes a cover for the Executive to act even when the reasons for congressional inaction prove to be substantive disagreement with policy, rather than stalemate. Or, taken further, it becomes an anticipatory, affirmative defense to [*1138] unilateral executive action that entirely circumvents the legislative process. Moreover</w:t>
      </w:r>
      <w:r w:rsidRPr="004E7A67">
        <w:rPr>
          <w:u w:val="single"/>
        </w:rPr>
        <w:t xml:space="preserve">, if </w:t>
      </w:r>
      <w:r w:rsidRPr="00156C7E">
        <w:rPr>
          <w:u w:val="single"/>
        </w:rPr>
        <w:t>Congress cannot act, it cannot effectively check the executive - or the judiciary - when the other branch extends</w:t>
      </w:r>
      <w:r w:rsidRPr="004E7A67">
        <w:rPr>
          <w:u w:val="single"/>
        </w:rPr>
        <w:t xml:space="preserve"> beyond its authority or impairs Congress's ability to fulfill its constitutional responsibilities. </w:t>
      </w:r>
      <w:r>
        <w:t xml:space="preserve">This represents the more critical problem of congressional gridlock. </w:t>
      </w:r>
      <w:r w:rsidRPr="00156C7E">
        <w:rPr>
          <w:b/>
          <w:highlight w:val="cyan"/>
          <w:u w:val="single"/>
        </w:rPr>
        <w:t>A Congress deprived of its legislative power is</w:t>
      </w:r>
      <w:r w:rsidRPr="00156C7E">
        <w:rPr>
          <w:b/>
          <w:u w:val="single"/>
        </w:rPr>
        <w:t xml:space="preserve"> a </w:t>
      </w:r>
      <w:r w:rsidRPr="00156C7E">
        <w:rPr>
          <w:b/>
          <w:u w:val="single"/>
          <w:bdr w:val="single" w:sz="4" w:space="0" w:color="auto"/>
        </w:rPr>
        <w:t xml:space="preserve">branch </w:t>
      </w:r>
      <w:r w:rsidRPr="00156C7E">
        <w:rPr>
          <w:b/>
          <w:highlight w:val="cyan"/>
          <w:u w:val="single"/>
          <w:bdr w:val="single" w:sz="4" w:space="0" w:color="auto"/>
        </w:rPr>
        <w:t>unable to check</w:t>
      </w:r>
      <w:r>
        <w:t xml:space="preserve">. </w:t>
      </w:r>
      <w:r w:rsidRPr="00156C7E">
        <w:rPr>
          <w:sz w:val="14"/>
          <w:szCs w:val="14"/>
        </w:rPr>
        <w:t xml:space="preserve">This directly implicates Magill's main critique of the separation of powers doctrine: that this concept of institutional balance is "conceptually underdeveloped and flawed." n301 The difficulty Magill points out is that no benchmark exists for knowing when the branches are appropriately balanced and that there is no mechanism for discerning when a shift in authority results in an impermissible distribution of authority. n302 In addition, Magill disputes the idea that the branches of government can be said </w:t>
      </w:r>
      <w:r w:rsidRPr="00156C7E">
        <w:rPr>
          <w:sz w:val="14"/>
          <w:szCs w:val="14"/>
        </w:rPr>
        <w:lastRenderedPageBreak/>
        <w:t xml:space="preserve">to have "unitary interests." n303 Instead, the branches are "complex institutions that are made up of many subparts; those subparts have varying interests that do not always coincide with one another." n304 It is therefore difficult to assess how a new arrangement may affect a branch's strength or weakness. Moreover, Magill argues, it is not necessarily true that a change in government process - she uses the extreme example of taking away the president's veto power - will result in a significant shift in institutional power that affects policy outcomes. n305 To be sure, one can dispute Magill's many arguments. Perhaps the benchmark she seeks in vain is the balance that results directly from the constitutional text. Thus, any alteration to that balance results in unconstitutional imbalance. Moreover, one need not necessarily have a means to "define, measure, and compare government power across institutions" n306 to know whether imbalance exists. Like when a four-year-old sits on one side of a teeter-totter opposite a full-grown adult, sometimes you can see imbalance just by looking. Finally, Magill goes too far in her argument about institutions having varied interests. Magill focuses on policy outcomes and assumes that is the correct standard for concerns over imbalance. She says that the "special concern about imbalance is that interests that prefer a particular set of outcomes will be wrongly silenced or ignored (if they are the interests associated [*1139] with the branch that is weakened), or will be inappropriately advantaged (if associated with the branch that is strengthened)." n307 Magill is drawing here upon Nourse's vertical separation of powers. But Nourse's vision - though compelling - is not the majoritarian view of separation of powers, nor of the principles underlying the doctrine. For many, the concern about imbalance is not as outcome-oriented as Magill makes it out to be. Instead, it is about faithfulness to the constitutional text and law-making process. It is about ensuring transparency and accountability, and protecting individual liberty. The Court itself often gives little consideration to the type of realpolitik arguments that Magill makes. In other words, depriving the president of the veto diminishes his power - that is that. Moreover, Magill's focus on policy goals ignores the fact that constitutional powers assigned to each branch are not exclusively about determining policy outcomes. In other words, while the president may use the veto to influence legislation, it is also a tool to protect the executive (and judicial) institutions from encroachment by Congress. While there may be a variety of policy interests in the executive, the branch itself has an interest in preserving its power against congressional usurpation. Importantly, though, one can accept all of Magill's arguments and still maintain that congressional gridlock threatens the balance requirements of separation of powers. After all, Magill acknowledges that the Framers intended institutional checks to be the means by which balance is maintained. A branch deprived of its ability to check the other branches threatens separation of powers, even if in the short run or in some circumstances balance is maintained. To borrow from deterrence theory, n308 a branch's ability to check serves as an important tool in preventing the other branches from acting beyond the scope of their constitutional authority. Of course, more important than deterrence theory is that the constitutional design depends on institutional checks. The Framers placed those checks throughout the text and considered them a critical part of the soundness of the Constitution's structure. The Court, too, has emphasized the significance of those checks, which serve to make the separation of powers. Furthermore, Congress losing its ability to check the executive is all the more problematic because the Court often invokes the political question doctrine to avoid confronting issues related to [*1140] executive authority. n309 Thus, Congress is often the only check to counter a president seeking to aggrandize executive power. Therefore, to state the concern as directly and clearly as possible, congressional gridlock threatens our constitutional separation of powers by depriving Congress of its ability to check the other two branches, thereby undermining the power balance that is critical to the separation of powers doctrine. B. Gridlock Threatens the Many Values That Separation of Powers Serves Montesquieu contended that separating governmental functions secured liberty by preventing the concentration of power into the hands of a few. n310 The Framers agreed. n311 The Court, too, has often justified formalist approaches by articulating a liberty-preserving effect of separation of powers. n312 Scholars also emphasize the important role the doctrine plays in protecting individual rights and liberties. n313 As Rebecca Brown has stated, "concern for the principle of due process has appeared repeatedly in the Court's separation-of-powers cases." n314 While preserving liberty is an important goal of separation of powers, it is hardly the only end that the doctrine serves. In defending an executive separate from the legislature, the Framers emphasized the value to efficiency served by such an arrangement. n315 The belief that separation of powers improved governmental efficiency was hardly new - in fact, in advancing that purpose, the Framers were expounding on historic arguments made by the original theorists of the doctrine. n316 On one hand, then, separation of powers seeks to divide governmental power to discourage "rash or arbitrary action" n317 and yet, at the same time, the concept of separating functions is also seen as [*1141] necessary for effective, efficient government. n318 The Court, however, has not been kind to the efficiency rationale. In INS v. Chadha, invalidating the legislative veto, the Court said: "the fact that a given law or procedure is efficient, convenient, and useful in facilitating functions of government, standing alone, will not save it if it is contrary to the Constitution. Convenience and efficiency are not the primary objectives - or the hallmarks - of democratic government." n319 It repeated the refrain in Bowsher v. Synar. n320 Instead, the Court cited preserving liberty as the hallmark purpose behind separation of powers, presumably relegating the efficiency justification to a much lower spot on the hierarchy. n321 Thus, when the two come into conflict, liberty is the rock to efficiency's scissors. There is more, though. In some separation of powers cases, the Court has offered an additional end that the doctrine serves: increased transparency and accountability. n322 The relatively straightforward logic behind this idea is that dividing authority in a clear way allows citizens to know what branch of government is responsible for a particular function and can therefore hold that branch accountable. For example, in Free Enterprise Fund, the Court focused on the fact that the removal provisions relating to the Public Company Accounting Oversight Board commissioners restricted the ability of the president to hold officials within the Executive Department accountable, and that the provisions then limited the ability of the public to hold the president accountable to the people for the actions of the Board. n323 The Court said: Without a clear and effective chain of command, the public cannot "determine on whom the blame or the punishment of a pernicious measure, or series of pernicious measures ought really to fall." ... By granting the Board executive power without the Executive's oversight, this Act subverts the President's ability to ensure that the laws are faithfully executed - as well as the public's ability to pass judgment on his efforts. The Act's restrictions are incompatible with the Constitution's separation of powers. n324 [*1142] Preserving liberty, promoting efficiency, and increasing accountability: a gridlocked Congress frustrates all three of the purposes of the separation of powers doctrine. Congress's inability to act threatens individual liberty in ways that are more concrete than the grand notion that power concentrated in a single branch is tyranny or that any time a legislature enacts law, liberty is lost. n325 For example, the gridlock involving the judicial appointment process has produced a judicial vacancy rate that "erodes the quality of justice" n326 as courts cancel oral arguments, postpone cases for months, and take dramatically longer to dispose of matters. n327 A federal judiciary that cannot function not only directly threatens separation of powers, but also undermines that branch's ability to protect the liberty interests of those within its jurisdiction. Requiring a wrongfully convicted defendant to wait months or years for a court of appeals to hear and decide its case deprives the individual of liberty. Consider, as well, that legislative gridlock is at least partly responsible for the extraordinary amount of time it took for Congress to correct the crack/cocaine disparity that was literally depriving citizens of their liberty by incarcerating them for egregiously long times. n328 In short, congressional gridlock poses as serious a threat to liberty as any generalized concerns that the separation of powers doctrine is intended to address. Gridlock also hinders the linked goals of transparency and accountability. As discussed above, when Congress grows frustrated with gridlock, it often seeks to find new mechanisms for legislating without law making. n329 In some cases, this can produce innovative approaches for overcoming institutional and political barriers to collective action - like in the case of closing military bases in the 1980s. n330 When Congress created the Base Realignment and Closure Commission (BRAC) in [*1143] 1988, n331 it overcame the political, electoral, and institutional obstacles that had produced a decades-long stalemate over the issue. n332 But even with the success of the BRAC base-closing process, there were genuine worries that this form of law making reduced transparency and accountability by placing important policy decisions into the hands of independent, ad hoc commissions. n333 Gridlock is pushing Congress toward a form of legislating that makes those concerns more acute. The Super Committee discussed later illustrates this basic point. n334 There, only a handful of representatives and senators were responsible for putting together a $ 1.2 trillion deficit reduction plan that would not be subjected to the traditional legislative process, weakening democratic accountability. n335 The Super Committee operated largely behind closed doors, to the detriment of transparency. As gridlock becomes more pronounced, calls for Congress to turn to this type of law making only grow. Recently, former Office of Management and Budget Director Peter Orszag promoted the increased use of automatic stabilizers, triggers, and independent commissions as a means of bypassing congressional gridlock to enact economic policy. n336 Others have proposed reforming tax policy and making infrastructure decisions. n337 These are </w:t>
      </w:r>
      <w:r w:rsidRPr="00156C7E">
        <w:rPr>
          <w:sz w:val="14"/>
          <w:szCs w:val="14"/>
        </w:rPr>
        <w:lastRenderedPageBreak/>
        <w:t>noble efforts to address the problem that congressional gridlock poses to things that are undoubtedly important: national security, the economy, and the budget. But these proposals also undermine some foundational principles of democratic government that separation of powers is intended to promote: transparency and accountability. [*1144] Finally, it hardly seems necessary to spend much ink discussing how gridlock implicates the third separation of powers value: efficiency. By most measures, as well as most insider accounts</w:t>
      </w:r>
      <w:r>
        <w:t xml:space="preserve">, </w:t>
      </w:r>
      <w:r w:rsidRPr="00156C7E">
        <w:rPr>
          <w:highlight w:val="cyan"/>
          <w:u w:val="single"/>
        </w:rPr>
        <w:t>gridlock has eroded</w:t>
      </w:r>
      <w:r w:rsidRPr="004E7A67">
        <w:rPr>
          <w:u w:val="single"/>
        </w:rPr>
        <w:t xml:space="preserve"> </w:t>
      </w:r>
      <w:r w:rsidRPr="00156C7E">
        <w:rPr>
          <w:highlight w:val="cyan"/>
          <w:u w:val="single"/>
        </w:rPr>
        <w:t>Congress's ability to address</w:t>
      </w:r>
      <w:r w:rsidRPr="004E7A67">
        <w:rPr>
          <w:u w:val="single"/>
        </w:rPr>
        <w:t xml:space="preserve"> America's </w:t>
      </w:r>
      <w:r w:rsidRPr="00156C7E">
        <w:rPr>
          <w:highlight w:val="cyan"/>
          <w:u w:val="single"/>
        </w:rPr>
        <w:t>problems with effective</w:t>
      </w:r>
      <w:r w:rsidRPr="004E7A67">
        <w:rPr>
          <w:u w:val="single"/>
        </w:rPr>
        <w:t xml:space="preserve"> and </w:t>
      </w:r>
      <w:r w:rsidRPr="00156C7E">
        <w:rPr>
          <w:highlight w:val="cyan"/>
          <w:u w:val="single"/>
        </w:rPr>
        <w:t>efficient</w:t>
      </w:r>
      <w:r w:rsidRPr="004E7A67">
        <w:rPr>
          <w:u w:val="single"/>
        </w:rPr>
        <w:t xml:space="preserve"> policy </w:t>
      </w:r>
      <w:r w:rsidRPr="00156C7E">
        <w:rPr>
          <w:highlight w:val="cyan"/>
          <w:u w:val="single"/>
        </w:rPr>
        <w:t>prescriptions. This is not just about a</w:t>
      </w:r>
      <w:r w:rsidRPr="004E7A67">
        <w:rPr>
          <w:u w:val="single"/>
        </w:rPr>
        <w:t xml:space="preserve"> more difficult, </w:t>
      </w:r>
      <w:r w:rsidRPr="00156C7E">
        <w:rPr>
          <w:highlight w:val="cyan"/>
          <w:u w:val="single"/>
        </w:rPr>
        <w:t>slow</w:t>
      </w:r>
      <w:r w:rsidRPr="004E7A67">
        <w:rPr>
          <w:u w:val="single"/>
        </w:rPr>
        <w:t xml:space="preserve">, and protracted </w:t>
      </w:r>
      <w:r w:rsidRPr="00156C7E">
        <w:rPr>
          <w:highlight w:val="cyan"/>
          <w:u w:val="single"/>
        </w:rPr>
        <w:t>legislative process</w:t>
      </w:r>
      <w:r w:rsidRPr="004E7A67">
        <w:rPr>
          <w:u w:val="single"/>
        </w:rPr>
        <w:t xml:space="preserve">. Instead, the </w:t>
      </w:r>
      <w:r w:rsidRPr="00156C7E">
        <w:rPr>
          <w:highlight w:val="cyan"/>
          <w:u w:val="single"/>
        </w:rPr>
        <w:t>gridlock means</w:t>
      </w:r>
      <w:r w:rsidRPr="004E7A67">
        <w:rPr>
          <w:u w:val="single"/>
        </w:rPr>
        <w:t xml:space="preserve"> that the </w:t>
      </w:r>
      <w:r w:rsidRPr="00156C7E">
        <w:rPr>
          <w:highlight w:val="cyan"/>
          <w:u w:val="single"/>
        </w:rPr>
        <w:t>legislative outputs</w:t>
      </w:r>
      <w:r w:rsidRPr="004E7A67">
        <w:rPr>
          <w:u w:val="single"/>
        </w:rPr>
        <w:t xml:space="preserve"> - when any exist - </w:t>
      </w:r>
      <w:r w:rsidRPr="00156C7E">
        <w:rPr>
          <w:highlight w:val="cyan"/>
          <w:u w:val="single"/>
        </w:rPr>
        <w:t>are "ineffectual compromises</w:t>
      </w:r>
      <w:r w:rsidRPr="004E7A67">
        <w:rPr>
          <w:u w:val="single"/>
        </w:rPr>
        <w:t>" rather than "programmatic, ideologically coherent initiatives.</w:t>
      </w:r>
      <w:r>
        <w:t xml:space="preserve">" n338 As we have seen recently, Congress often "resolves" gridlock by enacting short-term solutions that simply require it to take up the matter again. n339 Moreover, moving legislation through a gridlocked Congress often requires meeting the individual, idiosyncratic demands of legislators. For example, when Senate Democrats needed sixty votes to pass the Affordable Care Act, we got the Cornhusker Kickback and the Louisiana Purchase to ensure the support of Senator Ben Nelson and Senator Mary Landrieu, respectively. n340 Speaker John Boehner has blamed some of the gridlock in the House on the fact that he cannot offer various earmarks and other budgetary incentives to his members, n341 confirming what we already know: congressional leaders often turn to such devices to resolve gridlock. In sum, congressional gridlock not only frustrates the core features of separation of powers, but also undermines the objectives the doctrine is intended to serve. C. Gridlock Poses a Unique Separation of Powers Problem The separation of powers overview provided in Part II revealed another concern resting at the roots of the doctrine: legislative overreach. It is evident from the Constitutional Convention records, the Federalist Papers, case law, and the scholarly development of the doctrine that the Framers considered legislative aggrandizement of power to be the primary problem that a structural separation of powers would help to prevent. n342 [*1145] </w:t>
      </w:r>
      <w:r w:rsidRPr="004E7A67">
        <w:rPr>
          <w:u w:val="single"/>
        </w:rPr>
        <w:t xml:space="preserve">Congressional gridlock presents the opposite problem: it promotes executive and judicial supremacy at the expense of the legislature. </w:t>
      </w:r>
      <w:r w:rsidRPr="00156C7E">
        <w:rPr>
          <w:highlight w:val="cyan"/>
          <w:u w:val="single"/>
        </w:rPr>
        <w:t>It allows the executive</w:t>
      </w:r>
      <w:r w:rsidRPr="004E7A67">
        <w:rPr>
          <w:u w:val="single"/>
        </w:rPr>
        <w:t xml:space="preserve"> and the judiciary to aggrandize institutional </w:t>
      </w:r>
      <w:r w:rsidRPr="00156C7E">
        <w:rPr>
          <w:highlight w:val="cyan"/>
          <w:u w:val="single"/>
        </w:rPr>
        <w:t>power, to encroach on</w:t>
      </w:r>
      <w:r w:rsidRPr="004E7A67">
        <w:rPr>
          <w:u w:val="single"/>
        </w:rPr>
        <w:t xml:space="preserve"> the functions of </w:t>
      </w:r>
      <w:r w:rsidRPr="00156C7E">
        <w:rPr>
          <w:highlight w:val="cyan"/>
          <w:u w:val="single"/>
        </w:rPr>
        <w:t>the legislature, and</w:t>
      </w:r>
      <w:r w:rsidRPr="004E7A67">
        <w:rPr>
          <w:u w:val="single"/>
        </w:rPr>
        <w:t xml:space="preserve"> to </w:t>
      </w:r>
      <w:r w:rsidRPr="00156C7E">
        <w:rPr>
          <w:highlight w:val="cyan"/>
          <w:u w:val="single"/>
        </w:rPr>
        <w:t>hold greater sway over</w:t>
      </w:r>
      <w:r w:rsidRPr="004E7A67">
        <w:rPr>
          <w:u w:val="single"/>
        </w:rPr>
        <w:t xml:space="preserve"> governmental </w:t>
      </w:r>
      <w:r w:rsidRPr="00156C7E">
        <w:rPr>
          <w:highlight w:val="cyan"/>
          <w:u w:val="single"/>
        </w:rPr>
        <w:t>policy</w:t>
      </w:r>
      <w:r w:rsidRPr="004E7A67">
        <w:rPr>
          <w:u w:val="single"/>
        </w:rPr>
        <w:t xml:space="preserve"> than the Framers envisioned for the two less democratic branches.</w:t>
      </w:r>
    </w:p>
    <w:p w:rsidR="001F2788" w:rsidRDefault="001F2788" w:rsidP="001F2788"/>
    <w:p w:rsidR="001F2788" w:rsidRPr="001F2788" w:rsidRDefault="001F2788" w:rsidP="001F2788"/>
    <w:p w:rsidR="001C12A7" w:rsidRDefault="00922431" w:rsidP="00922431">
      <w:pPr>
        <w:pStyle w:val="Heading3"/>
      </w:pPr>
      <w:r>
        <w:lastRenderedPageBreak/>
        <w:t>Solves the Aff</w:t>
      </w:r>
      <w:r w:rsidR="00E15CAE">
        <w:t xml:space="preserve"> – Police</w:t>
      </w:r>
    </w:p>
    <w:p w:rsidR="00E15CAE" w:rsidRDefault="00E15CAE" w:rsidP="00E15CAE"/>
    <w:p w:rsidR="006D03C3" w:rsidRDefault="006D03C3" w:rsidP="006D03C3">
      <w:pPr>
        <w:pStyle w:val="Heading4"/>
      </w:pPr>
      <w:r>
        <w:t xml:space="preserve">Dem control passes serious police reform --- the current House bill sets up quick action </w:t>
      </w:r>
    </w:p>
    <w:p w:rsidR="006D03C3" w:rsidRDefault="006D03C3" w:rsidP="00E15CAE">
      <w:r w:rsidRPr="006D03C3">
        <w:rPr>
          <w:rStyle w:val="Style13ptBold"/>
        </w:rPr>
        <w:t>Gelman 20</w:t>
      </w:r>
      <w:r>
        <w:t xml:space="preserve"> –</w:t>
      </w:r>
      <w:r w:rsidR="004E069E" w:rsidRPr="004E069E">
        <w:t xml:space="preserve"> assistant professor of political science at the University of Nevada at Reno and author of “Losing to Win: Why Congressional Majorities Play Politics Instead of Make Laws” (University of Michigan Press, 2020)</w:t>
      </w:r>
    </w:p>
    <w:p w:rsidR="006D03C3" w:rsidRDefault="006D03C3" w:rsidP="00E15CAE">
      <w:r>
        <w:t>Jeremy, 7/3. “</w:t>
      </w:r>
      <w:r w:rsidRPr="006D03C3">
        <w:t>House Democrats are sending dead-on-arrival bills to the Senate. There’s a good reason.</w:t>
      </w:r>
      <w:r>
        <w:t xml:space="preserve">” </w:t>
      </w:r>
      <w:r w:rsidRPr="006D03C3">
        <w:t>https://www.washingtonpost.com/politics/2020/07/03/this-is-why-house-democrats-send-so-many-dead-on-arrival-bills-senate/</w:t>
      </w:r>
    </w:p>
    <w:p w:rsidR="00E15658" w:rsidRPr="006D03C3" w:rsidRDefault="00E15658" w:rsidP="00E15658">
      <w:pPr>
        <w:rPr>
          <w:sz w:val="16"/>
        </w:rPr>
      </w:pPr>
      <w:r w:rsidRPr="006D03C3">
        <w:rPr>
          <w:sz w:val="16"/>
        </w:rPr>
        <w:t xml:space="preserve">Over the past week, </w:t>
      </w:r>
      <w:r w:rsidRPr="006D03C3">
        <w:rPr>
          <w:rStyle w:val="StyleUnderline"/>
        </w:rPr>
        <w:t>the Democratic</w:t>
      </w:r>
      <w:r w:rsidRPr="006D03C3">
        <w:rPr>
          <w:sz w:val="16"/>
        </w:rPr>
        <w:t xml:space="preserve"> majority in the </w:t>
      </w:r>
      <w:r w:rsidRPr="006D03C3">
        <w:rPr>
          <w:rStyle w:val="StyleUnderline"/>
        </w:rPr>
        <w:t>House</w:t>
      </w:r>
      <w:r w:rsidRPr="006D03C3">
        <w:rPr>
          <w:sz w:val="16"/>
        </w:rPr>
        <w:t xml:space="preserve"> of Representatives passed bills to make Washington, D.C., a state and to strengthen the Affordable Care Act. Both are dead on arrival in the Senate. Last week, each chamber </w:t>
      </w:r>
      <w:r w:rsidRPr="006D03C3">
        <w:rPr>
          <w:rStyle w:val="StyleUnderline"/>
        </w:rPr>
        <w:t>passed a police overhaul bill — leaving a stalemate over competing visions of change</w:t>
      </w:r>
      <w:r w:rsidRPr="006D03C3">
        <w:rPr>
          <w:sz w:val="16"/>
        </w:rPr>
        <w:t>. This week, the House voted on a DOA $1.5 trillion green infrastructure plan.</w:t>
      </w:r>
    </w:p>
    <w:p w:rsidR="006D03C3" w:rsidRPr="006D03C3" w:rsidRDefault="00E15658" w:rsidP="00E15658">
      <w:pPr>
        <w:rPr>
          <w:sz w:val="16"/>
        </w:rPr>
      </w:pPr>
      <w:r w:rsidRPr="006D03C3">
        <w:rPr>
          <w:sz w:val="16"/>
        </w:rPr>
        <w:t>Add those up, and Congress seems to spend a lot of time passing bills that have no chance of becoming law.</w:t>
      </w:r>
    </w:p>
    <w:p w:rsidR="006D03C3" w:rsidRPr="006D03C3" w:rsidRDefault="00E15658" w:rsidP="00E15658">
      <w:pPr>
        <w:rPr>
          <w:sz w:val="16"/>
        </w:rPr>
      </w:pPr>
      <w:r w:rsidRPr="006D03C3">
        <w:rPr>
          <w:sz w:val="16"/>
        </w:rPr>
        <w:t>Journalists often report on such bills as the height of congressional bickering, suggesting that the parties solely want to make political points rather than legislate. But DOA bills also serve a strategic purpose: Especially in periods of divided party government, majority party leaders use them to iron out differences within the party, build political support for the party’s agenda from interest groups and activists, and get their rank and file on record in support of the measures. When their party gains control of Congress and the White House, leaders have already greased the skids to enact at least some of these pre-negotiated bills.</w:t>
      </w:r>
    </w:p>
    <w:p w:rsidR="006D03C3" w:rsidRPr="006D03C3" w:rsidRDefault="00E15658" w:rsidP="00E15658">
      <w:pPr>
        <w:rPr>
          <w:sz w:val="16"/>
        </w:rPr>
      </w:pPr>
      <w:r w:rsidRPr="006D03C3">
        <w:rPr>
          <w:sz w:val="16"/>
        </w:rPr>
        <w:t>Here’s what my research shows about DOA bills.</w:t>
      </w:r>
    </w:p>
    <w:p w:rsidR="006D03C3" w:rsidRPr="006D03C3" w:rsidRDefault="00E15658" w:rsidP="00E15658">
      <w:pPr>
        <w:rPr>
          <w:sz w:val="16"/>
        </w:rPr>
      </w:pPr>
      <w:r w:rsidRPr="006D03C3">
        <w:rPr>
          <w:sz w:val="16"/>
        </w:rPr>
        <w:t>Here’s how I did my research</w:t>
      </w:r>
    </w:p>
    <w:p w:rsidR="006D03C3" w:rsidRPr="006D03C3" w:rsidRDefault="00E15658" w:rsidP="00E15658">
      <w:pPr>
        <w:rPr>
          <w:sz w:val="16"/>
        </w:rPr>
      </w:pPr>
      <w:r w:rsidRPr="006D03C3">
        <w:rPr>
          <w:sz w:val="16"/>
        </w:rPr>
        <w:t>In my new book “Losing to Win,” I studied when and why party leaders put messaging bills on the House and Senate floors, rather than prioritizing measures more likely to be enacted into law.</w:t>
      </w:r>
    </w:p>
    <w:p w:rsidR="00E15658" w:rsidRPr="006D03C3" w:rsidRDefault="00E15658" w:rsidP="00E15658">
      <w:pPr>
        <w:rPr>
          <w:sz w:val="16"/>
        </w:rPr>
      </w:pPr>
      <w:r w:rsidRPr="006D03C3">
        <w:rPr>
          <w:sz w:val="16"/>
        </w:rPr>
        <w:t>First, I defined DOA bills as proposals that Capitol Hill insiders know are intended to fail. Then I identified 226 of these measures that party leaders brought to the House or Senate floor between 2003 and 2012. I recorded various things about each bill, including when majority parties made them a priority by bringing them to a vote; their short-term political effects, such as whether interest groups supported the bills; and their long-term policy consequences, such as whether lawmakers eventually enacted them into law the next time their party won control of Congress and the White House.</w:t>
      </w:r>
    </w:p>
    <w:p w:rsidR="006D03C3" w:rsidRPr="006D03C3" w:rsidRDefault="00E15658" w:rsidP="00E15658">
      <w:pPr>
        <w:rPr>
          <w:sz w:val="16"/>
        </w:rPr>
      </w:pPr>
      <w:r w:rsidRPr="006D03C3">
        <w:rPr>
          <w:sz w:val="16"/>
        </w:rPr>
        <w:t>For example, Democrats passed the Lilly Ledbetter Fair Pay Act as a DOA bill at the end of George W. Bush’s presidency. After the party won control of Congress and the White House in 2008, Lilly Ledbetter was one of the first bills President Barack Obama signed into law. Other important laws, such as the Democrats’ Family and Medical Leave Act and the Republican-backed Partial-Birth Abortion Ban Act, followed similar paths. Here’s what I learned.</w:t>
      </w:r>
    </w:p>
    <w:p w:rsidR="006D03C3" w:rsidRPr="006D03C3" w:rsidRDefault="00E15658" w:rsidP="00E15658">
      <w:pPr>
        <w:rPr>
          <w:sz w:val="16"/>
        </w:rPr>
      </w:pPr>
      <w:r w:rsidRPr="006D03C3">
        <w:rPr>
          <w:sz w:val="16"/>
        </w:rPr>
        <w:t>Favorable electoral prospects encourage DOA legislating</w:t>
      </w:r>
    </w:p>
    <w:p w:rsidR="006D03C3" w:rsidRPr="006D03C3" w:rsidRDefault="00E15658" w:rsidP="00E15658">
      <w:pPr>
        <w:rPr>
          <w:sz w:val="16"/>
        </w:rPr>
      </w:pPr>
      <w:r w:rsidRPr="006D03C3">
        <w:rPr>
          <w:rStyle w:val="StyleUnderline"/>
        </w:rPr>
        <w:t>Parties advance DOA measures when they think they might win control of Congress</w:t>
      </w:r>
      <w:r w:rsidRPr="006D03C3">
        <w:rPr>
          <w:sz w:val="16"/>
        </w:rPr>
        <w:t xml:space="preserve"> and the White House </w:t>
      </w:r>
      <w:r w:rsidRPr="006D03C3">
        <w:rPr>
          <w:rStyle w:val="StyleUnderline"/>
        </w:rPr>
        <w:t>in the next election</w:t>
      </w:r>
      <w:r w:rsidRPr="006D03C3">
        <w:rPr>
          <w:sz w:val="16"/>
        </w:rPr>
        <w:t>, but still need greater electoral support from interest groups and party activists.</w:t>
      </w:r>
    </w:p>
    <w:p w:rsidR="00E15658" w:rsidRPr="006D03C3" w:rsidRDefault="00E15658" w:rsidP="00E15658">
      <w:pPr>
        <w:rPr>
          <w:sz w:val="16"/>
        </w:rPr>
      </w:pPr>
      <w:r w:rsidRPr="006D03C3">
        <w:rPr>
          <w:rStyle w:val="StyleUnderline"/>
        </w:rPr>
        <w:t>House Democrats’ renewed focus this year on messaging bills reflects their optimism they will win the</w:t>
      </w:r>
      <w:r w:rsidRPr="006D03C3">
        <w:rPr>
          <w:sz w:val="16"/>
        </w:rPr>
        <w:t xml:space="preserve"> White House and </w:t>
      </w:r>
      <w:r w:rsidRPr="006D03C3">
        <w:rPr>
          <w:rStyle w:val="StyleUnderline"/>
        </w:rPr>
        <w:t>Senate in November</w:t>
      </w:r>
      <w:r w:rsidRPr="006D03C3">
        <w:rPr>
          <w:sz w:val="16"/>
        </w:rPr>
        <w:t>. Democrats’ plan to lower prescription drug prices, passed last December, shows this strategy at work. Their plan has support from a wide range of groups, including AARP, the American Hospital Association, Indivisible and Americans for Democratic Action. In contrast, Senate Republicans have avoided DOA ideas, given their party’s lackluster chances of retaking the House.</w:t>
      </w:r>
    </w:p>
    <w:p w:rsidR="00E15658" w:rsidRPr="006D03C3" w:rsidRDefault="00E15658" w:rsidP="00E15658">
      <w:pPr>
        <w:rPr>
          <w:sz w:val="16"/>
        </w:rPr>
      </w:pPr>
      <w:r w:rsidRPr="006D03C3">
        <w:rPr>
          <w:rStyle w:val="StyleUnderline"/>
        </w:rPr>
        <w:t>Politics dictates which</w:t>
      </w:r>
      <w:r w:rsidRPr="006D03C3">
        <w:rPr>
          <w:sz w:val="16"/>
        </w:rPr>
        <w:t xml:space="preserve"> DOA bills </w:t>
      </w:r>
      <w:r w:rsidRPr="006D03C3">
        <w:rPr>
          <w:rStyle w:val="StyleUnderline"/>
        </w:rPr>
        <w:t>leaders bring to the chamber floor for a vote. Leaders choose among issues and devote agenda space first to those measures that they believe offer the most politically potent messages</w:t>
      </w:r>
      <w:r w:rsidRPr="006D03C3">
        <w:rPr>
          <w:sz w:val="16"/>
        </w:rPr>
        <w:t>.</w:t>
      </w:r>
    </w:p>
    <w:p w:rsidR="00E15658" w:rsidRPr="006D03C3" w:rsidRDefault="00E15658" w:rsidP="00E15658">
      <w:pPr>
        <w:rPr>
          <w:sz w:val="16"/>
        </w:rPr>
      </w:pPr>
      <w:r w:rsidRPr="006D03C3">
        <w:rPr>
          <w:sz w:val="16"/>
        </w:rPr>
        <w:t>Think back over House Democrats’ agenda since they took control in 2019. Democrats passed messaging bills to tighten gun regulations, overhaul electoral rules, protect voting rights, lower the costs of prescription drugs and restructure immigration laws months before this most recent round of DOA legislation. Democrats focused on police practices only after George Floyd’s killing and the ensuing weeks of protest.</w:t>
      </w:r>
    </w:p>
    <w:p w:rsidR="00E15658" w:rsidRPr="006D03C3" w:rsidRDefault="00E15658" w:rsidP="00E15658">
      <w:pPr>
        <w:rPr>
          <w:sz w:val="16"/>
        </w:rPr>
      </w:pPr>
      <w:r w:rsidRPr="006D03C3">
        <w:rPr>
          <w:sz w:val="16"/>
        </w:rPr>
        <w:t xml:space="preserve">More broadly, </w:t>
      </w:r>
      <w:r w:rsidRPr="006D03C3">
        <w:rPr>
          <w:rStyle w:val="StyleUnderline"/>
        </w:rPr>
        <w:t>electoral politics shapes the order in which House leaders call up bills for a vote</w:t>
      </w:r>
      <w:r w:rsidRPr="006D03C3">
        <w:rPr>
          <w:sz w:val="16"/>
        </w:rPr>
        <w:t xml:space="preserve">. All else equal, </w:t>
      </w:r>
      <w:r w:rsidRPr="006D03C3">
        <w:rPr>
          <w:rStyle w:val="StyleUnderline"/>
        </w:rPr>
        <w:t>leaders push more politically valuable DOA bills earlier in a congressional term</w:t>
      </w:r>
      <w:r w:rsidRPr="006D03C3">
        <w:rPr>
          <w:sz w:val="16"/>
        </w:rPr>
        <w:t>. Applied to this Congress, Democrats apparently see ideas such as voting rights and lowering prescription drug costs as surer electoral bets compared with the messaging bills that are salient now, like D.C. statehood.</w:t>
      </w:r>
    </w:p>
    <w:p w:rsidR="00E15658" w:rsidRPr="006D03C3" w:rsidRDefault="00E15658" w:rsidP="00E15CAE">
      <w:pPr>
        <w:rPr>
          <w:sz w:val="16"/>
        </w:rPr>
      </w:pPr>
      <w:r w:rsidRPr="006D03C3">
        <w:rPr>
          <w:sz w:val="16"/>
        </w:rPr>
        <w:t>Not all DOA issues are alike</w:t>
      </w:r>
    </w:p>
    <w:p w:rsidR="00E15658" w:rsidRPr="006D03C3" w:rsidRDefault="00E15658" w:rsidP="00E15CAE">
      <w:pPr>
        <w:rPr>
          <w:sz w:val="16"/>
        </w:rPr>
      </w:pPr>
      <w:r w:rsidRPr="006D03C3">
        <w:rPr>
          <w:sz w:val="16"/>
        </w:rPr>
        <w:lastRenderedPageBreak/>
        <w:t xml:space="preserve">Although symbolic today, </w:t>
      </w:r>
      <w:r w:rsidRPr="006D03C3">
        <w:rPr>
          <w:rStyle w:val="StyleUnderline"/>
        </w:rPr>
        <w:t>voting now improves the odds of these bills becoming law later if Democrats regain control of Congress</w:t>
      </w:r>
      <w:r w:rsidRPr="006D03C3">
        <w:rPr>
          <w:sz w:val="16"/>
        </w:rPr>
        <w:t xml:space="preserve"> and the White House. For example, consider what would happen if House Democrats did not vote on the Justice in Policing Act now. If Democrats waited until 2021, my research suggests the bill would have an almost zero chance of becoming law. By voting on it today, </w:t>
      </w:r>
      <w:r w:rsidRPr="006D03C3">
        <w:rPr>
          <w:rStyle w:val="StyleUnderline"/>
        </w:rPr>
        <w:t xml:space="preserve">an overhaul of policing practices is almost </w:t>
      </w:r>
      <w:r w:rsidRPr="006D03C3">
        <w:rPr>
          <w:rStyle w:val="Emphasis"/>
        </w:rPr>
        <w:t>guaranteed</w:t>
      </w:r>
      <w:r w:rsidRPr="006D03C3">
        <w:rPr>
          <w:sz w:val="16"/>
        </w:rPr>
        <w:t xml:space="preserve"> serious consideration </w:t>
      </w:r>
      <w:r w:rsidRPr="006D03C3">
        <w:rPr>
          <w:rStyle w:val="StyleUnderline"/>
        </w:rPr>
        <w:t>in a unified Democratic Congress and has a much better chance of being enacted, even after taking into account that the new Congress could be more liberal</w:t>
      </w:r>
      <w:r w:rsidRPr="006D03C3">
        <w:rPr>
          <w:sz w:val="16"/>
        </w:rPr>
        <w:t>.</w:t>
      </w:r>
    </w:p>
    <w:p w:rsidR="00E15658" w:rsidRDefault="00E15658" w:rsidP="00E15CAE"/>
    <w:p w:rsidR="00922431" w:rsidRDefault="00E15CAE" w:rsidP="00E15CAE">
      <w:pPr>
        <w:pStyle w:val="Heading4"/>
      </w:pPr>
      <w:r>
        <w:t xml:space="preserve">Dem Senate enables sweeping police reform </w:t>
      </w:r>
    </w:p>
    <w:p w:rsidR="00922431" w:rsidRDefault="00922431" w:rsidP="00F601E6">
      <w:r w:rsidRPr="00E15CAE">
        <w:rPr>
          <w:rStyle w:val="Style13ptBold"/>
        </w:rPr>
        <w:t>Everett 20</w:t>
      </w:r>
      <w:r>
        <w:t xml:space="preserve"> –</w:t>
      </w:r>
      <w:r w:rsidR="00E15CAE">
        <w:t xml:space="preserve"> </w:t>
      </w:r>
      <w:r w:rsidR="00E15CAE" w:rsidRPr="00E15CAE">
        <w:t>congressional reporter for POLITICO</w:t>
      </w:r>
    </w:p>
    <w:p w:rsidR="00922431" w:rsidRDefault="00922431" w:rsidP="00F601E6">
      <w:r>
        <w:t>Burgess, 6/11. “</w:t>
      </w:r>
      <w:r w:rsidRPr="00922431">
        <w:t>Democrats stiff-arm GOP's ‘cosmetic’ police reforms</w:t>
      </w:r>
      <w:r>
        <w:t xml:space="preserve">.” </w:t>
      </w:r>
      <w:r w:rsidRPr="00922431">
        <w:t>https://www.politico.com/news/2020/06/11/democrats-police-reform-311310</w:t>
      </w:r>
      <w:r>
        <w:t xml:space="preserve"> </w:t>
      </w:r>
    </w:p>
    <w:p w:rsidR="00922431" w:rsidRDefault="00922431" w:rsidP="00922431">
      <w:r>
        <w:t>Senate Democrats are voicing deep skepticism toward the GOP’s newfound embrace of police reform. And they may soon have to decide whether they’ll accept incremental measures or nothing at all.</w:t>
      </w:r>
    </w:p>
    <w:p w:rsidR="00922431" w:rsidRPr="00E15CAE" w:rsidRDefault="00922431" w:rsidP="00922431">
      <w:pPr>
        <w:rPr>
          <w:sz w:val="16"/>
        </w:rPr>
      </w:pPr>
      <w:r w:rsidRPr="00E15CAE">
        <w:rPr>
          <w:sz w:val="16"/>
        </w:rPr>
        <w:t>“I don’t think they’re going to propose anything that comes anywhere near enough to what we need to do. We need systemic change,” said Sen. Tammy Duckworth (D-Ill.). “If they propose systemic change then I’m fully supportive of it. But I wouldn’t be surprised if it’s more cosmetic.”</w:t>
      </w:r>
    </w:p>
    <w:p w:rsidR="00922431" w:rsidRPr="00E15CAE" w:rsidRDefault="00922431" w:rsidP="00922431">
      <w:pPr>
        <w:rPr>
          <w:rStyle w:val="StyleUnderline"/>
        </w:rPr>
      </w:pPr>
      <w:r w:rsidRPr="00E15CAE">
        <w:rPr>
          <w:sz w:val="16"/>
        </w:rPr>
        <w:t xml:space="preserve">Scott is racing to release a package as soon as this week centered on better data reporting and new incentives for more judicious use of force at local police departments, though it could change in the coming days. </w:t>
      </w:r>
      <w:r w:rsidRPr="00E15CAE">
        <w:rPr>
          <w:rStyle w:val="StyleUnderline"/>
        </w:rPr>
        <w:t>Democrats want to go much further by banning chokeholds and making it easier to sue officers who engage in wrongdoing.</w:t>
      </w:r>
    </w:p>
    <w:p w:rsidR="00922431" w:rsidRPr="00E15CAE" w:rsidRDefault="00922431" w:rsidP="00922431">
      <w:pPr>
        <w:rPr>
          <w:sz w:val="16"/>
        </w:rPr>
      </w:pPr>
      <w:r w:rsidRPr="00E15CAE">
        <w:rPr>
          <w:sz w:val="16"/>
        </w:rPr>
        <w:t>The early divide suggests a partisan deadlock is quite possible despite a surge in support for reform after the killing of George Floyd by police in Minnesota. President Donald Trump is preparing executive actions to curb police misconduct and is likely to back Scott’s bill. But Democrats have major sway over what is doable in Congress, with control of the House and an effective veto in the Senate with the power of the filibuster.</w:t>
      </w:r>
    </w:p>
    <w:p w:rsidR="00922431" w:rsidRPr="00E15CAE" w:rsidRDefault="00922431" w:rsidP="00922431">
      <w:pPr>
        <w:rPr>
          <w:sz w:val="16"/>
        </w:rPr>
      </w:pPr>
      <w:r w:rsidRPr="00E15CAE">
        <w:rPr>
          <w:sz w:val="16"/>
        </w:rPr>
        <w:t xml:space="preserve">Though careful not to pre-emptively dismiss South Carolina Sen. Tim Scott’s work designing a police reform package, </w:t>
      </w:r>
      <w:r w:rsidRPr="00E15CAE">
        <w:rPr>
          <w:rStyle w:val="StyleUnderline"/>
        </w:rPr>
        <w:t>Democrats said</w:t>
      </w:r>
      <w:r w:rsidRPr="00E15CAE">
        <w:rPr>
          <w:sz w:val="16"/>
        </w:rPr>
        <w:t xml:space="preserve"> in interviews Wednesday that Senate Majority Leader Mitch </w:t>
      </w:r>
      <w:r w:rsidRPr="00E15CAE">
        <w:rPr>
          <w:rStyle w:val="StyleUnderline"/>
        </w:rPr>
        <w:t>McConnell is unlikely to endorse the type of far-reaching legislation needed to respond to police killings of black people and nationwide unrest</w:t>
      </w:r>
      <w:r w:rsidRPr="00E15CAE">
        <w:rPr>
          <w:sz w:val="16"/>
        </w:rPr>
        <w:t>.</w:t>
      </w:r>
    </w:p>
    <w:p w:rsidR="00922431" w:rsidRPr="00E15CAE" w:rsidRDefault="00922431" w:rsidP="00F601E6">
      <w:pPr>
        <w:rPr>
          <w:sz w:val="16"/>
        </w:rPr>
      </w:pPr>
      <w:r w:rsidRPr="00E15CAE">
        <w:rPr>
          <w:sz w:val="16"/>
        </w:rPr>
        <w:t xml:space="preserve">While Democrats are under pressure from their base to deliver, they also may decide against settling for a watered-down version of their priorities. </w:t>
      </w:r>
      <w:r w:rsidRPr="00E15CAE">
        <w:rPr>
          <w:rStyle w:val="StyleUnderline"/>
        </w:rPr>
        <w:t xml:space="preserve">Democrats are also staring at an election season that could give them both the Senate and the White House — and with those prizes would come the possibility of advancing more </w:t>
      </w:r>
      <w:r w:rsidRPr="00E15CAE">
        <w:rPr>
          <w:rStyle w:val="Emphasis"/>
        </w:rPr>
        <w:t>sweeping reform</w:t>
      </w:r>
      <w:r w:rsidRPr="00E15CAE">
        <w:rPr>
          <w:sz w:val="16"/>
        </w:rPr>
        <w:t>.</w:t>
      </w:r>
    </w:p>
    <w:p w:rsidR="001B4150" w:rsidRDefault="001B4150" w:rsidP="00F601E6"/>
    <w:p w:rsidR="009E1FD1" w:rsidRDefault="009E1FD1" w:rsidP="001B4150">
      <w:pPr>
        <w:pStyle w:val="Heading2"/>
      </w:pPr>
    </w:p>
    <w:p w:rsidR="001B4150" w:rsidRDefault="001B4150" w:rsidP="001B4150">
      <w:pPr>
        <w:pStyle w:val="Heading2"/>
      </w:pPr>
      <w:r>
        <w:lastRenderedPageBreak/>
        <w:t>Aff</w:t>
      </w:r>
    </w:p>
    <w:p w:rsidR="001B4150" w:rsidRDefault="001B4150" w:rsidP="001B4150"/>
    <w:p w:rsidR="00FA3EB3" w:rsidRDefault="00FF0059" w:rsidP="00FA3EB3">
      <w:pPr>
        <w:pStyle w:val="Heading3"/>
      </w:pPr>
      <w:r>
        <w:lastRenderedPageBreak/>
        <w:t>UQ – GOP Wins Now</w:t>
      </w:r>
    </w:p>
    <w:p w:rsidR="00FA3EB3" w:rsidRDefault="00FA3EB3" w:rsidP="00FA3EB3"/>
    <w:p w:rsidR="00FA3EB3" w:rsidRDefault="00FA3EB3" w:rsidP="00FA3EB3">
      <w:pPr>
        <w:pStyle w:val="Heading4"/>
      </w:pPr>
      <w:r>
        <w:t xml:space="preserve">Republicans </w:t>
      </w:r>
      <w:r w:rsidR="00FF0059">
        <w:t xml:space="preserve">still have the edge </w:t>
      </w:r>
    </w:p>
    <w:p w:rsidR="00FA3EB3" w:rsidRPr="00A802C4" w:rsidRDefault="00FA3EB3" w:rsidP="00FA3EB3">
      <w:pPr>
        <w:rPr>
          <w:rStyle w:val="Style13ptBold"/>
        </w:rPr>
      </w:pPr>
      <w:r w:rsidRPr="00A802C4">
        <w:t>Bryan</w:t>
      </w:r>
      <w:r w:rsidRPr="00A802C4">
        <w:rPr>
          <w:rStyle w:val="Style13ptBold"/>
        </w:rPr>
        <w:t xml:space="preserve"> M</w:t>
      </w:r>
      <w:r>
        <w:rPr>
          <w:rStyle w:val="Style13ptBold"/>
        </w:rPr>
        <w:t xml:space="preserve">ears 20, </w:t>
      </w:r>
      <w:r w:rsidRPr="00A802C4">
        <w:t>author at The Baltimore Sun,</w:t>
      </w:r>
      <w:r>
        <w:rPr>
          <w:rStyle w:val="Style13ptBold"/>
        </w:rPr>
        <w:t xml:space="preserve"> “</w:t>
      </w:r>
      <w:r w:rsidRPr="00B129A1">
        <w:t>2020 U.S. Senate election odds: Will Democrats or Republicans get control in November?</w:t>
      </w:r>
      <w:r>
        <w:t xml:space="preserve">” The Baltimore Sun, 3/22/2020, </w:t>
      </w:r>
      <w:hyperlink r:id="rId189" w:history="1">
        <w:r>
          <w:rPr>
            <w:rStyle w:val="Hyperlink"/>
          </w:rPr>
          <w:t>https://www.baltimoresun.com/gambling/sns-actnet-2020-senate-election-odds-20200322-b3exzzrj5zd6nmnnt43khllgcy-story.html</w:t>
        </w:r>
      </w:hyperlink>
    </w:p>
    <w:p w:rsidR="00FA3EB3" w:rsidRPr="00A802C4" w:rsidRDefault="00FA3EB3" w:rsidP="00FA3EB3">
      <w:pPr>
        <w:rPr>
          <w:sz w:val="16"/>
        </w:rPr>
      </w:pPr>
      <w:r w:rsidRPr="00A802C4">
        <w:rPr>
          <w:sz w:val="16"/>
        </w:rPr>
        <w:t xml:space="preserve">2020 Senate Election Odds Republicans to have over 50 seats: -150 (54.5% implied probability) Republicans to have exactly 50 seats: +500 (15.2% implied probability) Republicans to have under 50 seats: +200 (30.3% implied probability) The 2020 presidential race seems to be a two-man competition at this point between President Donald Trump and former VP Joe Biden. But there are many more consequential races in November, including in the senate. There are 100 senate seats, and right now the Republican party holds a majority with 53 seats; they also have the tiebreaker vote due to holding the White House (VP Mike Pence is currently that vote). </w:t>
      </w:r>
      <w:r w:rsidRPr="00A802C4">
        <w:rPr>
          <w:u w:val="single"/>
        </w:rPr>
        <w:t xml:space="preserve">The Democrats technically have 45 senators right now, but the two independents caucus with them, effectively making it a 53-47 split. There will be 33 senate seats scheduled for election this November, along with two special elections in Arizona and Georgia </w:t>
      </w:r>
      <w:r w:rsidRPr="00A802C4">
        <w:rPr>
          <w:sz w:val="16"/>
        </w:rPr>
        <w:t xml:space="preserve">due to the death of John McCain and the retirement of Johnny Isakson, respectively. Democrats, who made incredible gains in the 2018 mid-term elections in the House of Representatives, weren’t able to gain a control in the senate, mostly because of how the races shaped up. Many more of their seats were up for grabs, but it’s an entirely different story in 2020. Of the 35 seats available, Republicans will be defending 23 (65.7%) of them. In order to gain a majority, Democrats will need to gain a net of three seats if they win the White House — again, the VP would be the tiebreaking vote — or four seats if Trump is re-elected. </w:t>
      </w:r>
      <w:r w:rsidRPr="00A802C4">
        <w:rPr>
          <w:u w:val="single"/>
        </w:rPr>
        <w:t xml:space="preserve">The betting market currently projects Republicans to retain control of the senate, giving them a juice-free implied probability </w:t>
      </w:r>
      <w:r w:rsidRPr="00834CCD">
        <w:rPr>
          <w:u w:val="single"/>
        </w:rPr>
        <w:t>of</w:t>
      </w:r>
      <w:r w:rsidRPr="00834CCD">
        <w:rPr>
          <w:b/>
          <w:bCs/>
          <w:u w:val="single"/>
        </w:rPr>
        <w:t xml:space="preserve"> 54.5% to do so</w:t>
      </w:r>
      <w:r w:rsidRPr="00A802C4">
        <w:rPr>
          <w:sz w:val="16"/>
        </w:rPr>
        <w:t xml:space="preserve">. In contrast, there’s a 45.5% chance of Democrats winning a majority or splitting the seats 50-50. This race is obviously a volatile one right now, just like the presidential one due the coronavirus epidemic and resulting economic challenges. We’ve already seen Trump’s re-election odds fall in recent weeks, and the senate odds are at least moderately correlated to those. Also complicating things is the </w:t>
      </w:r>
      <w:hyperlink r:id="rId190" w:history="1">
        <w:r w:rsidRPr="00A802C4">
          <w:rPr>
            <w:rStyle w:val="Hyperlink"/>
            <w:sz w:val="16"/>
          </w:rPr>
          <w:t>recent reports that numerous senators sold off stocks in February</w:t>
        </w:r>
      </w:hyperlink>
      <w:r w:rsidRPr="00A802C4">
        <w:rPr>
          <w:sz w:val="16"/>
        </w:rPr>
        <w:t xml:space="preserve"> after a private briefing on the then-impending COVID-19 outbreak in the United States. That story will likely make the senate races a more popular topic in the mainstream media. There have been five senators implicated in the story — four Republicans and one Democrat — and two of those Republicans, Jim Inhofe of Oklahoma and Kelly Loeffler of Georgia, are up for re-election in November. 2020 Senate Elections See the full list of the senate races this November 2020 below: Alabama: Doug Jones (Democrat) Alaska: Dan Sullivan (Republican) Arizona: Martha McSally (Republican) — special election Arkansas: Tom Cotton (Republican) Colorado: Cory Gardner (Republican) Delaware: Chris Coons (Democrat) Georgia: David Perdue (Republican) Georgia: Kelly Loeffler (Republican) — special election Idaho: Jim Risch (Republican) Illinois: Dick Durbin (Democrat) Iowa: Joni Ernst (Republican) Kansas: Pat Roberts (Republican) Kentucky: Mitch McConnell (Republican) Louisiana: Bill Cassidy (Republican) Maine: Susan Collins (Republican) Massachusetts: Ed Markey (Democrat) Michigan: Gary Peters (Democrat) Minnesota: Tina Smith (Democrat) Mississippi: Cindy Hyde-Smith (Republican) Montana: Steve Daines (Republican) Nebraska: Ben Sasse (Republican) New Hampshire: Jeanne Shaheen (Democrat) New Jersey: Cory Booker (Democrat) New Mexico: Tom Udall (Democrat) North Carolina: Thom Tillis (Republican) Oklahoma: Jim Inhofe (Republican) Oregon: Jeff Merkley (Democrat) Rhode Island: Jack Reed (Democrat) South Carolina: Lindsey Graham (Republican) South Dakota: Mike Rounds (Republican) Tennessee: Lamar Alexander (Republican) Texas: John Cornyn (Republican) Virginia: Mark Warner (Democrat) West Virginia: Shelley Moore Capito (Republican) Wyoming: Mike Enzi (Republican)</w:t>
      </w:r>
    </w:p>
    <w:p w:rsidR="00FA3EB3" w:rsidRDefault="00FA3EB3" w:rsidP="00FA3EB3"/>
    <w:p w:rsidR="00FA3EB3" w:rsidRDefault="00FA3EB3" w:rsidP="00FA3EB3"/>
    <w:p w:rsidR="00FA3EB3" w:rsidRDefault="00E55687" w:rsidP="00FA3EB3">
      <w:pPr>
        <w:pStyle w:val="Heading4"/>
      </w:pPr>
      <w:r>
        <w:t>Republicans will</w:t>
      </w:r>
      <w:r w:rsidR="00FA3EB3">
        <w:t xml:space="preserve"> </w:t>
      </w:r>
      <w:r>
        <w:t>hold</w:t>
      </w:r>
      <w:r w:rsidR="00FA3EB3">
        <w:t xml:space="preserve"> the </w:t>
      </w:r>
      <w:r>
        <w:t>S</w:t>
      </w:r>
      <w:r w:rsidR="00FA3EB3">
        <w:t>enate</w:t>
      </w:r>
      <w:r>
        <w:t xml:space="preserve"> despite close battles</w:t>
      </w:r>
    </w:p>
    <w:p w:rsidR="00FA3EB3" w:rsidRPr="00760564" w:rsidRDefault="00FA3EB3" w:rsidP="00FA3EB3">
      <w:pPr>
        <w:rPr>
          <w:rStyle w:val="Style13ptBold"/>
        </w:rPr>
      </w:pPr>
      <w:r w:rsidRPr="00E55687">
        <w:t>Corey</w:t>
      </w:r>
      <w:r>
        <w:rPr>
          <w:rStyle w:val="Style13ptBold"/>
        </w:rPr>
        <w:t xml:space="preserve"> Lewandowski 20,</w:t>
      </w:r>
      <w:r w:rsidRPr="00760564">
        <w:rPr>
          <w:rStyle w:val="Heading1Char"/>
          <w:rFonts w:ascii="Helvetica" w:hAnsi="Helvetica" w:cs="Helvetica"/>
          <w:color w:val="2B2C30"/>
          <w:sz w:val="27"/>
          <w:szCs w:val="27"/>
          <w:shd w:val="clear" w:color="auto" w:fill="FFFFFF"/>
        </w:rPr>
        <w:t xml:space="preserve"> </w:t>
      </w:r>
      <w:r w:rsidRPr="00760564">
        <w:t>Corey R. Lewandowski is President Trump’s former campaign manager and senior adviser to both the Trump-Pence 2020 campaign and Great America Committee, Vice President </w:t>
      </w:r>
      <w:hyperlink r:id="rId191" w:tgtFrame="_blank" w:history="1">
        <w:r w:rsidRPr="00760564">
          <w:rPr>
            <w:rStyle w:val="Hyperlink"/>
          </w:rPr>
          <w:t>Mike Pence</w:t>
        </w:r>
      </w:hyperlink>
      <w:r w:rsidRPr="00760564">
        <w:t>'s political action committee. He is co-author with David Bossie of the books “</w:t>
      </w:r>
      <w:hyperlink r:id="rId192" w:tgtFrame="_blank" w:history="1">
        <w:r w:rsidRPr="00760564">
          <w:rPr>
            <w:rStyle w:val="Hyperlink"/>
          </w:rPr>
          <w:t>Trump’s Enemies</w:t>
        </w:r>
      </w:hyperlink>
      <w:r w:rsidRPr="00760564">
        <w:t>” and “</w:t>
      </w:r>
      <w:hyperlink r:id="rId193" w:tgtFrame="_blank" w:history="1">
        <w:r w:rsidRPr="00760564">
          <w:rPr>
            <w:rStyle w:val="Hyperlink"/>
          </w:rPr>
          <w:t>Let Trump Be Trump: The Inside Story of His Rise to the Presidency</w:t>
        </w:r>
      </w:hyperlink>
      <w:r>
        <w:t xml:space="preserve">,” “2020 forecast: A House switch, a slimmer Senate for GOP — and a bigger win for Trump,” The Hill, 1/1/2020, </w:t>
      </w:r>
      <w:hyperlink r:id="rId194" w:history="1">
        <w:r>
          <w:rPr>
            <w:rStyle w:val="Hyperlink"/>
          </w:rPr>
          <w:t>https://thehill.com/opinion/white-house/476436-2020-forecast-a-house-switch-a-slimmer-senate-for-gop-and-a-bigger-win</w:t>
        </w:r>
      </w:hyperlink>
    </w:p>
    <w:p w:rsidR="00FA3EB3" w:rsidRPr="00760564" w:rsidRDefault="00FA3EB3" w:rsidP="00FA3EB3">
      <w:pPr>
        <w:rPr>
          <w:sz w:val="16"/>
        </w:rPr>
      </w:pPr>
      <w:r w:rsidRPr="00760564">
        <w:rPr>
          <w:sz w:val="16"/>
        </w:rPr>
        <w:t xml:space="preserve">This will be a big year for the nation, with an election in November and the start of a new decade. Here are a couple of my thoughts on what 2020 has in store: The impeachment trial in the U.S. Senate will not have witnesses — but after evidence is presented, the Senate immediately will vote to acquit </w:t>
      </w:r>
      <w:hyperlink r:id="rId195" w:history="1">
        <w:r w:rsidRPr="00760564">
          <w:rPr>
            <w:rStyle w:val="Hyperlink"/>
            <w:sz w:val="16"/>
          </w:rPr>
          <w:t>President Trump</w:t>
        </w:r>
      </w:hyperlink>
      <w:r w:rsidRPr="00760564">
        <w:rPr>
          <w:sz w:val="16"/>
        </w:rPr>
        <w:t xml:space="preserve">. For reasons no one can really figure out, House Speaker </w:t>
      </w:r>
      <w:hyperlink r:id="rId196" w:history="1">
        <w:r w:rsidRPr="00760564">
          <w:rPr>
            <w:rStyle w:val="Hyperlink"/>
            <w:sz w:val="16"/>
          </w:rPr>
          <w:t>Nancy Pelosi</w:t>
        </w:r>
      </w:hyperlink>
      <w:r w:rsidRPr="00760564">
        <w:rPr>
          <w:sz w:val="16"/>
        </w:rPr>
        <w:t xml:space="preserve"> (D-Calif.) has decided to stick it to the Senate by </w:t>
      </w:r>
      <w:hyperlink r:id="rId197" w:tgtFrame="_blank" w:history="1">
        <w:r w:rsidRPr="00760564">
          <w:rPr>
            <w:rStyle w:val="Hyperlink"/>
            <w:sz w:val="16"/>
          </w:rPr>
          <w:t>delaying</w:t>
        </w:r>
      </w:hyperlink>
      <w:r w:rsidRPr="00760564">
        <w:rPr>
          <w:sz w:val="16"/>
        </w:rPr>
        <w:t xml:space="preserve"> the second phase of the impeachment process that she previously deemed so vitally necessary to “</w:t>
      </w:r>
      <w:hyperlink r:id="rId198" w:tgtFrame="_blank" w:history="1">
        <w:r w:rsidRPr="00760564">
          <w:rPr>
            <w:rStyle w:val="Hyperlink"/>
            <w:sz w:val="16"/>
          </w:rPr>
          <w:t>protect our Democracy</w:t>
        </w:r>
      </w:hyperlink>
      <w:r w:rsidRPr="00760564">
        <w:rPr>
          <w:sz w:val="16"/>
        </w:rPr>
        <w:t xml:space="preserve">.” Regardless of how much congressional Democrats and media figures want to grasp at </w:t>
      </w:r>
      <w:r w:rsidRPr="00760564">
        <w:rPr>
          <w:sz w:val="16"/>
        </w:rPr>
        <w:lastRenderedPageBreak/>
        <w:t xml:space="preserve">straws to prevent the Senate trial from being a complete embarrassment to their impeachment crusade, Republican leadership is going to follow </w:t>
      </w:r>
      <w:hyperlink r:id="rId199" w:tgtFrame="_blank" w:history="1">
        <w:r w:rsidRPr="00760564">
          <w:rPr>
            <w:rStyle w:val="Hyperlink"/>
            <w:sz w:val="16"/>
          </w:rPr>
          <w:t>Constitutional guidance</w:t>
        </w:r>
      </w:hyperlink>
      <w:r w:rsidRPr="00760564">
        <w:rPr>
          <w:sz w:val="16"/>
        </w:rPr>
        <w:t xml:space="preserve">, which gives the Senate the “sole Power to try all Impeachments.” And with this sole power, Senate Majority Leader </w:t>
      </w:r>
      <w:hyperlink r:id="rId200" w:history="1">
        <w:r w:rsidRPr="00760564">
          <w:rPr>
            <w:rStyle w:val="Hyperlink"/>
            <w:sz w:val="16"/>
          </w:rPr>
          <w:t>Mitch McConnell</w:t>
        </w:r>
      </w:hyperlink>
      <w:r w:rsidRPr="00760564">
        <w:rPr>
          <w:sz w:val="16"/>
        </w:rPr>
        <w:t xml:space="preserve"> (R-Ky.) is likely to focus on one thing: decorum. If House Democrats thought their evidence was sufficient for an “indictment” in the House, there’s no reason for them to demand more testimony in the Senate. The trial will be swift and fair and will not be allowed to devolve into a </w:t>
      </w:r>
      <w:hyperlink r:id="rId201" w:tgtFrame="_blank" w:history="1">
        <w:r w:rsidRPr="00760564">
          <w:rPr>
            <w:rStyle w:val="Hyperlink"/>
            <w:sz w:val="16"/>
          </w:rPr>
          <w:t>partisan circus</w:t>
        </w:r>
      </w:hyperlink>
      <w:r w:rsidRPr="00760564">
        <w:rPr>
          <w:sz w:val="16"/>
        </w:rPr>
        <w:t xml:space="preserve"> like the confirmation hearing of Supreme Court Justice </w:t>
      </w:r>
      <w:hyperlink r:id="rId202" w:history="1">
        <w:r w:rsidRPr="00760564">
          <w:rPr>
            <w:rStyle w:val="Hyperlink"/>
            <w:sz w:val="16"/>
          </w:rPr>
          <w:t>Brett Kavanaugh</w:t>
        </w:r>
      </w:hyperlink>
      <w:r w:rsidRPr="00760564">
        <w:rPr>
          <w:sz w:val="16"/>
        </w:rPr>
        <w:t xml:space="preserve">. With possibly even a </w:t>
      </w:r>
      <w:hyperlink r:id="rId203" w:tgtFrame="_blank" w:history="1">
        <w:r w:rsidRPr="00760564">
          <w:rPr>
            <w:rStyle w:val="Hyperlink"/>
            <w:sz w:val="16"/>
          </w:rPr>
          <w:t>bipartisan</w:t>
        </w:r>
      </w:hyperlink>
      <w:r w:rsidRPr="00760564">
        <w:rPr>
          <w:sz w:val="16"/>
        </w:rPr>
        <w:t xml:space="preserve"> acquittal of the president, the only hope left for the Democrats to remove the president will be at the ballot box. And heading into the 2020 election ... Sen. </w:t>
      </w:r>
      <w:hyperlink r:id="rId204" w:history="1">
        <w:r w:rsidRPr="00760564">
          <w:rPr>
            <w:rStyle w:val="Hyperlink"/>
            <w:sz w:val="16"/>
          </w:rPr>
          <w:t>Bernie Sanders</w:t>
        </w:r>
      </w:hyperlink>
      <w:r w:rsidRPr="00760564">
        <w:rPr>
          <w:sz w:val="16"/>
        </w:rPr>
        <w:t xml:space="preserve"> (I-Vt.) will be the Democratic nominee, and Rep. </w:t>
      </w:r>
      <w:hyperlink r:id="rId205" w:history="1">
        <w:r w:rsidRPr="00760564">
          <w:rPr>
            <w:rStyle w:val="Hyperlink"/>
            <w:sz w:val="16"/>
          </w:rPr>
          <w:t>Alexandria Ocasio-Cortez</w:t>
        </w:r>
      </w:hyperlink>
      <w:r w:rsidRPr="00760564">
        <w:rPr>
          <w:sz w:val="16"/>
        </w:rPr>
        <w:t xml:space="preserve"> (D-N.Y.) will become the de facto leader of the Democratic Party. Thanks to the House’s “impeachment,” you no longer can say the word “Ukraine” without mentioning “</w:t>
      </w:r>
      <w:hyperlink r:id="rId206" w:history="1">
        <w:r w:rsidRPr="00760564">
          <w:rPr>
            <w:rStyle w:val="Hyperlink"/>
            <w:sz w:val="16"/>
          </w:rPr>
          <w:t>Joe Biden</w:t>
        </w:r>
      </w:hyperlink>
      <w:r w:rsidRPr="00760564">
        <w:rPr>
          <w:sz w:val="16"/>
        </w:rPr>
        <w:t xml:space="preserve">.” The so-called moderate who was supposed to save the Democratic Party from itself will slowly but surely fail to meet that mandate. And with the base moving ever further to the left and realizing that Sen. </w:t>
      </w:r>
      <w:hyperlink r:id="rId207" w:history="1">
        <w:r w:rsidRPr="00760564">
          <w:rPr>
            <w:rStyle w:val="Hyperlink"/>
            <w:sz w:val="16"/>
          </w:rPr>
          <w:t>Elizabeth Warren</w:t>
        </w:r>
      </w:hyperlink>
      <w:r w:rsidRPr="00760564">
        <w:rPr>
          <w:sz w:val="16"/>
        </w:rPr>
        <w:t xml:space="preserve"> (D-Mass.) </w:t>
      </w:r>
      <w:hyperlink r:id="rId208" w:tgtFrame="_blank" w:history="1">
        <w:r w:rsidRPr="00760564">
          <w:rPr>
            <w:rStyle w:val="Hyperlink"/>
            <w:sz w:val="16"/>
          </w:rPr>
          <w:t>can’t be trusted</w:t>
        </w:r>
      </w:hyperlink>
      <w:r w:rsidRPr="00760564">
        <w:rPr>
          <w:sz w:val="16"/>
        </w:rPr>
        <w:t xml:space="preserve"> as a true progressive, given her past, the “Revolution” is back. With Sanders at the top of the ticket, the Democratic National Committee will realize that the soul of the party now belongs to democratic socialists. And who better to lead this new Democratic Party than the top Sanders affiliate in the House, Ocasio-Cortez? With such an inspiring coalition ... Democrats will lose control of the House of Representatives and Pelosi will become the first Speaker to become former Speaker twice, ending her political career. Speaker Pelosi spent the months leading up to the 2018 election telling her caucus to </w:t>
      </w:r>
      <w:hyperlink r:id="rId209" w:history="1">
        <w:r w:rsidRPr="00760564">
          <w:rPr>
            <w:rStyle w:val="Hyperlink"/>
            <w:sz w:val="16"/>
          </w:rPr>
          <w:t>tamp down</w:t>
        </w:r>
      </w:hyperlink>
      <w:r w:rsidRPr="00760564">
        <w:rPr>
          <w:sz w:val="16"/>
        </w:rPr>
        <w:t xml:space="preserve"> the impeachment rhetoric and convince the American people that the Democratic Party was one of policy, not politics. After a complete </w:t>
      </w:r>
      <w:hyperlink r:id="rId210" w:tgtFrame="_blank" w:history="1">
        <w:r w:rsidRPr="00760564">
          <w:rPr>
            <w:rStyle w:val="Hyperlink"/>
            <w:sz w:val="16"/>
          </w:rPr>
          <w:t>failure</w:t>
        </w:r>
      </w:hyperlink>
      <w:r w:rsidRPr="00760564">
        <w:rPr>
          <w:sz w:val="16"/>
        </w:rPr>
        <w:t xml:space="preserve"> to work with the Trump administration to advance legislation in health care, drug pricing and other Democratic mainstays, this message will not work again. Over and over again, Democrats proved themselves to be the party of “Resist,” choosing to launch </w:t>
      </w:r>
      <w:hyperlink r:id="rId211" w:tgtFrame="_blank" w:history="1">
        <w:r w:rsidRPr="00760564">
          <w:rPr>
            <w:rStyle w:val="Hyperlink"/>
            <w:sz w:val="16"/>
          </w:rPr>
          <w:t>fruitless investigations</w:t>
        </w:r>
      </w:hyperlink>
      <w:r w:rsidRPr="00760564">
        <w:rPr>
          <w:sz w:val="16"/>
        </w:rPr>
        <w:t xml:space="preserve"> to harass a president they don’t like instead of taking the lead to address real issues facing the country’s citizens. The American people are smart, but, more importantly, they want Washington to work for them — and for that reason ... </w:t>
      </w:r>
      <w:r w:rsidRPr="00834CCD">
        <w:rPr>
          <w:b/>
          <w:bCs/>
          <w:u w:val="single"/>
        </w:rPr>
        <w:t>Republicans will hold the Senate</w:t>
      </w:r>
      <w:r w:rsidRPr="00760564">
        <w:rPr>
          <w:sz w:val="16"/>
        </w:rPr>
        <w:t xml:space="preserve">, despite losing at least one incumbent. </w:t>
      </w:r>
      <w:r w:rsidRPr="00760564">
        <w:rPr>
          <w:u w:val="single"/>
        </w:rPr>
        <w:t xml:space="preserve">After the media predicted </w:t>
      </w:r>
      <w:hyperlink r:id="rId212" w:tgtFrame="_blank" w:history="1">
        <w:r w:rsidRPr="00760564">
          <w:rPr>
            <w:rStyle w:val="Hyperlink"/>
            <w:u w:val="single"/>
          </w:rPr>
          <w:t>doom</w:t>
        </w:r>
      </w:hyperlink>
      <w:r w:rsidRPr="00760564">
        <w:rPr>
          <w:u w:val="single"/>
        </w:rPr>
        <w:t xml:space="preserve"> for Senate Republicans in 2016 and 2018, I think you’re able to guess the narrative for 2020. However, this time they are right in one small aspect: It is going to be a tough, possibly losing, </w:t>
      </w:r>
      <w:hyperlink r:id="rId213" w:tgtFrame="_blank" w:history="1">
        <w:r w:rsidRPr="00760564">
          <w:rPr>
            <w:rStyle w:val="Hyperlink"/>
            <w:u w:val="single"/>
          </w:rPr>
          <w:t>battle</w:t>
        </w:r>
      </w:hyperlink>
      <w:r w:rsidRPr="00760564">
        <w:rPr>
          <w:u w:val="single"/>
        </w:rPr>
        <w:t xml:space="preserve"> for some incumbents</w:t>
      </w:r>
      <w:r w:rsidRPr="00760564">
        <w:rPr>
          <w:sz w:val="16"/>
        </w:rPr>
        <w:t>. Colorado, Arizona, Maine — these are going to be very competitive races for the GOP candidates fighting to keep their seats. B</w:t>
      </w:r>
      <w:r w:rsidRPr="00760564">
        <w:rPr>
          <w:u w:val="single"/>
        </w:rPr>
        <w:t xml:space="preserve">ut </w:t>
      </w:r>
      <w:r w:rsidRPr="00834CCD">
        <w:rPr>
          <w:u w:val="single"/>
        </w:rPr>
        <w:t xml:space="preserve">some </w:t>
      </w:r>
      <w:hyperlink r:id="rId214" w:tgtFrame="_blank" w:history="1">
        <w:r w:rsidRPr="00834CCD">
          <w:rPr>
            <w:rStyle w:val="Hyperlink"/>
            <w:u w:val="single"/>
          </w:rPr>
          <w:t>Democratic incumbents</w:t>
        </w:r>
      </w:hyperlink>
      <w:r w:rsidRPr="00760564">
        <w:rPr>
          <w:u w:val="single"/>
        </w:rPr>
        <w:t xml:space="preserve">, such as Sen. </w:t>
      </w:r>
      <w:hyperlink r:id="rId215" w:history="1">
        <w:r w:rsidRPr="00760564">
          <w:rPr>
            <w:rStyle w:val="Hyperlink"/>
            <w:u w:val="single"/>
          </w:rPr>
          <w:t>Gary Peters</w:t>
        </w:r>
      </w:hyperlink>
      <w:r w:rsidRPr="00760564">
        <w:rPr>
          <w:u w:val="single"/>
        </w:rPr>
        <w:t xml:space="preserve"> of Michigan and Sen. </w:t>
      </w:r>
      <w:hyperlink r:id="rId216" w:history="1">
        <w:r w:rsidRPr="00760564">
          <w:rPr>
            <w:rStyle w:val="Hyperlink"/>
            <w:u w:val="single"/>
          </w:rPr>
          <w:t>Jeanne Shaheen</w:t>
        </w:r>
      </w:hyperlink>
      <w:r w:rsidRPr="00760564">
        <w:rPr>
          <w:u w:val="single"/>
        </w:rPr>
        <w:t xml:space="preserve"> of New Hampshire, will face big challenges of their own. And with Sen. Doug Jones facing </w:t>
      </w:r>
      <w:hyperlink r:id="rId217" w:tgtFrame="_blank" w:history="1">
        <w:r w:rsidRPr="00760564">
          <w:rPr>
            <w:rStyle w:val="Hyperlink"/>
            <w:u w:val="single"/>
          </w:rPr>
          <w:t>extremely unlikely</w:t>
        </w:r>
      </w:hyperlink>
      <w:r w:rsidRPr="00760564">
        <w:rPr>
          <w:u w:val="single"/>
        </w:rPr>
        <w:t xml:space="preserve"> prospects for reelection in deep-red Alabama, Democrats and the media are going to have to get accustomed to saying “Senate Majority Leader Mitch McConnell” for another two years. </w:t>
      </w:r>
      <w:r w:rsidRPr="00760564">
        <w:rPr>
          <w:sz w:val="16"/>
        </w:rPr>
        <w:t xml:space="preserve">Which still probably won’t prepare them for the fact that ... Donald J. Trump will win by an even larger electoral margin in 2020 than he won by in 2016. In 2016, candidate Trump ran on promises. In 2020, President Trump is running on results. Thanks to the actions of the Trump administration, the U.S. is again the world leader in energy production, other countries are paying their fair share in international agreements, and American farmers, workers, ranchers and manufacturers no longer are taken advantage of by other countries using a rigged system of international trade. Just as candidate Trump’s promise to fight for the American worker put in play some Midwestern states that Republicans hadn’t won in decades, President Trump’s four years of successes will push certain states, such as </w:t>
      </w:r>
      <w:hyperlink r:id="rId218" w:tgtFrame="_blank" w:history="1">
        <w:r w:rsidRPr="00760564">
          <w:rPr>
            <w:rStyle w:val="Hyperlink"/>
            <w:sz w:val="16"/>
          </w:rPr>
          <w:t>Minnesota</w:t>
        </w:r>
      </w:hyperlink>
      <w:r w:rsidRPr="00760564">
        <w:rPr>
          <w:sz w:val="16"/>
        </w:rPr>
        <w:t xml:space="preserve"> and </w:t>
      </w:r>
      <w:hyperlink r:id="rId219" w:tgtFrame="_blank" w:history="1">
        <w:r w:rsidRPr="00760564">
          <w:rPr>
            <w:rStyle w:val="Hyperlink"/>
            <w:sz w:val="16"/>
          </w:rPr>
          <w:t>New Hampshire</w:t>
        </w:r>
      </w:hyperlink>
      <w:r w:rsidRPr="00760564">
        <w:rPr>
          <w:sz w:val="16"/>
        </w:rPr>
        <w:t xml:space="preserve">, back within Republican reach. And just to push on-the-fence voters ever more into the Republican-red column ... The economy will continue to boom and President Trump will get a trade deal done with China. With more than </w:t>
      </w:r>
      <w:hyperlink r:id="rId220" w:tgtFrame="_blank" w:history="1">
        <w:r w:rsidRPr="00760564">
          <w:rPr>
            <w:rStyle w:val="Hyperlink"/>
            <w:sz w:val="16"/>
          </w:rPr>
          <w:t>7 million</w:t>
        </w:r>
      </w:hyperlink>
      <w:r w:rsidRPr="00760564">
        <w:rPr>
          <w:sz w:val="16"/>
        </w:rPr>
        <w:t xml:space="preserve"> new jobs added since Election Day, </w:t>
      </w:r>
      <w:hyperlink r:id="rId221" w:tgtFrame="_blank" w:history="1">
        <w:r w:rsidRPr="00760564">
          <w:rPr>
            <w:rStyle w:val="Hyperlink"/>
            <w:sz w:val="16"/>
          </w:rPr>
          <w:t>historic low unemployment</w:t>
        </w:r>
      </w:hyperlink>
      <w:r w:rsidRPr="00760564">
        <w:rPr>
          <w:sz w:val="16"/>
        </w:rPr>
        <w:t xml:space="preserve"> levels for women, black Americans and Hispanic Americans, and real wage growth </w:t>
      </w:r>
      <w:hyperlink r:id="rId222" w:tgtFrame="_blank" w:history="1">
        <w:r w:rsidRPr="00760564">
          <w:rPr>
            <w:rStyle w:val="Hyperlink"/>
            <w:sz w:val="16"/>
          </w:rPr>
          <w:t>outpacing inflation</w:t>
        </w:r>
      </w:hyperlink>
      <w:r w:rsidRPr="00760564">
        <w:rPr>
          <w:sz w:val="16"/>
        </w:rPr>
        <w:t xml:space="preserve"> for the first time in decades, America’s economy is the strongest it has been in more than 50 years. With pro-growth policies slashing unnecessary regulations and unleashing American businesses’ potential, 2020 will continue to see record highs in the market and record lows in unemployment. But possibly even more important for America and for the world, President Trump will kick off 2020 by </w:t>
      </w:r>
      <w:hyperlink r:id="rId223" w:tgtFrame="_blank" w:history="1">
        <w:r w:rsidRPr="00760564">
          <w:rPr>
            <w:rStyle w:val="Hyperlink"/>
            <w:sz w:val="16"/>
          </w:rPr>
          <w:t>signing</w:t>
        </w:r>
      </w:hyperlink>
      <w:r w:rsidRPr="00760564">
        <w:rPr>
          <w:sz w:val="16"/>
        </w:rPr>
        <w:t xml:space="preserve"> a comprehensive phase one trade deal with China in mid-January. This is no small accomplishment: Since China joined the World Trade Organization in 2001, no nation has had the will to step up and confront the country over its </w:t>
      </w:r>
      <w:hyperlink r:id="rId224" w:tgtFrame="_blank" w:history="1">
        <w:r w:rsidRPr="00760564">
          <w:rPr>
            <w:rStyle w:val="Hyperlink"/>
            <w:sz w:val="16"/>
          </w:rPr>
          <w:t>unfair trade practices</w:t>
        </w:r>
      </w:hyperlink>
      <w:r w:rsidRPr="00760564">
        <w:rPr>
          <w:sz w:val="16"/>
        </w:rPr>
        <w:t xml:space="preserve"> — until now. And with the president heading to Beijing to start negotiations on a phase two deal, you can bet on him to shock the critics, as he always does, and win for the American people.</w:t>
      </w:r>
    </w:p>
    <w:p w:rsidR="00FA3EB3" w:rsidRDefault="00FA3EB3" w:rsidP="00FA3EB3">
      <w:pPr>
        <w:tabs>
          <w:tab w:val="left" w:pos="1372"/>
        </w:tabs>
      </w:pPr>
      <w:r>
        <w:tab/>
      </w:r>
    </w:p>
    <w:p w:rsidR="00E55687" w:rsidRDefault="00E55687" w:rsidP="00E55687">
      <w:pPr>
        <w:pStyle w:val="Heading4"/>
      </w:pPr>
      <w:r>
        <w:t xml:space="preserve">New waves of ads are boosting Republicans </w:t>
      </w:r>
    </w:p>
    <w:p w:rsidR="00E55687" w:rsidRPr="00D44402" w:rsidRDefault="00E55687" w:rsidP="00E55687">
      <w:r w:rsidRPr="00D44402">
        <w:t>Paul</w:t>
      </w:r>
      <w:r>
        <w:rPr>
          <w:rStyle w:val="Style13ptBold"/>
        </w:rPr>
        <w:t xml:space="preserve"> Steinhauser 20, </w:t>
      </w:r>
      <w:r w:rsidRPr="00D44402">
        <w:t>Paul Steinhauser is a politics reporter based in New Hampshire</w:t>
      </w:r>
      <w:r>
        <w:t xml:space="preserve">, “Republicans returning fire in 2020 battle for Senate,” Fox News, 5/5/2020, </w:t>
      </w:r>
      <w:hyperlink r:id="rId225" w:history="1">
        <w:r>
          <w:rPr>
            <w:rStyle w:val="Hyperlink"/>
          </w:rPr>
          <w:t>https://www.foxnews.com/politics/republicans-returning-fire-in-2020-battle-for-senate</w:t>
        </w:r>
      </w:hyperlink>
    </w:p>
    <w:p w:rsidR="00E55687" w:rsidRPr="00DA12FF" w:rsidRDefault="00E55687" w:rsidP="00E55687">
      <w:pPr>
        <w:rPr>
          <w:sz w:val="16"/>
        </w:rPr>
      </w:pPr>
      <w:hyperlink r:id="rId226" w:history="1">
        <w:r w:rsidRPr="00DA12FF">
          <w:rPr>
            <w:rStyle w:val="Hyperlink"/>
            <w:sz w:val="16"/>
          </w:rPr>
          <w:t>Democrats</w:t>
        </w:r>
      </w:hyperlink>
      <w:r w:rsidRPr="00DA12FF">
        <w:rPr>
          <w:sz w:val="16"/>
        </w:rPr>
        <w:t xml:space="preserve"> have been playing offense so far this year as they try to regain the majority in the Senate for the first time in six years. But with five months to go until </w:t>
      </w:r>
      <w:hyperlink r:id="rId227" w:history="1">
        <w:r w:rsidRPr="00DA12FF">
          <w:rPr>
            <w:rStyle w:val="Hyperlink"/>
            <w:sz w:val="16"/>
          </w:rPr>
          <w:t>November’s general election,</w:t>
        </w:r>
      </w:hyperlink>
      <w:r w:rsidRPr="00DA12FF">
        <w:rPr>
          <w:sz w:val="16"/>
        </w:rPr>
        <w:t xml:space="preserve"> </w:t>
      </w:r>
      <w:r w:rsidRPr="00587C19">
        <w:rPr>
          <w:u w:val="single"/>
        </w:rPr>
        <w:t xml:space="preserve">the </w:t>
      </w:r>
      <w:hyperlink r:id="rId228" w:history="1">
        <w:r w:rsidRPr="00587C19">
          <w:rPr>
            <w:rStyle w:val="Hyperlink"/>
            <w:u w:val="single"/>
          </w:rPr>
          <w:t>Republicans</w:t>
        </w:r>
      </w:hyperlink>
      <w:r w:rsidRPr="00587C19">
        <w:rPr>
          <w:u w:val="single"/>
        </w:rPr>
        <w:t xml:space="preserve"> are starting to return fire as they defend 23 of the 35 </w:t>
      </w:r>
      <w:hyperlink r:id="rId229" w:history="1">
        <w:r w:rsidRPr="00587C19">
          <w:rPr>
            <w:rStyle w:val="Hyperlink"/>
            <w:u w:val="single"/>
          </w:rPr>
          <w:t>Senate seats up for grabs this year.</w:t>
        </w:r>
      </w:hyperlink>
      <w:r w:rsidRPr="00DA12FF">
        <w:rPr>
          <w:sz w:val="16"/>
        </w:rPr>
        <w:t xml:space="preserve"> This week the National Republican Senatorial Committee </w:t>
      </w:r>
      <w:r w:rsidRPr="00587C19">
        <w:rPr>
          <w:u w:val="single"/>
        </w:rPr>
        <w:t>(NRSC) – which is the campaign arm of the Senate Republicans – kicked off a major ad blitz in three key races that could determine which party controls the chamber next year</w:t>
      </w:r>
      <w:r w:rsidRPr="00DA12FF">
        <w:rPr>
          <w:sz w:val="16"/>
        </w:rPr>
        <w:t>. And the NRSC says it will be on the airwaves in three more crucial contests by next month. Democratic campaigns and outside groups backing Senate Democrats have vastly outspent the Republicans to date, using ads to blast GOP incumbents facing challenging re-</w:t>
      </w:r>
      <w:r w:rsidRPr="00DA12FF">
        <w:rPr>
          <w:sz w:val="16"/>
        </w:rPr>
        <w:lastRenderedPageBreak/>
        <w:t xml:space="preserve">elections this year. But </w:t>
      </w:r>
      <w:r w:rsidRPr="00587C19">
        <w:rPr>
          <w:u w:val="single"/>
        </w:rPr>
        <w:t>as they try to keep their 53-47 majority in the Senate, the NRSC’s saying enough is enough and is taking aim at some of the Democratic challengers and incumbents</w:t>
      </w:r>
      <w:r w:rsidRPr="00DA12FF">
        <w:rPr>
          <w:sz w:val="16"/>
        </w:rPr>
        <w:t>. "</w:t>
      </w:r>
      <w:r w:rsidRPr="00587C19">
        <w:rPr>
          <w:u w:val="single"/>
        </w:rPr>
        <w:t>Democrats have skated by without much scrutiny for the last year. There's plenty of skeletons in their closet, and a bright light is about to shine on all of them,”</w:t>
      </w:r>
      <w:r w:rsidRPr="00DA12FF">
        <w:rPr>
          <w:sz w:val="16"/>
        </w:rPr>
        <w:t xml:space="preserve"> NRSC communications director Jesse Hunt told Fox News. The NRSC’s new spot that started running this week in Maine targets state House Speaker Sara Gideon, the leading Democratic contender to challenge Republican Sen. Susan Collins in November. The ad highlights Gideon’s acceptance of corporate campaign cash and an ethics fine she received last year from Maine’s ethics commission. Another </w:t>
      </w:r>
      <w:hyperlink r:id="rId230" w:history="1">
        <w:r w:rsidRPr="00DA12FF">
          <w:rPr>
            <w:rStyle w:val="Hyperlink"/>
            <w:sz w:val="16"/>
          </w:rPr>
          <w:t xml:space="preserve">new commercial </w:t>
        </w:r>
      </w:hyperlink>
      <w:r w:rsidRPr="00DA12FF">
        <w:rPr>
          <w:sz w:val="16"/>
        </w:rPr>
        <w:t xml:space="preserve">that started running this week in Arizona takes aim at former astronaut Mark Kelly, who’s challenging appointed GOP Sen. Martha McSally, an Air Force veteran. The narrator in the spot argues that Kelly’s “just too connected to China.” And in Michigan – one of few states where Republicans think they have a good chance of flipping a blue seat to red – the narrator in a new ad charges that Democratic “Sen. Gary Peters and his family invested in companies that outsourced nearly 1,000 Michigan jobs to foreign countries.” The spots are part of a $33 million summer ad buy the committee announced earlier this year. And </w:t>
      </w:r>
      <w:r w:rsidRPr="00DA12FF">
        <w:rPr>
          <w:u w:val="single"/>
        </w:rPr>
        <w:t xml:space="preserve">Fox News got a first look at new websites set up by the NRSC that target two of the three Democrats. They’re titled </w:t>
      </w:r>
      <w:hyperlink r:id="rId231" w:history="1">
        <w:r w:rsidRPr="00DA12FF">
          <w:rPr>
            <w:rStyle w:val="Hyperlink"/>
            <w:u w:val="single"/>
          </w:rPr>
          <w:t xml:space="preserve">“Profiteering Peters” </w:t>
        </w:r>
      </w:hyperlink>
      <w:r w:rsidRPr="00DA12FF">
        <w:rPr>
          <w:u w:val="single"/>
        </w:rPr>
        <w:t xml:space="preserve">and </w:t>
      </w:r>
      <w:hyperlink r:id="rId232" w:history="1">
        <w:r w:rsidRPr="00DA12FF">
          <w:rPr>
            <w:rStyle w:val="Hyperlink"/>
            <w:u w:val="single"/>
          </w:rPr>
          <w:t>“Gambling on Gideon.”</w:t>
        </w:r>
      </w:hyperlink>
      <w:r w:rsidRPr="00DA12FF">
        <w:rPr>
          <w:u w:val="single"/>
        </w:rPr>
        <w:t xml:space="preserve"> In addition to the NRSC ad blitz, One Nation – an outside group aligned with Senate Majority Leader Mitch McConnell – announced this week that they’ll spend more than $27 million to air TV and radio ads in six key Senate races this summer. Republicans hope to turn the tide – or least try to level the playing field – in a Senate cycle that’s seen them outspent.</w:t>
      </w:r>
      <w:r w:rsidRPr="00DA12FF">
        <w:rPr>
          <w:sz w:val="16"/>
        </w:rPr>
        <w:t xml:space="preserve"> Democrats have been riding a wave of momentum, thanks to strong fundraising and successful recruits. </w:t>
      </w:r>
      <w:r w:rsidRPr="00DA12FF">
        <w:rPr>
          <w:u w:val="single"/>
        </w:rPr>
        <w:t>A veteran GOP strategist said the timing of the new push is critical. “There’s no question that in several key states like Maine, Democratic outside groups have been spending early and have been having the playing field largely to themselves. So it was a very smart decision by the NRSC to go up earlier than the committee has historically done in order to counter that spending and really start defining the Democratic candidates,”</w:t>
      </w:r>
      <w:r w:rsidRPr="00DA12FF">
        <w:rPr>
          <w:sz w:val="16"/>
        </w:rPr>
        <w:t xml:space="preserve"> Brian Walsh told Fox News. “</w:t>
      </w:r>
      <w:r w:rsidRPr="00DA12FF">
        <w:rPr>
          <w:u w:val="single"/>
        </w:rPr>
        <w:t>In some of these states, like Maine, North Carolina, and Iowa, the Democrats are relatively unknown and so it’s important to define them early</w:t>
      </w:r>
      <w:r w:rsidRPr="00DA12FF">
        <w:rPr>
          <w:sz w:val="16"/>
        </w:rPr>
        <w:t xml:space="preserve">. You can’t afford to wait for the fall anymore,” added Walsh, a former NRSC communications director and former senior adviser to GOP Sen. John Cornyn of Texas and a veteran of numerous Senate, congressional and gubernatorial campaigns. The NRSC push comes amid troubling poll numbers for Republicans in some of the most high-profile races. Among the latest: </w:t>
      </w:r>
      <w:hyperlink r:id="rId233" w:tgtFrame="_blank" w:history="1">
        <w:r w:rsidRPr="00DA12FF">
          <w:rPr>
            <w:rStyle w:val="Hyperlink"/>
            <w:sz w:val="16"/>
          </w:rPr>
          <w:t>a Fox News Poll in Arizona released Wednesday</w:t>
        </w:r>
      </w:hyperlink>
      <w:r w:rsidRPr="00DA12FF">
        <w:rPr>
          <w:sz w:val="16"/>
        </w:rPr>
        <w:t xml:space="preserve"> that indicated Kelly topping McSally by 50-37 percent, a 13-point margin. The Democratic Senatorial Campaign Committee termed their rival’s move a sign of desperation. “Washington Republicans are panicking because their weak incumbents cannot run on their unpopular records and are resorting to misleading attacks to distract from voting to gut pre-existing conditions or allowing the White House to raid funds for local military construction projects in their states,” DSCC spokesperson Stewart Boss told Fox News. And he emphasized that “Democrats are focused on the issues that voters care about and reporting record-breaking grassroots support, which is exactly how we’ve moved so many races in our direction and put Republicans on defense across the Senate map.” With the Senate Majority PAC – the top outside group backing Senate Democratic incumbents and candidates – shelling out big bucks to run ads so far this year and more on the way, the DSCC’s saved their firepower. They’ve announced they’ll be spending more than $30 million to reserve ad time in four key races – Arizona, Iowa, Montana, and North Carolina – beginning in the autumn. And the Senate Majority PAC announced in the early spring that they’d spend at least $70 million to reserve air time to run ads this fall in five key Senate races.</w:t>
      </w:r>
    </w:p>
    <w:p w:rsidR="00FA3EB3" w:rsidRDefault="00FA3EB3" w:rsidP="00FA3EB3">
      <w:pPr>
        <w:tabs>
          <w:tab w:val="left" w:pos="1372"/>
        </w:tabs>
      </w:pPr>
    </w:p>
    <w:p w:rsidR="00FA3EB3" w:rsidRDefault="00FA3EB3" w:rsidP="00FA3EB3">
      <w:pPr>
        <w:rPr>
          <w:sz w:val="16"/>
        </w:rPr>
      </w:pPr>
    </w:p>
    <w:p w:rsidR="00FA3EB3" w:rsidRDefault="00FA3EB3" w:rsidP="00FA3EB3">
      <w:pPr>
        <w:pStyle w:val="Heading4"/>
      </w:pPr>
      <w:r>
        <w:t xml:space="preserve">Jones loses Alabama </w:t>
      </w:r>
      <w:r w:rsidR="00E55687">
        <w:t>meaning Dems</w:t>
      </w:r>
      <w:r>
        <w:t xml:space="preserve"> need 5 seats </w:t>
      </w:r>
      <w:r w:rsidR="00E55687">
        <w:t>--- the neg can only name 4 likely to flip</w:t>
      </w:r>
    </w:p>
    <w:p w:rsidR="00FA3EB3" w:rsidRPr="007015DF" w:rsidRDefault="00FA3EB3" w:rsidP="00FA3EB3">
      <w:pPr>
        <w:rPr>
          <w:rStyle w:val="Style13ptBold"/>
        </w:rPr>
      </w:pPr>
      <w:r w:rsidRPr="007015DF">
        <w:t>Susan</w:t>
      </w:r>
      <w:r>
        <w:rPr>
          <w:rStyle w:val="Style13ptBold"/>
        </w:rPr>
        <w:t xml:space="preserve"> Ferrechio 19, </w:t>
      </w:r>
      <w:r w:rsidRPr="007015DF">
        <w:t>Susan Ferrechio is the chief congressional correspondent for the Washington Examiner. She is a frequent guest on PBS' long-running public affairs program "The McLaughlin Group." She has previously reported for Congressional Quarterly and the Miami Herald</w:t>
      </w:r>
      <w:r>
        <w:t xml:space="preserve">, “Alabama is already waving goodbye to its 'fluke' Sen. Doug Jones,” The Washington Examiner, 2/22/2019, </w:t>
      </w:r>
      <w:hyperlink r:id="rId234" w:history="1">
        <w:r>
          <w:rPr>
            <w:rStyle w:val="Hyperlink"/>
          </w:rPr>
          <w:t>https://www.washingtonexaminer.com/news/congress/alabama-is-already-waving-goodbye-to-its-fluke-senator-doug-jones</w:t>
        </w:r>
      </w:hyperlink>
    </w:p>
    <w:p w:rsidR="00FA3EB3" w:rsidRPr="004808F0" w:rsidRDefault="00FA3EB3" w:rsidP="00FA3EB3">
      <w:pPr>
        <w:rPr>
          <w:rFonts w:ascii="Times New Roman" w:eastAsia="Times New Roman" w:hAnsi="Times New Roman" w:cs="Times New Roman"/>
          <w:sz w:val="16"/>
        </w:rPr>
      </w:pPr>
      <w:r w:rsidRPr="004808F0">
        <w:rPr>
          <w:u w:val="single"/>
        </w:rPr>
        <w:t>It doesn’t really matter which Republican candidate takes on Democratic Sen. Doug Jones in November 2020</w:t>
      </w:r>
      <w:r w:rsidRPr="004808F0">
        <w:rPr>
          <w:sz w:val="16"/>
        </w:rPr>
        <w:t xml:space="preserve">, as long as is isn’t Roy Moore. </w:t>
      </w:r>
      <w:r w:rsidRPr="004808F0">
        <w:rPr>
          <w:u w:val="single"/>
        </w:rPr>
        <w:t xml:space="preserve">If the GOP can avoid a candidate with the kind of baggage Moore had, Jones seems destined to lose his bid to win a full term representing Alabama in the </w:t>
      </w:r>
      <w:r w:rsidRPr="004808F0">
        <w:rPr>
          <w:u w:val="single"/>
        </w:rPr>
        <w:lastRenderedPageBreak/>
        <w:t xml:space="preserve">Senate. Jones is the most vulnerable Senate Democrat facing re-election in 2020, and </w:t>
      </w:r>
      <w:r w:rsidRPr="007015DF">
        <w:rPr>
          <w:b/>
          <w:bCs/>
          <w:u w:val="single"/>
        </w:rPr>
        <w:t>most think he's as good as gone</w:t>
      </w:r>
      <w:r w:rsidRPr="004808F0">
        <w:rPr>
          <w:u w:val="single"/>
        </w:rPr>
        <w:t>.</w:t>
      </w:r>
      <w:r w:rsidRPr="004808F0">
        <w:rPr>
          <w:sz w:val="16"/>
        </w:rPr>
        <w:t xml:space="preserve"> “I don’t think Jones has much chance at all of holding on to his seat next year,” political analyst Stuart Rothenberg recently wrote. “Simply put, </w:t>
      </w:r>
      <w:r w:rsidRPr="007015DF">
        <w:rPr>
          <w:b/>
          <w:bCs/>
          <w:u w:val="single"/>
        </w:rPr>
        <w:t>his special election was a fluke not likely to be repeated</w:t>
      </w:r>
      <w:r w:rsidRPr="004808F0">
        <w:rPr>
          <w:sz w:val="16"/>
        </w:rPr>
        <w:t xml:space="preserve">.” The real fight will be among the Republican candidates who will soon battle over the chance to face off against Jones on the general election ballot. Rep. </w:t>
      </w:r>
      <w:hyperlink r:id="rId235" w:tgtFrame="_blank" w:history="1">
        <w:r w:rsidRPr="004808F0">
          <w:rPr>
            <w:rStyle w:val="Hyperlink"/>
            <w:sz w:val="16"/>
          </w:rPr>
          <w:t>Bradley Byrne</w:t>
        </w:r>
      </w:hyperlink>
      <w:r w:rsidRPr="004808F0">
        <w:rPr>
          <w:sz w:val="16"/>
        </w:rPr>
        <w:t xml:space="preserve">, who has represented the state’s 1st Congressional District since 2013, formally entered the race on Wednesday, and others Republicans are expected to jump in ahead of the March 2020 primary. The party is eager to reclaim the seat. Jones became the first Democrat in Alabama to win election to the Senate in 25 years after defeating Moore, a former judge who drew national attention for posting the Ten Commandments in his courtroom. </w:t>
      </w:r>
      <w:r w:rsidRPr="004808F0">
        <w:rPr>
          <w:u w:val="single"/>
        </w:rPr>
        <w:t>Moore’s campaign suffered a fatal blow when he was accused of several instances of sexual misconduct with minors that occurred decades earlier. Jones’ win was stunning, but it was narrow: He defeated Jones by a tiny 1.6 percent margin</w:t>
      </w:r>
      <w:r w:rsidRPr="004808F0">
        <w:rPr>
          <w:sz w:val="16"/>
        </w:rPr>
        <w:t xml:space="preserve">. Compared to a typical election, five times as many voters chose to write in a candidate rather than pick Jones over Moore. </w:t>
      </w:r>
      <w:r w:rsidRPr="004808F0">
        <w:rPr>
          <w:u w:val="single"/>
        </w:rPr>
        <w:t>While Jones’ narrow win excited Alabama Democrats, they have failed to build on the success when it comes to winning statewide races</w:t>
      </w:r>
      <w:r w:rsidRPr="004808F0">
        <w:rPr>
          <w:sz w:val="16"/>
        </w:rPr>
        <w:t xml:space="preserve">. In November, the three Democratic candidates who ran for governor, lieutenant governor, and attorney general all lost to their Republican opponents and the GOP increased its supermajority in the Alabama statehouse. “Frankly, </w:t>
      </w:r>
      <w:r w:rsidRPr="004808F0">
        <w:rPr>
          <w:u w:val="single"/>
        </w:rPr>
        <w:t>Jones won because of who his opponent was</w:t>
      </w:r>
      <w:r w:rsidRPr="004808F0">
        <w:rPr>
          <w:sz w:val="16"/>
        </w:rPr>
        <w:t>,” Alabama political consultant David Mowery told the Washington Examiner. Mowery said he believes Jones cannot win again in 2020 unless a GOP candidate with serious character flaws ends up on the ballot. “It would have to be Roy Moore level or worse,” Mowery said. Jones’ Senate voting record isn’t likely to win over Republican voters, who voted for President Trump by a margin of 62 percent to 34 percent over Hillary Clinton. Jones has defied an early expectation that he would cross the aisle often to vote with Republicans on critical red-state priorities. Jones voted against Justice Brett Kavanaugh, for example, and against an amendment to defund Planned Parenthood. “</w:t>
      </w:r>
      <w:r w:rsidRPr="004808F0">
        <w:rPr>
          <w:u w:val="single"/>
        </w:rPr>
        <w:t>He’s staking his ability to get re-elected on the fact that he’s going to vote on what he thinks is right and not on what the people he represents want him to do</w:t>
      </w:r>
      <w:r w:rsidRPr="004808F0">
        <w:rPr>
          <w:sz w:val="16"/>
        </w:rPr>
        <w:t>,” Mowery said. “That’s out of step with the average Alabamian.” But incumbents tend to have a built-in advantage with voters and not all political analysts are guaranteeing a GOP victory. The Cook Political Report is poised to move the race to "toss-up," but not "lean Republican." The University of Virginia's Larry Sabato rates the race as a toss-up, but admitted "that probably is being kind to Jones." Republicans eager to regain the Senate seat must first get past what could become a contentious GOP primary. A political fight within the GOP is already simmering. In addition to Byrne, state Senate President Carl “Del” Marsh is expected to jump into the race and Rep. Gary Palmer, who represents the 6th Congressional District, may also run. The conservative group Club for Growth appears to be opposing Byrne and backing the undeclared Palmer. Byrne, they said, is “not a conservative” and loses by a wide margin in a poll they conducted of 500 likely Republican primary voters in a matchup against Palmer.</w:t>
      </w:r>
    </w:p>
    <w:p w:rsidR="00E55687" w:rsidRDefault="00E55687" w:rsidP="00E55687">
      <w:pPr>
        <w:pStyle w:val="Heading4"/>
      </w:pPr>
      <w:r>
        <w:t>Georgia goes Republican</w:t>
      </w:r>
    </w:p>
    <w:p w:rsidR="00E55687" w:rsidRDefault="00E55687" w:rsidP="00E55687">
      <w:pPr>
        <w:rPr>
          <w:sz w:val="16"/>
        </w:rPr>
      </w:pPr>
      <w:r w:rsidRPr="00FF0059">
        <w:t>Geoffrey</w:t>
      </w:r>
      <w:r w:rsidRPr="009D2B89">
        <w:rPr>
          <w:rStyle w:val="Style13ptBold"/>
          <w:szCs w:val="18"/>
        </w:rPr>
        <w:t xml:space="preserve"> </w:t>
      </w:r>
      <w:r>
        <w:rPr>
          <w:rStyle w:val="Style13ptBold"/>
        </w:rPr>
        <w:t>Skelly 5/18</w:t>
      </w:r>
      <w:r w:rsidRPr="009D2B89">
        <w:t>, Geoffrey Skelley is an elections analyst at FiveThirtyEight,</w:t>
      </w:r>
      <w:r>
        <w:t xml:space="preserve"> “Are These Scandals Going To Hurt Republican Chances Of Holding On To The Senate?” FiveThirtyEight, 5/18/2020, </w:t>
      </w:r>
      <w:hyperlink r:id="rId236" w:history="1">
        <w:r>
          <w:rPr>
            <w:rStyle w:val="Hyperlink"/>
          </w:rPr>
          <w:t>https://fivethirtyeight.com/features/are-these-scandals-going-to-hurt-republican-chances-of-holding-on-to-the-senate/</w:t>
        </w:r>
      </w:hyperlink>
      <w:r w:rsidRPr="009D2B89">
        <w:rPr>
          <w:u w:val="single"/>
        </w:rPr>
        <w:t xml:space="preserve"> Democrats have a path to a majority, it is a narrow one. Assuming Democratic Sen. Doug Jones is unable to retain his seat in deeply Republican Alabama, Democrats will need to win four seats and also win the vice presidency to take back control.</w:t>
      </w:r>
      <w:r w:rsidRPr="009D2B89">
        <w:rPr>
          <w:sz w:val="16"/>
        </w:rPr>
        <w:t xml:space="preserve"> GOP incumbents facing reelection in at least four states — Arizona, Colorado, Maine and North Carolina (the other seat, not Burr’s) — look to be in some danger, so Democrats might be able to thread the needle, especially if they can also win a seat in a state like Iowa or Montana. But it would certainly help Democratic chances if more Republican-held seats came into serious contention, which is where Burr and Loeffler might come in. Let’s start with Burr. As chairman of the Senate Intelligence Committee, he was privy to daily briefings on the coronavirus before it seriously hit the U.S. On Feb. 13, the senator sold off a huge share of his portfolio just before the stock market crashed. The Justice Department is now investigating Burr, and last Wednesday, the FBI seized a cellphone owned by the senator. On Thursday, Burr announced he was temporarily stepping aside as chairman of the Intelligence Committee during the ongoing investigation. The question now is, will Burr resign? Burr’s seat isn’t up until 2022, but he could be forced out of office because of the scandal, and if he were, the timing of his departure could definitely affect the 2020 election. Namely, if Burr resigned before Sept. 4, there would be a special election for the seat this November, which would add another battleground contest to the Senate map. North Carolina’s other seat — held by Republican Sen. Thom Tillis — is already shaping up to be an expensive, hard-fought contest, so another special election in the Tar Heel State could mean double trouble for Republicans. It’s no wonder Tillis has tried to separate himself from the embattled Burr, saying in April that Burr “owes everybody” an explanation for the stock sales. And public opinion is against Burr, too, at least based on polling from a couple of left-leaning firms. In two March surveys of North Carolina from Data for Progress and Public Policy Polling, half of the respondents said Burr should resign while only about a quarter said he shouldn’t. However, even if some Republicans might want him gone, it seems unlikely Burr would leave office soon enough to necessitate a special election this November, as Republicans really don’t want another swing seat in play this year. But if Burr’s position were to become untenable and he was forced to resign before Sept. 4, a Republican would still be appointed in his place even though North Carolina Gov. Roy Cooper is a Democrat. North Carolina law requires the governor to appoint a replacement </w:t>
      </w:r>
      <w:r w:rsidRPr="009D2B89">
        <w:rPr>
          <w:sz w:val="16"/>
        </w:rPr>
        <w:lastRenderedPageBreak/>
        <w:t xml:space="preserve">from a list of three candidates named by the incumbent party. (Regardless of when a resignation occurred, Cooper would have to appoint a Republican. But if the resignation happened after Sept. 4, the seat wouldn’t be up for election until 2022.) As for Loeffler, she was already up for election in Georgia this November, so a stock trading scandal could hit her hard. Loeffler has said that third-party account managers handle her portfolio, so she had no input in the trades, but the same day she attended a classified briefing about the coronavirus, she and her husband started selling millions of dollars worth of stock and invested in companies positioned to do well during the pandemic. Loeffler hasn’t said whether the FBI has contacted her, but she provided records of the stock trades to the Justice Department, the Securities and Exchange Commission and the Senate Ethics Committee. Loeffler already appears to be quite vulnerable in her special election, too, which will be the first time she faces voters since Republican Gov. Brian Kemp appointed her to the Senate in January. A late April GOP internal poll conducted by Cygnal found that only 20 percent of voters had a favorable view of Loeffler compared to 47 percent who had an unfavorable impression. The survey also found her with just 11 percent support, well behind Republican Rep. Doug Collins’s 29 percent. (If that seems especially low, remember the special election is a jungle primary in which all candidates run regardless of party.) Granted, the Cygnal poll’s sponsor is allied to Collins, but even a survey conducted by Public Opinion Strategies on behalf of a group backing Loeffler ally Kemp found her polling at only 18 percent in the special election, about tied with Collins, who had 19 percent. For his part, Collins has been only too happy to try to connect Burr’s case to Loeffler and attack Loeffler over her own stock dealings. It’s unclear, though, just how much Loeffler’s problems would harm the GOP’s chances of retaining the seat. That is, just because Loeffler may be in trouble, it doesn’t mean it’ll be easy for Democrats to take over the seat. After all, </w:t>
      </w:r>
      <w:r w:rsidRPr="00834CCD">
        <w:rPr>
          <w:b/>
          <w:bCs/>
          <w:u w:val="single"/>
        </w:rPr>
        <w:t>Georgia still leans toward the GOP</w:t>
      </w:r>
      <w:r w:rsidRPr="009D2B89">
        <w:rPr>
          <w:u w:val="single"/>
        </w:rPr>
        <w:t xml:space="preserve"> and although former state Rep. Stacey Abrams came close to defeating Kemp in 2018, the last time a Democrat won a statewide election was in 2006.</w:t>
      </w:r>
      <w:r w:rsidRPr="009D2B89">
        <w:rPr>
          <w:sz w:val="16"/>
        </w:rPr>
        <w:t xml:space="preserve"> At this point, </w:t>
      </w:r>
      <w:r w:rsidRPr="009D2B89">
        <w:rPr>
          <w:u w:val="single"/>
        </w:rPr>
        <w:t>major election handicappers still think Republicans will hold the seat.</w:t>
      </w:r>
      <w:r w:rsidRPr="009D2B89">
        <w:rPr>
          <w:sz w:val="16"/>
        </w:rPr>
        <w:t xml:space="preserve"> That said, with six Republicans and eight Democrats on the ballot in the jungle primary (plus six third-party or independent candidates), it’s also pretty unlikely that one candidate will win an outright majority in November, which means it’s likely headed to a runoff in January 2021 anyway. Based on early polling</w:t>
      </w:r>
      <w:r w:rsidRPr="009D2B89">
        <w:rPr>
          <w:u w:val="single"/>
        </w:rPr>
        <w:t>, Collins may be the most likely Republican to advance to a runoff, and he might be as good a bet —</w:t>
      </w:r>
      <w:r w:rsidRPr="009D2B89">
        <w:rPr>
          <w:sz w:val="16"/>
        </w:rPr>
        <w:t xml:space="preserve"> or a better one given Loeffler’s troubles — </w:t>
      </w:r>
      <w:r w:rsidRPr="009D2B89">
        <w:rPr>
          <w:u w:val="single"/>
        </w:rPr>
        <w:t xml:space="preserve">for Republicans to hold on to the seat, especially as </w:t>
      </w:r>
      <w:r w:rsidRPr="00834CCD">
        <w:rPr>
          <w:b/>
          <w:bCs/>
          <w:u w:val="single"/>
        </w:rPr>
        <w:t>Georgia Democrats have historically struggled</w:t>
      </w:r>
      <w:r w:rsidRPr="009D2B89">
        <w:rPr>
          <w:u w:val="single"/>
        </w:rPr>
        <w:t xml:space="preserve"> in general election runoffs. In fact, with eight Democrats running, there’s even a chance that it will be Collins and Loeffler who advance to the runoff, ensuring continued Republican control of the seat.</w:t>
      </w:r>
      <w:r w:rsidRPr="009D2B89">
        <w:rPr>
          <w:sz w:val="16"/>
        </w:rPr>
        <w:t xml:space="preserve"> It’s worth noting Burr and Loeffler aren’t the only senators who have come under scrutiny for their stock trades. Democratic Sen. Dianne Feinstein of California recently spoke with FBI investigators regarding deals made by her husband, and suspiciously timed stock moves made by Republican Sen. James Inhofe of Oklahoma have also received attention. However, both the California and Oklahoma seats would be very unlikely to switch parties — California being very Democratic, Oklahoma being very Republican — so even if Feinstein or Inhofe got into trouble, their problems would be very unlikely to affect the makeup of the Senate. That’s not necessarily the case for Burr and Loeffler — especially Burr if he were to resign before Sept. 4. Nonetheless, it’s still a longshot that likely won’t alter the Senate election math in 2020, either.</w:t>
      </w:r>
    </w:p>
    <w:p w:rsidR="00FA3EB3" w:rsidRDefault="00FA3EB3" w:rsidP="00FA3EB3">
      <w:pPr>
        <w:rPr>
          <w:sz w:val="16"/>
        </w:rPr>
      </w:pPr>
    </w:p>
    <w:p w:rsidR="00E55687" w:rsidRDefault="00C529C3" w:rsidP="00E55687">
      <w:pPr>
        <w:pStyle w:val="Heading3"/>
      </w:pPr>
      <w:r>
        <w:lastRenderedPageBreak/>
        <w:t>UQ Overwhelms</w:t>
      </w:r>
    </w:p>
    <w:p w:rsidR="00FA3EB3" w:rsidRDefault="00FA3EB3" w:rsidP="00FA3EB3">
      <w:pPr>
        <w:pStyle w:val="Heading4"/>
      </w:pPr>
      <w:r>
        <w:t>Trump drags down Republicans</w:t>
      </w:r>
      <w:r w:rsidR="00E55687">
        <w:t xml:space="preserve"> ---</w:t>
      </w:r>
      <w:r>
        <w:t xml:space="preserve"> loss is inevitable AND Covid response takes out swing voters</w:t>
      </w:r>
      <w:r w:rsidR="00E55687">
        <w:t xml:space="preserve"> --</w:t>
      </w:r>
      <w:r>
        <w:t xml:space="preserve">- </w:t>
      </w:r>
      <w:r w:rsidR="00E55687">
        <w:t>takes out</w:t>
      </w:r>
      <w:r>
        <w:t xml:space="preserve"> the link</w:t>
      </w:r>
    </w:p>
    <w:p w:rsidR="00FA3EB3" w:rsidRPr="00D52992" w:rsidRDefault="00FA3EB3" w:rsidP="00FA3EB3">
      <w:r w:rsidRPr="00D52992">
        <w:t>Michael</w:t>
      </w:r>
      <w:r w:rsidRPr="00D52992">
        <w:rPr>
          <w:rStyle w:val="Style13ptBold"/>
        </w:rPr>
        <w:t xml:space="preserve"> Warren and </w:t>
      </w:r>
      <w:r w:rsidRPr="00D52992">
        <w:t>Ryan</w:t>
      </w:r>
      <w:r w:rsidRPr="00D52992">
        <w:rPr>
          <w:rStyle w:val="Style13ptBold"/>
        </w:rPr>
        <w:t xml:space="preserve"> Nobles 20</w:t>
      </w:r>
      <w:r>
        <w:rPr>
          <w:rStyle w:val="Style13ptBold"/>
        </w:rPr>
        <w:t xml:space="preserve">, </w:t>
      </w:r>
      <w:r w:rsidRPr="00D52992">
        <w:t>Michael Warren is a reporter for CNN, based in the Washington D.C. bureau</w:t>
      </w:r>
      <w:r>
        <w:t>, Ryan Nobles is a Washington Correspondent for CNN, covering the 2020 race for president with a focus on President Donald Trump's re-election campaign, “GOP operatives worry Trump will lose both the presidency and Senate majority,” CNN, 5/28/2020, https://www.cnn.com/2020/05/28/politics/republicans-trump-senate-2020-trouble/index.html</w:t>
      </w:r>
    </w:p>
    <w:p w:rsidR="00FA3EB3" w:rsidRPr="00D52992" w:rsidRDefault="00FA3EB3" w:rsidP="00FA3EB3">
      <w:pPr>
        <w:rPr>
          <w:sz w:val="16"/>
        </w:rPr>
      </w:pPr>
      <w:r w:rsidRPr="00D52992">
        <w:rPr>
          <w:sz w:val="16"/>
        </w:rPr>
        <w:t xml:space="preserve">Washington (CNN)A little more than three months ago, as Democrats cast their ballots in </w:t>
      </w:r>
      <w:hyperlink r:id="rId237" w:tgtFrame="_blank" w:history="1">
        <w:r w:rsidRPr="00D52992">
          <w:rPr>
            <w:rStyle w:val="Hyperlink"/>
            <w:sz w:val="16"/>
          </w:rPr>
          <w:t>the Nevada caucuses</w:t>
        </w:r>
      </w:hyperlink>
      <w:r w:rsidRPr="00D52992">
        <w:rPr>
          <w:sz w:val="16"/>
        </w:rPr>
        <w:t xml:space="preserve">, Republicans felt confident about their chances in 2020. The coronavirus seemed a distant, far-off threat. Democrats appeared poised to nominate a self-described socialist for president. The stock market was near a record high. The economy was roaring. </w:t>
      </w:r>
      <w:hyperlink r:id="rId238" w:tgtFrame="_blank" w:history="1">
        <w:r w:rsidRPr="00246D49">
          <w:rPr>
            <w:rStyle w:val="Hyperlink"/>
            <w:u w:val="single"/>
          </w:rPr>
          <w:t>President Donald Trump</w:t>
        </w:r>
      </w:hyperlink>
      <w:r w:rsidRPr="00246D49">
        <w:rPr>
          <w:u w:val="single"/>
        </w:rPr>
        <w:t xml:space="preserve"> looked well-positioned to win a second term, and perhaps pull enough incumbent Republicans along with him </w:t>
      </w:r>
      <w:hyperlink r:id="rId239" w:tgtFrame="_blank" w:history="1">
        <w:r w:rsidRPr="00246D49">
          <w:rPr>
            <w:rStyle w:val="Hyperlink"/>
            <w:u w:val="single"/>
          </w:rPr>
          <w:t>to hold the party's majority in the Senate</w:t>
        </w:r>
      </w:hyperlink>
      <w:r w:rsidRPr="00D52992">
        <w:rPr>
          <w:sz w:val="16"/>
        </w:rPr>
        <w:t xml:space="preserve">. </w:t>
      </w:r>
      <w:r w:rsidRPr="00246D49">
        <w:rPr>
          <w:u w:val="single"/>
        </w:rPr>
        <w:t>Today, that view has drastically changed</w:t>
      </w:r>
      <w:r w:rsidRPr="00D52992">
        <w:rPr>
          <w:sz w:val="16"/>
        </w:rPr>
        <w:t xml:space="preserve">. "Put it this way, I am very glad my boss isn't on the ballot this cycle," said one high-ranking GOP Senate aide. </w:t>
      </w:r>
      <w:r w:rsidRPr="00246D49">
        <w:rPr>
          <w:u w:val="single"/>
        </w:rPr>
        <w:t>Republican strategists are increasingly worried that Trump is headed for defeat in November and that he may drag other Republicans down with him. Seven GOP operatives not directly associated with the President's reelection campaign told CNN that Trump's response to the pandemic and the subsequent economic fallout have significantly damaged his bid for a second term — and that the effects are starting to hurt Republicans more broadly</w:t>
      </w:r>
      <w:r w:rsidRPr="00D52992">
        <w:rPr>
          <w:sz w:val="16"/>
        </w:rPr>
        <w:t>. Some of these operatives asked not to be identified in order to speak more candidly. Several say that pu</w:t>
      </w:r>
      <w:r w:rsidRPr="00246D49">
        <w:rPr>
          <w:u w:val="single"/>
        </w:rPr>
        <w:t>blic polls showing Trump trailing presumptive Democratic nominee</w:t>
      </w:r>
      <w:hyperlink r:id="rId240" w:tgtFrame="_blank" w:history="1">
        <w:r w:rsidRPr="00246D49">
          <w:rPr>
            <w:rStyle w:val="Hyperlink"/>
            <w:u w:val="single"/>
          </w:rPr>
          <w:t xml:space="preserve"> Joe Biden</w:t>
        </w:r>
      </w:hyperlink>
      <w:r w:rsidRPr="00246D49">
        <w:rPr>
          <w:u w:val="single"/>
        </w:rPr>
        <w:t xml:space="preserve"> mirror what they are finding in their own private polls, and that the trend is bleeding into key Senate races.</w:t>
      </w:r>
      <w:r w:rsidRPr="00D52992">
        <w:rPr>
          <w:sz w:val="16"/>
        </w:rPr>
        <w:t xml:space="preserve"> </w:t>
      </w:r>
      <w:r w:rsidRPr="00246D49">
        <w:rPr>
          <w:u w:val="single"/>
        </w:rPr>
        <w:t xml:space="preserve">The GOP already had a difficult task of defending 23 Senate seats in 2020. The job of protecting its slim 3-seat majority has only gotten harder as the pandemic has unfolded. States like Arizona and North Carolina, once thought to be home to winnable Senate races now appear in jeopardy. </w:t>
      </w:r>
      <w:hyperlink r:id="rId241" w:tgtFrame="_blank" w:history="1">
        <w:r w:rsidRPr="00246D49">
          <w:rPr>
            <w:rStyle w:val="Hyperlink"/>
            <w:u w:val="single"/>
          </w:rPr>
          <w:t>View Trump and Biden head-to-head polling</w:t>
        </w:r>
      </w:hyperlink>
      <w:r w:rsidRPr="00246D49">
        <w:rPr>
          <w:u w:val="single"/>
        </w:rPr>
        <w:t xml:space="preserve"> Trump himself is being alerted to the problems.</w:t>
      </w:r>
      <w:r w:rsidRPr="00D52992">
        <w:rPr>
          <w:sz w:val="16"/>
        </w:rPr>
        <w:t xml:space="preserve"> </w:t>
      </w:r>
      <w:hyperlink r:id="rId242" w:tgtFrame="_blank" w:history="1">
        <w:r w:rsidRPr="00D52992">
          <w:rPr>
            <w:rStyle w:val="Hyperlink"/>
            <w:sz w:val="16"/>
          </w:rPr>
          <w:t>Politico reported this week</w:t>
        </w:r>
      </w:hyperlink>
      <w:r w:rsidRPr="00D52992">
        <w:rPr>
          <w:sz w:val="16"/>
        </w:rPr>
        <w:t xml:space="preserve"> that two of Trump's own outside </w:t>
      </w:r>
      <w:r w:rsidRPr="00246D49">
        <w:rPr>
          <w:u w:val="single"/>
        </w:rPr>
        <w:t>political advisers</w:t>
      </w:r>
      <w:r w:rsidRPr="00D52992">
        <w:rPr>
          <w:sz w:val="16"/>
        </w:rPr>
        <w:t xml:space="preserve">, Corey Lewandowski and David Bossie, </w:t>
      </w:r>
      <w:r w:rsidRPr="00246D49">
        <w:rPr>
          <w:u w:val="single"/>
        </w:rPr>
        <w:t>warned the President last week that his support was falling in some swing states</w:t>
      </w:r>
      <w:r w:rsidRPr="00D52992">
        <w:rPr>
          <w:sz w:val="16"/>
        </w:rPr>
        <w:t xml:space="preserve">. </w:t>
      </w:r>
      <w:r w:rsidRPr="00246D49">
        <w:rPr>
          <w:u w:val="single"/>
        </w:rPr>
        <w:t>All of this demonstrates how difficult it is to run as a Republican incumbent almost anywhere in 2020</w:t>
      </w:r>
      <w:r w:rsidRPr="00D52992">
        <w:rPr>
          <w:sz w:val="16"/>
        </w:rPr>
        <w:t xml:space="preserve">. Strategists who spoke to CNN worry that Trump has become a liability for Republicans needing to expand their coalition beyond the President's core base of supporters. Whereas a few months ago, they were confident of the party's chances across the board, many of the strategists who spoke to CNN have lowered their expectations, and now talk in terms of minimizing what they worry could be a wipeout for the GOP. This leaves them hoping for a minor rather than devastating defeat, something akin to Mitt Romney's narrow loss in 2012, when Republicans lost two Senate seats, rather than John McCain's performance four years earlier, when they lost eight. "Republican candidates need something more like Romney in '12 and less like McCain in '08," said Liam Donovan, a GOP strategist in Washington. </w:t>
      </w:r>
      <w:r w:rsidRPr="00246D49">
        <w:rPr>
          <w:u w:val="single"/>
        </w:rPr>
        <w:t xml:space="preserve">The </w:t>
      </w:r>
      <w:r w:rsidRPr="00834CCD">
        <w:rPr>
          <w:b/>
          <w:bCs/>
          <w:u w:val="single"/>
        </w:rPr>
        <w:t>broader fear among Republicans is that the election becomes a referendum on Trump's performance during the pandemic</w:t>
      </w:r>
      <w:r w:rsidRPr="00D52992">
        <w:rPr>
          <w:sz w:val="16"/>
        </w:rPr>
        <w:t xml:space="preserve">. </w:t>
      </w:r>
      <w:r w:rsidRPr="00246D49">
        <w:rPr>
          <w:u w:val="single"/>
        </w:rPr>
        <w:t xml:space="preserve">Coupled with a cratered economy, </w:t>
      </w:r>
      <w:r w:rsidRPr="00834CCD">
        <w:rPr>
          <w:b/>
          <w:bCs/>
          <w:u w:val="single"/>
        </w:rPr>
        <w:t>the effect could be devastating by both depressing the Republican faithful and turning off swing voters.</w:t>
      </w:r>
      <w:r w:rsidRPr="00246D49">
        <w:rPr>
          <w:u w:val="single"/>
        </w:rPr>
        <w:t xml:space="preserve"> </w:t>
      </w:r>
      <w:r w:rsidRPr="00D52992">
        <w:rPr>
          <w:sz w:val="16"/>
        </w:rPr>
        <w:t xml:space="preserve">That one-two punch could knock the GOP out of power in Washington-- and it's what has strategists hoping the President's reelection team can successfully transform the race to a choice between Trump and an unpalatable Biden. But that </w:t>
      </w:r>
      <w:r w:rsidRPr="00246D49">
        <w:rPr>
          <w:u w:val="single"/>
        </w:rPr>
        <w:t>effort has become increasingly difficult against the backdrop of a pandemic that has destroyed many of the economic gains Republicans had hoped to make the foundation of their re-election argument</w:t>
      </w:r>
      <w:r w:rsidRPr="00D52992">
        <w:rPr>
          <w:sz w:val="16"/>
        </w:rPr>
        <w:t xml:space="preserve">. "This is the one thing he (Trump) cannot change the subject on," said a Republican strategist. "This is not a political opponent, this is not going way and he has never had to deal with something like this." There is some evidence Trump is not getting the bulk of the blame for the economic downturn. </w:t>
      </w:r>
      <w:hyperlink r:id="rId243" w:tgtFrame="_blank" w:history="1">
        <w:r w:rsidRPr="00D52992">
          <w:rPr>
            <w:rStyle w:val="Hyperlink"/>
            <w:sz w:val="16"/>
          </w:rPr>
          <w:t>In the most recent CNN poll</w:t>
        </w:r>
      </w:hyperlink>
      <w:r w:rsidRPr="00D52992">
        <w:rPr>
          <w:sz w:val="16"/>
        </w:rPr>
        <w:t xml:space="preserve">, from early May, Trump overall has a 45% approval rating. While only 42% approve of how he's handled the pandemic, 50% still said they approve of Trump's handling of the economy. </w:t>
      </w:r>
      <w:r w:rsidRPr="00246D49">
        <w:rPr>
          <w:u w:val="single"/>
        </w:rPr>
        <w:t>The Trump campaign has argued that Americans trust the President when it comes to handling the economy and they will choose him to be the person to lead the recovery</w:t>
      </w:r>
      <w:r w:rsidRPr="00D52992">
        <w:rPr>
          <w:sz w:val="16"/>
        </w:rPr>
        <w:t xml:space="preserve">. "The economic message resonates strongly, particularly in a time like this," said Trump campaign communications director Tim Murtaugh. "President Trump is clearly the one to restore us to </w:t>
      </w:r>
      <w:r w:rsidRPr="00D52992">
        <w:rPr>
          <w:sz w:val="16"/>
        </w:rPr>
        <w:lastRenderedPageBreak/>
        <w:t xml:space="preserve">that position. He did it once, he will do it again." Still, the </w:t>
      </w:r>
      <w:r w:rsidRPr="00246D49">
        <w:rPr>
          <w:u w:val="single"/>
        </w:rPr>
        <w:t>worry for Republicans beyond the Trump orbit is that if there are no signs of the economy turning the corner</w:t>
      </w:r>
      <w:r w:rsidRPr="00D52992">
        <w:rPr>
          <w:sz w:val="16"/>
        </w:rPr>
        <w:t xml:space="preserve"> by November that will be an impossible argument for the Trump campaign to make. "Absent some sort of V-shaped recovery many people think he is dead in the water," said the Republican strategist. </w:t>
      </w:r>
      <w:r w:rsidRPr="00246D49">
        <w:rPr>
          <w:u w:val="single"/>
        </w:rPr>
        <w:t>In the four years since winning the GOP nomination, Trump has solidified his position within the party. That has made it harder for Republicans in Congress to distance themselves from him without antagonizing his base</w:t>
      </w:r>
      <w:r w:rsidRPr="00D52992">
        <w:rPr>
          <w:sz w:val="16"/>
        </w:rPr>
        <w:t xml:space="preserve">. That, say Republican operatives, risks keeping away voters who may consider the GOP but don't like the President. "It's a very, very tough environment. If you have a college degree and you live in suburbia, you don't want to vote for us," said one long-time Republican congressional campaign consultant, who added there is a serious worry about bleeding support from both seniors and self-described independent men. The party's chief concern, some of these Republicans say, should be holding onto its Senate majority. The task requires Senate candidates to make appeals to suburban voters who flipped to Democrats in the 2018 midterm elections as a reaction against Trump. But that goal is complicated by how dependent Republican candidates are on maximal turnout for the President, even in states the Trump campaign does not expect to win. GOP Sens. Cory Gardner in Colorado and Susan Collins in Maine cannot afford a depressed Trump base in their states, even as they play up their independent identities to win swing voters. And the concern for Republicans goes beyond endangered incumbents -- including Sens. Martha McSally of Arizona and Thom Tillis of North Carolina. There is even a chance, in a bad year for Trump, that GOP-held Senate seats in Georgia and Montana could be in trouble, said Donovan. In the meantime, the cratered economy has intensified the need for Republican senators to differentiate themselves in subtle ways from Trump and his record. Scott Reed, the political director at the US Chamber of Commerce and a veteran of Republican campaigns, said that a presidential reelection campaign is "always" a referendum on the incumbent and his party. While that bodes poorly for Republicans if the economy fails to improve or another wave of the virus emerges this summer, Reed said the GOP isn't necessarily doomed. Congress, he noted is, having a relative boom in popularity -- 31% support </w:t>
      </w:r>
      <w:hyperlink r:id="rId244" w:tgtFrame="_blank" w:history="1">
        <w:r w:rsidRPr="00D52992">
          <w:rPr>
            <w:rStyle w:val="Hyperlink"/>
            <w:sz w:val="16"/>
          </w:rPr>
          <w:t>in the latest Gallup poll</w:t>
        </w:r>
      </w:hyperlink>
      <w:r w:rsidRPr="00D52992">
        <w:rPr>
          <w:sz w:val="16"/>
        </w:rPr>
        <w:t xml:space="preserve">, the highest in over a decade -- thanks in part to the passage of economic relief. Reed says incumbents should also trumpet their personal, localized accomplishments and areas where they have been independent of Trump without expressly alienating pro-Trump Republicans in their states. Gardner, for example, </w:t>
      </w:r>
      <w:hyperlink r:id="rId245" w:tgtFrame="_blank" w:history="1">
        <w:r w:rsidRPr="00D52992">
          <w:rPr>
            <w:rStyle w:val="Hyperlink"/>
            <w:sz w:val="16"/>
          </w:rPr>
          <w:t>has claimed to be the "chief architect"</w:t>
        </w:r>
      </w:hyperlink>
      <w:r w:rsidRPr="00D52992">
        <w:rPr>
          <w:sz w:val="16"/>
        </w:rPr>
        <w:t xml:space="preserve"> for the plan to relocate the headquarters of the federal Bureau of Land Management to Colorado, which the Trump administration announced last year. The first-term GOP senator has framed the decision as a bipartisan win for Western states, where the vast majority of federally managed land is, and a victory for Gardner against the Washington bureaucracy. It also has the benefit of having little to do with Trump himself or the economic crisis. And in her campaign for fifth term, Collins has leaned heavily on her established political identity as an independent centrist. </w:t>
      </w:r>
      <w:hyperlink r:id="rId246" w:tgtFrame="_blank" w:history="1">
        <w:r w:rsidRPr="00D52992">
          <w:rPr>
            <w:rStyle w:val="Hyperlink"/>
            <w:sz w:val="16"/>
          </w:rPr>
          <w:t>Her most recent TV ad</w:t>
        </w:r>
      </w:hyperlink>
      <w:r w:rsidRPr="00D52992">
        <w:rPr>
          <w:sz w:val="16"/>
        </w:rPr>
        <w:t xml:space="preserve"> touts her being named "the most bipartisan US senator" for the seventh year in a row by Georgetown University's Lugar Center. The line aims to combat the most consistent line of criticism from Democrats -- that Collins has voted in line with the Trump administration on everything from judicial appointments to health care to the President's acquittal on impeachment -- without having to disavow Trump himself. Republicans point out that while Democrats and progressive interest groups have already spent millions in TV and digital ads against incumbents, the GOP and its own allied PACs have yet to engage fully in the air war against Democratic challengers. "The truth is despite being massively outspent by liberal dark money groups, Republicans are still well-positioned to hold the Senate majority in the fall," said Jesse Hunt, a spokesman for the National Republican Senatorial Committee. The Trump campaign played down the worries of down-ballot Republicans, pointing out that a unified GOP offers the best chance of winning across the board in November. "Any candidate that wants to win will run with the President," said Erin Perrine, the Trump campaign's deputy communications director. "He has the energy, the enthusiasm and the grass roots infrastructure. If you are a candidate you are going to want to be a part of that movement." But what Republican professionals say would help immensely is if the President stuck to an encouraging message on bringing the country back from the pandemic. "When he does it right three days in a row, it really bumps his numbers," said Reed. "We need command performance on message discipline."</w:t>
      </w:r>
    </w:p>
    <w:p w:rsidR="00FA3EB3" w:rsidRDefault="00FA3EB3" w:rsidP="00FA3EB3">
      <w:pPr>
        <w:rPr>
          <w:sz w:val="16"/>
        </w:rPr>
      </w:pPr>
    </w:p>
    <w:p w:rsidR="00FA3EB3" w:rsidRDefault="00FA3EB3" w:rsidP="00FA3EB3">
      <w:pPr>
        <w:rPr>
          <w:sz w:val="16"/>
        </w:rPr>
      </w:pPr>
    </w:p>
    <w:p w:rsidR="00FA3EB3" w:rsidRDefault="00FA3EB3" w:rsidP="00FA3EB3">
      <w:pPr>
        <w:rPr>
          <w:sz w:val="16"/>
        </w:rPr>
      </w:pPr>
    </w:p>
    <w:p w:rsidR="00FA3EB3" w:rsidRPr="00FA3EB3" w:rsidRDefault="00FA3EB3" w:rsidP="00FA3EB3"/>
    <w:p w:rsidR="00FA3EB3" w:rsidRDefault="00C529C3" w:rsidP="00FA3EB3">
      <w:pPr>
        <w:pStyle w:val="Heading3"/>
      </w:pPr>
      <w:r>
        <w:lastRenderedPageBreak/>
        <w:t xml:space="preserve">AT: CJR </w:t>
      </w:r>
      <w:r w:rsidR="00FA3EB3">
        <w:t>Link</w:t>
      </w:r>
      <w:r>
        <w:t>s</w:t>
      </w:r>
    </w:p>
    <w:p w:rsidR="00C529C3" w:rsidRPr="00C529C3" w:rsidRDefault="00C529C3" w:rsidP="00C529C3"/>
    <w:p w:rsidR="00FA3EB3" w:rsidRDefault="00FA3EB3" w:rsidP="00FA3EB3">
      <w:pPr>
        <w:pStyle w:val="Heading4"/>
      </w:pPr>
      <w:r>
        <w:t>Dems are pushing for expansive CJR now—no link uniqueness</w:t>
      </w:r>
    </w:p>
    <w:p w:rsidR="00FA3EB3" w:rsidRPr="00EB49C2" w:rsidRDefault="00FA3EB3" w:rsidP="00FA3EB3">
      <w:pPr>
        <w:rPr>
          <w:sz w:val="16"/>
          <w:szCs w:val="16"/>
        </w:rPr>
      </w:pPr>
      <w:r w:rsidRPr="00EB49C2">
        <w:rPr>
          <w:rStyle w:val="Style13ptBold"/>
        </w:rPr>
        <w:t xml:space="preserve">Oliver 6-26 </w:t>
      </w:r>
      <w:r w:rsidRPr="00EB49C2">
        <w:rPr>
          <w:sz w:val="16"/>
          <w:szCs w:val="16"/>
        </w:rPr>
        <w:t>6/26/20, Ned Oliver || Ned, a Lexington native, has a decade's worth of experience in journalism, beginning at The News-Gazette in Lexington, and including stints at the Berkshire Eagle, in Berkshire County, Mass., and the Times-Dispatch and Style Weekly in Richmond. || Senate Democrats release six-point plan for criminal justice reform in Virginia, House Dems plan hearings, NBC 12 || https://www.nbc12.com/2020/06/26/senate-democrats-release-six-point-plan-criminal-justice-reform-virginia-house-dems-plan-hearings/</w:t>
      </w:r>
    </w:p>
    <w:p w:rsidR="00FA3EB3" w:rsidRPr="00A90BF3" w:rsidRDefault="00FA3EB3" w:rsidP="00FA3EB3">
      <w:pPr>
        <w:rPr>
          <w:sz w:val="16"/>
        </w:rPr>
      </w:pPr>
      <w:r w:rsidRPr="00A90BF3">
        <w:rPr>
          <w:rStyle w:val="Emphasis"/>
        </w:rPr>
        <w:t>Democrats in the Senate outlined an expansive criminal justice reform agenda</w:t>
      </w:r>
      <w:r w:rsidRPr="00A90BF3">
        <w:rPr>
          <w:sz w:val="16"/>
        </w:rPr>
        <w:t xml:space="preserve"> Friday </w:t>
      </w:r>
      <w:r w:rsidRPr="00504B8A">
        <w:rPr>
          <w:u w:val="single"/>
        </w:rPr>
        <w:t xml:space="preserve">they say their </w:t>
      </w:r>
      <w:r w:rsidRPr="00A90BF3">
        <w:rPr>
          <w:sz w:val="16"/>
        </w:rPr>
        <w:t>21-member</w:t>
      </w:r>
      <w:r w:rsidRPr="00504B8A">
        <w:rPr>
          <w:u w:val="single"/>
        </w:rPr>
        <w:t xml:space="preserve"> majority has agreed to pursue </w:t>
      </w:r>
      <w:r w:rsidRPr="00A90BF3">
        <w:rPr>
          <w:sz w:val="16"/>
        </w:rPr>
        <w:t>during a coming special session of the General Assembly.</w:t>
      </w:r>
    </w:p>
    <w:p w:rsidR="00FA3EB3" w:rsidRPr="00504B8A" w:rsidRDefault="00FA3EB3" w:rsidP="00FA3EB3">
      <w:pPr>
        <w:rPr>
          <w:u w:val="single"/>
        </w:rPr>
      </w:pPr>
      <w:r w:rsidRPr="00A90BF3">
        <w:rPr>
          <w:sz w:val="16"/>
        </w:rPr>
        <w:t>The proposals range</w:t>
      </w:r>
      <w:r w:rsidRPr="00504B8A">
        <w:rPr>
          <w:u w:val="single"/>
        </w:rPr>
        <w:t xml:space="preserve"> from a ban on no-knock warrants to </w:t>
      </w:r>
      <w:r w:rsidRPr="00A90BF3">
        <w:rPr>
          <w:sz w:val="16"/>
        </w:rPr>
        <w:t xml:space="preserve">a plan that would </w:t>
      </w:r>
      <w:r w:rsidRPr="00504B8A">
        <w:rPr>
          <w:u w:val="single"/>
        </w:rPr>
        <w:t xml:space="preserve">cut </w:t>
      </w:r>
      <w:r w:rsidRPr="00A90BF3">
        <w:rPr>
          <w:sz w:val="16"/>
        </w:rPr>
        <w:t xml:space="preserve">state </w:t>
      </w:r>
      <w:r w:rsidRPr="00504B8A">
        <w:rPr>
          <w:u w:val="single"/>
        </w:rPr>
        <w:t xml:space="preserve">funding to </w:t>
      </w:r>
      <w:r w:rsidRPr="00A90BF3">
        <w:rPr>
          <w:sz w:val="16"/>
        </w:rPr>
        <w:t xml:space="preserve">local law enforcement </w:t>
      </w:r>
      <w:r w:rsidRPr="00504B8A">
        <w:rPr>
          <w:u w:val="single"/>
        </w:rPr>
        <w:t>agencies that disproportionately use force against minorities.</w:t>
      </w:r>
    </w:p>
    <w:p w:rsidR="00FA3EB3" w:rsidRPr="00A90BF3" w:rsidRDefault="00FA3EB3" w:rsidP="00FA3EB3">
      <w:pPr>
        <w:rPr>
          <w:sz w:val="16"/>
        </w:rPr>
      </w:pPr>
      <w:r w:rsidRPr="00927D9E">
        <w:rPr>
          <w:u w:val="single"/>
        </w:rPr>
        <w:t>“Our constituents want change</w:t>
      </w:r>
      <w:r w:rsidRPr="00A90BF3">
        <w:rPr>
          <w:sz w:val="16"/>
        </w:rPr>
        <w:t>,” said Sen. Mamie Locke, D-Hampton, chair of the Senate Democratic Caucus. “We hear that loud and clear from them. They want policy change. They’re pretty much done with thoughts and prayers. They’re done with ‘one more discussion’ and hearing us say we’ll get it done. … They want policy change.”</w:t>
      </w:r>
    </w:p>
    <w:p w:rsidR="00FA3EB3" w:rsidRDefault="00FA3EB3" w:rsidP="00FA3EB3">
      <w:pPr>
        <w:rPr>
          <w:sz w:val="16"/>
        </w:rPr>
      </w:pPr>
      <w:r w:rsidRPr="00927D9E">
        <w:rPr>
          <w:u w:val="single"/>
        </w:rPr>
        <w:t>The list</w:t>
      </w:r>
      <w:r w:rsidRPr="00A90BF3">
        <w:rPr>
          <w:sz w:val="16"/>
        </w:rPr>
        <w:t xml:space="preserve"> they presented in a press call Friday </w:t>
      </w:r>
      <w:r w:rsidRPr="00927D9E">
        <w:rPr>
          <w:u w:val="single"/>
        </w:rPr>
        <w:t xml:space="preserve">lays out six policy areas and 27 bills </w:t>
      </w:r>
      <w:r w:rsidRPr="00A90BF3">
        <w:rPr>
          <w:sz w:val="16"/>
        </w:rPr>
        <w:t>they say they expect to pursue during the special session, which Gov. Ralph Northam has said he intends to call in mid- to late- August.</w:t>
      </w:r>
    </w:p>
    <w:p w:rsidR="00FA3EB3" w:rsidRDefault="00FA3EB3" w:rsidP="00FA3EB3">
      <w:pPr>
        <w:pStyle w:val="Heading4"/>
      </w:pPr>
      <w:r>
        <w:t xml:space="preserve">The </w:t>
      </w:r>
      <w:r>
        <w:rPr>
          <w:u w:val="single"/>
        </w:rPr>
        <w:t>exact same scenario</w:t>
      </w:r>
      <w:r>
        <w:t xml:space="preserve"> is playing already—even if it doesn’t pass, voters think the GOP is making progress</w:t>
      </w:r>
    </w:p>
    <w:p w:rsidR="00FA3EB3" w:rsidRPr="004813E8" w:rsidRDefault="00FA3EB3" w:rsidP="00FA3EB3">
      <w:pPr>
        <w:rPr>
          <w:sz w:val="16"/>
          <w:szCs w:val="16"/>
        </w:rPr>
      </w:pPr>
      <w:r w:rsidRPr="005843A1">
        <w:rPr>
          <w:rStyle w:val="Style13ptBold"/>
        </w:rPr>
        <w:t>Mascaro and Jalonick 6-17</w:t>
      </w:r>
      <w:r w:rsidRPr="005843A1">
        <w:rPr>
          <w:sz w:val="16"/>
          <w:szCs w:val="16"/>
        </w:rPr>
        <w:t xml:space="preserve"> 6/17/20, Lisa Mascaro and Mary Clare Jalonick || Mascaro previously covered Congress in Washington, D.C., for the Los Angeles Times. Jalonick is a Correspondent for Congress in the Associated Press with 10 videos in the C-SPAN Video Library || Senate GOP proposes police changes, less sweeping than Dems' || https://apnews.com/206387fbb8c9aabec895b7fc032ede99</w:t>
      </w:r>
    </w:p>
    <w:p w:rsidR="00FA3EB3" w:rsidRPr="00FC1239" w:rsidRDefault="00FA3EB3" w:rsidP="00FA3EB3">
      <w:pPr>
        <w:rPr>
          <w:sz w:val="16"/>
        </w:rPr>
      </w:pPr>
      <w:r w:rsidRPr="00854DB7">
        <w:rPr>
          <w:u w:val="single"/>
        </w:rPr>
        <w:t>Senate Republicans unveiled proposed changes to police procedures and accountability</w:t>
      </w:r>
      <w:r w:rsidRPr="00FC1239">
        <w:rPr>
          <w:sz w:val="16"/>
        </w:rPr>
        <w:t xml:space="preserve"> Wednesday, countering Democrats' far-reaching overhaul with a more modest package but one that underscores how swiftly the national debate on race has been transformed five months before elections.</w:t>
      </w:r>
    </w:p>
    <w:p w:rsidR="00FA3EB3" w:rsidRPr="005007E5" w:rsidRDefault="00FA3EB3" w:rsidP="00FA3EB3">
      <w:pPr>
        <w:rPr>
          <w:u w:val="single"/>
        </w:rPr>
      </w:pPr>
      <w:r w:rsidRPr="00FC1239">
        <w:rPr>
          <w:sz w:val="16"/>
        </w:rPr>
        <w:t>The White House signaled President Donald Trump's support as</w:t>
      </w:r>
      <w:r w:rsidRPr="005007E5">
        <w:rPr>
          <w:u w:val="single"/>
        </w:rPr>
        <w:t xml:space="preserve"> Republicans embraced</w:t>
      </w:r>
      <w:r w:rsidRPr="00FC1239">
        <w:rPr>
          <w:sz w:val="16"/>
        </w:rPr>
        <w:t xml:space="preserve"> a new priority with </w:t>
      </w:r>
      <w:r w:rsidRPr="005007E5">
        <w:rPr>
          <w:u w:val="single"/>
        </w:rPr>
        <w:t>the “Justice Act,” the most ambitious GOP policing proposal in years in response to</w:t>
      </w:r>
      <w:r w:rsidRPr="00FC1239">
        <w:rPr>
          <w:sz w:val="16"/>
        </w:rPr>
        <w:t xml:space="preserve"> the massive public protests over </w:t>
      </w:r>
      <w:r w:rsidRPr="005007E5">
        <w:rPr>
          <w:u w:val="single"/>
        </w:rPr>
        <w:t>the death of</w:t>
      </w:r>
      <w:r w:rsidRPr="00FC1239">
        <w:rPr>
          <w:sz w:val="16"/>
        </w:rPr>
        <w:t xml:space="preserve"> George</w:t>
      </w:r>
      <w:r w:rsidRPr="005007E5">
        <w:rPr>
          <w:u w:val="single"/>
        </w:rPr>
        <w:t xml:space="preserve"> Floyd and other black Americans.</w:t>
      </w:r>
    </w:p>
    <w:p w:rsidR="00FA3EB3" w:rsidRPr="00FC1239" w:rsidRDefault="00FA3EB3" w:rsidP="00FA3EB3">
      <w:pPr>
        <w:rPr>
          <w:sz w:val="16"/>
        </w:rPr>
      </w:pPr>
      <w:r w:rsidRPr="00FC1239">
        <w:rPr>
          <w:sz w:val="16"/>
        </w:rPr>
        <w:t>Senate Majority leader Mitch</w:t>
      </w:r>
      <w:r w:rsidRPr="009A1580">
        <w:rPr>
          <w:u w:val="single"/>
        </w:rPr>
        <w:t xml:space="preserve"> McConnell promised speedy action </w:t>
      </w:r>
      <w:r w:rsidRPr="00FC1239">
        <w:rPr>
          <w:sz w:val="16"/>
        </w:rPr>
        <w:t>next week, when the House will also be voting on the Democratic plan. That puts the two bills on a collision course, but the momentum of suddenly shifting American attitudes is driving both. Half of adults now say police violence is a serious problem, according to an Associated Press-NORC poll.</w:t>
      </w:r>
    </w:p>
    <w:p w:rsidR="00FA3EB3" w:rsidRPr="00FC1239" w:rsidRDefault="00FA3EB3" w:rsidP="00FA3EB3">
      <w:pPr>
        <w:rPr>
          <w:sz w:val="16"/>
        </w:rPr>
      </w:pPr>
      <w:r w:rsidRPr="00FC1239">
        <w:rPr>
          <w:sz w:val="16"/>
        </w:rPr>
        <w:t>“We hear you,” said Sen. Tim Scott of South Carolina at a press conference with GOP colleagues at the Capitol. The only black Republican senator, he had asked leadership for a say in the bill and was tapped to craft it.</w:t>
      </w:r>
    </w:p>
    <w:p w:rsidR="00FA3EB3" w:rsidRPr="00FC1239" w:rsidRDefault="00FA3EB3" w:rsidP="00FA3EB3">
      <w:pPr>
        <w:rPr>
          <w:sz w:val="16"/>
        </w:rPr>
      </w:pPr>
      <w:r w:rsidRPr="00FC1239">
        <w:rPr>
          <w:sz w:val="16"/>
        </w:rPr>
        <w:t>The outlook is extremely fluid, as both parties see a need to meet the moment after graphic cellphone videos and a public outcry over police killings sparked a worldwide movement against racism and police violence.</w:t>
      </w:r>
    </w:p>
    <w:p w:rsidR="00FA3EB3" w:rsidRPr="00FC1239" w:rsidRDefault="00FA3EB3" w:rsidP="00FA3EB3">
      <w:pPr>
        <w:rPr>
          <w:sz w:val="16"/>
        </w:rPr>
      </w:pPr>
      <w:r w:rsidRPr="00FC1239">
        <w:rPr>
          <w:sz w:val="16"/>
        </w:rPr>
        <w:t>House Speaker Nancy Pelosi criticized the GOP package as “inadequate.” But she also said House Democrats “hope to work in a bipartisan way to pass legislation that creates meaningful change to end the epidemic of racial injustice and police brutality in America.”</w:t>
      </w:r>
    </w:p>
    <w:p w:rsidR="00FA3EB3" w:rsidRPr="00FC1239" w:rsidRDefault="00FA3EB3" w:rsidP="00FA3EB3">
      <w:pPr>
        <w:rPr>
          <w:sz w:val="16"/>
        </w:rPr>
      </w:pPr>
      <w:r w:rsidRPr="00FC1239">
        <w:rPr>
          <w:sz w:val="16"/>
        </w:rPr>
        <w:t xml:space="preserve">In the Senate, </w:t>
      </w:r>
      <w:r w:rsidRPr="00BD2A7F">
        <w:rPr>
          <w:u w:val="single"/>
        </w:rPr>
        <w:t>McConnell is pushing the Republican bill ahead of other priorities</w:t>
      </w:r>
      <w:r w:rsidRPr="00FC1239">
        <w:rPr>
          <w:sz w:val="16"/>
        </w:rPr>
        <w:t>, all but daring less-than-satisfied Democrats to block the debate.</w:t>
      </w:r>
    </w:p>
    <w:p w:rsidR="00FA3EB3" w:rsidRPr="00FC1239" w:rsidRDefault="00FA3EB3" w:rsidP="00FA3EB3">
      <w:pPr>
        <w:rPr>
          <w:sz w:val="16"/>
        </w:rPr>
      </w:pPr>
      <w:r w:rsidRPr="00127042">
        <w:rPr>
          <w:u w:val="single"/>
        </w:rPr>
        <w:t>"We are serious about making a law,</w:t>
      </w:r>
      <w:r w:rsidRPr="00FC1239">
        <w:rPr>
          <w:sz w:val="16"/>
        </w:rPr>
        <w:t>” said the GOP leader, whose home state of Kentucky has faced unrest over the officer-involved killing of 26-year-old Breonna Taylor.</w:t>
      </w:r>
    </w:p>
    <w:p w:rsidR="00FA3EB3" w:rsidRPr="00FC1239" w:rsidRDefault="00FA3EB3" w:rsidP="00FA3EB3">
      <w:pPr>
        <w:rPr>
          <w:sz w:val="16"/>
        </w:rPr>
      </w:pPr>
      <w:r w:rsidRPr="00FC1239">
        <w:rPr>
          <w:sz w:val="16"/>
        </w:rPr>
        <w:t>The two parties' bills take similar but far-from-identical approaches to the core issues of police accountability and procedures as Congress delves into the problem of excessive use of force and the treatment of people of color.</w:t>
      </w:r>
    </w:p>
    <w:p w:rsidR="00FA3EB3" w:rsidRPr="00FC1239" w:rsidRDefault="00FA3EB3" w:rsidP="00FA3EB3">
      <w:pPr>
        <w:rPr>
          <w:sz w:val="16"/>
        </w:rPr>
      </w:pPr>
      <w:r w:rsidRPr="00FC1239">
        <w:rPr>
          <w:sz w:val="16"/>
        </w:rPr>
        <w:t>Central to both packages is a beefed-up database on use-of-force incidents, so officers' records can be tracked even when they transfer from one department to another. It's also a priority for Trump, who signed an executive order this week on a similar plan.</w:t>
      </w:r>
    </w:p>
    <w:p w:rsidR="00FA3EB3" w:rsidRPr="00FC1239" w:rsidRDefault="00FA3EB3" w:rsidP="00FA3EB3">
      <w:pPr>
        <w:rPr>
          <w:sz w:val="16"/>
        </w:rPr>
      </w:pPr>
      <w:r w:rsidRPr="006E4839">
        <w:rPr>
          <w:u w:val="single"/>
        </w:rPr>
        <w:t>The GOP legislation would increase requirements for law enforcement to compile use-of-force reports under a new George Floyd and Walter Scott Notification Act</w:t>
      </w:r>
      <w:r w:rsidRPr="00FC1239">
        <w:rPr>
          <w:sz w:val="16"/>
        </w:rPr>
        <w:t>, named for the Minnesota man whose May 25 death sparked worldwide protests over police violence, and Scott, a South Carolina man shot by police after a traffic stop in 2015. Scott is not related to the senator.</w:t>
      </w:r>
    </w:p>
    <w:p w:rsidR="00FA3EB3" w:rsidRPr="00FC1239" w:rsidRDefault="00FA3EB3" w:rsidP="00FA3EB3">
      <w:pPr>
        <w:rPr>
          <w:sz w:val="16"/>
        </w:rPr>
      </w:pPr>
      <w:r w:rsidRPr="00FC1239">
        <w:rPr>
          <w:sz w:val="16"/>
        </w:rPr>
        <w:t>It would also establish the Breonna Taylor Notification Act to track “no-knock” warrants, named for the Louisville woman who was killed when police used a no-knock warrant to enter her home.</w:t>
      </w:r>
    </w:p>
    <w:p w:rsidR="00FA3EB3" w:rsidRPr="00FC1239" w:rsidRDefault="00FA3EB3" w:rsidP="00FA3EB3">
      <w:pPr>
        <w:rPr>
          <w:sz w:val="16"/>
        </w:rPr>
      </w:pPr>
      <w:r w:rsidRPr="00FC1239">
        <w:rPr>
          <w:sz w:val="16"/>
        </w:rPr>
        <w:lastRenderedPageBreak/>
        <w:t>The Democratic bill would go further by changing the federal statute governing police misconduct to include officers engaging in “reckless” actions.</w:t>
      </w:r>
    </w:p>
    <w:p w:rsidR="00FA3EB3" w:rsidRPr="00FC1239" w:rsidRDefault="00FA3EB3" w:rsidP="00FA3EB3">
      <w:pPr>
        <w:rPr>
          <w:sz w:val="16"/>
        </w:rPr>
      </w:pPr>
      <w:r w:rsidRPr="00FC1239">
        <w:rPr>
          <w:sz w:val="16"/>
        </w:rPr>
        <w:t>Both bills would seek to change police procedures — doing away with chokeholds, which are already banned by many departments, or mandating the use of body cameras — and bolster training to prevent officers from engaging in excessive force or racial profiling.</w:t>
      </w:r>
    </w:p>
    <w:p w:rsidR="00FA3EB3" w:rsidRPr="00FC1239" w:rsidRDefault="00FA3EB3" w:rsidP="00FA3EB3">
      <w:pPr>
        <w:rPr>
          <w:sz w:val="16"/>
        </w:rPr>
      </w:pPr>
      <w:r w:rsidRPr="00FC1239">
        <w:rPr>
          <w:sz w:val="16"/>
        </w:rPr>
        <w:t>While the Republican package simply encourages many of the changes in policing tactics, by either taking away funds if departments fail to comply or providing funds to implement changes, the Democratic bill often would make the changes mandatory.</w:t>
      </w:r>
    </w:p>
    <w:p w:rsidR="00FA3EB3" w:rsidRPr="00FC1239" w:rsidRDefault="00FA3EB3" w:rsidP="00FA3EB3">
      <w:pPr>
        <w:rPr>
          <w:sz w:val="16"/>
        </w:rPr>
      </w:pPr>
      <w:r w:rsidRPr="006E4839">
        <w:rPr>
          <w:u w:val="single"/>
        </w:rPr>
        <w:t>The GOP package also establishes a “duty to intervene” protocol in response to Floyd's death.</w:t>
      </w:r>
      <w:r w:rsidRPr="00FC1239">
        <w:rPr>
          <w:sz w:val="16"/>
        </w:rPr>
        <w:t xml:space="preserve"> Other officers stood by as Derek Chauvin pressed his knee into the man's neck.</w:t>
      </w:r>
    </w:p>
    <w:p w:rsidR="00FA3EB3" w:rsidRPr="00FC1239" w:rsidRDefault="00FA3EB3" w:rsidP="00FA3EB3">
      <w:pPr>
        <w:rPr>
          <w:sz w:val="16"/>
        </w:rPr>
      </w:pPr>
      <w:r w:rsidRPr="00FC1239">
        <w:rPr>
          <w:sz w:val="16"/>
        </w:rPr>
        <w:t>Scott said he himself had been stopped by police more than 18 times — including once this year for a failure to signal long enough before a turn — and urged colleagues to understand it’s “not a binary choice” between supporting law enforcement or people of color.</w:t>
      </w:r>
    </w:p>
    <w:p w:rsidR="00FA3EB3" w:rsidRPr="00FC1239" w:rsidRDefault="00FA3EB3" w:rsidP="00FA3EB3">
      <w:pPr>
        <w:rPr>
          <w:sz w:val="16"/>
        </w:rPr>
      </w:pPr>
      <w:r w:rsidRPr="00FC1239">
        <w:rPr>
          <w:sz w:val="16"/>
        </w:rPr>
        <w:t>Since first proposing changes five years ago, he said, the mood of the country has shifted.</w:t>
      </w:r>
    </w:p>
    <w:p w:rsidR="00FA3EB3" w:rsidRPr="00FC1239" w:rsidRDefault="00FA3EB3" w:rsidP="00FA3EB3">
      <w:pPr>
        <w:rPr>
          <w:sz w:val="16"/>
        </w:rPr>
      </w:pPr>
      <w:r w:rsidRPr="00FC1239">
        <w:rPr>
          <w:sz w:val="16"/>
        </w:rPr>
        <w:t>“America is fed up with this situation,” Scott said in an interview. “It’s no longer African Americans, the black community, that’s out there protesting. ... The picture that we see today is, America says enough is enough.”</w:t>
      </w:r>
    </w:p>
    <w:p w:rsidR="00FA3EB3" w:rsidRPr="00FC1239" w:rsidRDefault="00FA3EB3" w:rsidP="00FA3EB3">
      <w:pPr>
        <w:rPr>
          <w:sz w:val="16"/>
        </w:rPr>
      </w:pPr>
      <w:r w:rsidRPr="00FC1239">
        <w:rPr>
          <w:sz w:val="16"/>
        </w:rPr>
        <w:t>But Democrats roundly criticized the Republican legislation, with Senate Democratic leader Chuck Schumer saying it “does not rise to the moment” and would provide less accountability than the House Democrats’ version. House Judiciary Committee Chairman Jerrold Nadler called the GOP bill a “sham.” Rep. Karen Bass, D-Calif., the chairwoman of the Congressional Black Caucus who led the Democratic effort, said the GOP approach "definitely mimics parts of ours but without the teeth."</w:t>
      </w:r>
    </w:p>
    <w:p w:rsidR="00FA3EB3" w:rsidRPr="00FC1239" w:rsidRDefault="00FA3EB3" w:rsidP="00FA3EB3">
      <w:pPr>
        <w:rPr>
          <w:sz w:val="16"/>
        </w:rPr>
      </w:pPr>
      <w:r w:rsidRPr="00FC1239">
        <w:rPr>
          <w:sz w:val="16"/>
        </w:rPr>
        <w:t>One key area of disagreement is over ending “qualified immunity” for officers to make it easier for those injured by police to seek damages in lawsuits. The Democratic bill includes the provision, but the White House has said it is a line too far that Trump will not support.</w:t>
      </w:r>
    </w:p>
    <w:p w:rsidR="00FA3EB3" w:rsidRPr="00FC1239" w:rsidRDefault="00FA3EB3" w:rsidP="00FA3EB3">
      <w:pPr>
        <w:rPr>
          <w:sz w:val="16"/>
        </w:rPr>
      </w:pPr>
      <w:r w:rsidRPr="00FC1239">
        <w:rPr>
          <w:sz w:val="16"/>
        </w:rPr>
        <w:t>As Senate Republicans released their 106-page legislation, the House Judiciary Committee was considering the much broader Democratic proposal before an expected House vote next week. The panel approved the bill late Wednesday on a 24-14 party line vote.</w:t>
      </w:r>
    </w:p>
    <w:p w:rsidR="00FA3EB3" w:rsidRPr="00FC1239" w:rsidRDefault="00FA3EB3" w:rsidP="00FA3EB3">
      <w:pPr>
        <w:rPr>
          <w:sz w:val="16"/>
        </w:rPr>
      </w:pPr>
      <w:r w:rsidRPr="00FC1239">
        <w:rPr>
          <w:sz w:val="16"/>
        </w:rPr>
        <w:t>Despite the differences, the GOP effort seeks to reach across the aisle to Democrats in several ways. It includes one long-sought bill to make lynching a federal hate crime and another to launch a study of the social status of black men and boys that has been touted by Pelosi.</w:t>
      </w:r>
    </w:p>
    <w:p w:rsidR="00FA3EB3" w:rsidRPr="00FC1239" w:rsidRDefault="00FA3EB3" w:rsidP="00FA3EB3">
      <w:pPr>
        <w:rPr>
          <w:sz w:val="16"/>
        </w:rPr>
      </w:pPr>
      <w:r w:rsidRPr="006C63F2">
        <w:rPr>
          <w:u w:val="single"/>
        </w:rPr>
        <w:t xml:space="preserve">The Republican package </w:t>
      </w:r>
      <w:r w:rsidRPr="00FC1239">
        <w:rPr>
          <w:sz w:val="16"/>
        </w:rPr>
        <w:t>— dubbed the “Just and Unifying Solutions To Invigorate Communities Everywhere Act of 2020” —</w:t>
      </w:r>
      <w:r w:rsidRPr="006C63F2">
        <w:rPr>
          <w:u w:val="single"/>
        </w:rPr>
        <w:t xml:space="preserve"> also includes a bipartisan Senate proposal to establish a National Criminal Justice Commission Act and</w:t>
      </w:r>
      <w:r w:rsidRPr="00FC1239">
        <w:rPr>
          <w:sz w:val="16"/>
        </w:rPr>
        <w:t xml:space="preserve"> extends funding streams for various federal law enforcement programs, including the COPS program important to states.</w:t>
      </w:r>
    </w:p>
    <w:p w:rsidR="00FA3EB3" w:rsidRPr="00FC1239" w:rsidRDefault="00FA3EB3" w:rsidP="00FA3EB3">
      <w:pPr>
        <w:rPr>
          <w:sz w:val="16"/>
        </w:rPr>
      </w:pPr>
      <w:r w:rsidRPr="00FC1239">
        <w:rPr>
          <w:sz w:val="16"/>
        </w:rPr>
        <w:t>The package includes a mix of other proposals, including tapping the Smithsonian’s National Museum of African American History and Culture to</w:t>
      </w:r>
      <w:r w:rsidRPr="006C63F2">
        <w:rPr>
          <w:u w:val="single"/>
        </w:rPr>
        <w:t xml:space="preserve"> create a law enforcement training curriculum on “the history of racism in the U</w:t>
      </w:r>
      <w:r w:rsidRPr="00FC1239">
        <w:rPr>
          <w:sz w:val="16"/>
        </w:rPr>
        <w:t xml:space="preserve">nited </w:t>
      </w:r>
      <w:r w:rsidRPr="006C63F2">
        <w:rPr>
          <w:u w:val="single"/>
        </w:rPr>
        <w:t>S</w:t>
      </w:r>
      <w:r w:rsidRPr="00FC1239">
        <w:rPr>
          <w:sz w:val="16"/>
        </w:rPr>
        <w:t>tates.” Another closes a loophole to prohibit federal law enforcement officers from engaging in sexual acts with those being arrested or in custody.</w:t>
      </w:r>
    </w:p>
    <w:p w:rsidR="00FA3EB3" w:rsidRPr="00FC1239" w:rsidRDefault="00FA3EB3" w:rsidP="00FA3EB3">
      <w:pPr>
        <w:rPr>
          <w:sz w:val="16"/>
        </w:rPr>
      </w:pPr>
      <w:r w:rsidRPr="00FC1239">
        <w:rPr>
          <w:sz w:val="16"/>
        </w:rPr>
        <w:t>Expenditures for the bill would be considered on an emergency basis, so as not to count against federal deficits.</w:t>
      </w:r>
    </w:p>
    <w:p w:rsidR="00FA3EB3" w:rsidRPr="00FC1239" w:rsidRDefault="00FA3EB3" w:rsidP="00FA3EB3">
      <w:pPr>
        <w:rPr>
          <w:sz w:val="16"/>
        </w:rPr>
      </w:pPr>
      <w:r w:rsidRPr="00FC1239">
        <w:rPr>
          <w:sz w:val="16"/>
        </w:rPr>
        <w:t>The rush of activity in Washington has been stunning since Floyd's death.</w:t>
      </w:r>
    </w:p>
    <w:p w:rsidR="00FA3EB3" w:rsidRPr="00FC1239" w:rsidRDefault="00FA3EB3" w:rsidP="00FA3EB3">
      <w:pPr>
        <w:rPr>
          <w:sz w:val="16"/>
        </w:rPr>
      </w:pPr>
      <w:r w:rsidRPr="00FC1239">
        <w:rPr>
          <w:sz w:val="16"/>
        </w:rPr>
        <w:t>White House Press Secretary Kayleigh McEnany said Trump “is fully in support of” the GOP bill.</w:t>
      </w:r>
    </w:p>
    <w:p w:rsidR="00FA3EB3" w:rsidRPr="00FC1239" w:rsidRDefault="00FA3EB3" w:rsidP="00FA3EB3">
      <w:pPr>
        <w:rPr>
          <w:sz w:val="16"/>
        </w:rPr>
      </w:pPr>
      <w:r w:rsidRPr="00FC1239">
        <w:rPr>
          <w:sz w:val="16"/>
        </w:rPr>
        <w:t>At a Rose Garden event this week on his executive actions, Trump declared himself “committed to working with Congress on additional measures.”</w:t>
      </w:r>
    </w:p>
    <w:p w:rsidR="00FA3EB3" w:rsidRDefault="00C529C3" w:rsidP="001B4150">
      <w:pPr>
        <w:pStyle w:val="Heading3"/>
      </w:pPr>
      <w:r>
        <w:lastRenderedPageBreak/>
        <w:t>AT:</w:t>
      </w:r>
      <w:r w:rsidR="00FA3EB3">
        <w:t xml:space="preserve"> Coattails Link</w:t>
      </w:r>
      <w:r>
        <w:t>s</w:t>
      </w:r>
    </w:p>
    <w:p w:rsidR="00FA3EB3" w:rsidRDefault="00FA3EB3" w:rsidP="00FA3EB3"/>
    <w:p w:rsidR="00FA3EB3" w:rsidRDefault="00FA3EB3" w:rsidP="00FA3EB3">
      <w:pPr>
        <w:pStyle w:val="Heading4"/>
      </w:pPr>
      <w:r>
        <w:t xml:space="preserve">The coattail effect is countervailed by </w:t>
      </w:r>
      <w:r>
        <w:rPr>
          <w:u w:val="single"/>
        </w:rPr>
        <w:t>balancing</w:t>
      </w:r>
      <w:r>
        <w:t>—2016 proves</w:t>
      </w:r>
    </w:p>
    <w:p w:rsidR="00FA3EB3" w:rsidRPr="00E41EFB" w:rsidRDefault="00FA3EB3" w:rsidP="00FA3EB3">
      <w:pPr>
        <w:rPr>
          <w:sz w:val="16"/>
          <w:szCs w:val="16"/>
        </w:rPr>
      </w:pPr>
      <w:r w:rsidRPr="00B73C7F">
        <w:rPr>
          <w:rStyle w:val="Style13ptBold"/>
        </w:rPr>
        <w:t>Skelley 20</w:t>
      </w:r>
      <w:r w:rsidRPr="00B73C7F">
        <w:rPr>
          <w:sz w:val="16"/>
          <w:szCs w:val="16"/>
        </w:rPr>
        <w:t xml:space="preserve"> 5/27/20, Geoffrey Skelley || Skelley is an elections analyst at FiveThirtyEight. || How much Trump could help (or harm) down-ballot Republicans in November, FiveThirtyEight || https://fivethirtyeight.com/features/how-much-trump-could-help-or-harm-down-ballot-republicans-in-november/</w:t>
      </w:r>
    </w:p>
    <w:p w:rsidR="00FA3EB3" w:rsidRPr="00124155" w:rsidRDefault="00FA3EB3" w:rsidP="00FA3EB3">
      <w:pPr>
        <w:rPr>
          <w:sz w:val="16"/>
        </w:rPr>
      </w:pPr>
      <w:r w:rsidRPr="00124155">
        <w:rPr>
          <w:sz w:val="16"/>
        </w:rPr>
        <w:t>Looking ahead to November, the presidential race could decide more than just who the next president is. It could also determine which party controls the Senate or House or even a state’s legislature. And that’s because of something political science calls the “coattail effect,” which is when the popularity of a candidate at the top of the ticket — we’re most interested in presidential coattails — boosts the fortunes of candidates from the same party lower down on the ballot.</w:t>
      </w:r>
    </w:p>
    <w:p w:rsidR="00FA3EB3" w:rsidRPr="00124155" w:rsidRDefault="00FA3EB3" w:rsidP="00FA3EB3">
      <w:pPr>
        <w:rPr>
          <w:sz w:val="16"/>
        </w:rPr>
      </w:pPr>
      <w:r w:rsidRPr="00124155">
        <w:rPr>
          <w:sz w:val="16"/>
        </w:rPr>
        <w:t>Political science has long tried to measure just how big of an effect this is, and most research does suggest that down-ballot candidates gain at least a few votes thanks to the performance of the candidate at the top of the ticket, but estimates vary as to the actual size of the coattail effect. For instance, in House races, where we have the most data, some studies have found anywhere from a 0.2-point to 0.5-point bump for a House candidate for every 1-point increase the presidential candidate experiences in the vote share. That may not sound like much, but if a candidate in a competitive House seat has attracted 48 percent of the vote by herself, a strong performance by the same party’s presidential candidate could boost her vote share just enough that she clears the 50 percent mark and wins.</w:t>
      </w:r>
    </w:p>
    <w:p w:rsidR="00FA3EB3" w:rsidRPr="00124155" w:rsidRDefault="00FA3EB3" w:rsidP="00FA3EB3">
      <w:pPr>
        <w:rPr>
          <w:sz w:val="16"/>
        </w:rPr>
      </w:pPr>
      <w:r w:rsidRPr="00124155">
        <w:rPr>
          <w:sz w:val="16"/>
        </w:rPr>
        <w:t>And as the chart below shows, the margins in presidential and House races do tend to move together. This alone doesn’t prove the existence of a coattail effect, but it does show how closely these votes are connected. For instance, in 2004, President George W. Bush won reelection by 2.5 points while the GOP won the national House vote by 2.6 points. Of course, it’s not always so symmetrical — in 1996, President Bill Clinton won reelection by 8.5 points, but Democrats won the House vote by only 0.3 points. Overall, though, from 1992 to 2016, we found a strong correlation (0.655) between the national margins for presidential and House races.1</w:t>
      </w:r>
    </w:p>
    <w:p w:rsidR="00FA3EB3" w:rsidRPr="00124155" w:rsidRDefault="00FA3EB3" w:rsidP="00FA3EB3">
      <w:pPr>
        <w:rPr>
          <w:sz w:val="16"/>
        </w:rPr>
      </w:pPr>
      <w:r w:rsidRPr="00124155">
        <w:rPr>
          <w:sz w:val="16"/>
        </w:rPr>
        <w:t>James Campbell, a political scientist at SUNY Buffalo who has studied the presidential coattail effect in congressional races, found that in a typical presidential election year from 1868 to 1988, a party picked up an average of two to three House seats because of the coattail effect. And from election to election, the effect might be even stronger. Political scientists Franco Mattei and Joshua Glasgow looked at House contests from 1976 to 2000 and found that a strong presidential candidate could swing almost 10 percent of contested House races.</w:t>
      </w:r>
    </w:p>
    <w:p w:rsidR="00FA3EB3" w:rsidRPr="00124155" w:rsidRDefault="00FA3EB3" w:rsidP="00FA3EB3">
      <w:pPr>
        <w:rPr>
          <w:sz w:val="16"/>
        </w:rPr>
      </w:pPr>
      <w:r w:rsidRPr="00124155">
        <w:rPr>
          <w:sz w:val="16"/>
        </w:rPr>
        <w:t>There’s been less work on the coattail effect in the Senate because, unlike the House, it doesn’t have truly national elections. Still, a 1991 study by Campbell and Joe Sumners found that Senate contenders got an average boost of 0.2 points per 1 percent increase in the vote of the same party’s presidential candidate between 1972 and 1988, which they concluded affected the outcomes in two to three races per cycle. Again, that might not sound like much, but that’s enough to flip the chamber if it’s closely divided — as it is right now. Additionally, a non-presidential study of the coattail effect by Marc Meredith, a political scientist at the University of Pennsylvania, found that gubernatorial candidates improved the votes of lower-office contenders from their party by 0.1 to 0.2 points.</w:t>
      </w:r>
    </w:p>
    <w:p w:rsidR="00FA3EB3" w:rsidRPr="00124155" w:rsidRDefault="00FA3EB3" w:rsidP="00FA3EB3">
      <w:pPr>
        <w:rPr>
          <w:sz w:val="16"/>
        </w:rPr>
      </w:pPr>
      <w:r w:rsidRPr="00124155">
        <w:rPr>
          <w:sz w:val="16"/>
        </w:rPr>
        <w:t>Estimating the coattail effect in a given cycle is difficult, though, as there’s no real consensus about its size. The studies cited here all have different estimates, and one study of House contests from 1916 to 2006 by political scientist Ray Fair found that House candidates’ vote shares were boosted anywhere from 0.8 points to -0.7 points, which calls into question how much we can really generalize about the positive effect of coattails.</w:t>
      </w:r>
    </w:p>
    <w:p w:rsidR="00FA3EB3" w:rsidRPr="00124155" w:rsidRDefault="00FA3EB3" w:rsidP="00FA3EB3">
      <w:pPr>
        <w:rPr>
          <w:sz w:val="16"/>
        </w:rPr>
      </w:pPr>
      <w:r w:rsidRPr="00124155">
        <w:rPr>
          <w:sz w:val="16"/>
        </w:rPr>
        <w:t>The experts I spoke with were unsure of coattails’ precise effect because of other factors that can affect voting, like incumbency or the state of the economy. For instance, some studies have found the coattail effect is notably stronger in open-seat contests where no incumbent is running for reelection. And according to Campbell, something like the economy has more electoral consequences than the coattail effect by itself, but the effect is often a by-product of those big-picture electoral conditions. “If the economy brings some more Republicans out to vote for Trump, that’s going to help Republicans as they’re going to be there to vote in congressional races,” said Campbell.</w:t>
      </w:r>
    </w:p>
    <w:p w:rsidR="00FA3EB3" w:rsidRPr="00124155" w:rsidRDefault="00FA3EB3" w:rsidP="00FA3EB3">
      <w:pPr>
        <w:rPr>
          <w:sz w:val="16"/>
        </w:rPr>
      </w:pPr>
      <w:r w:rsidRPr="00124155">
        <w:rPr>
          <w:sz w:val="16"/>
        </w:rPr>
        <w:t>Experts argue that where we really see the coattail effect is in turnout among a party’s base. “The way [the top of the ticket is] going to benefit the down-ticket candidates the most is by getting members of that party to show up to vote,” said Meredith. This is especially true in our polarized era that has high rates of straight-ticket voting. “For every 10 partisans to get out to vote for a presidential candidate, you’re probably getting eight or nine of them voting for the [same party’s] House candidate,” added Campbell.</w:t>
      </w:r>
    </w:p>
    <w:p w:rsidR="00FA3EB3" w:rsidRPr="00124155" w:rsidRDefault="00FA3EB3" w:rsidP="00FA3EB3">
      <w:pPr>
        <w:rPr>
          <w:sz w:val="16"/>
        </w:rPr>
      </w:pPr>
      <w:r w:rsidRPr="00124155">
        <w:rPr>
          <w:sz w:val="16"/>
        </w:rPr>
        <w:t xml:space="preserve">But </w:t>
      </w:r>
      <w:r w:rsidRPr="00BD7268">
        <w:rPr>
          <w:u w:val="single"/>
        </w:rPr>
        <w:t>one reason why the coattail effect isn’t more pronounced i</w:t>
      </w:r>
      <w:r w:rsidRPr="00124155">
        <w:rPr>
          <w:sz w:val="16"/>
        </w:rPr>
        <w:t xml:space="preserve">s a countervailing force at work </w:t>
      </w:r>
      <w:r w:rsidRPr="003719A8">
        <w:rPr>
          <w:szCs w:val="22"/>
          <w:u w:val="single"/>
        </w:rPr>
        <w:t>k</w:t>
      </w:r>
      <w:r w:rsidRPr="00BD7268">
        <w:rPr>
          <w:u w:val="single"/>
        </w:rPr>
        <w:t>nown as “balancing,</w:t>
      </w:r>
      <w:r w:rsidRPr="00124155">
        <w:rPr>
          <w:sz w:val="16"/>
        </w:rPr>
        <w:t>” which is when</w:t>
      </w:r>
      <w:r w:rsidRPr="00BD7268">
        <w:rPr>
          <w:u w:val="single"/>
        </w:rPr>
        <w:t xml:space="preserve"> someone votes against the party they think will win the presidency in down-ballot race</w:t>
      </w:r>
      <w:r w:rsidRPr="00124155">
        <w:rPr>
          <w:sz w:val="16"/>
        </w:rPr>
        <w:t xml:space="preserve">s. Looking </w:t>
      </w:r>
      <w:r w:rsidRPr="00BD7268">
        <w:rPr>
          <w:u w:val="single"/>
        </w:rPr>
        <w:t>at elections from 1948 to 2012,</w:t>
      </w:r>
      <w:r w:rsidRPr="00124155">
        <w:rPr>
          <w:sz w:val="16"/>
        </w:rPr>
        <w:t xml:space="preserve"> political scientist Robert</w:t>
      </w:r>
      <w:r w:rsidRPr="00BD7268">
        <w:rPr>
          <w:u w:val="single"/>
        </w:rPr>
        <w:t xml:space="preserve"> Erikson of Columbia</w:t>
      </w:r>
      <w:r w:rsidRPr="00124155">
        <w:rPr>
          <w:sz w:val="16"/>
        </w:rPr>
        <w:t xml:space="preserve"> University </w:t>
      </w:r>
      <w:r w:rsidRPr="00BD7268">
        <w:rPr>
          <w:u w:val="single"/>
        </w:rPr>
        <w:t xml:space="preserve">found that if a presidential candidate was </w:t>
      </w:r>
      <w:r w:rsidRPr="00124155">
        <w:rPr>
          <w:sz w:val="16"/>
        </w:rPr>
        <w:t>heavily</w:t>
      </w:r>
      <w:r w:rsidRPr="00BD7268">
        <w:rPr>
          <w:u w:val="single"/>
        </w:rPr>
        <w:t xml:space="preserve"> favored to win</w:t>
      </w:r>
      <w:r w:rsidRPr="00124155">
        <w:rPr>
          <w:sz w:val="16"/>
        </w:rPr>
        <w:t>, highly engaged,</w:t>
      </w:r>
      <w:r w:rsidRPr="00BD7268">
        <w:rPr>
          <w:u w:val="single"/>
        </w:rPr>
        <w:t xml:space="preserve"> moderate voters </w:t>
      </w:r>
      <w:r w:rsidRPr="00124155">
        <w:rPr>
          <w:sz w:val="16"/>
        </w:rPr>
        <w:t>often</w:t>
      </w:r>
      <w:r w:rsidRPr="00BD7268">
        <w:rPr>
          <w:u w:val="single"/>
        </w:rPr>
        <w:t xml:space="preserve"> cast House votes for the other party — an “ideological hedge” of sorts. </w:t>
      </w:r>
      <w:r w:rsidRPr="00124155">
        <w:rPr>
          <w:sz w:val="16"/>
        </w:rPr>
        <w:t>It’s true that only a relatively small number of voters do this, and split-ticket voting for president and Congress has generally declined in recent years, but enough voters still do this that it can make a difference in House races.2</w:t>
      </w:r>
    </w:p>
    <w:p w:rsidR="00FA3EB3" w:rsidRPr="00C750E9" w:rsidRDefault="00FA3EB3" w:rsidP="00FA3EB3">
      <w:r w:rsidRPr="00D07D09">
        <w:rPr>
          <w:u w:val="single"/>
        </w:rPr>
        <w:t>Consider</w:t>
      </w:r>
      <w:r w:rsidRPr="00124155">
        <w:rPr>
          <w:sz w:val="16"/>
        </w:rPr>
        <w:t xml:space="preserve"> the </w:t>
      </w:r>
      <w:r w:rsidRPr="00D07D09">
        <w:rPr>
          <w:u w:val="single"/>
        </w:rPr>
        <w:t>2016</w:t>
      </w:r>
      <w:r w:rsidRPr="00124155">
        <w:rPr>
          <w:sz w:val="16"/>
        </w:rPr>
        <w:t xml:space="preserve"> election. Some </w:t>
      </w:r>
      <w:r w:rsidRPr="00D07D09">
        <w:rPr>
          <w:u w:val="single"/>
        </w:rPr>
        <w:t>high-information voters split their tickets in Senate and House races because most signs</w:t>
      </w:r>
      <w:r w:rsidRPr="00124155">
        <w:rPr>
          <w:sz w:val="16"/>
        </w:rPr>
        <w:t xml:space="preserve"> — whether it was betting markets or election forecasts — </w:t>
      </w:r>
      <w:r w:rsidRPr="00D07D09">
        <w:rPr>
          <w:u w:val="single"/>
        </w:rPr>
        <w:t xml:space="preserve">pointed to </w:t>
      </w:r>
      <w:r w:rsidRPr="00124155">
        <w:rPr>
          <w:sz w:val="16"/>
        </w:rPr>
        <w:t xml:space="preserve">Hillary </w:t>
      </w:r>
      <w:r w:rsidRPr="00D07D09">
        <w:rPr>
          <w:u w:val="single"/>
        </w:rPr>
        <w:t xml:space="preserve">Clinton winning </w:t>
      </w:r>
      <w:r w:rsidRPr="00D07D09">
        <w:rPr>
          <w:u w:val="single"/>
        </w:rPr>
        <w:lastRenderedPageBreak/>
        <w:t xml:space="preserve">the presidency. </w:t>
      </w:r>
      <w:r w:rsidRPr="00124155">
        <w:rPr>
          <w:sz w:val="16"/>
        </w:rPr>
        <w:t>And that probably helped the GOP hold on to some districts that Clinton carried, particularly highly educated seats in the suburbs of major metropolitan areas, such as Virginia’s 10th District outside of Washington, D.C. and Minnesota’s 3rd District outside Minneapolis.</w:t>
      </w:r>
    </w:p>
    <w:p w:rsidR="00FA3EB3" w:rsidRDefault="00FA3EB3" w:rsidP="00FA3EB3">
      <w:pPr>
        <w:pStyle w:val="Heading4"/>
      </w:pPr>
      <w:r>
        <w:t>Senate candidates are distancing from Trump—that answers the 2020 scenario</w:t>
      </w:r>
    </w:p>
    <w:p w:rsidR="00FA3EB3" w:rsidRPr="003E7C8E" w:rsidRDefault="00FA3EB3" w:rsidP="00FA3EB3">
      <w:pPr>
        <w:rPr>
          <w:sz w:val="16"/>
          <w:szCs w:val="16"/>
        </w:rPr>
      </w:pPr>
      <w:r w:rsidRPr="003E7C8E">
        <w:rPr>
          <w:rStyle w:val="Style13ptBold"/>
        </w:rPr>
        <w:t xml:space="preserve">Nicholas 20 </w:t>
      </w:r>
      <w:r w:rsidRPr="003E7C8E">
        <w:rPr>
          <w:sz w:val="16"/>
          <w:szCs w:val="16"/>
        </w:rPr>
        <w:t>5/23/20, Peter Nicholas || Nicholas is a staff writer at The Atlantic, where he covers the White House. || Senate Republican's big Trump problem, The Atlantic || https://www.theatlantic.com/politics/archive/2020/05/senate-republicans-reelections-depend-trump/611989/</w:t>
      </w:r>
    </w:p>
    <w:p w:rsidR="00FA3EB3" w:rsidRPr="00C3558E" w:rsidRDefault="00FA3EB3" w:rsidP="00FA3EB3">
      <w:pPr>
        <w:rPr>
          <w:sz w:val="16"/>
        </w:rPr>
      </w:pPr>
      <w:r w:rsidRPr="00782196">
        <w:rPr>
          <w:sz w:val="16"/>
        </w:rPr>
        <w:t>Republicans looking to improve their chances face a tricky set of options</w:t>
      </w:r>
      <w:r w:rsidRPr="00566C74">
        <w:rPr>
          <w:u w:val="single"/>
        </w:rPr>
        <w:t>. A classic strategy employed by lawmakers running down ballot is to</w:t>
      </w:r>
      <w:r w:rsidRPr="00782196">
        <w:rPr>
          <w:rStyle w:val="Emphasis"/>
        </w:rPr>
        <w:t xml:space="preserve"> create some distance from a weakened president </w:t>
      </w:r>
      <w:r w:rsidRPr="00566C74">
        <w:rPr>
          <w:u w:val="single"/>
        </w:rPr>
        <w:t xml:space="preserve">and carve an identity that might appeal even to his detractors. </w:t>
      </w:r>
      <w:r w:rsidRPr="00782196">
        <w:rPr>
          <w:sz w:val="16"/>
        </w:rPr>
        <w:t>Obama told Democratic lawmakers to do just that in the 2010 midterm elections, when his job-approval ratings had been sinking. “You may not even want me to come to your district,” Obama said to a group of legislators over lunch at the White House that summer. He was fine with that; he wanted them to win and to do what was necessary to make it happen.</w:t>
      </w:r>
      <w:r w:rsidRPr="00782196">
        <w:rPr>
          <w:u w:val="single"/>
        </w:rPr>
        <w:t xml:space="preserve"> </w:t>
      </w:r>
      <w:r w:rsidRPr="00782196">
        <w:rPr>
          <w:rStyle w:val="Emphasis"/>
        </w:rPr>
        <w:t>In the most competitive races this cycle, Republicans may try this tactic</w:t>
      </w:r>
      <w:r w:rsidRPr="00782196">
        <w:rPr>
          <w:u w:val="single"/>
        </w:rPr>
        <w:t>, separating themselves from Trump by minimizing mention of him.</w:t>
      </w:r>
      <w:r w:rsidRPr="00782196">
        <w:rPr>
          <w:sz w:val="16"/>
        </w:rPr>
        <w:t xml:space="preserve"> But it won’t be easy. Trump is sensitive to slights and wants unwavering obeisance.</w:t>
      </w:r>
    </w:p>
    <w:p w:rsidR="00034CFE" w:rsidRDefault="00034CFE" w:rsidP="00034CFE">
      <w:pPr>
        <w:pStyle w:val="Heading3"/>
      </w:pPr>
      <w:r>
        <w:lastRenderedPageBreak/>
        <w:t>No Dem Agenda – Top</w:t>
      </w:r>
    </w:p>
    <w:p w:rsidR="00034CFE" w:rsidRDefault="00034CFE" w:rsidP="00034CFE"/>
    <w:p w:rsidR="00034CFE" w:rsidRDefault="00034CFE" w:rsidP="00034CFE"/>
    <w:p w:rsidR="00034CFE" w:rsidRPr="00034CFE" w:rsidRDefault="00034CFE" w:rsidP="00034CFE">
      <w:pPr>
        <w:rPr>
          <w:rStyle w:val="Style13ptBold"/>
        </w:rPr>
      </w:pPr>
      <w:r w:rsidRPr="00034CFE">
        <w:rPr>
          <w:rStyle w:val="Style13ptBold"/>
        </w:rPr>
        <w:t>Be skeptical of Dem agenda impacts --- they won’t have any margin for error and newly elected Dems will be too politically vulnerable for major actions</w:t>
      </w:r>
    </w:p>
    <w:p w:rsidR="00034CFE" w:rsidRDefault="00034CFE" w:rsidP="00034CFE">
      <w:r w:rsidRPr="00034CFE">
        <w:rPr>
          <w:rStyle w:val="Style13ptBold"/>
        </w:rPr>
        <w:t>Cohn 6/29</w:t>
      </w:r>
      <w:r>
        <w:t>/20 –</w:t>
      </w:r>
      <w:r w:rsidRPr="00034CFE">
        <w:t xml:space="preserve"> fiscal policy editor for CQ Roll Call</w:t>
      </w:r>
    </w:p>
    <w:p w:rsidR="00034CFE" w:rsidRDefault="00034CFE" w:rsidP="00034CFE">
      <w:r>
        <w:t>Peer, “</w:t>
      </w:r>
      <w:r w:rsidRPr="00034CFE">
        <w:t>What full Democratic control of Washington could mean in 2021</w:t>
      </w:r>
      <w:r>
        <w:t xml:space="preserve">.” </w:t>
      </w:r>
      <w:r w:rsidRPr="00034CFE">
        <w:t>https://www.rollcall.com/2020/06/29/what-full-democratic-control-of-washington-could-mean-in-2021/</w:t>
      </w:r>
    </w:p>
    <w:p w:rsidR="00034CFE" w:rsidRPr="00034CFE" w:rsidRDefault="00034CFE" w:rsidP="00034CFE">
      <w:pPr>
        <w:rPr>
          <w:sz w:val="16"/>
        </w:rPr>
      </w:pPr>
      <w:r w:rsidRPr="00034CFE">
        <w:rPr>
          <w:rStyle w:val="Emphasis"/>
        </w:rPr>
        <w:t>It’s far too early for Democrats to measure the drapes</w:t>
      </w:r>
      <w:r w:rsidRPr="00034CFE">
        <w:rPr>
          <w:sz w:val="16"/>
        </w:rPr>
        <w:t xml:space="preserve">. But with coronavirus cases spiking, former Vice President Joe Biden surging and at-risk Senate GOP incumbents faltering, </w:t>
      </w:r>
      <w:r w:rsidRPr="00034CFE">
        <w:rPr>
          <w:rStyle w:val="StyleUnderline"/>
        </w:rPr>
        <w:t>it’s worth considering the implications of a Democratic sweep</w:t>
      </w:r>
      <w:r w:rsidRPr="00034CFE">
        <w:rPr>
          <w:sz w:val="16"/>
        </w:rPr>
        <w:t xml:space="preserve"> on Nov. 3.</w:t>
      </w:r>
    </w:p>
    <w:p w:rsidR="00034CFE" w:rsidRDefault="00034CFE" w:rsidP="00034CFE">
      <w:pPr>
        <w:rPr>
          <w:rStyle w:val="StyleUnderline"/>
        </w:rPr>
      </w:pPr>
      <w:r w:rsidRPr="00034CFE">
        <w:rPr>
          <w:rStyle w:val="StyleUnderline"/>
        </w:rPr>
        <w:t xml:space="preserve">The incoming administration and Democratic leaders would have to </w:t>
      </w:r>
      <w:r w:rsidRPr="00034CFE">
        <w:rPr>
          <w:rStyle w:val="Emphasis"/>
        </w:rPr>
        <w:t>move fast and pick their spots</w:t>
      </w:r>
      <w:r w:rsidRPr="00034CFE">
        <w:rPr>
          <w:sz w:val="16"/>
        </w:rPr>
        <w:t xml:space="preserve">: </w:t>
      </w:r>
      <w:r w:rsidRPr="00034CFE">
        <w:rPr>
          <w:rStyle w:val="StyleUnderline"/>
        </w:rPr>
        <w:t>The president’s party almost always loses seats in midterm elections. They’d have less than 18 months to put points on the board before lawmakers go into self-preservation mode.</w:t>
      </w:r>
    </w:p>
    <w:p w:rsidR="00034CFE" w:rsidRDefault="00034CFE" w:rsidP="00034CFE">
      <w:pPr>
        <w:rPr>
          <w:rStyle w:val="StyleUnderline"/>
        </w:rPr>
      </w:pPr>
      <w:r w:rsidRPr="00034CFE">
        <w:rPr>
          <w:rStyle w:val="Emphasis"/>
        </w:rPr>
        <w:t>They won’t have a big margin for error</w:t>
      </w:r>
      <w:r w:rsidRPr="00034CFE">
        <w:rPr>
          <w:sz w:val="16"/>
        </w:rPr>
        <w:t xml:space="preserve">. Inside Elections with Nathan L. Gonzales sees the House breakdown staying about where it is, give or take five Democratic seats. So Speaker Nancy </w:t>
      </w:r>
      <w:r w:rsidRPr="00034CFE">
        <w:rPr>
          <w:rStyle w:val="StyleUnderline"/>
        </w:rPr>
        <w:t>Pelosi may only be able to lose 10 to 20 votes and still pass bills without GOP support. Meanwhile, a massive Senate wave</w:t>
      </w:r>
      <w:r w:rsidRPr="00034CFE">
        <w:rPr>
          <w:sz w:val="16"/>
        </w:rPr>
        <w:t xml:space="preserve">, extending to states like Kansas where no Democratic senator has won since 1932, probably </w:t>
      </w:r>
      <w:r w:rsidRPr="00034CFE">
        <w:rPr>
          <w:rStyle w:val="StyleUnderline"/>
        </w:rPr>
        <w:t>has a ceiling of around 55 Democratic votes.</w:t>
      </w:r>
    </w:p>
    <w:p w:rsidR="00034CFE" w:rsidRPr="00034CFE" w:rsidRDefault="00034CFE" w:rsidP="00034CFE">
      <w:pPr>
        <w:rPr>
          <w:sz w:val="16"/>
        </w:rPr>
      </w:pPr>
      <w:r w:rsidRPr="00034CFE">
        <w:rPr>
          <w:rStyle w:val="StyleUnderline"/>
        </w:rPr>
        <w:t>Progressives pine for the “nuclear option,” or eliminating the</w:t>
      </w:r>
      <w:r w:rsidRPr="00034CFE">
        <w:rPr>
          <w:sz w:val="16"/>
        </w:rPr>
        <w:t xml:space="preserve"> 60-vote </w:t>
      </w:r>
      <w:r w:rsidRPr="00034CFE">
        <w:rPr>
          <w:rStyle w:val="StyleUnderline"/>
        </w:rPr>
        <w:t>filibuster</w:t>
      </w:r>
      <w:r w:rsidRPr="00034CFE">
        <w:rPr>
          <w:sz w:val="16"/>
        </w:rPr>
        <w:t xml:space="preserve"> threshold. </w:t>
      </w:r>
      <w:r w:rsidRPr="00034CFE">
        <w:rPr>
          <w:rStyle w:val="StyleUnderline"/>
        </w:rPr>
        <w:t>But institutionalists, including</w:t>
      </w:r>
      <w:r w:rsidRPr="00034CFE">
        <w:rPr>
          <w:sz w:val="16"/>
        </w:rPr>
        <w:t xml:space="preserve"> left-wing icon Bernie </w:t>
      </w:r>
      <w:r w:rsidRPr="00034CFE">
        <w:rPr>
          <w:rStyle w:val="StyleUnderline"/>
        </w:rPr>
        <w:t>Sanders</w:t>
      </w:r>
      <w:r w:rsidRPr="00034CFE">
        <w:rPr>
          <w:sz w:val="16"/>
        </w:rPr>
        <w:t xml:space="preserve"> of Vermont, </w:t>
      </w:r>
      <w:r w:rsidRPr="00034CFE">
        <w:rPr>
          <w:rStyle w:val="StyleUnderline"/>
        </w:rPr>
        <w:t>know the shoe eventually ends up on the other foot</w:t>
      </w:r>
      <w:r w:rsidRPr="00034CFE">
        <w:rPr>
          <w:sz w:val="16"/>
        </w:rPr>
        <w:t>. After Democratic leader Harry Reid went nuclear for most of President Barack Obama’s nominees, Senate Majority Leader Mitch McConnell did the same for President Donald Trump’s Supreme Court picks.</w:t>
      </w:r>
    </w:p>
    <w:p w:rsidR="00034CFE" w:rsidRPr="00034CFE" w:rsidRDefault="00034CFE" w:rsidP="00034CFE">
      <w:pPr>
        <w:rPr>
          <w:sz w:val="16"/>
        </w:rPr>
      </w:pPr>
      <w:r w:rsidRPr="00034CFE">
        <w:rPr>
          <w:sz w:val="16"/>
        </w:rPr>
        <w:t>Sanders, who’s in line to become Budget Committee chairman, instead wants to expand the use of budget reconciliation, which allows bills to pass with simple majorities but is generally limited to fiscal policy actions.</w:t>
      </w:r>
    </w:p>
    <w:p w:rsidR="00034CFE" w:rsidRPr="00034CFE" w:rsidRDefault="00034CFE" w:rsidP="00034CFE">
      <w:pPr>
        <w:rPr>
          <w:sz w:val="16"/>
        </w:rPr>
      </w:pPr>
      <w:r w:rsidRPr="00034CFE">
        <w:rPr>
          <w:rStyle w:val="Emphasis"/>
        </w:rPr>
        <w:t>Climate policy still divides Democrats</w:t>
      </w:r>
      <w:r w:rsidRPr="00034CFE">
        <w:rPr>
          <w:sz w:val="16"/>
        </w:rPr>
        <w:t>, though to a lesser degree than when Rust Belt senators helped kill Obama’s “cap and trade” plan a decade ago. The party is more unified around health care, which could also fit more snugly inside reconciliation.</w:t>
      </w:r>
    </w:p>
    <w:p w:rsidR="00034CFE" w:rsidRPr="00034CFE" w:rsidRDefault="00034CFE" w:rsidP="00034CFE">
      <w:pPr>
        <w:rPr>
          <w:sz w:val="16"/>
        </w:rPr>
      </w:pPr>
      <w:r w:rsidRPr="00034CFE">
        <w:rPr>
          <w:sz w:val="16"/>
        </w:rPr>
        <w:t xml:space="preserve">But </w:t>
      </w:r>
      <w:r w:rsidRPr="00034CFE">
        <w:rPr>
          <w:rStyle w:val="Emphasis"/>
        </w:rPr>
        <w:t>party leaders will need to tread carefully</w:t>
      </w:r>
      <w:r w:rsidRPr="00034CFE">
        <w:rPr>
          <w:sz w:val="16"/>
        </w:rPr>
        <w:t xml:space="preserve"> </w:t>
      </w:r>
      <w:r w:rsidRPr="00034CFE">
        <w:rPr>
          <w:rStyle w:val="Emphasis"/>
        </w:rPr>
        <w:t>since it will be purple-to-red-state Democrats that wrest control back from Republicans</w:t>
      </w:r>
      <w:r w:rsidRPr="00034CFE">
        <w:rPr>
          <w:sz w:val="16"/>
        </w:rPr>
        <w:t>. Just ask former Arkansas Sen. Blanche Lincoln, who lost in 2010 after voting for the health care law.</w:t>
      </w:r>
    </w:p>
    <w:p w:rsidR="00FA3EB3" w:rsidRPr="00034CFE" w:rsidRDefault="00034CFE" w:rsidP="00034CFE">
      <w:pPr>
        <w:rPr>
          <w:sz w:val="16"/>
        </w:rPr>
      </w:pPr>
      <w:r w:rsidRPr="00034CFE">
        <w:rPr>
          <w:sz w:val="16"/>
        </w:rPr>
        <w:t>“I got hit from the left in my primary, and then I got hit from the right in the general,” Lincoln said. “Raising money in Arkansas is not easy; you’ve got to go outside [the state]. And then you get hit for that.”</w:t>
      </w:r>
    </w:p>
    <w:p w:rsidR="00422906" w:rsidRDefault="00422906" w:rsidP="001B4150">
      <w:pPr>
        <w:pStyle w:val="Heading3"/>
      </w:pPr>
      <w:r>
        <w:lastRenderedPageBreak/>
        <w:t>AT: Climate Impact</w:t>
      </w:r>
    </w:p>
    <w:p w:rsidR="00422906" w:rsidRDefault="00422906" w:rsidP="00422906"/>
    <w:p w:rsidR="00422906" w:rsidRDefault="00422906" w:rsidP="00422906">
      <w:pPr>
        <w:pStyle w:val="Heading4"/>
      </w:pPr>
      <w:r>
        <w:t>No political appetite for climate action even with a Dem Senate --- they’ll have to focus on COVID recovery</w:t>
      </w:r>
    </w:p>
    <w:p w:rsidR="00422906" w:rsidRDefault="00422906" w:rsidP="00422906">
      <w:r w:rsidRPr="00422906">
        <w:rPr>
          <w:rStyle w:val="Style13ptBold"/>
        </w:rPr>
        <w:t>Sobczyk 20</w:t>
      </w:r>
      <w:r>
        <w:t xml:space="preserve"> – E</w:t>
      </w:r>
      <w:r w:rsidRPr="00422906">
        <w:t>&amp;E News reporter</w:t>
      </w:r>
    </w:p>
    <w:p w:rsidR="00422906" w:rsidRDefault="00422906" w:rsidP="00422906">
      <w:r>
        <w:t>Nick, May 15, 2020, “Democrats look to rescue climate agenda amid pandemic.”</w:t>
      </w:r>
      <w:r w:rsidRPr="00422906">
        <w:t xml:space="preserve"> https://www.eenews.net/stories/1063137353</w:t>
      </w:r>
    </w:p>
    <w:p w:rsidR="00422906" w:rsidRPr="00422906" w:rsidRDefault="00422906" w:rsidP="00422906">
      <w:pPr>
        <w:rPr>
          <w:sz w:val="16"/>
        </w:rPr>
      </w:pPr>
      <w:r w:rsidRPr="00422906">
        <w:rPr>
          <w:sz w:val="16"/>
        </w:rPr>
        <w:t xml:space="preserve">It's a symbol of what House </w:t>
      </w:r>
      <w:r w:rsidRPr="00422906">
        <w:rPr>
          <w:rStyle w:val="StyleUnderline"/>
        </w:rPr>
        <w:t>Democrats</w:t>
      </w:r>
      <w:r w:rsidRPr="00422906">
        <w:rPr>
          <w:sz w:val="16"/>
        </w:rPr>
        <w:t xml:space="preserve"> face after they spent more than a year laying messaging groundwork and building support for climate policy on Capitol Hill. Any long-term </w:t>
      </w:r>
      <w:r w:rsidRPr="00422906">
        <w:rPr>
          <w:rStyle w:val="StyleUnderline"/>
        </w:rPr>
        <w:t>plans</w:t>
      </w:r>
      <w:r w:rsidRPr="00422906">
        <w:rPr>
          <w:sz w:val="16"/>
        </w:rPr>
        <w:t xml:space="preserve"> they had </w:t>
      </w:r>
      <w:r w:rsidRPr="00422906">
        <w:rPr>
          <w:rStyle w:val="StyleUnderline"/>
        </w:rPr>
        <w:t xml:space="preserve">for climate, and most other issues, have been </w:t>
      </w:r>
      <w:r w:rsidRPr="00422906">
        <w:rPr>
          <w:rStyle w:val="Emphasis"/>
        </w:rPr>
        <w:t>put on the back burner</w:t>
      </w:r>
      <w:r w:rsidRPr="00422906">
        <w:rPr>
          <w:sz w:val="16"/>
        </w:rPr>
        <w:t>.</w:t>
      </w:r>
    </w:p>
    <w:p w:rsidR="00422906" w:rsidRPr="00422906" w:rsidRDefault="00422906" w:rsidP="00422906">
      <w:pPr>
        <w:rPr>
          <w:sz w:val="16"/>
        </w:rPr>
      </w:pPr>
      <w:r w:rsidRPr="00422906">
        <w:rPr>
          <w:sz w:val="16"/>
        </w:rPr>
        <w:t>The hope in most corners of the party was that it could build enough support and have policies in hand to pass a serious climate bill at the beginning of 2021 if Democrats win the Senate and the White House.</w:t>
      </w:r>
    </w:p>
    <w:p w:rsidR="00422906" w:rsidRDefault="00422906" w:rsidP="00422906">
      <w:pPr>
        <w:rPr>
          <w:rStyle w:val="StyleUnderline"/>
        </w:rPr>
      </w:pPr>
      <w:r w:rsidRPr="00422906">
        <w:rPr>
          <w:sz w:val="16"/>
        </w:rPr>
        <w:t xml:space="preserve">Now, </w:t>
      </w:r>
      <w:r w:rsidRPr="00422906">
        <w:rPr>
          <w:rStyle w:val="StyleUnderline"/>
        </w:rPr>
        <w:t>the work of the House Select Committee on the Climate Crisis has been delayed indefinitely</w:t>
      </w:r>
      <w:r w:rsidRPr="00422906">
        <w:rPr>
          <w:sz w:val="16"/>
        </w:rPr>
        <w:t xml:space="preserve">, and the near-monthly </w:t>
      </w:r>
      <w:r w:rsidRPr="00422906">
        <w:rPr>
          <w:rStyle w:val="StyleUnderline"/>
        </w:rPr>
        <w:t>announcements of climate-related hearings</w:t>
      </w:r>
      <w:r w:rsidRPr="00422906">
        <w:rPr>
          <w:sz w:val="16"/>
        </w:rPr>
        <w:t xml:space="preserve"> in the Energy and Commerce Committee </w:t>
      </w:r>
      <w:r w:rsidRPr="00422906">
        <w:rPr>
          <w:rStyle w:val="StyleUnderline"/>
        </w:rPr>
        <w:t>have ground to a halt.</w:t>
      </w:r>
    </w:p>
    <w:p w:rsidR="00422906" w:rsidRDefault="00422906" w:rsidP="00422906">
      <w:pPr>
        <w:rPr>
          <w:rStyle w:val="StyleUnderline"/>
        </w:rPr>
      </w:pPr>
      <w:r w:rsidRPr="00422906">
        <w:rPr>
          <w:rStyle w:val="StyleUnderline"/>
        </w:rPr>
        <w:t>That's on top of a refreshed barrage of opposing messaging, as Republicans attempt to frame virtually any climate policy during the pandemic recovery process as a socialist fantasy that could wreck an already damaged economy.</w:t>
      </w:r>
    </w:p>
    <w:p w:rsidR="00422906" w:rsidRPr="00422906" w:rsidRDefault="00422906" w:rsidP="00422906">
      <w:pPr>
        <w:rPr>
          <w:sz w:val="16"/>
        </w:rPr>
      </w:pPr>
      <w:r w:rsidRPr="00422906">
        <w:rPr>
          <w:rStyle w:val="StyleUnderline"/>
        </w:rPr>
        <w:t>It's</w:t>
      </w:r>
      <w:r w:rsidRPr="00422906">
        <w:rPr>
          <w:sz w:val="16"/>
        </w:rPr>
        <w:t xml:space="preserve"> also more </w:t>
      </w:r>
      <w:r w:rsidRPr="00422906">
        <w:rPr>
          <w:rStyle w:val="StyleUnderline"/>
        </w:rPr>
        <w:t>likely that the next Congress will face a continuing economic downturn</w:t>
      </w:r>
      <w:r w:rsidRPr="00422906">
        <w:rPr>
          <w:sz w:val="16"/>
        </w:rPr>
        <w:t xml:space="preserve"> at the beginning of next year </w:t>
      </w:r>
      <w:r w:rsidRPr="00422906">
        <w:rPr>
          <w:rStyle w:val="StyleUnderline"/>
        </w:rPr>
        <w:t>that turns its focus to recovery, rather than the kind of discrete policy areas lawmakers tend to focus on</w:t>
      </w:r>
      <w:r w:rsidRPr="00422906">
        <w:rPr>
          <w:sz w:val="16"/>
        </w:rPr>
        <w:t xml:space="preserve"> in a thriving economy.</w:t>
      </w:r>
    </w:p>
    <w:p w:rsidR="00422906" w:rsidRPr="00422906" w:rsidRDefault="00422906" w:rsidP="00422906">
      <w:pPr>
        <w:rPr>
          <w:sz w:val="16"/>
        </w:rPr>
      </w:pPr>
      <w:r w:rsidRPr="00422906">
        <w:rPr>
          <w:rStyle w:val="StyleUnderline"/>
        </w:rPr>
        <w:t xml:space="preserve">It </w:t>
      </w:r>
      <w:r w:rsidRPr="00422906">
        <w:rPr>
          <w:rStyle w:val="Emphasis"/>
        </w:rPr>
        <w:t>leaves climate politics on Capitol Hill in doubt</w:t>
      </w:r>
      <w:r w:rsidRPr="00422906">
        <w:rPr>
          <w:rStyle w:val="StyleUnderline"/>
        </w:rPr>
        <w:t xml:space="preserve"> and offers more questions than answers</w:t>
      </w:r>
      <w:r w:rsidRPr="00422906">
        <w:rPr>
          <w:sz w:val="16"/>
        </w:rPr>
        <w:t xml:space="preserve"> as Democrats game out the next year.</w:t>
      </w:r>
    </w:p>
    <w:p w:rsidR="00422906" w:rsidRDefault="00422906" w:rsidP="00422906"/>
    <w:p w:rsidR="006E37C2" w:rsidRDefault="006E37C2" w:rsidP="006E37C2">
      <w:pPr>
        <w:pStyle w:val="Heading4"/>
      </w:pPr>
      <w:r>
        <w:t xml:space="preserve">Dem plans are </w:t>
      </w:r>
      <w:r>
        <w:rPr>
          <w:u w:val="single"/>
        </w:rPr>
        <w:t>wildly insufficient</w:t>
      </w:r>
      <w:r>
        <w:t xml:space="preserve"> to avert catastrophic warming</w:t>
      </w:r>
    </w:p>
    <w:p w:rsidR="006E37C2" w:rsidRDefault="006E37C2" w:rsidP="00422906">
      <w:r w:rsidRPr="006E37C2">
        <w:rPr>
          <w:rStyle w:val="Style13ptBold"/>
        </w:rPr>
        <w:t>Russell 20</w:t>
      </w:r>
      <w:r>
        <w:t xml:space="preserve"> – </w:t>
      </w:r>
      <w:r w:rsidRPr="006E37C2">
        <w:t>Director Of Communications at The Climate Mobilization</w:t>
      </w:r>
    </w:p>
    <w:p w:rsidR="006E37C2" w:rsidRPr="006E37C2" w:rsidRDefault="006E37C2" w:rsidP="00422906">
      <w:r>
        <w:t>Malik, 6/30. “</w:t>
      </w:r>
      <w:r w:rsidRPr="006E37C2">
        <w:t>House Climate Committee Report Fails to Treat Climate as an Emergency Issue</w:t>
      </w:r>
      <w:r>
        <w:t xml:space="preserve">.” </w:t>
      </w:r>
      <w:r w:rsidRPr="006E37C2">
        <w:t>https://www.commondreams.org/newswire/2020/06/30/house-climate-committee-report-fails-treat-climate-emergency-issue</w:t>
      </w:r>
    </w:p>
    <w:p w:rsidR="006E37C2" w:rsidRPr="006E37C2" w:rsidRDefault="006E37C2" w:rsidP="006E37C2">
      <w:pPr>
        <w:rPr>
          <w:sz w:val="16"/>
        </w:rPr>
      </w:pPr>
      <w:r w:rsidRPr="006E37C2">
        <w:rPr>
          <w:sz w:val="16"/>
        </w:rPr>
        <w:t xml:space="preserve">WASHINGTON - </w:t>
      </w:r>
      <w:r w:rsidRPr="006E37C2">
        <w:rPr>
          <w:rStyle w:val="StyleUnderline"/>
        </w:rPr>
        <w:t>As the House Select Committee on Climate prepares to release its</w:t>
      </w:r>
      <w:r w:rsidRPr="006E37C2">
        <w:rPr>
          <w:sz w:val="16"/>
        </w:rPr>
        <w:t xml:space="preserve"> highly-anticipated </w:t>
      </w:r>
      <w:r w:rsidRPr="006E37C2">
        <w:rPr>
          <w:rStyle w:val="StyleUnderline"/>
        </w:rPr>
        <w:t>report</w:t>
      </w:r>
      <w:r w:rsidRPr="006E37C2">
        <w:rPr>
          <w:sz w:val="16"/>
        </w:rPr>
        <w:t xml:space="preserve">, many </w:t>
      </w:r>
      <w:r w:rsidRPr="006E37C2">
        <w:rPr>
          <w:rStyle w:val="StyleUnderline"/>
        </w:rPr>
        <w:t>activists are seeing it as a major disappointment</w:t>
      </w:r>
      <w:r w:rsidRPr="006E37C2">
        <w:rPr>
          <w:sz w:val="16"/>
        </w:rPr>
        <w:t xml:space="preserve"> </w:t>
      </w:r>
      <w:r w:rsidRPr="006E37C2">
        <w:rPr>
          <w:rStyle w:val="StyleUnderline"/>
        </w:rPr>
        <w:t xml:space="preserve">and one failing to fully acknowledge the scope and scale of the Climate Emergency and approach it with the urgency necessary </w:t>
      </w:r>
      <w:r w:rsidRPr="006E37C2">
        <w:rPr>
          <w:sz w:val="16"/>
        </w:rPr>
        <w:t>to protect Americans - especially marginalized and frontline communities - from the impacts of climate devastation.</w:t>
      </w:r>
    </w:p>
    <w:p w:rsidR="006E37C2" w:rsidRPr="006E37C2" w:rsidRDefault="006E37C2" w:rsidP="006E37C2">
      <w:pPr>
        <w:rPr>
          <w:sz w:val="16"/>
        </w:rPr>
      </w:pPr>
      <w:r w:rsidRPr="006E37C2">
        <w:rPr>
          <w:sz w:val="16"/>
        </w:rPr>
        <w:t xml:space="preserve">“This is not an emergency response,” </w:t>
      </w:r>
      <w:r w:rsidRPr="006E37C2">
        <w:rPr>
          <w:rStyle w:val="StyleUnderline"/>
        </w:rPr>
        <w:t>said</w:t>
      </w:r>
      <w:r w:rsidRPr="006E37C2">
        <w:rPr>
          <w:sz w:val="16"/>
        </w:rPr>
        <w:t xml:space="preserve"> Laura </w:t>
      </w:r>
      <w:r w:rsidRPr="006E37C2">
        <w:rPr>
          <w:rStyle w:val="StyleUnderline"/>
        </w:rPr>
        <w:t>Berry, The Climate Mobilization’s Director of Research and Policy</w:t>
      </w:r>
      <w:r w:rsidRPr="006E37C2">
        <w:rPr>
          <w:sz w:val="16"/>
        </w:rPr>
        <w:t xml:space="preserve">. “The Select Committee on the Climate Crisis had the opportunity to put forth a comprehensive plan to protect Americans from climate devastation, but </w:t>
      </w:r>
      <w:r w:rsidRPr="006E37C2">
        <w:rPr>
          <w:rStyle w:val="StyleUnderline"/>
        </w:rPr>
        <w:t xml:space="preserve">the solutions proposed to </w:t>
      </w:r>
      <w:r w:rsidRPr="006E37C2">
        <w:rPr>
          <w:rStyle w:val="Emphasis"/>
        </w:rPr>
        <w:t>fail to meet the challenge of the existential planetary crisis we face</w:t>
      </w:r>
      <w:r w:rsidRPr="006E37C2">
        <w:rPr>
          <w:sz w:val="16"/>
        </w:rPr>
        <w:t>. Collectively, the proposals in the plan would only cut greenhouse gas emissions by 37% by 2030, and 88% by 2050, and are wholly inadequate to prevent the risk of catastrophic climate disruption,” she added.</w:t>
      </w:r>
    </w:p>
    <w:p w:rsidR="006E37C2" w:rsidRPr="006E37C2" w:rsidRDefault="006E37C2" w:rsidP="006E37C2">
      <w:pPr>
        <w:rPr>
          <w:sz w:val="16"/>
        </w:rPr>
      </w:pPr>
      <w:r w:rsidRPr="006E37C2">
        <w:rPr>
          <w:rStyle w:val="StyleUnderline"/>
        </w:rPr>
        <w:t>According to the</w:t>
      </w:r>
      <w:r w:rsidRPr="006E37C2">
        <w:rPr>
          <w:sz w:val="16"/>
        </w:rPr>
        <w:t xml:space="preserve"> </w:t>
      </w:r>
      <w:r w:rsidRPr="006E37C2">
        <w:rPr>
          <w:rStyle w:val="StyleUnderline"/>
        </w:rPr>
        <w:t>I</w:t>
      </w:r>
      <w:r w:rsidRPr="006E37C2">
        <w:rPr>
          <w:sz w:val="16"/>
        </w:rPr>
        <w:t xml:space="preserve">ntergovernmental </w:t>
      </w:r>
      <w:r w:rsidRPr="006E37C2">
        <w:rPr>
          <w:rStyle w:val="StyleUnderline"/>
        </w:rPr>
        <w:t>P</w:t>
      </w:r>
      <w:r w:rsidRPr="006E37C2">
        <w:rPr>
          <w:sz w:val="16"/>
        </w:rPr>
        <w:t xml:space="preserve">anel on </w:t>
      </w:r>
      <w:r w:rsidRPr="006E37C2">
        <w:rPr>
          <w:rStyle w:val="StyleUnderline"/>
        </w:rPr>
        <w:t>C</w:t>
      </w:r>
      <w:r w:rsidRPr="006E37C2">
        <w:rPr>
          <w:sz w:val="16"/>
        </w:rPr>
        <w:t xml:space="preserve">limate </w:t>
      </w:r>
      <w:r w:rsidRPr="006E37C2">
        <w:rPr>
          <w:rStyle w:val="StyleUnderline"/>
        </w:rPr>
        <w:t>C</w:t>
      </w:r>
      <w:r w:rsidRPr="006E37C2">
        <w:rPr>
          <w:sz w:val="16"/>
        </w:rPr>
        <w:t xml:space="preserve">hange’s Special Report on 1.5ºC, </w:t>
      </w:r>
      <w:r w:rsidRPr="006E37C2">
        <w:rPr>
          <w:rStyle w:val="StyleUnderline"/>
        </w:rPr>
        <w:t>reducing greenhouse gas emissions by 45% by 2030 and net-zero by 2050 only gives us a 40-60% chance of staying below 1.5ºC of warming</w:t>
      </w:r>
      <w:r w:rsidRPr="006E37C2">
        <w:rPr>
          <w:sz w:val="16"/>
        </w:rPr>
        <w:t>. Current levels of global warming, at only ~1ºC above, pre-industrial levels, have already harmed communities across the United States through extreme weather events like, hurricanes, droughts, and fires, that will only continue to worsen in intensity.</w:t>
      </w:r>
    </w:p>
    <w:p w:rsidR="006E37C2" w:rsidRPr="006E37C2" w:rsidRDefault="006E37C2" w:rsidP="006E37C2">
      <w:pPr>
        <w:rPr>
          <w:sz w:val="16"/>
        </w:rPr>
      </w:pPr>
      <w:r w:rsidRPr="006E37C2">
        <w:rPr>
          <w:sz w:val="16"/>
        </w:rPr>
        <w:t>TCM does commend the Committee on its economy-wide and increased focus on direct regulation of industry and public investment — such as clean vehicle mandates, regulations for zero-emissions buildings, and efforts to reduce 2/3rds of national methane emissions by 2025 —as well as its commitment to climate justice and equity issues – yet the lack of urgency is frightening.</w:t>
      </w:r>
    </w:p>
    <w:p w:rsidR="006E37C2" w:rsidRPr="006E37C2" w:rsidRDefault="006E37C2" w:rsidP="006E37C2">
      <w:pPr>
        <w:rPr>
          <w:sz w:val="16"/>
        </w:rPr>
      </w:pPr>
      <w:r w:rsidRPr="006E37C2">
        <w:rPr>
          <w:sz w:val="16"/>
        </w:rPr>
        <w:lastRenderedPageBreak/>
        <w:t>Despite the harsh lessons learned with unpreparedness regarding the COVID19 Pandemic, and 2020 on track to be the warmest year in recorded history, many are critical of the Committee’s laissez-faire attitude and hope presidential candidate Joe Biden’s commitment to addressing the Climate Emergency is both more aggressive and urgent.</w:t>
      </w:r>
    </w:p>
    <w:p w:rsidR="006E37C2" w:rsidRDefault="006E37C2" w:rsidP="006E37C2">
      <w:pPr>
        <w:rPr>
          <w:sz w:val="16"/>
        </w:rPr>
      </w:pPr>
      <w:r w:rsidRPr="006E37C2">
        <w:rPr>
          <w:sz w:val="16"/>
        </w:rPr>
        <w:t>“</w:t>
      </w:r>
      <w:r w:rsidRPr="006E37C2">
        <w:rPr>
          <w:rStyle w:val="StyleUnderline"/>
        </w:rPr>
        <w:t>The Select Committee’s plan for a leisurely, three-decade transition to a cleaner economy underscores the establishment’s continuing refusal to address this existential crisis with the scale, speed, and intensity required to ensure a future for our next generation</w:t>
      </w:r>
      <w:r w:rsidRPr="006E37C2">
        <w:rPr>
          <w:sz w:val="16"/>
        </w:rPr>
        <w:t xml:space="preserve">. It’s our hope that Biden recognizes the urgency facing our world and commits to declaring a Climate Emergency within the first 100 days of his administration, includes a 2030 deadline for zero emissions and releases a federal mobilization plan necessary to protect our nation,” </w:t>
      </w:r>
      <w:r w:rsidRPr="006E37C2">
        <w:rPr>
          <w:rStyle w:val="StyleUnderline"/>
        </w:rPr>
        <w:t>said</w:t>
      </w:r>
      <w:r w:rsidRPr="006E37C2">
        <w:rPr>
          <w:sz w:val="16"/>
        </w:rPr>
        <w:t xml:space="preserve"> Ezra Silk</w:t>
      </w:r>
      <w:r w:rsidRPr="006E37C2">
        <w:rPr>
          <w:rStyle w:val="StyleUnderline"/>
        </w:rPr>
        <w:t>, Deputy-Director of The Climate</w:t>
      </w:r>
      <w:r w:rsidRPr="006E37C2">
        <w:rPr>
          <w:sz w:val="16"/>
        </w:rPr>
        <w:t xml:space="preserve"> Mobilization.</w:t>
      </w:r>
    </w:p>
    <w:p w:rsidR="006E37C2" w:rsidRDefault="006E37C2" w:rsidP="006E37C2">
      <w:pPr>
        <w:rPr>
          <w:sz w:val="16"/>
        </w:rPr>
      </w:pPr>
    </w:p>
    <w:p w:rsidR="006E37C2" w:rsidRPr="006E37C2" w:rsidRDefault="006E37C2" w:rsidP="006E37C2">
      <w:pPr>
        <w:pStyle w:val="Heading3"/>
      </w:pPr>
      <w:r>
        <w:lastRenderedPageBreak/>
        <w:t>--XT – No Climate Legislation</w:t>
      </w:r>
    </w:p>
    <w:p w:rsidR="009E1FD1" w:rsidRDefault="009E1FD1" w:rsidP="009E1FD1">
      <w:pPr>
        <w:pStyle w:val="Heading4"/>
      </w:pPr>
      <w:r>
        <w:t xml:space="preserve">COVID guts the prospects for a big climate bill </w:t>
      </w:r>
    </w:p>
    <w:p w:rsidR="009E1FD1" w:rsidRDefault="009E1FD1" w:rsidP="009E1FD1">
      <w:r w:rsidRPr="00422906">
        <w:rPr>
          <w:rStyle w:val="Style13ptBold"/>
        </w:rPr>
        <w:t>Sobczyk 20</w:t>
      </w:r>
      <w:r>
        <w:t xml:space="preserve"> – E</w:t>
      </w:r>
      <w:r w:rsidRPr="00422906">
        <w:t>&amp;E News reporter</w:t>
      </w:r>
    </w:p>
    <w:p w:rsidR="009E1FD1" w:rsidRPr="009E1FD1" w:rsidRDefault="009E1FD1" w:rsidP="009E1FD1">
      <w:r>
        <w:t>Nick, May 15, 2020, “Democrats look to rescue climate agenda amid pandemic.”</w:t>
      </w:r>
      <w:r w:rsidRPr="00422906">
        <w:t xml:space="preserve"> https://www.eenews.net/stories/1063137353</w:t>
      </w:r>
    </w:p>
    <w:p w:rsidR="009E1FD1" w:rsidRPr="009E1FD1" w:rsidRDefault="009E1FD1" w:rsidP="009E1FD1">
      <w:pPr>
        <w:rPr>
          <w:sz w:val="16"/>
        </w:rPr>
      </w:pPr>
      <w:r w:rsidRPr="009E1FD1">
        <w:rPr>
          <w:sz w:val="16"/>
        </w:rPr>
        <w:t xml:space="preserve">Still, </w:t>
      </w:r>
      <w:r w:rsidRPr="009E1FD1">
        <w:rPr>
          <w:rStyle w:val="StyleUnderline"/>
        </w:rPr>
        <w:t>the prospects for a big climate bill</w:t>
      </w:r>
      <w:r w:rsidRPr="009E1FD1">
        <w:rPr>
          <w:sz w:val="16"/>
        </w:rPr>
        <w:t xml:space="preserve">, the holy grail that Tonko and his committee were trying to draft with the "CLEAN Future Act," </w:t>
      </w:r>
      <w:r w:rsidRPr="009E1FD1">
        <w:rPr>
          <w:rStyle w:val="StyleUnderline"/>
        </w:rPr>
        <w:t xml:space="preserve">have </w:t>
      </w:r>
      <w:r w:rsidRPr="009E1FD1">
        <w:rPr>
          <w:rStyle w:val="Emphasis"/>
        </w:rPr>
        <w:t>changed drastically</w:t>
      </w:r>
      <w:r w:rsidRPr="009E1FD1">
        <w:rPr>
          <w:sz w:val="16"/>
        </w:rPr>
        <w:t>.</w:t>
      </w:r>
    </w:p>
    <w:p w:rsidR="009E1FD1" w:rsidRPr="009E1FD1" w:rsidRDefault="009E1FD1" w:rsidP="009E1FD1">
      <w:pPr>
        <w:rPr>
          <w:sz w:val="16"/>
        </w:rPr>
      </w:pPr>
      <w:r w:rsidRPr="009E1FD1">
        <w:rPr>
          <w:sz w:val="16"/>
        </w:rPr>
        <w:t>It's been more than a year since Democrats ceremoniously passed a climate bill — the "Climate Action Now Act," H.R. 9 — through the House for the first time in a decade.</w:t>
      </w:r>
    </w:p>
    <w:p w:rsidR="009E1FD1" w:rsidRPr="009E1FD1" w:rsidRDefault="009E1FD1" w:rsidP="009E1FD1">
      <w:pPr>
        <w:rPr>
          <w:sz w:val="16"/>
        </w:rPr>
      </w:pPr>
      <w:r w:rsidRPr="009E1FD1">
        <w:rPr>
          <w:sz w:val="16"/>
        </w:rPr>
        <w:t>It was little more than a messaging bill, something light on specifics that would simply require the Trump administration to rejoin the Paris Agreement.</w:t>
      </w:r>
    </w:p>
    <w:p w:rsidR="009E1FD1" w:rsidRPr="009E1FD1" w:rsidRDefault="009E1FD1" w:rsidP="009E1FD1">
      <w:pPr>
        <w:rPr>
          <w:sz w:val="16"/>
        </w:rPr>
      </w:pPr>
      <w:r w:rsidRPr="009E1FD1">
        <w:rPr>
          <w:sz w:val="16"/>
        </w:rPr>
        <w:t>Speaker Nancy Pelosi (D-Calif.) marked the anniversary with a statement earlier this month blaming Senate Majority Leader Mitch McConnell (R-Ky.) for "refusing to allow the Senate to take this necessary vote."</w:t>
      </w:r>
    </w:p>
    <w:p w:rsidR="009E1FD1" w:rsidRPr="009E1FD1" w:rsidRDefault="009E1FD1" w:rsidP="009E1FD1">
      <w:pPr>
        <w:rPr>
          <w:sz w:val="16"/>
        </w:rPr>
      </w:pPr>
      <w:r w:rsidRPr="009E1FD1">
        <w:rPr>
          <w:sz w:val="16"/>
        </w:rPr>
        <w:t>She made little promise of future climate or environmental legislation but said that COVID-19 highlights the need "to tackle the issue of climate injustice and secure the long-term sustainability and well-being of all of our communities."</w:t>
      </w:r>
    </w:p>
    <w:p w:rsidR="009E1FD1" w:rsidRPr="009E1FD1" w:rsidRDefault="009E1FD1" w:rsidP="009E1FD1">
      <w:pPr>
        <w:rPr>
          <w:sz w:val="16"/>
        </w:rPr>
      </w:pPr>
      <w:r w:rsidRPr="009E1FD1">
        <w:rPr>
          <w:sz w:val="16"/>
        </w:rPr>
        <w:t>A few months ago, to climate advocates it looked as if 2021 might produce an opportunity for a big bill, like "CLEAN Future," dealing entirely with climate. Senate Minority Leader Chuck Schumer (D-N.Y.) even promised to pass such a bill first thing if he was to become majority leader.</w:t>
      </w:r>
    </w:p>
    <w:p w:rsidR="009E1FD1" w:rsidRPr="009E1FD1" w:rsidRDefault="009E1FD1" w:rsidP="009E1FD1">
      <w:pPr>
        <w:rPr>
          <w:sz w:val="16"/>
        </w:rPr>
      </w:pPr>
      <w:r w:rsidRPr="009E1FD1">
        <w:rPr>
          <w:sz w:val="16"/>
        </w:rPr>
        <w:t>Now, the hope come January is that Congress will be working on recovery legislation "that could have co-benefits for climate and clean energy," said Josh Freed, senior vice president for the climate and energy program at Third Way.</w:t>
      </w:r>
    </w:p>
    <w:p w:rsidR="009E1FD1" w:rsidRPr="009E1FD1" w:rsidRDefault="009E1FD1" w:rsidP="009E1FD1">
      <w:pPr>
        <w:rPr>
          <w:sz w:val="16"/>
        </w:rPr>
      </w:pPr>
      <w:r w:rsidRPr="009E1FD1">
        <w:rPr>
          <w:sz w:val="16"/>
        </w:rPr>
        <w:t>"</w:t>
      </w:r>
      <w:r w:rsidRPr="009E1FD1">
        <w:rPr>
          <w:rStyle w:val="StyleUnderline"/>
        </w:rPr>
        <w:t>Policymaking</w:t>
      </w:r>
      <w:r w:rsidRPr="009E1FD1">
        <w:rPr>
          <w:sz w:val="16"/>
        </w:rPr>
        <w:t xml:space="preserve"> for all of us </w:t>
      </w:r>
      <w:r w:rsidRPr="009E1FD1">
        <w:rPr>
          <w:rStyle w:val="StyleUnderline"/>
        </w:rPr>
        <w:t>when we started this year was in the context of a good economy and a bitter election</w:t>
      </w:r>
      <w:r w:rsidRPr="009E1FD1">
        <w:rPr>
          <w:sz w:val="16"/>
        </w:rPr>
        <w:t>, where the election results on its own would spell out what could be done next year," Freed said.</w:t>
      </w:r>
    </w:p>
    <w:p w:rsidR="009E1FD1" w:rsidRPr="009E1FD1" w:rsidRDefault="009E1FD1" w:rsidP="009E1FD1">
      <w:pPr>
        <w:rPr>
          <w:sz w:val="16"/>
        </w:rPr>
      </w:pPr>
      <w:r w:rsidRPr="009E1FD1">
        <w:rPr>
          <w:rStyle w:val="StyleUnderline"/>
        </w:rPr>
        <w:t>Committees and advocates</w:t>
      </w:r>
      <w:r w:rsidRPr="009E1FD1">
        <w:rPr>
          <w:sz w:val="16"/>
        </w:rPr>
        <w:t xml:space="preserve"> alike </w:t>
      </w:r>
      <w:r w:rsidRPr="009E1FD1">
        <w:rPr>
          <w:rStyle w:val="StyleUnderline"/>
        </w:rPr>
        <w:t>were operating under the assumption that a climate bill would pass because Congress wanted to address climate change</w:t>
      </w:r>
      <w:r w:rsidRPr="009E1FD1">
        <w:rPr>
          <w:sz w:val="16"/>
        </w:rPr>
        <w:t>.</w:t>
      </w:r>
    </w:p>
    <w:p w:rsidR="009E1FD1" w:rsidRPr="009E1FD1" w:rsidRDefault="009E1FD1" w:rsidP="009E1FD1">
      <w:pPr>
        <w:rPr>
          <w:sz w:val="16"/>
        </w:rPr>
      </w:pPr>
      <w:r w:rsidRPr="009E1FD1">
        <w:rPr>
          <w:sz w:val="16"/>
        </w:rPr>
        <w:t>"</w:t>
      </w:r>
      <w:r w:rsidRPr="009E1FD1">
        <w:rPr>
          <w:rStyle w:val="Emphasis"/>
        </w:rPr>
        <w:t>The COVID crisis and the depression have transformed that</w:t>
      </w:r>
      <w:r w:rsidRPr="009E1FD1">
        <w:rPr>
          <w:sz w:val="16"/>
        </w:rPr>
        <w:t>," Freed said.</w:t>
      </w:r>
    </w:p>
    <w:p w:rsidR="009E1FD1" w:rsidRPr="00422906" w:rsidRDefault="009E1FD1" w:rsidP="009E1FD1"/>
    <w:p w:rsidR="006E37C2" w:rsidRDefault="006E37C2" w:rsidP="001B4150">
      <w:pPr>
        <w:pStyle w:val="Heading3"/>
      </w:pPr>
      <w:r>
        <w:lastRenderedPageBreak/>
        <w:t>--XT – Dem Plan Insufficient</w:t>
      </w:r>
    </w:p>
    <w:p w:rsidR="006E37C2" w:rsidRDefault="006E37C2" w:rsidP="006E37C2"/>
    <w:p w:rsidR="000F1915" w:rsidRDefault="000F1915" w:rsidP="000F1915">
      <w:pPr>
        <w:pStyle w:val="Heading4"/>
      </w:pPr>
      <w:r>
        <w:t>Even the most ambitious Dem proposals are too little, too late</w:t>
      </w:r>
    </w:p>
    <w:p w:rsidR="006E37C2" w:rsidRDefault="006E37C2" w:rsidP="006E37C2">
      <w:r w:rsidRPr="000F1915">
        <w:rPr>
          <w:rStyle w:val="Style13ptBold"/>
        </w:rPr>
        <w:t>Corbett 20</w:t>
      </w:r>
      <w:r>
        <w:t xml:space="preserve"> –</w:t>
      </w:r>
      <w:r w:rsidR="000F1915">
        <w:t xml:space="preserve"> </w:t>
      </w:r>
      <w:r w:rsidR="000F1915" w:rsidRPr="000F1915">
        <w:t>staff writer</w:t>
      </w:r>
      <w:r w:rsidR="000F1915">
        <w:t xml:space="preserve"> at Common Dreams</w:t>
      </w:r>
    </w:p>
    <w:p w:rsidR="006E37C2" w:rsidRDefault="006E37C2" w:rsidP="006E37C2">
      <w:r>
        <w:t>Jessica, 6/30. “</w:t>
      </w:r>
      <w:r w:rsidRPr="006E37C2">
        <w:t>'Genocidal Negligence': New Democratic Climate Action Plan Criticized as Woefully Inadequate</w:t>
      </w:r>
      <w:r>
        <w:t xml:space="preserve">.” </w:t>
      </w:r>
      <w:r w:rsidRPr="006E37C2">
        <w:t>https://www.commondreams.org/news/2020/06/30/genocidal-negligence-new-democratic-climate-action-plan-criticized-woefully</w:t>
      </w:r>
    </w:p>
    <w:p w:rsidR="006E37C2" w:rsidRPr="000F1915" w:rsidRDefault="006E37C2" w:rsidP="006E37C2">
      <w:pPr>
        <w:rPr>
          <w:sz w:val="16"/>
        </w:rPr>
      </w:pPr>
      <w:r w:rsidRPr="006E37C2">
        <w:rPr>
          <w:rStyle w:val="StyleUnderline"/>
        </w:rPr>
        <w:t>Reactions to the plan ranged from enthusiasm and cautious optimism to sharp criticism that the roadmap was too little, too late</w:t>
      </w:r>
      <w:r w:rsidRPr="000F1915">
        <w:rPr>
          <w:sz w:val="16"/>
        </w:rPr>
        <w:t xml:space="preserve">. </w:t>
      </w:r>
      <w:r w:rsidRPr="006E37C2">
        <w:rPr>
          <w:rStyle w:val="StyleUnderline"/>
        </w:rPr>
        <w:t>As writer Neal Romanek put it</w:t>
      </w:r>
      <w:r w:rsidRPr="000F1915">
        <w:rPr>
          <w:sz w:val="16"/>
        </w:rPr>
        <w:t xml:space="preserve"> in a Monday night tweet: "</w:t>
      </w:r>
      <w:r w:rsidRPr="006E37C2">
        <w:rPr>
          <w:rStyle w:val="StyleUnderline"/>
        </w:rPr>
        <w:t>Net zero by 2050 means 'we'll let our kids figure it out'. It's genocidal negligence</w:t>
      </w:r>
      <w:r w:rsidRPr="000F1915">
        <w:rPr>
          <w:sz w:val="16"/>
        </w:rPr>
        <w:t>."</w:t>
      </w:r>
    </w:p>
    <w:p w:rsidR="006E37C2" w:rsidRPr="000F1915" w:rsidRDefault="006E37C2" w:rsidP="006E37C2">
      <w:pPr>
        <w:rPr>
          <w:sz w:val="16"/>
        </w:rPr>
      </w:pPr>
      <w:r w:rsidRPr="000F1915">
        <w:rPr>
          <w:sz w:val="16"/>
        </w:rPr>
        <w:t>Berry of TCM also blasted the plan's emissions goals, citing the Intergovernmental Panel on Climate Change Special Report on 1.5ºC, which warned in October 2018 of the need for "rapid, far-reaching, and unprecedented" changes to life as we know it.</w:t>
      </w:r>
    </w:p>
    <w:p w:rsidR="006E37C2" w:rsidRPr="006E37C2" w:rsidRDefault="006E37C2" w:rsidP="006E37C2">
      <w:pPr>
        <w:rPr>
          <w:rStyle w:val="StyleUnderline"/>
        </w:rPr>
      </w:pPr>
      <w:r w:rsidRPr="000F1915">
        <w:rPr>
          <w:sz w:val="16"/>
        </w:rPr>
        <w:t xml:space="preserve">"The Select Committee on the Climate Crisis had the opportunity to put forth a comprehensive plan to protect Americans from climate devastation, but the solutions proposed to fail to meet the challenge of the existential planetary crisis we face," Berry said. "Collectively, </w:t>
      </w:r>
      <w:r w:rsidRPr="006E37C2">
        <w:rPr>
          <w:rStyle w:val="StyleUnderline"/>
        </w:rPr>
        <w:t>the proposals in the plan would only cut greenhouse gas emissions by 37% by 2030, and 88% by 2050, and are wholly inadequate to prevent the risk of catastrophic climate disruption."</w:t>
      </w:r>
    </w:p>
    <w:p w:rsidR="006E37C2" w:rsidRPr="000F1915" w:rsidRDefault="006E37C2" w:rsidP="006E37C2">
      <w:pPr>
        <w:rPr>
          <w:sz w:val="16"/>
        </w:rPr>
      </w:pPr>
      <w:r w:rsidRPr="006E37C2">
        <w:rPr>
          <w:rStyle w:val="StyleUnderline"/>
        </w:rPr>
        <w:t>Food &amp; Water Action</w:t>
      </w:r>
      <w:r w:rsidRPr="000F1915">
        <w:rPr>
          <w:sz w:val="16"/>
        </w:rPr>
        <w:t xml:space="preserve"> (FWA) </w:t>
      </w:r>
      <w:r w:rsidRPr="006E37C2">
        <w:rPr>
          <w:rStyle w:val="StyleUnderline"/>
        </w:rPr>
        <w:t>policy director</w:t>
      </w:r>
      <w:r w:rsidRPr="000F1915">
        <w:rPr>
          <w:sz w:val="16"/>
        </w:rPr>
        <w:t xml:space="preserve"> Mitch </w:t>
      </w:r>
      <w:r w:rsidRPr="006E37C2">
        <w:rPr>
          <w:rStyle w:val="StyleUnderline"/>
        </w:rPr>
        <w:t>Jones agreed</w:t>
      </w:r>
      <w:r w:rsidRPr="000F1915">
        <w:rPr>
          <w:sz w:val="16"/>
        </w:rPr>
        <w:t xml:space="preserve"> in a statement Tuesday, </w:t>
      </w:r>
      <w:r w:rsidRPr="006E37C2">
        <w:rPr>
          <w:rStyle w:val="StyleUnderline"/>
        </w:rPr>
        <w:t>warning that "the paltry 'net-zero' goals put forth by the committee would allow for continued use of dirty fossil fuels, and would rely on achieving emissions reductions from unproven, industry-backed 'carbon capture' technologies and market-based accounting tricks</w:t>
      </w:r>
      <w:r w:rsidRPr="000F1915">
        <w:rPr>
          <w:sz w:val="16"/>
        </w:rPr>
        <w:t>."</w:t>
      </w:r>
    </w:p>
    <w:p w:rsidR="006E37C2" w:rsidRPr="000F1915" w:rsidRDefault="006E37C2" w:rsidP="006E37C2">
      <w:pPr>
        <w:rPr>
          <w:sz w:val="16"/>
        </w:rPr>
      </w:pPr>
      <w:r w:rsidRPr="000F1915">
        <w:rPr>
          <w:sz w:val="16"/>
        </w:rPr>
        <w:t>"</w:t>
      </w:r>
      <w:r w:rsidRPr="006E37C2">
        <w:rPr>
          <w:rStyle w:val="StyleUnderline"/>
        </w:rPr>
        <w:t>This climate proposal inexplicably and inexcusably fails to call for a halt to the extraction of fossil fuels</w:t>
      </w:r>
      <w:r w:rsidRPr="000F1915">
        <w:rPr>
          <w:sz w:val="16"/>
        </w:rPr>
        <w:t xml:space="preserve">. </w:t>
      </w:r>
      <w:r w:rsidRPr="006E37C2">
        <w:rPr>
          <w:rStyle w:val="StyleUnderline"/>
        </w:rPr>
        <w:t>It is</w:t>
      </w:r>
      <w:r w:rsidRPr="000F1915">
        <w:rPr>
          <w:sz w:val="16"/>
        </w:rPr>
        <w:t xml:space="preserve"> simply </w:t>
      </w:r>
      <w:r w:rsidRPr="006E37C2">
        <w:rPr>
          <w:rStyle w:val="Emphasis"/>
        </w:rPr>
        <w:t>not an adequate attempt to deal with the crisis we actually face</w:t>
      </w:r>
      <w:r w:rsidRPr="000F1915">
        <w:rPr>
          <w:sz w:val="16"/>
        </w:rPr>
        <w:t>," Jones said. "We must take the necessary first steps: a ban on fracking, a ban on exports and imports of fossil fuels, and an immediate halt to new fossil fuel infrastructure buildout. Anything that does not seek to immediately curtail and then eliminate the production of fossil fuels is weak sauce."</w:t>
      </w:r>
    </w:p>
    <w:p w:rsidR="006E37C2" w:rsidRPr="000F1915" w:rsidRDefault="006E37C2" w:rsidP="006E37C2">
      <w:pPr>
        <w:rPr>
          <w:sz w:val="16"/>
        </w:rPr>
      </w:pPr>
      <w:r w:rsidRPr="000F1915">
        <w:rPr>
          <w:sz w:val="16"/>
        </w:rPr>
        <w:t>Jones detailed some specific concerns with elements of the roadmap as well as activists' demands:</w:t>
      </w:r>
    </w:p>
    <w:p w:rsidR="006E37C2" w:rsidRPr="000F1915" w:rsidRDefault="006E37C2" w:rsidP="006E37C2">
      <w:pPr>
        <w:rPr>
          <w:sz w:val="16"/>
        </w:rPr>
      </w:pPr>
      <w:r w:rsidRPr="000F1915">
        <w:rPr>
          <w:sz w:val="16"/>
        </w:rPr>
        <w:t>It is alarming to see carbon taxes included as part of the Democrats' proposed solution. This is no time or place for regressive policies that have already proven to be colossal failures. Fossil fuel corporations embrace these phony pricing schemes because they know that these policies only entrench their existence.</w:t>
      </w:r>
    </w:p>
    <w:p w:rsidR="006E37C2" w:rsidRPr="000F1915" w:rsidRDefault="006E37C2" w:rsidP="006E37C2">
      <w:pPr>
        <w:rPr>
          <w:sz w:val="16"/>
        </w:rPr>
      </w:pPr>
      <w:r w:rsidRPr="000F1915">
        <w:rPr>
          <w:sz w:val="16"/>
        </w:rPr>
        <w:t>The plan also endorses the use of biogas and factory farm manure digesters, which prop up unsustainable and dangerous agricultural practices that are contributing to the climate crisis. A bold, sensible climate plan would seek to end our use of fossil fuels and place a moratorium on polluting factory farms; this plan would do the opposite.</w:t>
      </w:r>
    </w:p>
    <w:p w:rsidR="006E37C2" w:rsidRPr="000F1915" w:rsidRDefault="006E37C2" w:rsidP="006E37C2">
      <w:pPr>
        <w:rPr>
          <w:sz w:val="16"/>
        </w:rPr>
      </w:pPr>
      <w:r w:rsidRPr="000F1915">
        <w:rPr>
          <w:sz w:val="16"/>
        </w:rPr>
        <w:t>A bold climate plan must call for a ban on fracking and all new fossil fuel infrastructure, and a swift and just transition to 100% clean, renewable energy across all sectors of the economy. We have no time left to prop up false solutions that cannot meet the demands of the current crisis. The Democrats must do better—much better.</w:t>
      </w:r>
    </w:p>
    <w:p w:rsidR="006E37C2" w:rsidRPr="000F1915" w:rsidRDefault="006E37C2" w:rsidP="006E37C2">
      <w:pPr>
        <w:rPr>
          <w:sz w:val="16"/>
        </w:rPr>
      </w:pPr>
      <w:r w:rsidRPr="000F1915">
        <w:rPr>
          <w:rStyle w:val="StyleUnderline"/>
        </w:rPr>
        <w:t>Friends of the Earth also said the plan does not go far enough</w:t>
      </w:r>
      <w:r w:rsidRPr="000F1915">
        <w:rPr>
          <w:sz w:val="16"/>
        </w:rPr>
        <w:t>, tweeting: "We cannot continue our dependence on fossil fuels."</w:t>
      </w:r>
    </w:p>
    <w:p w:rsidR="001B4150" w:rsidRDefault="001B4150" w:rsidP="001B4150">
      <w:pPr>
        <w:pStyle w:val="Heading3"/>
      </w:pPr>
      <w:r>
        <w:lastRenderedPageBreak/>
        <w:t>AT: Filibuster Impact</w:t>
      </w:r>
    </w:p>
    <w:p w:rsidR="001B4150" w:rsidRDefault="001B4150" w:rsidP="001B4150"/>
    <w:p w:rsidR="006F6267" w:rsidRDefault="006F6267" w:rsidP="006F6267">
      <w:pPr>
        <w:pStyle w:val="Heading4"/>
      </w:pPr>
      <w:r>
        <w:t>Their filibuster impacts are wrong</w:t>
      </w:r>
    </w:p>
    <w:p w:rsidR="006F6267" w:rsidRDefault="006F6267" w:rsidP="001B4150">
      <w:r w:rsidRPr="006F6267">
        <w:rPr>
          <w:rStyle w:val="Style13ptBold"/>
        </w:rPr>
        <w:t>Arenberg 20</w:t>
      </w:r>
      <w:r>
        <w:t xml:space="preserve"> –</w:t>
      </w:r>
      <w:r w:rsidRPr="006F6267">
        <w:t xml:space="preserve"> </w:t>
      </w:r>
      <w:r w:rsidRPr="006F6267">
        <w:t>Director of the Taubman Institute for American Politics and Policy and a visiting professor at Brown University. He is a former senior aide to Sens. Paul Tsongas (D-Mass.), Carl Levin (D-Mich.) and Majority Leader George Mitchell (D-Maine) for 34 years</w:t>
      </w:r>
    </w:p>
    <w:p w:rsidR="006F6267" w:rsidRDefault="006F6267" w:rsidP="001B4150">
      <w:r>
        <w:t>Richard A., 7/3. “</w:t>
      </w:r>
      <w:r w:rsidRPr="006F6267">
        <w:t>Democrats: A moment in history, use it wisely</w:t>
      </w:r>
      <w:r>
        <w:t xml:space="preserve">.” </w:t>
      </w:r>
      <w:r w:rsidRPr="006F6267">
        <w:t>https://thehill.com/opinion/campaign/505765-democrats-a-moment-in-history-use-it-wisely</w:t>
      </w:r>
    </w:p>
    <w:p w:rsidR="006F6267" w:rsidRPr="006F6267" w:rsidRDefault="006F6267" w:rsidP="001B4150">
      <w:pPr>
        <w:rPr>
          <w:sz w:val="16"/>
        </w:rPr>
      </w:pPr>
      <w:r w:rsidRPr="006F6267">
        <w:rPr>
          <w:rStyle w:val="StyleUnderline"/>
        </w:rPr>
        <w:t>Democrats are feeling bullish about a surge to a victory, gaining the</w:t>
      </w:r>
      <w:r w:rsidRPr="006F6267">
        <w:rPr>
          <w:sz w:val="16"/>
        </w:rPr>
        <w:t xml:space="preserve"> White House and the </w:t>
      </w:r>
      <w:r w:rsidRPr="006F6267">
        <w:rPr>
          <w:rStyle w:val="StyleUnderline"/>
        </w:rPr>
        <w:t>Senate</w:t>
      </w:r>
      <w:r w:rsidRPr="006F6267">
        <w:rPr>
          <w:sz w:val="16"/>
        </w:rPr>
        <w:t xml:space="preserve"> while retaining the House of Representatives. </w:t>
      </w:r>
      <w:r w:rsidRPr="006F6267">
        <w:rPr>
          <w:rStyle w:val="StyleUnderline"/>
        </w:rPr>
        <w:t>This has triggered talk of eliminating the</w:t>
      </w:r>
      <w:r w:rsidRPr="006F6267">
        <w:rPr>
          <w:sz w:val="16"/>
        </w:rPr>
        <w:t xml:space="preserve"> legislative </w:t>
      </w:r>
      <w:r w:rsidRPr="006F6267">
        <w:rPr>
          <w:rStyle w:val="StyleUnderline"/>
        </w:rPr>
        <w:t>filibuster</w:t>
      </w:r>
      <w:r w:rsidRPr="006F6267">
        <w:rPr>
          <w:sz w:val="16"/>
        </w:rPr>
        <w:t xml:space="preserve"> in the Senate. The argument made is that even if Democrats win, the 60-vote requirement to end debate in the Senate will prohibit the passage of the progressive agenda.</w:t>
      </w:r>
    </w:p>
    <w:p w:rsidR="006F6267" w:rsidRPr="006F6267" w:rsidRDefault="006F6267" w:rsidP="006F6267">
      <w:pPr>
        <w:rPr>
          <w:sz w:val="16"/>
        </w:rPr>
      </w:pPr>
      <w:r w:rsidRPr="006F6267">
        <w:rPr>
          <w:sz w:val="16"/>
        </w:rPr>
        <w:t xml:space="preserve">I believe </w:t>
      </w:r>
      <w:r w:rsidRPr="006F6267">
        <w:rPr>
          <w:rStyle w:val="StyleUnderline"/>
        </w:rPr>
        <w:t xml:space="preserve">using a newly minted majority to steamroll the minority would be </w:t>
      </w:r>
      <w:r w:rsidRPr="006F6267">
        <w:rPr>
          <w:rStyle w:val="Emphasis"/>
        </w:rPr>
        <w:t>extremely short-sighted</w:t>
      </w:r>
      <w:r w:rsidRPr="006F6267">
        <w:rPr>
          <w:sz w:val="16"/>
        </w:rPr>
        <w:t>, even if initially successful.</w:t>
      </w:r>
    </w:p>
    <w:p w:rsidR="006F6267" w:rsidRPr="006F6267" w:rsidRDefault="006F6267" w:rsidP="006F6267">
      <w:pPr>
        <w:rPr>
          <w:sz w:val="16"/>
        </w:rPr>
      </w:pPr>
      <w:r w:rsidRPr="006F6267">
        <w:rPr>
          <w:sz w:val="16"/>
        </w:rPr>
        <w:t>You will hear the battle cry, “If we don’t do it, the Republicans will when they get the Senate back.” We’ve heard this before. It rings particularly hollow because Majority Leader Mitch McConnell (R-Ky.) and his Republican majority did not do so during the first two years of the Trump administration. Trump repeatedly demanded the end to the filibuster. On Twitter, he wrote, “If Republican Senate doesn’t get rid of the Filibuster Rule &amp; go to a simple majority, which the Dems would do, they are just wasting time!” McConnell and the Republicans, who have denied little else to Trump, refused.</w:t>
      </w:r>
    </w:p>
    <w:p w:rsidR="006F6267" w:rsidRPr="006F6267" w:rsidRDefault="006F6267" w:rsidP="006F6267">
      <w:pPr>
        <w:rPr>
          <w:rStyle w:val="StyleUnderline"/>
        </w:rPr>
      </w:pPr>
      <w:r w:rsidRPr="006F6267">
        <w:rPr>
          <w:rStyle w:val="StyleUnderline"/>
        </w:rPr>
        <w:t>One might think that Democrats would have learned from having eviscerated the filibuster for judicial nominations. In 2013, they used a parliamentary slight of hand that we now call the nuclear option to sweep away the 60-vote requirement. If they are honest, Democrats will admit that this has been a terrible disaster. McConnell has fast-tracked 200 federal judges through the confirmation process, including 53 in the powerful circuit courts.</w:t>
      </w:r>
    </w:p>
    <w:p w:rsidR="006F6267" w:rsidRPr="006F6267" w:rsidRDefault="006F6267" w:rsidP="006F6267">
      <w:pPr>
        <w:rPr>
          <w:sz w:val="16"/>
        </w:rPr>
      </w:pPr>
      <w:r w:rsidRPr="006F6267">
        <w:rPr>
          <w:sz w:val="16"/>
        </w:rPr>
        <w:t xml:space="preserve">In the words of Mark Twain, “Whenever you find yourself on the side of the majority, it is time to… pause and reflect.” </w:t>
      </w:r>
      <w:r w:rsidRPr="006F6267">
        <w:rPr>
          <w:rStyle w:val="StyleUnderline"/>
        </w:rPr>
        <w:t>Any Democrat tempted to destroy the legislative filibuster, should consider the cost of giving a future GOP majority the power to realize a right-wing agenda and control the federal budget without any input from the minority</w:t>
      </w:r>
      <w:r w:rsidRPr="006F6267">
        <w:rPr>
          <w:sz w:val="16"/>
        </w:rPr>
        <w:t xml:space="preserve">. </w:t>
      </w:r>
    </w:p>
    <w:p w:rsidR="006F6267" w:rsidRPr="006F6267" w:rsidRDefault="006F6267" w:rsidP="006F6267">
      <w:pPr>
        <w:rPr>
          <w:sz w:val="16"/>
        </w:rPr>
      </w:pPr>
      <w:r w:rsidRPr="006F6267">
        <w:rPr>
          <w:sz w:val="16"/>
        </w:rPr>
        <w:t xml:space="preserve">Joe </w:t>
      </w:r>
      <w:r w:rsidRPr="006F6267">
        <w:rPr>
          <w:rStyle w:val="StyleUnderline"/>
        </w:rPr>
        <w:t>Biden knows this</w:t>
      </w:r>
      <w:r w:rsidRPr="006F6267">
        <w:rPr>
          <w:sz w:val="16"/>
        </w:rPr>
        <w:t>. During the debate in 2005, then-Senator Biden argued, “We should make no mistake. This nuclear option is ultimately an example of the arrogance of power. It is a fundamental power grab by the majority party… to eliminate one of the procedural mechanisms designed  for the express purpose of guaranteeing individual rights, and they… would undermine the protections of a minority point of view in the heat of majority excess… Quite frankly, it is the ultimate act of unfairness to alter the unique responsibility of the Senate and to do so by breaking the very rules of the Senate.” He went on to say, “At its core, the filibuster is not about stopping a nominee or a bill, it is about compromise and moderation… It does not mean I get my way. It means you may have to compromise. You may have to see my side of the argument. That is what it is about, engendering compromise and moderation.”</w:t>
      </w:r>
    </w:p>
    <w:p w:rsidR="006F6267" w:rsidRPr="006F6267" w:rsidRDefault="006F6267" w:rsidP="006F6267">
      <w:pPr>
        <w:rPr>
          <w:sz w:val="16"/>
        </w:rPr>
      </w:pPr>
      <w:r w:rsidRPr="006F6267">
        <w:rPr>
          <w:sz w:val="16"/>
        </w:rPr>
        <w:t>In 2012, when my book, Defending the Filibuster: The Soul of the Senate was published, then Vice President Biden — in a personal handwritten note — wrote, “It should be required reading for this session of the Senate. Great job.”</w:t>
      </w:r>
    </w:p>
    <w:p w:rsidR="006F6267" w:rsidRPr="006F6267" w:rsidRDefault="006F6267" w:rsidP="006F6267">
      <w:pPr>
        <w:rPr>
          <w:sz w:val="16"/>
        </w:rPr>
      </w:pPr>
      <w:r w:rsidRPr="006F6267">
        <w:rPr>
          <w:rStyle w:val="StyleUnderline"/>
        </w:rPr>
        <w:t>Some Democrats have opposed eliminating the legislative filibuster</w:t>
      </w:r>
      <w:r w:rsidRPr="006F6267">
        <w:rPr>
          <w:sz w:val="16"/>
        </w:rPr>
        <w:t>, including a few who regret their vote to eliminate the filibuster on judicial nominations. For example, Sen. Amy Klobuchar (D-Minn.) on NBC’s Meet the Press said, “I don't think we should've made that change, when we look back at it.”</w:t>
      </w:r>
    </w:p>
    <w:p w:rsidR="006F6267" w:rsidRPr="006F6267" w:rsidRDefault="006F6267" w:rsidP="006F6267">
      <w:pPr>
        <w:rPr>
          <w:sz w:val="16"/>
        </w:rPr>
      </w:pPr>
      <w:r w:rsidRPr="006F6267">
        <w:rPr>
          <w:sz w:val="16"/>
        </w:rPr>
        <w:t>A bipartisan group of 61 senators wrote a letter to the leadership (31 Democrats signed) in 2017 stating, “…[W]e are united in our determination to preserve the ability of members to engage in extended debate when bills are on the Senate floor.”</w:t>
      </w:r>
    </w:p>
    <w:p w:rsidR="006F6267" w:rsidRPr="006F6267" w:rsidRDefault="006F6267" w:rsidP="006F6267">
      <w:pPr>
        <w:rPr>
          <w:sz w:val="16"/>
        </w:rPr>
      </w:pPr>
      <w:r w:rsidRPr="006F6267">
        <w:rPr>
          <w:sz w:val="16"/>
        </w:rPr>
        <w:t>If Democrats do sweep to power in November, they will face an historic moment. Hopefully, Biden and his Congressional majorities will seek to use that moment wisely and reach out for greater consensus with independents and moderate Republicans.</w:t>
      </w:r>
    </w:p>
    <w:p w:rsidR="006F6267" w:rsidRPr="006F6267" w:rsidRDefault="006F6267" w:rsidP="006F6267">
      <w:pPr>
        <w:rPr>
          <w:sz w:val="16"/>
        </w:rPr>
      </w:pPr>
      <w:r w:rsidRPr="006F6267">
        <w:rPr>
          <w:rStyle w:val="Emphasis"/>
        </w:rPr>
        <w:t>Lasting major legislation</w:t>
      </w:r>
      <w:r w:rsidRPr="006F6267">
        <w:rPr>
          <w:sz w:val="16"/>
        </w:rPr>
        <w:t xml:space="preserve"> like Social Security, Medicare, the Clean Air Act, the Clean Water Act, Medicare prescription drugs, the 1964 Civil Rights Act, the 1965 Voting Rights Act and many others </w:t>
      </w:r>
      <w:r w:rsidRPr="006F6267">
        <w:rPr>
          <w:rStyle w:val="StyleUnderline"/>
        </w:rPr>
        <w:t>were accomplished with large Congressional majorities. This has contributed to the staying power of these public policies</w:t>
      </w:r>
      <w:r w:rsidRPr="006F6267">
        <w:rPr>
          <w:sz w:val="16"/>
        </w:rPr>
        <w:t>.</w:t>
      </w:r>
    </w:p>
    <w:p w:rsidR="006F6267" w:rsidRPr="006F6267" w:rsidRDefault="006F6267" w:rsidP="006F6267">
      <w:pPr>
        <w:rPr>
          <w:sz w:val="16"/>
        </w:rPr>
      </w:pPr>
      <w:r w:rsidRPr="006F6267">
        <w:rPr>
          <w:rStyle w:val="StyleUnderline"/>
        </w:rPr>
        <w:t>Eliminating the filibuster would take us in precisely the wrong direction</w:t>
      </w:r>
      <w:r w:rsidRPr="006F6267">
        <w:rPr>
          <w:sz w:val="16"/>
        </w:rPr>
        <w:t>.</w:t>
      </w:r>
    </w:p>
    <w:p w:rsidR="00FF0059" w:rsidRDefault="00FF0059" w:rsidP="00FF0059">
      <w:pPr>
        <w:pStyle w:val="Heading4"/>
      </w:pPr>
      <w:r>
        <w:t>Dems won’t get rid of the filibuster --- it’s seen as too risky</w:t>
      </w:r>
    </w:p>
    <w:p w:rsidR="00FF0059" w:rsidRPr="00FF0059" w:rsidRDefault="00FF0059" w:rsidP="00FF0059">
      <w:r w:rsidRPr="00FF0059">
        <w:rPr>
          <w:rStyle w:val="Style13ptBold"/>
        </w:rPr>
        <w:t>Thomson-DeVeaux 19</w:t>
      </w:r>
      <w:r>
        <w:t xml:space="preserve"> – </w:t>
      </w:r>
      <w:r w:rsidRPr="003E4CD0">
        <w:t>senior writer for FiveThirtyEight</w:t>
      </w:r>
    </w:p>
    <w:p w:rsidR="003E4CD0" w:rsidRDefault="003E4CD0" w:rsidP="003E4CD0">
      <w:r w:rsidRPr="003E4CD0">
        <w:lastRenderedPageBreak/>
        <w:t>Amelia</w:t>
      </w:r>
      <w:r w:rsidR="00FF0059">
        <w:t>, 9/23. “</w:t>
      </w:r>
      <w:r>
        <w:t>Why Are So Many Democrats Considering Ending The Filibuster?</w:t>
      </w:r>
      <w:r w:rsidR="00FF0059">
        <w:t>”</w:t>
      </w:r>
    </w:p>
    <w:p w:rsidR="003E4CD0" w:rsidRDefault="00FA3EB3" w:rsidP="003E4CD0">
      <w:hyperlink r:id="rId247" w:history="1">
        <w:r w:rsidR="003E4CD0" w:rsidRPr="002C5899">
          <w:rPr>
            <w:rStyle w:val="Hyperlink"/>
          </w:rPr>
          <w:t>https://fivethirtyeight.com/features/why-a</w:t>
        </w:r>
        <w:r w:rsidR="003E4CD0" w:rsidRPr="002C5899">
          <w:rPr>
            <w:rStyle w:val="Hyperlink"/>
          </w:rPr>
          <w:t>r</w:t>
        </w:r>
        <w:r w:rsidR="003E4CD0" w:rsidRPr="002C5899">
          <w:rPr>
            <w:rStyle w:val="Hyperlink"/>
          </w:rPr>
          <w:t>e-so-many-democrats-considering-ending-the-filibuster/</w:t>
        </w:r>
      </w:hyperlink>
    </w:p>
    <w:p w:rsidR="001B4150" w:rsidRPr="00FF0059" w:rsidRDefault="001B4150" w:rsidP="001B4150">
      <w:pPr>
        <w:rPr>
          <w:rStyle w:val="StyleUnderline"/>
        </w:rPr>
      </w:pPr>
      <w:r w:rsidRPr="00FF0059">
        <w:rPr>
          <w:rStyle w:val="StyleUnderline"/>
        </w:rPr>
        <w:t>None of this means</w:t>
      </w:r>
      <w:r w:rsidRPr="00FF0059">
        <w:rPr>
          <w:sz w:val="16"/>
        </w:rPr>
        <w:t xml:space="preserve">, however, </w:t>
      </w:r>
      <w:r w:rsidRPr="00FF0059">
        <w:rPr>
          <w:rStyle w:val="StyleUnderline"/>
        </w:rPr>
        <w:t>that the filibuster’s fate is sealed</w:t>
      </w:r>
      <w:r w:rsidRPr="00FF0059">
        <w:rPr>
          <w:sz w:val="16"/>
        </w:rPr>
        <w:t xml:space="preserve">. For one thing, filibuster reform won’t be possible for the Democrats unless they have the White House and the Senate under their control. And even if that happens, </w:t>
      </w:r>
      <w:r w:rsidRPr="00FF0059">
        <w:rPr>
          <w:rStyle w:val="StyleUnderline"/>
        </w:rPr>
        <w:t>supporters of ending the filibuster will have the not-so-simple task of convincing Senate Democrats to give up a power that is undeniably helpful to the minority</w:t>
      </w:r>
      <w:r w:rsidRPr="00FF0059">
        <w:rPr>
          <w:sz w:val="16"/>
        </w:rPr>
        <w:t xml:space="preserve">. </w:t>
      </w:r>
      <w:r w:rsidRPr="00FF0059">
        <w:rPr>
          <w:rStyle w:val="StyleUnderline"/>
        </w:rPr>
        <w:t>Sanders</w:t>
      </w:r>
      <w:r w:rsidRPr="00FF0059">
        <w:rPr>
          <w:sz w:val="16"/>
        </w:rPr>
        <w:t>, in particular</w:t>
      </w:r>
      <w:r w:rsidRPr="00FF0059">
        <w:rPr>
          <w:rStyle w:val="StyleUnderline"/>
        </w:rPr>
        <w:t>, has cited Trump’s eagerness to end the filibuster as a warning about how eliminating it could backfire when Democrats are out of power.</w:t>
      </w:r>
    </w:p>
    <w:p w:rsidR="001B4150" w:rsidRPr="00FF0059" w:rsidRDefault="001B4150" w:rsidP="001B4150">
      <w:pPr>
        <w:rPr>
          <w:sz w:val="16"/>
        </w:rPr>
      </w:pPr>
      <w:r w:rsidRPr="00FF0059">
        <w:rPr>
          <w:sz w:val="16"/>
        </w:rPr>
        <w:t>One common defense of the filibuster is that it’s key to ensuring that the spirit of compromise remains in the Senate. Most of the political scientists I spoke with were skeptical, though, pointing out that the supermajority requirement to end debate hasn’t always been part of the Senate rules, and has been changed several times over the course of the past century.</w:t>
      </w:r>
    </w:p>
    <w:p w:rsidR="001B4150" w:rsidRPr="00FF0059" w:rsidRDefault="001B4150" w:rsidP="001B4150">
      <w:pPr>
        <w:rPr>
          <w:sz w:val="16"/>
        </w:rPr>
      </w:pPr>
      <w:r w:rsidRPr="00FF0059">
        <w:rPr>
          <w:sz w:val="16"/>
        </w:rPr>
        <w:t xml:space="preserve">But </w:t>
      </w:r>
      <w:r w:rsidRPr="00FF0059">
        <w:rPr>
          <w:rStyle w:val="StyleUnderline"/>
        </w:rPr>
        <w:t>the filibuster has another benefit that could make some Senate Democrats reluctant to get rid of it — the 60-vote requirement insulates the majority party from blame when it fails to deliver on big, sweeping policies.</w:t>
      </w:r>
      <w:r w:rsidRPr="00FF0059">
        <w:rPr>
          <w:sz w:val="16"/>
        </w:rPr>
        <w:t xml:space="preserve"> One hypothesis I heard suggested that </w:t>
      </w:r>
      <w:r w:rsidRPr="00FF0059">
        <w:rPr>
          <w:rStyle w:val="StyleUnderline"/>
        </w:rPr>
        <w:t>Senate Republicans didn’t do away with the legislative filibuster during the first two years of Trump’s presidency because it gave them an excuse to avoid acting on the more politically risky aspects of Trump’s agenda, like the border wall. It also saves middle-of-the-road senators from being responsible for the fate of controversial legislation. “If the filibuster is still around, a moderate Democrat like Joe Manchin doesn’t have to be the deciding vote on Medicare for All</w:t>
      </w:r>
      <w:r w:rsidRPr="00FF0059">
        <w:rPr>
          <w:sz w:val="16"/>
        </w:rPr>
        <w:t>,” Koger said.</w:t>
      </w:r>
    </w:p>
    <w:sectPr w:rsidR="001B4150" w:rsidRPr="00FF0059"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Segoe UI">
    <w:panose1 w:val="020B0604020202020204"/>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72059FD"/>
    <w:multiLevelType w:val="multilevel"/>
    <w:tmpl w:val="F5322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2A64A5"/>
    <w:multiLevelType w:val="multilevel"/>
    <w:tmpl w:val="A24EF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1C7B78"/>
    <w:multiLevelType w:val="multilevel"/>
    <w:tmpl w:val="D5C6A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EB507A"/>
    <w:multiLevelType w:val="multilevel"/>
    <w:tmpl w:val="2FD20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1B0D26"/>
    <w:multiLevelType w:val="multilevel"/>
    <w:tmpl w:val="4692A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5F2C7C"/>
    <w:multiLevelType w:val="multilevel"/>
    <w:tmpl w:val="AD9E2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4605D4"/>
    <w:multiLevelType w:val="hybridMultilevel"/>
    <w:tmpl w:val="92F6540C"/>
    <w:lvl w:ilvl="0" w:tplc="CB5C2DC6">
      <w:start w:val="59"/>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0C1573"/>
    <w:multiLevelType w:val="multilevel"/>
    <w:tmpl w:val="3198F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5E1BDF"/>
    <w:multiLevelType w:val="multilevel"/>
    <w:tmpl w:val="C0C4C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D67958"/>
    <w:multiLevelType w:val="multilevel"/>
    <w:tmpl w:val="F9C80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CB7EB7"/>
    <w:multiLevelType w:val="multilevel"/>
    <w:tmpl w:val="2826B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4"/>
  </w:num>
  <w:num w:numId="13">
    <w:abstractNumId w:val="12"/>
  </w:num>
  <w:num w:numId="14">
    <w:abstractNumId w:val="20"/>
  </w:num>
  <w:num w:numId="15">
    <w:abstractNumId w:val="18"/>
  </w:num>
  <w:num w:numId="16">
    <w:abstractNumId w:val="15"/>
  </w:num>
  <w:num w:numId="17">
    <w:abstractNumId w:val="16"/>
  </w:num>
  <w:num w:numId="18">
    <w:abstractNumId w:val="21"/>
  </w:num>
  <w:num w:numId="19">
    <w:abstractNumId w:val="19"/>
  </w:num>
  <w:num w:numId="20">
    <w:abstractNumId w:val="11"/>
  </w:num>
  <w:num w:numId="21">
    <w:abstractNumId w:val="13"/>
  </w:num>
  <w:num w:numId="2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1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1C12A7"/>
    <w:rsid w:val="000029E3"/>
    <w:rsid w:val="000029E8"/>
    <w:rsid w:val="00004225"/>
    <w:rsid w:val="000066CA"/>
    <w:rsid w:val="00007264"/>
    <w:rsid w:val="000076A9"/>
    <w:rsid w:val="00014FAD"/>
    <w:rsid w:val="00015D2A"/>
    <w:rsid w:val="0002490B"/>
    <w:rsid w:val="00026465"/>
    <w:rsid w:val="00030204"/>
    <w:rsid w:val="000312A0"/>
    <w:rsid w:val="0003396C"/>
    <w:rsid w:val="00034CFE"/>
    <w:rsid w:val="00035337"/>
    <w:rsid w:val="000519E3"/>
    <w:rsid w:val="00052FB1"/>
    <w:rsid w:val="00054276"/>
    <w:rsid w:val="000547B1"/>
    <w:rsid w:val="0006091E"/>
    <w:rsid w:val="00061976"/>
    <w:rsid w:val="000638C1"/>
    <w:rsid w:val="00065FEE"/>
    <w:rsid w:val="00066E3C"/>
    <w:rsid w:val="00072718"/>
    <w:rsid w:val="0007381E"/>
    <w:rsid w:val="00076094"/>
    <w:rsid w:val="0008785F"/>
    <w:rsid w:val="00090CBE"/>
    <w:rsid w:val="00094DEC"/>
    <w:rsid w:val="000A2D8A"/>
    <w:rsid w:val="000D0804"/>
    <w:rsid w:val="000D26A6"/>
    <w:rsid w:val="000D2B90"/>
    <w:rsid w:val="000D6ED8"/>
    <w:rsid w:val="000D717B"/>
    <w:rsid w:val="000F1915"/>
    <w:rsid w:val="00100B28"/>
    <w:rsid w:val="00117316"/>
    <w:rsid w:val="001209B4"/>
    <w:rsid w:val="001761FC"/>
    <w:rsid w:val="00176F04"/>
    <w:rsid w:val="00182655"/>
    <w:rsid w:val="001840F2"/>
    <w:rsid w:val="00185134"/>
    <w:rsid w:val="001856C6"/>
    <w:rsid w:val="00191B5F"/>
    <w:rsid w:val="00192487"/>
    <w:rsid w:val="00193416"/>
    <w:rsid w:val="00195073"/>
    <w:rsid w:val="0019668D"/>
    <w:rsid w:val="001A25FD"/>
    <w:rsid w:val="001A5371"/>
    <w:rsid w:val="001A72C7"/>
    <w:rsid w:val="001A7959"/>
    <w:rsid w:val="001B4150"/>
    <w:rsid w:val="001B73E3"/>
    <w:rsid w:val="001C12A7"/>
    <w:rsid w:val="001C316D"/>
    <w:rsid w:val="001D1A0D"/>
    <w:rsid w:val="001D36BF"/>
    <w:rsid w:val="001D4C28"/>
    <w:rsid w:val="001E0B1F"/>
    <w:rsid w:val="001E0C0F"/>
    <w:rsid w:val="001E1E0B"/>
    <w:rsid w:val="001F1173"/>
    <w:rsid w:val="001F2788"/>
    <w:rsid w:val="002005A8"/>
    <w:rsid w:val="00203DD8"/>
    <w:rsid w:val="00204E1D"/>
    <w:rsid w:val="002059BD"/>
    <w:rsid w:val="00207FD8"/>
    <w:rsid w:val="00210FAF"/>
    <w:rsid w:val="00213B1E"/>
    <w:rsid w:val="00215284"/>
    <w:rsid w:val="002168F2"/>
    <w:rsid w:val="0022589F"/>
    <w:rsid w:val="002343FE"/>
    <w:rsid w:val="00235F7B"/>
    <w:rsid w:val="002502CF"/>
    <w:rsid w:val="00265966"/>
    <w:rsid w:val="00267EBB"/>
    <w:rsid w:val="0027023B"/>
    <w:rsid w:val="00272F3F"/>
    <w:rsid w:val="00274EDB"/>
    <w:rsid w:val="0027729E"/>
    <w:rsid w:val="002843B2"/>
    <w:rsid w:val="00284ED6"/>
    <w:rsid w:val="00290C5A"/>
    <w:rsid w:val="00290C92"/>
    <w:rsid w:val="0029647A"/>
    <w:rsid w:val="00296504"/>
    <w:rsid w:val="002970A7"/>
    <w:rsid w:val="002A20B6"/>
    <w:rsid w:val="002B216F"/>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86D9C"/>
    <w:rsid w:val="003933F9"/>
    <w:rsid w:val="00395864"/>
    <w:rsid w:val="00396557"/>
    <w:rsid w:val="00397316"/>
    <w:rsid w:val="00397AEE"/>
    <w:rsid w:val="003A248F"/>
    <w:rsid w:val="003A4D9C"/>
    <w:rsid w:val="003B1668"/>
    <w:rsid w:val="003C5F4C"/>
    <w:rsid w:val="003D5EA8"/>
    <w:rsid w:val="003D7B28"/>
    <w:rsid w:val="003E305E"/>
    <w:rsid w:val="003E34DB"/>
    <w:rsid w:val="003E4CD0"/>
    <w:rsid w:val="003E5302"/>
    <w:rsid w:val="003E5BF1"/>
    <w:rsid w:val="003F2452"/>
    <w:rsid w:val="003F41EA"/>
    <w:rsid w:val="003F7DF0"/>
    <w:rsid w:val="004039AF"/>
    <w:rsid w:val="00407AFF"/>
    <w:rsid w:val="0041155D"/>
    <w:rsid w:val="004170BF"/>
    <w:rsid w:val="00422906"/>
    <w:rsid w:val="004270E3"/>
    <w:rsid w:val="004348DC"/>
    <w:rsid w:val="00434921"/>
    <w:rsid w:val="00442018"/>
    <w:rsid w:val="00446567"/>
    <w:rsid w:val="00447B10"/>
    <w:rsid w:val="00450CB5"/>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069E"/>
    <w:rsid w:val="004E355B"/>
    <w:rsid w:val="004F08D7"/>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145"/>
    <w:rsid w:val="0065727C"/>
    <w:rsid w:val="00674A78"/>
    <w:rsid w:val="00696A16"/>
    <w:rsid w:val="006A4840"/>
    <w:rsid w:val="006A52A0"/>
    <w:rsid w:val="006A7E1D"/>
    <w:rsid w:val="006B6602"/>
    <w:rsid w:val="006C3A56"/>
    <w:rsid w:val="006D03C3"/>
    <w:rsid w:val="006D13F4"/>
    <w:rsid w:val="006D6AED"/>
    <w:rsid w:val="006E37C2"/>
    <w:rsid w:val="006E6D0B"/>
    <w:rsid w:val="006F126E"/>
    <w:rsid w:val="006F32C9"/>
    <w:rsid w:val="006F3834"/>
    <w:rsid w:val="006F5693"/>
    <w:rsid w:val="006F5D4C"/>
    <w:rsid w:val="006F6267"/>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528"/>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57954"/>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22431"/>
    <w:rsid w:val="00931816"/>
    <w:rsid w:val="00932C71"/>
    <w:rsid w:val="00943DF6"/>
    <w:rsid w:val="009509D5"/>
    <w:rsid w:val="009538F5"/>
    <w:rsid w:val="00955CDD"/>
    <w:rsid w:val="00957187"/>
    <w:rsid w:val="00960255"/>
    <w:rsid w:val="009603E1"/>
    <w:rsid w:val="00961C9D"/>
    <w:rsid w:val="00963065"/>
    <w:rsid w:val="00967712"/>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D773E"/>
    <w:rsid w:val="009E160D"/>
    <w:rsid w:val="009E1FD1"/>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0402"/>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563B5"/>
    <w:rsid w:val="00B60125"/>
    <w:rsid w:val="00B6656B"/>
    <w:rsid w:val="00B71625"/>
    <w:rsid w:val="00B75C54"/>
    <w:rsid w:val="00B8710E"/>
    <w:rsid w:val="00B87222"/>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29C3"/>
    <w:rsid w:val="00C56DCC"/>
    <w:rsid w:val="00C57075"/>
    <w:rsid w:val="00C72AFE"/>
    <w:rsid w:val="00C81619"/>
    <w:rsid w:val="00C87B4D"/>
    <w:rsid w:val="00CA013C"/>
    <w:rsid w:val="00CA6D6D"/>
    <w:rsid w:val="00CC7A4E"/>
    <w:rsid w:val="00CD1359"/>
    <w:rsid w:val="00CD4C83"/>
    <w:rsid w:val="00CF755A"/>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66BC"/>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15658"/>
    <w:rsid w:val="00E15CAE"/>
    <w:rsid w:val="00E20D65"/>
    <w:rsid w:val="00E353A2"/>
    <w:rsid w:val="00E36881"/>
    <w:rsid w:val="00E42E4C"/>
    <w:rsid w:val="00E47013"/>
    <w:rsid w:val="00E541F9"/>
    <w:rsid w:val="00E55687"/>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04AF"/>
    <w:rsid w:val="00FA3EB3"/>
    <w:rsid w:val="00FA56F6"/>
    <w:rsid w:val="00FB329D"/>
    <w:rsid w:val="00FC27E3"/>
    <w:rsid w:val="00FC74C7"/>
    <w:rsid w:val="00FD451D"/>
    <w:rsid w:val="00FD5B22"/>
    <w:rsid w:val="00FE1B01"/>
    <w:rsid w:val="00FF005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EFAA27"/>
  <w14:defaultImageDpi w14:val="300"/>
  <w15:docId w15:val="{170B0935-2596-444E-9E7E-94E89C574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FA3EB3"/>
    <w:rPr>
      <w:rFonts w:ascii="Calibri" w:hAnsi="Calibri"/>
      <w:sz w:val="22"/>
    </w:rPr>
  </w:style>
  <w:style w:type="paragraph" w:styleId="Heading1">
    <w:name w:val="heading 1"/>
    <w:aliases w:val="Pocket"/>
    <w:basedOn w:val="Normal"/>
    <w:next w:val="Normal"/>
    <w:link w:val="Heading1Char"/>
    <w:uiPriority w:val="9"/>
    <w:qFormat/>
    <w:rsid w:val="00FA3EB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FA3EB3"/>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FA3EB3"/>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FA3EB3"/>
    <w:pPr>
      <w:keepNext/>
      <w:keepLines/>
      <w:spacing w:before="200"/>
      <w:outlineLvl w:val="3"/>
    </w:pPr>
    <w:rPr>
      <w:rFonts w:eastAsiaTheme="majorEastAsia" w:cstheme="majorBidi"/>
      <w:b/>
      <w:bCs/>
      <w:sz w:val="26"/>
      <w:szCs w:val="26"/>
    </w:rPr>
  </w:style>
  <w:style w:type="paragraph" w:styleId="Heading6">
    <w:name w:val="heading 6"/>
    <w:basedOn w:val="Normal"/>
    <w:next w:val="Normal"/>
    <w:link w:val="Heading6Char"/>
    <w:uiPriority w:val="99"/>
    <w:semiHidden/>
    <w:unhideWhenUsed/>
    <w:qFormat/>
    <w:rsid w:val="00FA3EB3"/>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rsid w:val="00FA3EB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A3EB3"/>
  </w:style>
  <w:style w:type="character" w:customStyle="1" w:styleId="Heading1Char">
    <w:name w:val="Heading 1 Char"/>
    <w:aliases w:val="Pocket Char"/>
    <w:basedOn w:val="DefaultParagraphFont"/>
    <w:link w:val="Heading1"/>
    <w:uiPriority w:val="9"/>
    <w:rsid w:val="00FA3EB3"/>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FA3EB3"/>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FA3EB3"/>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FA3EB3"/>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FA3EB3"/>
    <w:rPr>
      <w:b/>
      <w:sz w:val="26"/>
      <w:u w:val="none"/>
    </w:rPr>
  </w:style>
  <w:style w:type="character" w:customStyle="1" w:styleId="StyleUnderline">
    <w:name w:val="Style Underline"/>
    <w:aliases w:val="Underline,Style Bold Underline,apple-style-span + 6 pt,Bold,Kern at 16 pt,Intense Emphasis11,Intense Emphasis111,Intense Emphasis3,Intense Emphasis1,Style,Intense Emphasis2,Intense Emphasis1111,Intense Emphasis11111,Intense Emphasis4,ci,c"/>
    <w:basedOn w:val="DefaultParagraphFont"/>
    <w:uiPriority w:val="1"/>
    <w:qFormat/>
    <w:rsid w:val="00FA3EB3"/>
    <w:rPr>
      <w:b w:val="0"/>
      <w:sz w:val="22"/>
      <w:u w:val="single"/>
    </w:rPr>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Bold Underline,B,s"/>
    <w:basedOn w:val="DefaultParagraphFont"/>
    <w:link w:val="textbold"/>
    <w:uiPriority w:val="20"/>
    <w:qFormat/>
    <w:rsid w:val="00FA3EB3"/>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FA3EB3"/>
    <w:rPr>
      <w:color w:val="auto"/>
      <w:u w:val="none"/>
    </w:rPr>
  </w:style>
  <w:style w:type="character" w:styleId="Hyperlink">
    <w:name w:val="Hyperlink"/>
    <w:basedOn w:val="DefaultParagraphFont"/>
    <w:uiPriority w:val="99"/>
    <w:unhideWhenUsed/>
    <w:rsid w:val="00FA3EB3"/>
    <w:rPr>
      <w:color w:val="auto"/>
      <w:u w:val="none"/>
    </w:rPr>
  </w:style>
  <w:style w:type="paragraph" w:styleId="DocumentMap">
    <w:name w:val="Document Map"/>
    <w:basedOn w:val="Normal"/>
    <w:link w:val="DocumentMapChar"/>
    <w:uiPriority w:val="99"/>
    <w:semiHidden/>
    <w:unhideWhenUsed/>
    <w:rsid w:val="00FA3EB3"/>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A3EB3"/>
    <w:rPr>
      <w:rFonts w:ascii="Lucida Grande" w:hAnsi="Lucida Grande" w:cs="Lucida Grande"/>
    </w:rPr>
  </w:style>
  <w:style w:type="character" w:styleId="UnresolvedMention">
    <w:name w:val="Unresolved Mention"/>
    <w:basedOn w:val="DefaultParagraphFont"/>
    <w:uiPriority w:val="99"/>
    <w:semiHidden/>
    <w:unhideWhenUsed/>
    <w:rsid w:val="001B4150"/>
    <w:rPr>
      <w:color w:val="605E5C"/>
      <w:shd w:val="clear" w:color="auto" w:fill="E1DFDD"/>
    </w:rPr>
  </w:style>
  <w:style w:type="character" w:customStyle="1" w:styleId="Heading6Char">
    <w:name w:val="Heading 6 Char"/>
    <w:basedOn w:val="DefaultParagraphFont"/>
    <w:link w:val="Heading6"/>
    <w:uiPriority w:val="99"/>
    <w:semiHidden/>
    <w:rsid w:val="00FA3EB3"/>
    <w:rPr>
      <w:rFonts w:asciiTheme="majorHAnsi" w:eastAsiaTheme="majorEastAsia" w:hAnsiTheme="majorHAnsi" w:cstheme="majorBidi"/>
      <w:color w:val="243F60" w:themeColor="accent1" w:themeShade="7F"/>
      <w:sz w:val="22"/>
    </w:rPr>
  </w:style>
  <w:style w:type="paragraph" w:styleId="NormalWeb">
    <w:name w:val="Normal (Web)"/>
    <w:basedOn w:val="Normal"/>
    <w:uiPriority w:val="99"/>
    <w:semiHidden/>
    <w:unhideWhenUsed/>
    <w:rsid w:val="00FA3EB3"/>
    <w:pPr>
      <w:spacing w:before="100" w:beforeAutospacing="1" w:after="100" w:afterAutospacing="1"/>
    </w:pPr>
    <w:rPr>
      <w:rFonts w:ascii="Times New Roman" w:eastAsia="Times New Roman" w:hAnsi="Times New Roman" w:cs="Times New Roman"/>
      <w:sz w:val="24"/>
    </w:rPr>
  </w:style>
  <w:style w:type="character" w:styleId="Strong">
    <w:name w:val="Strong"/>
    <w:basedOn w:val="DefaultParagraphFont"/>
    <w:uiPriority w:val="22"/>
    <w:qFormat/>
    <w:rsid w:val="00FA3EB3"/>
    <w:rPr>
      <w:b/>
      <w:bCs/>
    </w:rPr>
  </w:style>
  <w:style w:type="paragraph" w:customStyle="1" w:styleId="p1">
    <w:name w:val="p1"/>
    <w:basedOn w:val="Normal"/>
    <w:rsid w:val="00FA3EB3"/>
    <w:pPr>
      <w:spacing w:before="100" w:beforeAutospacing="1" w:after="100" w:afterAutospacing="1"/>
    </w:pPr>
    <w:rPr>
      <w:rFonts w:ascii="Times New Roman" w:eastAsia="Times New Roman" w:hAnsi="Times New Roman" w:cs="Times New Roman"/>
      <w:sz w:val="24"/>
    </w:rPr>
  </w:style>
  <w:style w:type="paragraph" w:customStyle="1" w:styleId="p3">
    <w:name w:val="p3"/>
    <w:basedOn w:val="Normal"/>
    <w:rsid w:val="00FA3EB3"/>
    <w:pPr>
      <w:spacing w:before="100" w:beforeAutospacing="1" w:after="100" w:afterAutospacing="1"/>
    </w:pPr>
    <w:rPr>
      <w:rFonts w:ascii="Times New Roman" w:eastAsia="Times New Roman" w:hAnsi="Times New Roman" w:cs="Times New Roman"/>
      <w:sz w:val="24"/>
    </w:rPr>
  </w:style>
  <w:style w:type="paragraph" w:customStyle="1" w:styleId="p5">
    <w:name w:val="p5"/>
    <w:basedOn w:val="Normal"/>
    <w:rsid w:val="00FA3EB3"/>
    <w:pPr>
      <w:spacing w:before="100" w:beforeAutospacing="1" w:after="100" w:afterAutospacing="1"/>
    </w:pPr>
    <w:rPr>
      <w:rFonts w:ascii="Times New Roman" w:eastAsia="Times New Roman" w:hAnsi="Times New Roman" w:cs="Times New Roman"/>
      <w:sz w:val="24"/>
    </w:rPr>
  </w:style>
  <w:style w:type="character" w:customStyle="1" w:styleId="s1">
    <w:name w:val="s1"/>
    <w:basedOn w:val="DefaultParagraphFont"/>
    <w:rsid w:val="00FA3EB3"/>
  </w:style>
  <w:style w:type="paragraph" w:customStyle="1" w:styleId="p6">
    <w:name w:val="p6"/>
    <w:basedOn w:val="Normal"/>
    <w:rsid w:val="00FA3EB3"/>
    <w:pPr>
      <w:spacing w:before="100" w:beforeAutospacing="1" w:after="100" w:afterAutospacing="1"/>
    </w:pPr>
    <w:rPr>
      <w:rFonts w:ascii="Times New Roman" w:eastAsia="Times New Roman" w:hAnsi="Times New Roman" w:cs="Times New Roman"/>
      <w:sz w:val="24"/>
    </w:rPr>
  </w:style>
  <w:style w:type="paragraph" w:customStyle="1" w:styleId="zn-bodyparagraph">
    <w:name w:val="zn-body__paragraph"/>
    <w:basedOn w:val="Normal"/>
    <w:rsid w:val="00FA3EB3"/>
    <w:pPr>
      <w:spacing w:before="100" w:beforeAutospacing="1" w:after="100" w:afterAutospacing="1"/>
    </w:pPr>
    <w:rPr>
      <w:rFonts w:ascii="Times New Roman" w:eastAsia="Times New Roman" w:hAnsi="Times New Roman" w:cs="Times New Roman"/>
      <w:sz w:val="24"/>
    </w:rPr>
  </w:style>
  <w:style w:type="character" w:styleId="HTMLCite">
    <w:name w:val="HTML Cite"/>
    <w:basedOn w:val="DefaultParagraphFont"/>
    <w:uiPriority w:val="99"/>
    <w:semiHidden/>
    <w:unhideWhenUsed/>
    <w:rsid w:val="00FA3EB3"/>
    <w:rPr>
      <w:i/>
      <w:iCs/>
    </w:rPr>
  </w:style>
  <w:style w:type="character" w:styleId="CommentReference">
    <w:name w:val="annotation reference"/>
    <w:basedOn w:val="DefaultParagraphFont"/>
    <w:uiPriority w:val="99"/>
    <w:semiHidden/>
    <w:unhideWhenUsed/>
    <w:rsid w:val="00FA3EB3"/>
    <w:rPr>
      <w:sz w:val="16"/>
      <w:szCs w:val="16"/>
    </w:rPr>
  </w:style>
  <w:style w:type="paragraph" w:styleId="CommentText">
    <w:name w:val="annotation text"/>
    <w:basedOn w:val="Normal"/>
    <w:link w:val="CommentTextChar"/>
    <w:uiPriority w:val="99"/>
    <w:semiHidden/>
    <w:unhideWhenUsed/>
    <w:rsid w:val="00FA3EB3"/>
    <w:rPr>
      <w:sz w:val="20"/>
      <w:szCs w:val="20"/>
    </w:rPr>
  </w:style>
  <w:style w:type="character" w:customStyle="1" w:styleId="CommentTextChar">
    <w:name w:val="Comment Text Char"/>
    <w:basedOn w:val="DefaultParagraphFont"/>
    <w:link w:val="CommentText"/>
    <w:uiPriority w:val="99"/>
    <w:semiHidden/>
    <w:rsid w:val="00FA3EB3"/>
    <w:rPr>
      <w:rFonts w:ascii="Calibri" w:hAnsi="Calibri"/>
      <w:sz w:val="20"/>
      <w:szCs w:val="20"/>
    </w:rPr>
  </w:style>
  <w:style w:type="paragraph" w:styleId="CommentSubject">
    <w:name w:val="annotation subject"/>
    <w:basedOn w:val="CommentText"/>
    <w:next w:val="CommentText"/>
    <w:link w:val="CommentSubjectChar"/>
    <w:uiPriority w:val="99"/>
    <w:semiHidden/>
    <w:unhideWhenUsed/>
    <w:rsid w:val="00FA3EB3"/>
    <w:rPr>
      <w:b/>
      <w:bCs/>
    </w:rPr>
  </w:style>
  <w:style w:type="character" w:customStyle="1" w:styleId="CommentSubjectChar">
    <w:name w:val="Comment Subject Char"/>
    <w:basedOn w:val="CommentTextChar"/>
    <w:link w:val="CommentSubject"/>
    <w:uiPriority w:val="99"/>
    <w:semiHidden/>
    <w:rsid w:val="00FA3EB3"/>
    <w:rPr>
      <w:rFonts w:ascii="Calibri" w:hAnsi="Calibri"/>
      <w:b/>
      <w:bCs/>
      <w:sz w:val="20"/>
      <w:szCs w:val="20"/>
    </w:rPr>
  </w:style>
  <w:style w:type="paragraph" w:styleId="BalloonText">
    <w:name w:val="Balloon Text"/>
    <w:basedOn w:val="Normal"/>
    <w:link w:val="BalloonTextChar"/>
    <w:uiPriority w:val="99"/>
    <w:semiHidden/>
    <w:unhideWhenUsed/>
    <w:rsid w:val="00FA3EB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A3EB3"/>
    <w:rPr>
      <w:rFonts w:ascii="Segoe UI" w:hAnsi="Segoe UI" w:cs="Segoe UI"/>
      <w:sz w:val="18"/>
      <w:szCs w:val="18"/>
    </w:rPr>
  </w:style>
  <w:style w:type="paragraph" w:customStyle="1" w:styleId="stop-here">
    <w:name w:val="stop-here"/>
    <w:basedOn w:val="Normal"/>
    <w:rsid w:val="00FA3EB3"/>
    <w:pPr>
      <w:spacing w:before="100" w:beforeAutospacing="1" w:after="100" w:afterAutospacing="1"/>
    </w:pPr>
    <w:rPr>
      <w:rFonts w:ascii="Times New Roman" w:eastAsia="Times New Roman" w:hAnsi="Times New Roman" w:cs="Times New Roman"/>
      <w:sz w:val="24"/>
    </w:rPr>
  </w:style>
  <w:style w:type="character" w:customStyle="1" w:styleId="rollover-people">
    <w:name w:val="rollover-people"/>
    <w:basedOn w:val="DefaultParagraphFont"/>
    <w:rsid w:val="00FA3EB3"/>
  </w:style>
  <w:style w:type="paragraph" w:customStyle="1" w:styleId="gntarbp">
    <w:name w:val="gnt_ar_b_p"/>
    <w:basedOn w:val="Normal"/>
    <w:rsid w:val="00FA3EB3"/>
    <w:pPr>
      <w:spacing w:before="100" w:beforeAutospacing="1" w:after="100" w:afterAutospacing="1"/>
    </w:pPr>
    <w:rPr>
      <w:rFonts w:ascii="Times New Roman" w:eastAsia="Times New Roman" w:hAnsi="Times New Roman" w:cs="Times New Roman"/>
      <w:sz w:val="24"/>
    </w:rPr>
  </w:style>
  <w:style w:type="character" w:customStyle="1" w:styleId="articlepage-articlebody-firstletter">
    <w:name w:val="articlepage-articlebody-firstletter"/>
    <w:basedOn w:val="DefaultParagraphFont"/>
    <w:rsid w:val="00FA3EB3"/>
  </w:style>
  <w:style w:type="paragraph" w:customStyle="1" w:styleId="speakable">
    <w:name w:val="speakable"/>
    <w:basedOn w:val="Normal"/>
    <w:rsid w:val="00FA3EB3"/>
    <w:pPr>
      <w:spacing w:before="100" w:beforeAutospacing="1" w:after="100" w:afterAutospacing="1"/>
    </w:pPr>
    <w:rPr>
      <w:rFonts w:ascii="Times New Roman" w:eastAsia="Times New Roman" w:hAnsi="Times New Roman" w:cs="Times New Roman"/>
      <w:sz w:val="24"/>
    </w:rPr>
  </w:style>
  <w:style w:type="paragraph" w:customStyle="1" w:styleId="clay-paragraph">
    <w:name w:val="clay-paragraph"/>
    <w:basedOn w:val="Normal"/>
    <w:rsid w:val="00FA3EB3"/>
    <w:pPr>
      <w:spacing w:before="100" w:beforeAutospacing="1" w:after="100" w:afterAutospacing="1"/>
    </w:pPr>
    <w:rPr>
      <w:rFonts w:ascii="Times New Roman" w:eastAsia="Times New Roman" w:hAnsi="Times New Roman" w:cs="Times New Roman"/>
      <w:sz w:val="24"/>
    </w:rPr>
  </w:style>
  <w:style w:type="paragraph" w:customStyle="1" w:styleId="article-summary">
    <w:name w:val="article-summary"/>
    <w:basedOn w:val="Normal"/>
    <w:rsid w:val="00FA3EB3"/>
    <w:pPr>
      <w:spacing w:before="100" w:beforeAutospacing="1" w:after="100" w:afterAutospacing="1"/>
    </w:pPr>
    <w:rPr>
      <w:rFonts w:ascii="Times New Roman" w:eastAsia="Times New Roman" w:hAnsi="Times New Roman" w:cs="Times New Roman"/>
      <w:sz w:val="24"/>
    </w:rPr>
  </w:style>
  <w:style w:type="paragraph" w:customStyle="1" w:styleId="textbold">
    <w:name w:val="text bold"/>
    <w:basedOn w:val="Normal"/>
    <w:link w:val="Emphasis"/>
    <w:uiPriority w:val="20"/>
    <w:qFormat/>
    <w:rsid w:val="004F08D7"/>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u w:val="single"/>
    </w:rPr>
  </w:style>
  <w:style w:type="paragraph" w:styleId="ListParagraph">
    <w:name w:val="List Paragraph"/>
    <w:basedOn w:val="Normal"/>
    <w:uiPriority w:val="34"/>
    <w:qFormat/>
    <w:rsid w:val="002B216F"/>
    <w:pPr>
      <w:ind w:left="720"/>
      <w:contextualSpacing/>
    </w:pPr>
  </w:style>
  <w:style w:type="paragraph" w:customStyle="1" w:styleId="card">
    <w:name w:val="card"/>
    <w:aliases w:val="Note Level 2,Medium Grid 21,Card,No Spacing31,No Spacing22,No Spacing3,Dont use,No Spacing41,No Spacing111112,tag,No Spacing111111,Small Text,Tag and Cite,nonunderlined,Tags,tags,No Spacing1111,No Spacing5,Tag and Ci,Note Level 21,Debate Text"/>
    <w:basedOn w:val="Normal"/>
    <w:next w:val="Normal"/>
    <w:uiPriority w:val="1"/>
    <w:qFormat/>
    <w:rsid w:val="002A20B6"/>
    <w:pPr>
      <w:spacing w:line="254" w:lineRule="auto"/>
      <w:ind w:left="288" w:right="288"/>
    </w:pPr>
    <w:rPr>
      <w:rFonts w:asciiTheme="minorHAnsi" w:hAnsiTheme="minorHAns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9576430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morningconsult.com/senator-rankings-q3-19/" TargetMode="External"/><Relationship Id="rId21" Type="http://schemas.openxmlformats.org/officeDocument/2006/relationships/hyperlink" Target="https://www.usatoday.com/story/news/politics/elections/2020/05/17/joe-biden-hopes-win-over-more-bernie-sanders-voters-beat-trump/5182446002/" TargetMode="External"/><Relationship Id="rId42" Type="http://schemas.openxmlformats.org/officeDocument/2006/relationships/hyperlink" Target="https://www.cpr.org/2019/04/24/youth-voter-turnout-is-already-ridiculously-high-in-colorado-state-house-democrats-want-it-even-higher/" TargetMode="External"/><Relationship Id="rId63" Type="http://schemas.openxmlformats.org/officeDocument/2006/relationships/hyperlink" Target="https://news.gallup.com/poll/267122/democrats-maintain-favorability-edge-republicans.aspx" TargetMode="External"/><Relationship Id="rId84" Type="http://schemas.openxmlformats.org/officeDocument/2006/relationships/hyperlink" Target="https://www.vox.com/policy-and-politics/2017/12/13/16767662/black-voter-turnout-alabama-doug-jones-roy-moore-senate" TargetMode="External"/><Relationship Id="rId138" Type="http://schemas.openxmlformats.org/officeDocument/2006/relationships/hyperlink" Target="https://fivethirtyeight.com/features/mitch-mcconnell-is-the-only-senator-more-unpopular-than-susan-collins/" TargetMode="External"/><Relationship Id="rId159" Type="http://schemas.openxmlformats.org/officeDocument/2006/relationships/hyperlink" Target="https://thehill.com/people/martha-mcsally" TargetMode="External"/><Relationship Id="rId170" Type="http://schemas.openxmlformats.org/officeDocument/2006/relationships/hyperlink" Target="https://www.cnn.com/2020/01/27/politics/doug-collins-kelly-loeffler-george-us-senate-primary/index.html" TargetMode="External"/><Relationship Id="rId191" Type="http://schemas.openxmlformats.org/officeDocument/2006/relationships/hyperlink" Target="https://thehill.com/people/mike-michael-pence" TargetMode="External"/><Relationship Id="rId205" Type="http://schemas.openxmlformats.org/officeDocument/2006/relationships/hyperlink" Target="https://thehill.com/people/alexandria-ocasio-cortez" TargetMode="External"/><Relationship Id="rId226" Type="http://schemas.openxmlformats.org/officeDocument/2006/relationships/hyperlink" Target="https://www.foxnews.com/category/politics/elections/democrats" TargetMode="External"/><Relationship Id="rId247" Type="http://schemas.openxmlformats.org/officeDocument/2006/relationships/hyperlink" Target="https://fivethirtyeight.com/features/why-are-so-many-democrats-considering-ending-the-filibuster/" TargetMode="External"/><Relationship Id="rId107" Type="http://schemas.openxmlformats.org/officeDocument/2006/relationships/hyperlink" Target="https://cookpolitical.com/analysis/senate/senate-overview/2020-senate-overview-democrats-see-more-paths-majority" TargetMode="External"/><Relationship Id="rId11" Type="http://schemas.openxmlformats.org/officeDocument/2006/relationships/hyperlink" Target="https://www.nytimes.com/2019/11/04/upshot/trump-biden-warren-polls.html?auth=login-email&amp;login=email" TargetMode="External"/><Relationship Id="rId32" Type="http://schemas.openxmlformats.org/officeDocument/2006/relationships/hyperlink" Target="https://www.youtube.com/watch?v=Ch1WTuv8ea0&amp;feature=youtu.be" TargetMode="External"/><Relationship Id="rId53" Type="http://schemas.openxmlformats.org/officeDocument/2006/relationships/hyperlink" Target="https://thehill.com/homenews/campaign/499216-iowa-democrat-tops-ernst-in-pre-primary-fundraising-for-senate-race" TargetMode="External"/><Relationship Id="rId74" Type="http://schemas.openxmlformats.org/officeDocument/2006/relationships/hyperlink" Target="https://coloradosun.com/2020/04/16/hickenlooper-gardner-fundraising-first-quarter-senate-race-colorado/" TargetMode="External"/><Relationship Id="rId128" Type="http://schemas.openxmlformats.org/officeDocument/2006/relationships/hyperlink" Target="https://thehill.com/people/bill-clinton" TargetMode="External"/><Relationship Id="rId149" Type="http://schemas.openxmlformats.org/officeDocument/2006/relationships/hyperlink" Target="https://thehill.com/people/jeanne-shaheen" TargetMode="External"/><Relationship Id="rId5" Type="http://schemas.openxmlformats.org/officeDocument/2006/relationships/numbering" Target="numbering.xml"/><Relationship Id="rId95" Type="http://schemas.openxmlformats.org/officeDocument/2006/relationships/hyperlink" Target="https://www.politico.com/news/2020/05/14/mcconnell-pompeo-kansas-senate-255451" TargetMode="External"/><Relationship Id="rId160" Type="http://schemas.openxmlformats.org/officeDocument/2006/relationships/hyperlink" Target="https://thehill.com/people/cory-gardner" TargetMode="External"/><Relationship Id="rId181" Type="http://schemas.openxmlformats.org/officeDocument/2006/relationships/hyperlink" Target="https://www.latimes.com/politics/la-na-pol-jones-profile-alabama-20171212-story.html" TargetMode="External"/><Relationship Id="rId216" Type="http://schemas.openxmlformats.org/officeDocument/2006/relationships/hyperlink" Target="https://thehill.com/people/jeanne-shaheen" TargetMode="External"/><Relationship Id="rId237" Type="http://schemas.openxmlformats.org/officeDocument/2006/relationships/hyperlink" Target="https://www.cnn.com/2020/02/23/politics/nevada-caucuses-takeaways/index.html" TargetMode="External"/><Relationship Id="rId22" Type="http://schemas.openxmlformats.org/officeDocument/2006/relationships/hyperlink" Target="https://www.coloradopolitics.com/quick-hits/new-colorado-poll-shows-hickenlooper-widening-double-digit-lead-over-gardner/article_a3ce89ec-8f9b-11ea-8374-cb87df3f5a13.html" TargetMode="External"/><Relationship Id="rId43" Type="http://schemas.openxmlformats.org/officeDocument/2006/relationships/hyperlink" Target="https://www.denverpost.com/2020/05/06/colorado-poll-hickenlooper-gardner-senate-polis/" TargetMode="External"/><Relationship Id="rId64" Type="http://schemas.openxmlformats.org/officeDocument/2006/relationships/hyperlink" Target="https://www.cnn.com/2019/04/07/politics/democratic-positions-majority/index.html" TargetMode="External"/><Relationship Id="rId118" Type="http://schemas.openxmlformats.org/officeDocument/2006/relationships/hyperlink" Target="https://morningconsult.com/senator-rankings-q3-19/" TargetMode="External"/><Relationship Id="rId139" Type="http://schemas.openxmlformats.org/officeDocument/2006/relationships/hyperlink" Target="https://www.publicpolicypolling.com/wp-content/uploads/2019/10/PPP_Release_ME_101519.pdf" TargetMode="External"/><Relationship Id="rId85" Type="http://schemas.openxmlformats.org/officeDocument/2006/relationships/hyperlink" Target="https://www.politico.com/story/2019/06/06/john-james-senate-michigan-1511229" TargetMode="External"/><Relationship Id="rId150" Type="http://schemas.openxmlformats.org/officeDocument/2006/relationships/hyperlink" Target="https://www.politico.com/news/magazine/2020/06/06/crisis-republican-senate-jeopardy-304278" TargetMode="External"/><Relationship Id="rId171" Type="http://schemas.openxmlformats.org/officeDocument/2006/relationships/hyperlink" Target="https://www.cnn.com/2020/03/04/politics/steve-bullock-montana-senate/index.html" TargetMode="External"/><Relationship Id="rId192" Type="http://schemas.openxmlformats.org/officeDocument/2006/relationships/hyperlink" Target="https://www.amazon.com/Trumps-Enemies-State-Undermining-Presidency/dp/1546076220/ref=sr_1_1?ie=UTF8&amp;qid=1546986950&amp;sr=8-1&amp;keywords=Trump%E2%80%99s+Enemies" TargetMode="External"/><Relationship Id="rId206" Type="http://schemas.openxmlformats.org/officeDocument/2006/relationships/hyperlink" Target="https://thehill.com/people/joe-biden" TargetMode="External"/><Relationship Id="rId227" Type="http://schemas.openxmlformats.org/officeDocument/2006/relationships/hyperlink" Target="https://www.foxnews.com/category/politics/elections" TargetMode="External"/><Relationship Id="rId248" Type="http://schemas.openxmlformats.org/officeDocument/2006/relationships/fontTable" Target="fontTable.xml"/><Relationship Id="rId12" Type="http://schemas.openxmlformats.org/officeDocument/2006/relationships/hyperlink" Target="https://www.usatoday.com/news/trump-impeachment-inquiry/" TargetMode="External"/><Relationship Id="rId33" Type="http://schemas.openxmlformats.org/officeDocument/2006/relationships/hyperlink" Target="https://www.usatoday.com/story/news/politics/2020/03/02/affordable-care-act-supreme-court-decide-fate-health-care-law/4788864002/" TargetMode="External"/><Relationship Id="rId108" Type="http://schemas.openxmlformats.org/officeDocument/2006/relationships/hyperlink" Target="https://cookpolitical.com/ratings/senate-race-ratings" TargetMode="External"/><Relationship Id="rId129" Type="http://schemas.openxmlformats.org/officeDocument/2006/relationships/hyperlink" Target="https://morningconsult.com/tracking-trump-2/" TargetMode="External"/><Relationship Id="rId54" Type="http://schemas.openxmlformats.org/officeDocument/2006/relationships/hyperlink" Target="https://thehill.com/homenews/campaign/495937-poll-ernst-lead-evaporates-in-iowa-senate-race" TargetMode="External"/><Relationship Id="rId75" Type="http://schemas.openxmlformats.org/officeDocument/2006/relationships/hyperlink" Target="https://www.cnn.com/2018/12/18/politics/martha-mcsally-arizona-senate/index.html" TargetMode="External"/><Relationship Id="rId96" Type="http://schemas.openxmlformats.org/officeDocument/2006/relationships/hyperlink" Target="https://www.politico.com/f/?id=00000171-7d10-d92d-a5ff-fd3a416c0000" TargetMode="External"/><Relationship Id="rId140" Type="http://schemas.openxmlformats.org/officeDocument/2006/relationships/hyperlink" Target="https://bangordailynews.com/2019/10/16/politics/sara-gideon-outraised-susan-collins-this-summer-but-collins-still-has-more-money-than-ever/" TargetMode="External"/><Relationship Id="rId161" Type="http://schemas.openxmlformats.org/officeDocument/2006/relationships/hyperlink" Target="https://thehill.com/people/susan-collins" TargetMode="External"/><Relationship Id="rId182" Type="http://schemas.openxmlformats.org/officeDocument/2006/relationships/hyperlink" Target="https://www.latimes.com/politics/story/2019-08-14/john-hickenlooper-quits-presidential-race-for-senate-run" TargetMode="External"/><Relationship Id="rId217" Type="http://schemas.openxmlformats.org/officeDocument/2006/relationships/hyperlink" Target="https://www.washingtonexaminer.com/news/congress/alabama-is-already-waving-goodbye-to-its-fluke-senator-doug-jones" TargetMode="External"/><Relationship Id="rId6" Type="http://schemas.openxmlformats.org/officeDocument/2006/relationships/styles" Target="styles.xml"/><Relationship Id="rId238" Type="http://schemas.openxmlformats.org/officeDocument/2006/relationships/hyperlink" Target="https://www.cnn.com/election/2020/candidate/trump" TargetMode="External"/><Relationship Id="rId23" Type="http://schemas.openxmlformats.org/officeDocument/2006/relationships/hyperlink" Target="http://helpslab.montana.edu/documents/western_states_2020_coronavirus_survey/PoliticsPolicy_Report_01May2020_RELEASE.pdf" TargetMode="External"/><Relationship Id="rId119" Type="http://schemas.openxmlformats.org/officeDocument/2006/relationships/hyperlink" Target="https://www.politico.com/news/2019/10/18/mark-kelly-senate-fundraise-051296" TargetMode="External"/><Relationship Id="rId44" Type="http://schemas.openxmlformats.org/officeDocument/2006/relationships/hyperlink" Target="https://www.realclearpolitics.com/epolls/2020/senate/co/colorado_senate_gardner_vs_hickenlooper-6945.html" TargetMode="External"/><Relationship Id="rId65" Type="http://schemas.openxmlformats.org/officeDocument/2006/relationships/hyperlink" Target="https://www.businessinsider.com/democrats-lose-white-house-senate-election-unless-coroanvirus-strategy-changes-2020-5" TargetMode="External"/><Relationship Id="rId86" Type="http://schemas.openxmlformats.org/officeDocument/2006/relationships/hyperlink" Target="https://www.foxnews.com/politics/fox-news-poll-april-18-21-2020-michigan" TargetMode="External"/><Relationship Id="rId130" Type="http://schemas.openxmlformats.org/officeDocument/2006/relationships/hyperlink" Target="https://www.ajc.com/news/state--regional-govt--politics/trump-perdue-bond-reaches-milestone-and-shapes-georgia-senate-race/SvNmABN8XlCLYzPYCrHM0N/" TargetMode="External"/><Relationship Id="rId151" Type="http://schemas.openxmlformats.org/officeDocument/2006/relationships/hyperlink" Target="https://www.politico.com/news/2020/06/03/senate-republicans-2020-counteroffensive-297511" TargetMode="External"/><Relationship Id="rId172" Type="http://schemas.openxmlformats.org/officeDocument/2006/relationships/hyperlink" Target="https://www.cnn.com/2020/04/08/politics/kelly-loeffler-sells-stocks/index.html" TargetMode="External"/><Relationship Id="rId193" Type="http://schemas.openxmlformats.org/officeDocument/2006/relationships/hyperlink" Target="https://www.amazon.com/Let-Trump-Be-Inside-Presidency/dp/1546083308" TargetMode="External"/><Relationship Id="rId207" Type="http://schemas.openxmlformats.org/officeDocument/2006/relationships/hyperlink" Target="https://thehill.com/people/elizabeth-warren" TargetMode="External"/><Relationship Id="rId228" Type="http://schemas.openxmlformats.org/officeDocument/2006/relationships/hyperlink" Target="https://www.foxnews.com/category/politics/senate/republicans" TargetMode="External"/><Relationship Id="rId249" Type="http://schemas.openxmlformats.org/officeDocument/2006/relationships/theme" Target="theme/theme1.xml"/><Relationship Id="rId13" Type="http://schemas.openxmlformats.org/officeDocument/2006/relationships/hyperlink" Target="https://www.usatoday.com/news/coronavirus/" TargetMode="External"/><Relationship Id="rId109" Type="http://schemas.openxmlformats.org/officeDocument/2006/relationships/hyperlink" Target="https://cookpolitical.com/ratings/senate-race-ratings" TargetMode="External"/><Relationship Id="rId34" Type="http://schemas.openxmlformats.org/officeDocument/2006/relationships/hyperlink" Target="https://www.businessinsider.com/democrats-can-retake-senate-if-they-dont-blow-it-2020-5" TargetMode="External"/><Relationship Id="rId55" Type="http://schemas.openxmlformats.org/officeDocument/2006/relationships/hyperlink" Target="https://www.nytimes.com/elections/2016/results/montana" TargetMode="External"/><Relationship Id="rId76" Type="http://schemas.openxmlformats.org/officeDocument/2006/relationships/hyperlink" Target="https://www.dropbox.com/s/363wfkrzsxs6e8t/Arizona%20Public%20Opinion%20Pulse%20-%20Senate.pdf?dl=0" TargetMode="External"/><Relationship Id="rId97" Type="http://schemas.openxmlformats.org/officeDocument/2006/relationships/hyperlink" Target="https://www.desmoinesregister.com/story/news/politics/iowa-poll/2020/03/07/joni-ernst-job-approval-below-50-but-plurality-of-likely-voters-say-they-would-definitely-re-elect-h/4977479002/" TargetMode="External"/><Relationship Id="rId120" Type="http://schemas.openxmlformats.org/officeDocument/2006/relationships/hyperlink" Target="https://thehill.com/people/cory-gardner" TargetMode="External"/><Relationship Id="rId141" Type="http://schemas.openxmlformats.org/officeDocument/2006/relationships/hyperlink" Target="https://thehill.com/people/kay-hagan" TargetMode="External"/><Relationship Id="rId7" Type="http://schemas.openxmlformats.org/officeDocument/2006/relationships/settings" Target="settings.xml"/><Relationship Id="rId162" Type="http://schemas.openxmlformats.org/officeDocument/2006/relationships/hyperlink" Target="https://thehill.com/people/sen-thom-tillis" TargetMode="External"/><Relationship Id="rId183" Type="http://schemas.openxmlformats.org/officeDocument/2006/relationships/hyperlink" Target="https://www.latimes.com/world-nation/story/2020-03-09/senior-adviser-montana-gov-steve-bullock-to-run-for-senate" TargetMode="External"/><Relationship Id="rId218" Type="http://schemas.openxmlformats.org/officeDocument/2006/relationships/hyperlink" Target="https://www.twincities.com/2019/10/09/trump-making-major-push-to-turn-minnesota-red-in-2020-state-dems-say-they-cant-keep-up/" TargetMode="External"/><Relationship Id="rId239" Type="http://schemas.openxmlformats.org/officeDocument/2006/relationships/hyperlink" Target="https://www.cnn.com/2020/01/20/politics/senate-2020-mcconnell-republicans/index.html" TargetMode="External"/><Relationship Id="rId24" Type="http://schemas.openxmlformats.org/officeDocument/2006/relationships/hyperlink" Target="https://www.opensecrets.org/news/2020/04/incumbent-republicans-losing-fundraising20/" TargetMode="External"/><Relationship Id="rId45" Type="http://schemas.openxmlformats.org/officeDocument/2006/relationships/hyperlink" Target="https://apnews.com/cb8eee21e5484e31a5e042dcbadc6e52" TargetMode="External"/><Relationship Id="rId66" Type="http://schemas.openxmlformats.org/officeDocument/2006/relationships/hyperlink" Target="https://callhub.io/political-phone-banking-guide/" TargetMode="External"/><Relationship Id="rId87" Type="http://schemas.openxmlformats.org/officeDocument/2006/relationships/hyperlink" Target="https://www.cnn.com/2018/07/19/politics/kfile-jason-lewis-stands-by-comments/index.html" TargetMode="External"/><Relationship Id="rId110" Type="http://schemas.openxmlformats.org/officeDocument/2006/relationships/hyperlink" Target="http://centerforpolitics.org/crystalball/2020-senate/" TargetMode="External"/><Relationship Id="rId131" Type="http://schemas.openxmlformats.org/officeDocument/2006/relationships/hyperlink" Target="https://thehill.com/people/johnny-isakson" TargetMode="External"/><Relationship Id="rId152" Type="http://schemas.openxmlformats.org/officeDocument/2006/relationships/hyperlink" Target="https://www.politico.com/news/2020/04/20/democrats-momentum-senate-majority-in-play-194415" TargetMode="External"/><Relationship Id="rId173" Type="http://schemas.openxmlformats.org/officeDocument/2006/relationships/hyperlink" Target="http://www.cnn.com/2020/04/17/politics/donald-trump-polls-coronavirus/index.html" TargetMode="External"/><Relationship Id="rId194" Type="http://schemas.openxmlformats.org/officeDocument/2006/relationships/hyperlink" Target="https://thehill.com/opinion/white-house/476436-2020-forecast-a-house-switch-a-slimmer-senate-for-gop-and-a-bigger-win" TargetMode="External"/><Relationship Id="rId208" Type="http://schemas.openxmlformats.org/officeDocument/2006/relationships/hyperlink" Target="https://www.theguardian.com/commentisfree/2019/nov/24/elizabeth-warren-not-progressive" TargetMode="External"/><Relationship Id="rId229" Type="http://schemas.openxmlformats.org/officeDocument/2006/relationships/hyperlink" Target="https://www.foxnews.com/category/politics/2020-senate-races" TargetMode="External"/><Relationship Id="rId240" Type="http://schemas.openxmlformats.org/officeDocument/2006/relationships/hyperlink" Target="https://www.cnn.com/election/2020/candidate/biden" TargetMode="External"/><Relationship Id="rId14" Type="http://schemas.openxmlformats.org/officeDocument/2006/relationships/hyperlink" Target="https://www.usatoday.com/story/money/2020/05/28/coronavirus-2-1-m-file-unemployment-benefits-amid-covid-19/5265672002/" TargetMode="External"/><Relationship Id="rId35" Type="http://schemas.openxmlformats.org/officeDocument/2006/relationships/hyperlink" Target="https://www.realclearpolitics.com/epolls/2020/president/National.html" TargetMode="External"/><Relationship Id="rId56" Type="http://schemas.openxmlformats.org/officeDocument/2006/relationships/hyperlink" Target="https://www.wsj.com/articles/former-republican-helps-put-kansas-senate-seat-in-play-for-democrats-11589562343" TargetMode="External"/><Relationship Id="rId77" Type="http://schemas.openxmlformats.org/officeDocument/2006/relationships/hyperlink" Target="https://www.dropbox.com/s/363wfkrzsxs6e8t/Arizona%20Public%20Opinion%20Pulse%20-%20Senate.pdf?dl=0" TargetMode="External"/><Relationship Id="rId100" Type="http://schemas.openxmlformats.org/officeDocument/2006/relationships/hyperlink" Target="https://www.vox.com/2020/6/2/21271795/iowa-primary-senate-theresa-greenfield-house-steve-king" TargetMode="External"/><Relationship Id="rId8" Type="http://schemas.openxmlformats.org/officeDocument/2006/relationships/webSettings" Target="webSettings.xml"/><Relationship Id="rId98" Type="http://schemas.openxmlformats.org/officeDocument/2006/relationships/hyperlink" Target="https://www.vox.com/2020/6/2/21278481/theresa-greenfield-wins-iowa-senate-primary-joni-ernst" TargetMode="External"/><Relationship Id="rId121" Type="http://schemas.openxmlformats.org/officeDocument/2006/relationships/hyperlink" Target="https://thehill.com/people/mark-udall" TargetMode="External"/><Relationship Id="rId142" Type="http://schemas.openxmlformats.org/officeDocument/2006/relationships/hyperlink" Target="https://thehill.com/people/sen-thom-tillis" TargetMode="External"/><Relationship Id="rId163" Type="http://schemas.openxmlformats.org/officeDocument/2006/relationships/hyperlink" Target="https://cookpolitical.com/analysis/senate/montana-senate/montana-senate-moves-toss" TargetMode="External"/><Relationship Id="rId184" Type="http://schemas.openxmlformats.org/officeDocument/2006/relationships/hyperlink" Target="https://www.latimes.com/politics/story/2020-03-06/heres-where-taxpayer-money-will-go-from-the-coronavirus-package-trump-just-signed" TargetMode="External"/><Relationship Id="rId219" Type="http://schemas.openxmlformats.org/officeDocument/2006/relationships/hyperlink" Target="https://www.bostonherald.com/2019/10/26/president-trumps-re-election-machine-revs-up-in-new-hampshire/" TargetMode="External"/><Relationship Id="rId230" Type="http://schemas.openxmlformats.org/officeDocument/2006/relationships/hyperlink" Target="http://https/twitter.com/NRSC/status/1267550101108637696?s=20" TargetMode="External"/><Relationship Id="rId25" Type="http://schemas.openxmlformats.org/officeDocument/2006/relationships/hyperlink" Target="https://cookpolitical.com/analysis/national/national-politics/senate-republicans-spending-almost-entirely-defensive" TargetMode="External"/><Relationship Id="rId46" Type="http://schemas.openxmlformats.org/officeDocument/2006/relationships/hyperlink" Target="https://www.realclearpolitics.com/epolls/2020/senate/az/arizona_senate_mcsally_vs_kelly-6801.html" TargetMode="External"/><Relationship Id="rId67" Type="http://schemas.openxmlformats.org/officeDocument/2006/relationships/hyperlink" Target="https://www.vox.com/2020/5/18/21243174/most-competitive-senate-races-2020" TargetMode="External"/><Relationship Id="rId88" Type="http://schemas.openxmlformats.org/officeDocument/2006/relationships/hyperlink" Target="https://nbcmontana.com/news/local/bullock-outraises-daines-in-1st-quarter-behind-in-overall-fundraising" TargetMode="External"/><Relationship Id="rId111" Type="http://schemas.openxmlformats.org/officeDocument/2006/relationships/hyperlink" Target="https://www.cnn.com/2020/03/10/politics/steve-bullock-senate-democrats/index.html" TargetMode="External"/><Relationship Id="rId132" Type="http://schemas.openxmlformats.org/officeDocument/2006/relationships/hyperlink" Target="https://thehill.com/people/lucia-lucy-mcbath" TargetMode="External"/><Relationship Id="rId153" Type="http://schemas.openxmlformats.org/officeDocument/2006/relationships/hyperlink" Target="https://fivethirtyeight.com/features/what-to-make-of-those-new-senate-polls-that-have-democrats-way-ahead/" TargetMode="External"/><Relationship Id="rId174" Type="http://schemas.openxmlformats.org/officeDocument/2006/relationships/hyperlink" Target="http://www.cnn.com/2020/04/16/politics/democratic-senate-challengers-fundraising/index.html" TargetMode="External"/><Relationship Id="rId195" Type="http://schemas.openxmlformats.org/officeDocument/2006/relationships/hyperlink" Target="https://thehill.com/people/donald-trump" TargetMode="External"/><Relationship Id="rId209" Type="http://schemas.openxmlformats.org/officeDocument/2006/relationships/hyperlink" Target="https://thehill.com/homenews/house/318188-pelosi-tamps-down-talk-of-impeachment" TargetMode="External"/><Relationship Id="rId220" Type="http://schemas.openxmlformats.org/officeDocument/2006/relationships/hyperlink" Target="https://www.whitehouse.gov/briefings-statements/president-donald-j-trump-delivered-record-breaking-results-american-people-first-three-years-office/" TargetMode="External"/><Relationship Id="rId241" Type="http://schemas.openxmlformats.org/officeDocument/2006/relationships/hyperlink" Target="https://www.cnn.com/election/2020/presidential-polls" TargetMode="External"/><Relationship Id="rId15" Type="http://schemas.openxmlformats.org/officeDocument/2006/relationships/hyperlink" Target="https://www.usatoday.com/elections/results/primaries/democratic/" TargetMode="External"/><Relationship Id="rId36" Type="http://schemas.openxmlformats.org/officeDocument/2006/relationships/hyperlink" Target="https://datascience.berkeley.edu/political-pendulum/" TargetMode="External"/><Relationship Id="rId57" Type="http://schemas.openxmlformats.org/officeDocument/2006/relationships/hyperlink" Target="https://www.wibw.com/content/news/Kris-Kobach-attacks-GOP-move-Dr-Roger-Marshall-attacks-Kobach-569942921.html" TargetMode="External"/><Relationship Id="rId78" Type="http://schemas.openxmlformats.org/officeDocument/2006/relationships/hyperlink" Target="https://www.realclearpolitics.com/epolls/2020/senate/az/arizona_senate_mcsally_vs_kelly-6801.html" TargetMode="External"/><Relationship Id="rId99" Type="http://schemas.openxmlformats.org/officeDocument/2006/relationships/hyperlink" Target="https://www.vox.com/2020/6/2/21278481/theresa-greenfield-wins-iowa-senate-primary-joni-ernst" TargetMode="External"/><Relationship Id="rId101" Type="http://schemas.openxmlformats.org/officeDocument/2006/relationships/hyperlink" Target="https://www.cnn.com/2020/04/02/politics/senate-2020-democrats-republicans/index.html" TargetMode="External"/><Relationship Id="rId122" Type="http://schemas.openxmlformats.org/officeDocument/2006/relationships/hyperlink" Target="https://morningconsult.com/senator-rankings-q3-19/" TargetMode="External"/><Relationship Id="rId143" Type="http://schemas.openxmlformats.org/officeDocument/2006/relationships/hyperlink" Target="https://thehill.com/homenews/campaign/461979-tillis-trails-democratic-senate-challenger-by-2-points-poll" TargetMode="External"/><Relationship Id="rId164" Type="http://schemas.openxmlformats.org/officeDocument/2006/relationships/hyperlink" Target="https://thehill.com/people/gary-peters" TargetMode="External"/><Relationship Id="rId185" Type="http://schemas.openxmlformats.org/officeDocument/2006/relationships/hyperlink" Target="https://www.google.com/url?sa=t&amp;rct=j&amp;q=&amp;esrc=s&amp;source=web&amp;cd=&amp;cad=rja&amp;uact=8&amp;ved=2ahUKEwiegdzDq7vqAhV8lnIEHSPOAUgQFjAAegQIGhAB&amp;url=https%3A%2F%2Fnymag.com%2Fintelligencer%2F2020%2F06%2Fjoe-manchin-filibuster-democrats-2021-agenda.html&amp;usg=AOvVaw2x99dfgZNvyVZktdNuQvDQ" TargetMode="External"/><Relationship Id="rId4" Type="http://schemas.openxmlformats.org/officeDocument/2006/relationships/customXml" Target="../customXml/item4.xml"/><Relationship Id="rId9" Type="http://schemas.openxmlformats.org/officeDocument/2006/relationships/hyperlink" Target="https://www.usatoday.com/story/news/politics/elections/2020/06/03/2020-campaign-covid-floyd-death-have-gop-defense-keep-senate/5259811002/" TargetMode="External"/><Relationship Id="rId180" Type="http://schemas.openxmlformats.org/officeDocument/2006/relationships/hyperlink" Target="https://www.latimes.com/politics/story/2020-03-03/in-maine-gops-susan-collins-struggling-to-keep-her-seat-after-votes-on-kavanaugh-impeachment" TargetMode="External"/><Relationship Id="rId210" Type="http://schemas.openxmlformats.org/officeDocument/2006/relationships/hyperlink" Target="https://www.heritage.org/political-process/commentary/congress-should-focus-less-investigating-and-more-legislating" TargetMode="External"/><Relationship Id="rId215" Type="http://schemas.openxmlformats.org/officeDocument/2006/relationships/hyperlink" Target="https://thehill.com/people/gary-peters" TargetMode="External"/><Relationship Id="rId236" Type="http://schemas.openxmlformats.org/officeDocument/2006/relationships/hyperlink" Target="https://fivethirtyeight.com/features/are-these-scandals-going-to-hurt-republican-chances-of-holding-on-to-the-senate/" TargetMode="External"/><Relationship Id="rId26" Type="http://schemas.openxmlformats.org/officeDocument/2006/relationships/hyperlink" Target="https://www.axios.com/biden-polling-seniors-trump-2ff44e93-290f-4bb2-995c-c944e54a2464.html" TargetMode="External"/><Relationship Id="rId231" Type="http://schemas.openxmlformats.org/officeDocument/2006/relationships/hyperlink" Target="https://profiteeringpeters.com/" TargetMode="External"/><Relationship Id="rId47" Type="http://schemas.openxmlformats.org/officeDocument/2006/relationships/hyperlink" Target="https://www.nytimes.com/elections/2014/north-carolina-elections" TargetMode="External"/><Relationship Id="rId68" Type="http://schemas.openxmlformats.org/officeDocument/2006/relationships/hyperlink" Target="https://www.theatlantic.com/politics/archive/2014/11/republicans-sweep-the-midterm-elections/382394/" TargetMode="External"/><Relationship Id="rId89" Type="http://schemas.openxmlformats.org/officeDocument/2006/relationships/hyperlink" Target="http://helpslab.montana.edu/documents/western_states_2020_coronavirus_survey/PoliticsPolicy_Montana_Frequencies_01May2020_RELEASE.pdf" TargetMode="External"/><Relationship Id="rId112" Type="http://schemas.openxmlformats.org/officeDocument/2006/relationships/hyperlink" Target="https://thehill.com/opinion/campaign/468701-democrats-will-win-back-the-senate-majority-in-2020-thanks-to-trump" TargetMode="External"/><Relationship Id="rId133" Type="http://schemas.openxmlformats.org/officeDocument/2006/relationships/hyperlink" Target="https://thehill.com/people/joni-ernst" TargetMode="External"/><Relationship Id="rId154" Type="http://schemas.openxmlformats.org/officeDocument/2006/relationships/hyperlink" Target="https://thehill.com/people/donald-trump" TargetMode="External"/><Relationship Id="rId175" Type="http://schemas.openxmlformats.org/officeDocument/2006/relationships/hyperlink" Target="https://www.wlns.com/news/michigan/poll-shows-peters-with-large-lead-over-james-for-michigans-senate-seat/" TargetMode="External"/><Relationship Id="rId196" Type="http://schemas.openxmlformats.org/officeDocument/2006/relationships/hyperlink" Target="https://thehill.com/people/nancy-pelosi" TargetMode="External"/><Relationship Id="rId200" Type="http://schemas.openxmlformats.org/officeDocument/2006/relationships/hyperlink" Target="https://thehill.com/people/mitch-mcconnell" TargetMode="External"/><Relationship Id="rId16" Type="http://schemas.openxmlformats.org/officeDocument/2006/relationships/hyperlink" Target="https://www.usatoday.com/story/news/2020/05/28/george-floyds-death-sparks-violence-across-country-thursdays-news/5271387002/" TargetMode="External"/><Relationship Id="rId221" Type="http://schemas.openxmlformats.org/officeDocument/2006/relationships/hyperlink" Target="https://www.snowflakevictory.com/" TargetMode="External"/><Relationship Id="rId242" Type="http://schemas.openxmlformats.org/officeDocument/2006/relationships/hyperlink" Target="https://www.politico.com/news/2020/05/26/trump-campaign-lewandowski-bossie-283089" TargetMode="External"/><Relationship Id="rId37" Type="http://schemas.openxmlformats.org/officeDocument/2006/relationships/hyperlink" Target="https://www.senate.gov/artandhistory/history/common/briefing/Origins_Development.htm" TargetMode="External"/><Relationship Id="rId58" Type="http://schemas.openxmlformats.org/officeDocument/2006/relationships/hyperlink" Target="https://morningconsult.com/tracking-trump-2/" TargetMode="External"/><Relationship Id="rId79" Type="http://schemas.openxmlformats.org/officeDocument/2006/relationships/hyperlink" Target="https://www.azcentral.com/story/news/politics/elections/2020/04/14/kelly-widens-fundraising-lead-over-mcsally-arizonas-senate-race/2989385001/" TargetMode="External"/><Relationship Id="rId102" Type="http://schemas.openxmlformats.org/officeDocument/2006/relationships/hyperlink" Target="https://cookpolitical.com/" TargetMode="External"/><Relationship Id="rId123" Type="http://schemas.openxmlformats.org/officeDocument/2006/relationships/hyperlink" Target="https://thehill.com/people/donald-trump" TargetMode="External"/><Relationship Id="rId144" Type="http://schemas.openxmlformats.org/officeDocument/2006/relationships/hyperlink" Target="https://morningconsult.com/tracking-trump-2/" TargetMode="External"/><Relationship Id="rId90" Type="http://schemas.openxmlformats.org/officeDocument/2006/relationships/hyperlink" Target="https://www.vox.com/policy-and-politics/2020/5/14/21258560/senator-richard-burr-coronavirus-insider-trading-scandal-explained" TargetMode="External"/><Relationship Id="rId165" Type="http://schemas.openxmlformats.org/officeDocument/2006/relationships/hyperlink" Target="https://thehill.com/people/john-thune" TargetMode="External"/><Relationship Id="rId186" Type="http://schemas.openxmlformats.org/officeDocument/2006/relationships/hyperlink" Target="http://guymcpherson.com/climate-chaos/climate-change-summary-and-update/" TargetMode="External"/><Relationship Id="rId211" Type="http://schemas.openxmlformats.org/officeDocument/2006/relationships/hyperlink" Target="https://www.heritage.org/political-process/commentary/congress-should-focus-less-investigating-and-more-legislating" TargetMode="External"/><Relationship Id="rId232" Type="http://schemas.openxmlformats.org/officeDocument/2006/relationships/hyperlink" Target="https://gamblingongideon.com/" TargetMode="External"/><Relationship Id="rId27" Type="http://schemas.openxmlformats.org/officeDocument/2006/relationships/hyperlink" Target="https://www.azcentral.com/story/opinion/op-ed/laurieroberts/2020/05/27/martha-mcsally-facing-another-double-digit-disaster-arizona/5270742002/" TargetMode="External"/><Relationship Id="rId48" Type="http://schemas.openxmlformats.org/officeDocument/2006/relationships/hyperlink" Target="https://www.rollcall.com/2020/04/14/tillis-challenger-cunningham-raises-nearly-4-4m-in-first-quarter/" TargetMode="External"/><Relationship Id="rId69" Type="http://schemas.openxmlformats.org/officeDocument/2006/relationships/hyperlink" Target="https://www.cnbc.com/2020/05/14/weekly-jobless-claims.html" TargetMode="External"/><Relationship Id="rId113" Type="http://schemas.openxmlformats.org/officeDocument/2006/relationships/hyperlink" Target="https://thehill.com/people/mitch-mcconnell" TargetMode="External"/><Relationship Id="rId134" Type="http://schemas.openxmlformats.org/officeDocument/2006/relationships/hyperlink" Target="https://morningconsult.com/senator-rankings-q3-19/" TargetMode="External"/><Relationship Id="rId80" Type="http://schemas.openxmlformats.org/officeDocument/2006/relationships/hyperlink" Target="https://morningconsult.com/senator-rankings/" TargetMode="External"/><Relationship Id="rId155" Type="http://schemas.openxmlformats.org/officeDocument/2006/relationships/hyperlink" Target="https://thehill.com/people/tim-kaine" TargetMode="External"/><Relationship Id="rId176" Type="http://schemas.openxmlformats.org/officeDocument/2006/relationships/hyperlink" Target="https://www.salon.com/2020/06/06/awful-news-for-republican-senate-candidates-odds-of-gop-holding-senate-suddenly-collapse_partner/" TargetMode="External"/><Relationship Id="rId197" Type="http://schemas.openxmlformats.org/officeDocument/2006/relationships/hyperlink" Target="https://www.washingtonpost.com/politics/some-house-democrats-push-pelosi-to-withhold-impeachment-articles-delaying-senate-trial/2019/12/18/6e25814a-21c5-11ea-a153-dce4b94e4249_story.html" TargetMode="External"/><Relationship Id="rId201" Type="http://schemas.openxmlformats.org/officeDocument/2006/relationships/hyperlink" Target="https://www.heritage.org/courts/commentary/why-the-kavanaugh-process-became-mad-political-circus" TargetMode="External"/><Relationship Id="rId222" Type="http://schemas.openxmlformats.org/officeDocument/2006/relationships/hyperlink" Target="https://www.cnbc.com/2019/02/13/worker-wage-gains-are-keeping-up-with-inflation-and-then-some.html" TargetMode="External"/><Relationship Id="rId243" Type="http://schemas.openxmlformats.org/officeDocument/2006/relationships/hyperlink" Target="http://cdn.cnn.com/cnn/2020/images/05/12/rel5b.-.economy.and.reopening.pdf" TargetMode="External"/><Relationship Id="rId17" Type="http://schemas.openxmlformats.org/officeDocument/2006/relationships/hyperlink" Target="https://www.usatoday.com/story/news/politics/2020/06/01/george-floyd-trump-calls-nations-governors-weak-amid-nationwide-violence/5308455002/" TargetMode="External"/><Relationship Id="rId38" Type="http://schemas.openxmlformats.org/officeDocument/2006/relationships/hyperlink" Target="https://www.vox.com/policy-and-politics/2019/12/17/21011079/senate-bias-2020-data-for-progress" TargetMode="External"/><Relationship Id="rId59" Type="http://schemas.openxmlformats.org/officeDocument/2006/relationships/hyperlink" Target="https://www.politico.com/news/magazine/2020/04/28/2020-election-coronavirus-disaster-impact-215559" TargetMode="External"/><Relationship Id="rId103" Type="http://schemas.openxmlformats.org/officeDocument/2006/relationships/hyperlink" Target="http://centerforpolitics.org/crystalball/" TargetMode="External"/><Relationship Id="rId124" Type="http://schemas.openxmlformats.org/officeDocument/2006/relationships/hyperlink" Target="https://www.cnn.com/videos/politics/2019/10/10/cory-gardner-trump-ukraine-questions-vpx.cnn" TargetMode="External"/><Relationship Id="rId70" Type="http://schemas.openxmlformats.org/officeDocument/2006/relationships/hyperlink" Target="https://www.npr.org/sections/health-shots/2020/05/04/848002626/coronavirus-conundrum-how-to-cover-millions-who-lost-their-jobs-and-health-insur" TargetMode="External"/><Relationship Id="rId91" Type="http://schemas.openxmlformats.org/officeDocument/2006/relationships/hyperlink" Target="https://assets.documentcloud.org/documents/6889420/Georgia-Statewide-Key-Findings-Memo.pdf" TargetMode="External"/><Relationship Id="rId145" Type="http://schemas.openxmlformats.org/officeDocument/2006/relationships/hyperlink" Target="https://thehill.com/people/roy-moore" TargetMode="External"/><Relationship Id="rId166" Type="http://schemas.openxmlformats.org/officeDocument/2006/relationships/hyperlink" Target="https://thehill.com/people/lindsey-graham" TargetMode="External"/><Relationship Id="rId187" Type="http://schemas.openxmlformats.org/officeDocument/2006/relationships/hyperlink" Target="http://guymcpherson.com/climate-chaos/climate-change-summary-and-update/" TargetMode="External"/><Relationship Id="rId1" Type="http://schemas.openxmlformats.org/officeDocument/2006/relationships/customXml" Target="../customXml/item1.xml"/><Relationship Id="rId212" Type="http://schemas.openxmlformats.org/officeDocument/2006/relationships/hyperlink" Target="https://www.usatoday.com/story/news/politics/2017/09/07/2018-midterm-elections-senate-races-to-watch/597965001/" TargetMode="External"/><Relationship Id="rId233" Type="http://schemas.openxmlformats.org/officeDocument/2006/relationships/hyperlink" Target="https://www.foxnews.com/politics/fox-news-poll-biden-ahead-in-arizona-kelly-trouncing-mcsally-in-senate-race" TargetMode="External"/><Relationship Id="rId28" Type="http://schemas.openxmlformats.org/officeDocument/2006/relationships/hyperlink" Target="https://www.azhighground.com/blog/post/dead-heat-in-the-desert--trump-trails-biden-by-2-points-in-arizona" TargetMode="External"/><Relationship Id="rId49" Type="http://schemas.openxmlformats.org/officeDocument/2006/relationships/hyperlink" Target="https://www.rollcall.com/2019/09/09/north-carolina-senate-candidate-targets-trump-rally-attendees-with-digital-ad/" TargetMode="External"/><Relationship Id="rId114" Type="http://schemas.openxmlformats.org/officeDocument/2006/relationships/hyperlink" Target="https://www.politico.com/story/2019/09/18/arizona-2020-trump-poll-1500744" TargetMode="External"/><Relationship Id="rId60" Type="http://schemas.openxmlformats.org/officeDocument/2006/relationships/hyperlink" Target="https://www.cnn.com/2020/04/24/politics/donald-trump-joe-biden-november-election-postpone/index.html" TargetMode="External"/><Relationship Id="rId81" Type="http://schemas.openxmlformats.org/officeDocument/2006/relationships/hyperlink" Target="https://surveyresearch-ecu.reportablenews.com/pr/presidential-and-senate-races-remain-close-in-north-carolina-cooper-leads-forest-and-earns-high-approval-for-state-s-coronavirus-response" TargetMode="External"/><Relationship Id="rId135" Type="http://schemas.openxmlformats.org/officeDocument/2006/relationships/hyperlink" Target="https://morningconsult.com/tracking-trump-2/" TargetMode="External"/><Relationship Id="rId156" Type="http://schemas.openxmlformats.org/officeDocument/2006/relationships/hyperlink" Target="https://thehill.com/people/joe-biden" TargetMode="External"/><Relationship Id="rId177" Type="http://schemas.openxmlformats.org/officeDocument/2006/relationships/hyperlink" Target="https://www.politico.com/news/magazine/2020/06/06/crisis-republican-senate-jeopardy-304278" TargetMode="External"/><Relationship Id="rId198" Type="http://schemas.openxmlformats.org/officeDocument/2006/relationships/hyperlink" Target="https://thehill.com/homenews/house/475115-pelosi-opens-impeachment-debate-today-we-are-here-to-defend-the-democracy-for" TargetMode="External"/><Relationship Id="rId202" Type="http://schemas.openxmlformats.org/officeDocument/2006/relationships/hyperlink" Target="https://thehill.com/people/brett-kavanaugh" TargetMode="External"/><Relationship Id="rId223" Type="http://schemas.openxmlformats.org/officeDocument/2006/relationships/hyperlink" Target="https://twitter.com/realDonaldTrump/status/1212014713808273410" TargetMode="External"/><Relationship Id="rId244" Type="http://schemas.openxmlformats.org/officeDocument/2006/relationships/hyperlink" Target="https://news.gallup.com/poll/1600/congress-public.aspx" TargetMode="External"/><Relationship Id="rId18" Type="http://schemas.openxmlformats.org/officeDocument/2006/relationships/hyperlink" Target="https://cookpolitical.com/" TargetMode="External"/><Relationship Id="rId39" Type="http://schemas.openxmlformats.org/officeDocument/2006/relationships/hyperlink" Target="https://www.axios.com/2018-midterm-elections-democrats-won-house-biggest-margin-a56a1049-8823-4667-8d81-2c67ef3f36f4.html" TargetMode="External"/><Relationship Id="rId50" Type="http://schemas.openxmlformats.org/officeDocument/2006/relationships/hyperlink" Target="https://www.politico.com/news/magazine/2020/05/07/women-maine-susan-collins-135970" TargetMode="External"/><Relationship Id="rId104" Type="http://schemas.openxmlformats.org/officeDocument/2006/relationships/hyperlink" Target="http://centerforpolitics.org/crystalball/articles/rating-changes-electoral-college-and-senate/" TargetMode="External"/><Relationship Id="rId125" Type="http://schemas.openxmlformats.org/officeDocument/2006/relationships/hyperlink" Target="https://emersonpolling.reportablenews.com/pr/colorado-2020-sanders-biden-and-warren-lead-democratic-field-democrats-look-to-gain-senate-seat" TargetMode="External"/><Relationship Id="rId146" Type="http://schemas.openxmlformats.org/officeDocument/2006/relationships/hyperlink" Target="https://thehill.com/people/jeff-sessions" TargetMode="External"/><Relationship Id="rId167" Type="http://schemas.openxmlformats.org/officeDocument/2006/relationships/hyperlink" Target="https://www.dispatch.com/zz/news/20200623/poll-nearly-all-in-us-back-criminal-justice-reform-for-police" TargetMode="External"/><Relationship Id="rId188" Type="http://schemas.openxmlformats.org/officeDocument/2006/relationships/hyperlink" Target="https://www.google.com/url?sa=t&amp;rct=j&amp;q=&amp;esrc=s&amp;source=web&amp;cd=&amp;cad=rja&amp;uact=8&amp;ved=2ahUKEwiegdzDq7vqAhV8lnIEHSPOAUgQFjAAegQIGhAB&amp;url=https%3A%2F%2Fnymag.com%2Fintelligencer%2F2020%2F06%2Fjoe-manchin-filibuster-democrats-2021-agenda.html&amp;usg=AOvVaw2x99dfgZNvyVZktdNuQvDQ" TargetMode="External"/><Relationship Id="rId71" Type="http://schemas.openxmlformats.org/officeDocument/2006/relationships/hyperlink" Target="https://www.charlotteobserver.com/news/politics-government/article9205562.html" TargetMode="External"/><Relationship Id="rId92" Type="http://schemas.openxmlformats.org/officeDocument/2006/relationships/hyperlink" Target="https://assets.documentcloud.org/documents/6880530/20426-GHRT-GA-Toplines.pdf" TargetMode="External"/><Relationship Id="rId213" Type="http://schemas.openxmlformats.org/officeDocument/2006/relationships/hyperlink" Target="https://www.rollcall.com/news/10-vulnerable-senators-2020-republicans-play-defense" TargetMode="External"/><Relationship Id="rId234" Type="http://schemas.openxmlformats.org/officeDocument/2006/relationships/hyperlink" Target="https://www.washingtonexaminer.com/news/congress/alabama-is-already-waving-goodbye-to-its-fluke-senator-doug-jones" TargetMode="External"/><Relationship Id="rId2" Type="http://schemas.openxmlformats.org/officeDocument/2006/relationships/customXml" Target="../customXml/item2.xml"/><Relationship Id="rId29" Type="http://schemas.openxmlformats.org/officeDocument/2006/relationships/hyperlink" Target="https://protect-us.mimecast.com/s/K_A-CR6KQoirKZXK7sqH7Az?domain=youtube.com" TargetMode="External"/><Relationship Id="rId40" Type="http://schemas.openxmlformats.org/officeDocument/2006/relationships/hyperlink" Target="https://www.270towin.com/2020-senate-election/" TargetMode="External"/><Relationship Id="rId115" Type="http://schemas.openxmlformats.org/officeDocument/2006/relationships/hyperlink" Target="https://www.politico.com/f/?id=0000016d-410e-d547-a36f-67df39db0001" TargetMode="External"/><Relationship Id="rId136" Type="http://schemas.openxmlformats.org/officeDocument/2006/relationships/hyperlink" Target="https://thehill.com/homenews/campaign/465440-iowa-democrat-outraises-ernst-in-third-quarter-in-senate-race" TargetMode="External"/><Relationship Id="rId157" Type="http://schemas.openxmlformats.org/officeDocument/2006/relationships/hyperlink" Target="https://thehill.com/people/christopher-murphy" TargetMode="External"/><Relationship Id="rId178" Type="http://schemas.openxmlformats.org/officeDocument/2006/relationships/hyperlink" Target="http://webcache.googleusercontent.com/search?q=cache%3Ahttps%3A%2F%2Fwww.latimes.com%2Fopinion%2Fstory%2F2020-03-22%2Fop-ed-can-democrats-take-back-the-senate-possibly-heres-how&amp;rlz=1C1CHBF_enUS905US905&amp;oq=cache%3Ahttps%3A%2F%2Fwww.latimes.com%2Fopinion%2Fstory%2F2020-03-22%2Fop-ed-can-democrats-take-back-the-senate-possibly-heres-how&amp;aqs=chrome..69i57j69i58.1910j0j4&amp;sourceid=chrome&amp;ie=UTF-8" TargetMode="External"/><Relationship Id="rId61" Type="http://schemas.openxmlformats.org/officeDocument/2006/relationships/hyperlink" Target="https://www.businessinsider.com/trump-use-coronavirus-pandemic-political-advantage-facui-election-2020-4" TargetMode="External"/><Relationship Id="rId82" Type="http://schemas.openxmlformats.org/officeDocument/2006/relationships/hyperlink" Target="https://www.journalnow.com/business/ncs-status-among-lowest-paying-states-for-unemployment-benefits-is-by-gop-design/article_3c8cbc1d-34cb-5377-9ccd-58795569aacf.html" TargetMode="External"/><Relationship Id="rId199" Type="http://schemas.openxmlformats.org/officeDocument/2006/relationships/hyperlink" Target="https://constitutionus.com/" TargetMode="External"/><Relationship Id="rId203" Type="http://schemas.openxmlformats.org/officeDocument/2006/relationships/hyperlink" Target="https://thehill.com/homenews/senate/475754-gop-predicts-bipartisan-acquittal-at-trump-impeachment-trial" TargetMode="External"/><Relationship Id="rId19" Type="http://schemas.openxmlformats.org/officeDocument/2006/relationships/hyperlink" Target="http://www.montana.edu/politicalscience/directory/1524455/david-parker" TargetMode="External"/><Relationship Id="rId224" Type="http://schemas.openxmlformats.org/officeDocument/2006/relationships/hyperlink" Target="https://www.cato.org/publications/policy-analysis/disciplining-chinas-trade-practices-wto-how-wto-complaints-can-help" TargetMode="External"/><Relationship Id="rId245" Type="http://schemas.openxmlformats.org/officeDocument/2006/relationships/hyperlink" Target="https://www.gardner.senate.gov/newsroom/press-releases/gardner-takes-to-senate-floor-to-commend-blms-relocation-to-grand-junction" TargetMode="External"/><Relationship Id="rId30" Type="http://schemas.openxmlformats.org/officeDocument/2006/relationships/hyperlink" Target="https://www.youtube.com/watch?v=KTaYzYJfRmE" TargetMode="External"/><Relationship Id="rId105" Type="http://schemas.openxmlformats.org/officeDocument/2006/relationships/hyperlink" Target="http://centerforpolitics.org/crystalball/articles/rating-changes-electoral-college-and-senate/" TargetMode="External"/><Relationship Id="rId126" Type="http://schemas.openxmlformats.org/officeDocument/2006/relationships/hyperlink" Target="https://emersonpolling.reportablenews.com/pr/colorado-2020-sanders-biden-and-warren-lead-democratic-field-democrats-look-to-gain-senate-seat" TargetMode="External"/><Relationship Id="rId147" Type="http://schemas.openxmlformats.org/officeDocument/2006/relationships/hyperlink" Target="https://thehill.com/people/gary-peters" TargetMode="External"/><Relationship Id="rId168" Type="http://schemas.openxmlformats.org/officeDocument/2006/relationships/hyperlink" Target="https://www.cnn.com/2020/04/29/politics/david-perdue-georgia-senate/index.html" TargetMode="External"/><Relationship Id="rId51" Type="http://schemas.openxmlformats.org/officeDocument/2006/relationships/hyperlink" Target="https://www.realclearpolitics.com/epolls/2020/senate/me/maine_senate_collins_vs_gideon-6928.html" TargetMode="External"/><Relationship Id="rId72" Type="http://schemas.openxmlformats.org/officeDocument/2006/relationships/hyperlink" Target="https://www.coloradopolitics.com/quick-hits/new-colorado-poll-shows-hickenlooper-widening-double-digit-lead-over-gardner/article_a3ce89ec-8f9b-11ea-8374-cb87df3f5a13.html" TargetMode="External"/><Relationship Id="rId93" Type="http://schemas.openxmlformats.org/officeDocument/2006/relationships/hyperlink" Target="https://www.politico.com/story/2019/07/08/republicans-kobach-senate-run-1573348" TargetMode="External"/><Relationship Id="rId189" Type="http://schemas.openxmlformats.org/officeDocument/2006/relationships/hyperlink" Target="https://www.baltimoresun.com/gambling/sns-actnet-2020-senate-election-odds-20200322-b3exzzrj5zd6nmnnt43khllgcy-story.html" TargetMode="External"/><Relationship Id="rId3" Type="http://schemas.openxmlformats.org/officeDocument/2006/relationships/customXml" Target="../customXml/item3.xml"/><Relationship Id="rId214" Type="http://schemas.openxmlformats.org/officeDocument/2006/relationships/hyperlink" Target="https://thehill.com/homenews/campaign/472710-gop-set-for-all-out-battle-over-michigan-senate-seat" TargetMode="External"/><Relationship Id="rId235" Type="http://schemas.openxmlformats.org/officeDocument/2006/relationships/hyperlink" Target="https://www.washingtonexaminer.com/news/campaigns/trump-friendly-bradley-byrne-enters-senate-race-in-alabama-doug-jones-is-against-building-the-wall" TargetMode="External"/><Relationship Id="rId116" Type="http://schemas.openxmlformats.org/officeDocument/2006/relationships/hyperlink" Target="https://thehill.com/people/martha-mcsally" TargetMode="External"/><Relationship Id="rId137" Type="http://schemas.openxmlformats.org/officeDocument/2006/relationships/hyperlink" Target="https://thehill.com/people/susan-collins" TargetMode="External"/><Relationship Id="rId158" Type="http://schemas.openxmlformats.org/officeDocument/2006/relationships/hyperlink" Target="https://thehill.com/people/dick-durbin" TargetMode="External"/><Relationship Id="rId20" Type="http://schemas.openxmlformats.org/officeDocument/2006/relationships/hyperlink" Target="https://www.facebook.com/SteveDainesforMontana/videos/vb.176789922364429/810702612749705/?type=2&amp;theater" TargetMode="External"/><Relationship Id="rId41" Type="http://schemas.openxmlformats.org/officeDocument/2006/relationships/hyperlink" Target="https://www.axios.com/democrats-are-staring-down-a-difficult-senate-map-in-2018-2470662561.html" TargetMode="External"/><Relationship Id="rId62" Type="http://schemas.openxmlformats.org/officeDocument/2006/relationships/hyperlink" Target="https://www.realclearpolitics.com/epolls/other/public_approval_of_president_trumps_handling_of_the_coronavirus-7088.html" TargetMode="External"/><Relationship Id="rId83" Type="http://schemas.openxmlformats.org/officeDocument/2006/relationships/hyperlink" Target="https://www.vox.com/policy-and-politics/2017/12/12/16764846/alabama-special-election-results-roy-moore-doug-jones" TargetMode="External"/><Relationship Id="rId179" Type="http://schemas.openxmlformats.org/officeDocument/2006/relationships/hyperlink" Target="https://www.politico.com/2016-election/results/map/senate/" TargetMode="External"/><Relationship Id="rId190" Type="http://schemas.openxmlformats.org/officeDocument/2006/relationships/hyperlink" Target="https://www.nbcnews.com/politics/congress/aoc-calls-senate-intel-chair-richard-burr-resign-stock-selloff-n1164401" TargetMode="External"/><Relationship Id="rId204" Type="http://schemas.openxmlformats.org/officeDocument/2006/relationships/hyperlink" Target="https://thehill.com/people/bernie-sanders" TargetMode="External"/><Relationship Id="rId225" Type="http://schemas.openxmlformats.org/officeDocument/2006/relationships/hyperlink" Target="https://www.foxnews.com/politics/republicans-returning-fire-in-2020-battle-for-senate" TargetMode="External"/><Relationship Id="rId246" Type="http://schemas.openxmlformats.org/officeDocument/2006/relationships/hyperlink" Target="https://www.youtube.com/watch?v=6fL-6RrmO1U" TargetMode="External"/><Relationship Id="rId106" Type="http://schemas.openxmlformats.org/officeDocument/2006/relationships/hyperlink" Target="https://cookpolitical.com/analysis/senate/senate-overview/2020-senate-overview-democrats-see-more-paths-majority" TargetMode="External"/><Relationship Id="rId127" Type="http://schemas.openxmlformats.org/officeDocument/2006/relationships/hyperlink" Target="https://thehill.com/people/jimmy-carter" TargetMode="External"/><Relationship Id="rId10" Type="http://schemas.openxmlformats.org/officeDocument/2006/relationships/hyperlink" Target="https://www.usatoday.com/elections/" TargetMode="External"/><Relationship Id="rId31" Type="http://schemas.openxmlformats.org/officeDocument/2006/relationships/hyperlink" Target="https://www.azhighground.com/blog/post/dead-heat-in-the-desert--trump-trails-biden-by-2-points-in-arizona" TargetMode="External"/><Relationship Id="rId52" Type="http://schemas.openxmlformats.org/officeDocument/2006/relationships/hyperlink" Target="https://www.thegazette.com/trumps-economic-policies-are-destroying-iowa-20200114" TargetMode="External"/><Relationship Id="rId73" Type="http://schemas.openxmlformats.org/officeDocument/2006/relationships/hyperlink" Target="https://projects.fivethirtyeight.com/polls/senate/colorado/" TargetMode="External"/><Relationship Id="rId94" Type="http://schemas.openxmlformats.org/officeDocument/2006/relationships/hyperlink" Target="https://www.washingtonpost.com/politics/trump-encourages-pompeo-to-run-for-senate-but-secretary-of-state-rebuffs-him/2020/05/14/16e23fc4-9563-11ea-8107-acde2f7a8d6e_story.html" TargetMode="External"/><Relationship Id="rId148" Type="http://schemas.openxmlformats.org/officeDocument/2006/relationships/hyperlink" Target="https://thehill.com/people/tina-smith" TargetMode="External"/><Relationship Id="rId169" Type="http://schemas.openxmlformats.org/officeDocument/2006/relationships/hyperlink" Target="https://www.cnn.com/2020/01/07/politics/mike-pompeo-kansas-senate-mcconnell/index.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kaelamalsi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135</TotalTime>
  <Pages>108</Pages>
  <Words>80535</Words>
  <Characters>459053</Characters>
  <Application>Microsoft Office Word</Application>
  <DocSecurity>0</DocSecurity>
  <Lines>3825</Lines>
  <Paragraphs>1077</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538511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Microsoft Office User</cp:lastModifiedBy>
  <cp:revision>20</cp:revision>
  <dcterms:created xsi:type="dcterms:W3CDTF">2020-07-05T15:14:00Z</dcterms:created>
  <dcterms:modified xsi:type="dcterms:W3CDTF">2020-07-08T12:26:00Z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