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8A17E" w14:textId="74E5DADC" w:rsidR="00C43972" w:rsidRPr="00C43972" w:rsidRDefault="00435D1F" w:rsidP="00C43972">
      <w:pPr>
        <w:pStyle w:val="Heading1"/>
      </w:pPr>
      <w:r>
        <w:t>***2020 Elections DA***</w:t>
      </w:r>
    </w:p>
    <w:p w14:paraId="0B592B97" w14:textId="4010CF9F" w:rsidR="00435D1F" w:rsidRDefault="00435D1F" w:rsidP="009A06F9">
      <w:pPr>
        <w:pStyle w:val="Heading3"/>
      </w:pPr>
      <w:r>
        <w:t>Elections Disad 1</w:t>
      </w:r>
      <w:r w:rsidR="009A06F9">
        <w:t>NC</w:t>
      </w:r>
    </w:p>
    <w:p w14:paraId="35684B00" w14:textId="0E3BF275" w:rsidR="00AE2341" w:rsidRDefault="004F6EA5" w:rsidP="00261383">
      <w:pPr>
        <w:pStyle w:val="Heading4"/>
      </w:pPr>
      <w:r>
        <w:t xml:space="preserve">Biden is </w:t>
      </w:r>
      <w:r w:rsidR="00B07508">
        <w:t>ahead in the swing states</w:t>
      </w:r>
      <w:r w:rsidR="005457B2">
        <w:t xml:space="preserve"> now</w:t>
      </w:r>
      <w:r w:rsidR="00B07508">
        <w:t xml:space="preserve"> but needs to maintain a solid lead over Trump to win in the electoral college </w:t>
      </w:r>
    </w:p>
    <w:p w14:paraId="0D024780" w14:textId="2861CBC6" w:rsidR="002505DC" w:rsidRPr="002505DC" w:rsidRDefault="002505DC" w:rsidP="002505DC">
      <w:r w:rsidRPr="002505DC">
        <w:rPr>
          <w:b/>
          <w:bCs/>
        </w:rPr>
        <w:t>Skelley 6/12</w:t>
      </w:r>
      <w:r>
        <w:t xml:space="preserve"> (Geoffrey Skelley, elections analyst at FiveThirtyEight. “The Latest Swing State Polls Look Good For Biden”, </w:t>
      </w:r>
      <w:r w:rsidRPr="002505DC">
        <w:rPr>
          <w:i/>
          <w:iCs/>
        </w:rPr>
        <w:t>FiveThirtyEight</w:t>
      </w:r>
      <w:r>
        <w:rPr>
          <w:i/>
          <w:iCs/>
        </w:rPr>
        <w:t xml:space="preserve">. </w:t>
      </w:r>
      <w:hyperlink r:id="rId6" w:history="1">
        <w:r w:rsidRPr="0027485E">
          <w:rPr>
            <w:rStyle w:val="Hyperlink"/>
          </w:rPr>
          <w:t>https://fivethirtyeight.com/features/the-latest-swing-state-polls-look-good-for-biden/</w:t>
        </w:r>
      </w:hyperlink>
      <w:r>
        <w:t xml:space="preserve">, 6/12/2020) </w:t>
      </w:r>
    </w:p>
    <w:p w14:paraId="1B2E33AF" w14:textId="4B5B6CA9" w:rsidR="00261383" w:rsidRDefault="00261383" w:rsidP="00261383">
      <w:pPr>
        <w:rPr>
          <w:rStyle w:val="StyleUnderline"/>
        </w:rPr>
      </w:pPr>
      <w:r w:rsidRPr="002505DC">
        <w:rPr>
          <w:sz w:val="16"/>
        </w:rPr>
        <w:t xml:space="preserve">But first, </w:t>
      </w:r>
      <w:r w:rsidRPr="00261383">
        <w:rPr>
          <w:rStyle w:val="StyleUnderline"/>
        </w:rPr>
        <w:t xml:space="preserve">let’s start with what </w:t>
      </w:r>
      <w:r w:rsidRPr="00D64525">
        <w:rPr>
          <w:rStyle w:val="StyleUnderline"/>
          <w:highlight w:val="yellow"/>
        </w:rPr>
        <w:t>the polls</w:t>
      </w:r>
      <w:r w:rsidRPr="00D64525">
        <w:rPr>
          <w:rStyle w:val="StyleUnderline"/>
        </w:rPr>
        <w:t xml:space="preserve"> say </w:t>
      </w:r>
      <w:r w:rsidRPr="00D64525">
        <w:rPr>
          <w:rStyle w:val="StyleUnderline"/>
          <w:highlight w:val="yellow"/>
        </w:rPr>
        <w:t>in battleground states</w:t>
      </w:r>
      <w:r w:rsidRPr="00261383">
        <w:rPr>
          <w:rStyle w:val="StyleUnderline"/>
        </w:rPr>
        <w:t xml:space="preserve"> where we have at least three polls in the past six </w:t>
      </w:r>
      <w:r w:rsidRPr="00D64525">
        <w:rPr>
          <w:rStyle w:val="StyleUnderline"/>
        </w:rPr>
        <w:t xml:space="preserve">weeks. Together, they mostly present good news for Biden, and perhaps the </w:t>
      </w:r>
      <w:r w:rsidRPr="00D64525">
        <w:rPr>
          <w:rStyle w:val="StyleUnderline"/>
          <w:highlight w:val="yellow"/>
        </w:rPr>
        <w:t>most notable takeaway</w:t>
      </w:r>
      <w:r w:rsidRPr="00261383">
        <w:rPr>
          <w:rStyle w:val="StyleUnderline"/>
        </w:rPr>
        <w:t xml:space="preserve"> here </w:t>
      </w:r>
      <w:r w:rsidRPr="00D64525">
        <w:rPr>
          <w:rStyle w:val="StyleUnderline"/>
          <w:highlight w:val="yellow"/>
        </w:rPr>
        <w:t>is Biden’s sizable lead in Michigan and Wisconsin</w:t>
      </w:r>
      <w:r w:rsidR="002505DC">
        <w:rPr>
          <w:rStyle w:val="StyleUnderline"/>
        </w:rPr>
        <w:t xml:space="preserve"> </w:t>
      </w:r>
      <w:r w:rsidRPr="00261383">
        <w:rPr>
          <w:rStyle w:val="StyleUnderline"/>
        </w:rPr>
        <w:t>Trump carried Michigan and Wisconsin in 2016</w:t>
      </w:r>
      <w:r w:rsidRPr="002505DC">
        <w:rPr>
          <w:sz w:val="16"/>
        </w:rPr>
        <w:t xml:space="preserve">, albeit by less than 1 point, but </w:t>
      </w:r>
      <w:r w:rsidRPr="00D64525">
        <w:rPr>
          <w:rStyle w:val="StyleUnderline"/>
          <w:highlight w:val="yellow"/>
        </w:rPr>
        <w:t>Biden’s comfortable margin</w:t>
      </w:r>
      <w:r w:rsidRPr="00261383">
        <w:rPr>
          <w:rStyle w:val="StyleUnderline"/>
        </w:rPr>
        <w:t xml:space="preserve"> in these recent surveys </w:t>
      </w:r>
      <w:r w:rsidRPr="00D64525">
        <w:rPr>
          <w:rStyle w:val="StyleUnderline"/>
          <w:highlight w:val="yellow"/>
        </w:rPr>
        <w:t>could spell trouble for Trump</w:t>
      </w:r>
      <w:r w:rsidRPr="002505DC">
        <w:rPr>
          <w:sz w:val="16"/>
        </w:rPr>
        <w:t xml:space="preserve">. However, both states’ polls offered a range of snapshots — </w:t>
      </w:r>
      <w:r w:rsidRPr="00261383">
        <w:rPr>
          <w:rStyle w:val="StyleUnderline"/>
        </w:rPr>
        <w:t xml:space="preserve">in </w:t>
      </w:r>
      <w:r w:rsidRPr="00D64525">
        <w:rPr>
          <w:rStyle w:val="StyleUnderline"/>
          <w:highlight w:val="yellow"/>
        </w:rPr>
        <w:t xml:space="preserve">Michigan, Biden led by </w:t>
      </w:r>
      <w:r w:rsidRPr="00D64525">
        <w:rPr>
          <w:rStyle w:val="StyleUnderline"/>
        </w:rPr>
        <w:t xml:space="preserve">anywhere from </w:t>
      </w:r>
      <w:r w:rsidRPr="00D64525">
        <w:rPr>
          <w:rStyle w:val="StyleUnderline"/>
          <w:highlight w:val="yellow"/>
        </w:rPr>
        <w:t>2 to 15 points</w:t>
      </w:r>
      <w:r w:rsidRPr="00261383">
        <w:rPr>
          <w:rStyle w:val="StyleUnderline"/>
        </w:rPr>
        <w:t xml:space="preserve">, and </w:t>
      </w:r>
      <w:r w:rsidRPr="00D64525">
        <w:rPr>
          <w:rStyle w:val="StyleUnderline"/>
          <w:highlight w:val="yellow"/>
        </w:rPr>
        <w:t xml:space="preserve">in Wisconsin, the race ranged from a tie to </w:t>
      </w:r>
      <w:r w:rsidRPr="00D64525">
        <w:rPr>
          <w:rStyle w:val="StyleUnderline"/>
        </w:rPr>
        <w:t>Biden</w:t>
      </w:r>
      <w:r w:rsidRPr="00D64525">
        <w:rPr>
          <w:rStyle w:val="StyleUnderline"/>
          <w:highlight w:val="yellow"/>
        </w:rPr>
        <w:t xml:space="preserve"> +9</w:t>
      </w:r>
      <w:r w:rsidRPr="00261383">
        <w:rPr>
          <w:rStyle w:val="StyleUnderline"/>
        </w:rPr>
        <w:t>.</w:t>
      </w:r>
      <w:r w:rsidR="002505DC">
        <w:rPr>
          <w:rStyle w:val="StyleUnderline"/>
        </w:rPr>
        <w:t xml:space="preserve"> </w:t>
      </w:r>
      <w:r w:rsidRPr="002505DC">
        <w:rPr>
          <w:sz w:val="16"/>
        </w:rPr>
        <w:t xml:space="preserve">In Michigan, the most notable result comes from long-time Michigan pollster </w:t>
      </w:r>
      <w:r w:rsidRPr="002505DC">
        <w:rPr>
          <w:rStyle w:val="StyleUnderline"/>
        </w:rPr>
        <w:t>EPIC/MRA,</w:t>
      </w:r>
      <w:r w:rsidRPr="002505DC">
        <w:rPr>
          <w:sz w:val="16"/>
        </w:rPr>
        <w:t xml:space="preserve"> which </w:t>
      </w:r>
      <w:r w:rsidRPr="002505DC">
        <w:rPr>
          <w:rStyle w:val="StyleUnderline"/>
        </w:rPr>
        <w:t xml:space="preserve">found Biden up by 12 points in a poll conducted between late May and early June, 53 percent to 41 percent. </w:t>
      </w:r>
      <w:r w:rsidRPr="002505DC">
        <w:rPr>
          <w:sz w:val="16"/>
        </w:rPr>
        <w:t xml:space="preserve">For context, in 2016 the pollster never found Hillary Clinton with more than 47 percent in a single general election poll. However, in Wisconsin, Biden’s lead might not be that secure. </w:t>
      </w:r>
      <w:r w:rsidRPr="002505DC">
        <w:rPr>
          <w:rStyle w:val="StyleUnderline"/>
        </w:rPr>
        <w:t>The Marquette Law School Poll — often seen as the gold standard in the Badger State — had Biden up only 3 points in early May, 46 percent to 43 percent</w:t>
      </w:r>
      <w:r w:rsidRPr="002505DC">
        <w:rPr>
          <w:sz w:val="16"/>
        </w:rPr>
        <w:t xml:space="preserve">. </w:t>
      </w:r>
      <w:r w:rsidRPr="00D64525">
        <w:rPr>
          <w:rStyle w:val="StyleUnderline"/>
          <w:highlight w:val="yellow"/>
        </w:rPr>
        <w:t xml:space="preserve">Biden and Trump </w:t>
      </w:r>
      <w:r w:rsidRPr="00D64525">
        <w:rPr>
          <w:rStyle w:val="StyleUnderline"/>
        </w:rPr>
        <w:t>also</w:t>
      </w:r>
      <w:r w:rsidRPr="00D64525">
        <w:rPr>
          <w:rStyle w:val="StyleUnderline"/>
          <w:highlight w:val="yellow"/>
        </w:rPr>
        <w:t xml:space="preserve"> ran</w:t>
      </w:r>
      <w:r w:rsidRPr="00D64525">
        <w:rPr>
          <w:rStyle w:val="StyleUnderline"/>
        </w:rPr>
        <w:t xml:space="preserve"> about </w:t>
      </w:r>
      <w:r w:rsidRPr="00D64525">
        <w:rPr>
          <w:rStyle w:val="StyleUnderline"/>
          <w:highlight w:val="yellow"/>
        </w:rPr>
        <w:t>even in Pennsylvania,</w:t>
      </w:r>
      <w:r w:rsidRPr="002505DC">
        <w:rPr>
          <w:rStyle w:val="StyleUnderline"/>
        </w:rPr>
        <w:t xml:space="preserve"> another pivotal state in 2016</w:t>
      </w:r>
      <w:r w:rsidRPr="002505DC">
        <w:rPr>
          <w:sz w:val="16"/>
        </w:rPr>
        <w:t xml:space="preserve">, which might seem at odds with the data from Michigan and Wisconsin. But unlike those states, Pennsylvania didn’t have any surveys from highly rated pollsters, and what they found was a bit noisy — two put Trump up by 4 to 5 points, while another put Biden ahead by 9 points. We wouldn’t read too much into this yet without higher quality polling, but </w:t>
      </w:r>
      <w:r w:rsidRPr="002505DC">
        <w:rPr>
          <w:rStyle w:val="StyleUnderline"/>
        </w:rPr>
        <w:t>the inconsistent results here could be evidence that Pennsylvania will remain competitive.</w:t>
      </w:r>
      <w:r w:rsidR="002505DC">
        <w:rPr>
          <w:rStyle w:val="StyleUnderline"/>
        </w:rPr>
        <w:t xml:space="preserve"> </w:t>
      </w:r>
      <w:r w:rsidRPr="002505DC">
        <w:rPr>
          <w:rStyle w:val="StyleUnderline"/>
        </w:rPr>
        <w:t xml:space="preserve">As for the polling picture in the Sun Belt states — Arizona, Georgia and Texas — they all seemed more or less in line with what you would expect, once you account for Biden’s lead in the national polls and how these states voted in 2016. </w:t>
      </w:r>
      <w:r w:rsidRPr="002505DC">
        <w:rPr>
          <w:sz w:val="16"/>
        </w:rPr>
        <w:t xml:space="preserve">But </w:t>
      </w:r>
      <w:r w:rsidRPr="002505DC">
        <w:rPr>
          <w:rStyle w:val="Emphasis"/>
        </w:rPr>
        <w:t>they do signal potential trouble for Trump</w:t>
      </w:r>
      <w:r w:rsidRPr="002505DC">
        <w:rPr>
          <w:sz w:val="16"/>
        </w:rPr>
        <w:t xml:space="preserve">. For instance, the fact that Trump carried Arizona by 3.5 points in 2016 seems to have been erased by Biden’s polling lead. On average, Biden led by 3 points, including a high-quality early June survey from Fox News that showed him up 4 points. In Georgia and Texas, on the other hand, Trump was still in the lead, by 1 and 2 points, respectively. Yet this is not as cushy of a margin as one would expect for Trump, considering he carried Georgia by 5 points and Texas by 9 points in 2016. </w:t>
      </w:r>
      <w:r w:rsidRPr="002505DC">
        <w:rPr>
          <w:rStyle w:val="StyleUnderline"/>
        </w:rPr>
        <w:t>If this trio of states are all in play — and Arizona is possibly even leaning Democratic — that would give Biden many additional paths to 270 electoral votes.</w:t>
      </w:r>
      <w:r w:rsidR="002505DC">
        <w:rPr>
          <w:rStyle w:val="StyleUnderline"/>
        </w:rPr>
        <w:t xml:space="preserve"> </w:t>
      </w:r>
      <w:r w:rsidRPr="00D64525">
        <w:rPr>
          <w:rStyle w:val="Emphasis"/>
          <w:highlight w:val="yellow"/>
        </w:rPr>
        <w:t>Polls in Florida</w:t>
      </w:r>
      <w:r w:rsidRPr="002505DC">
        <w:rPr>
          <w:rStyle w:val="Emphasis"/>
        </w:rPr>
        <w:t>, the über swing state</w:t>
      </w:r>
      <w:r w:rsidRPr="00D64525">
        <w:rPr>
          <w:rStyle w:val="Emphasis"/>
        </w:rPr>
        <w:t xml:space="preserve">, also </w:t>
      </w:r>
      <w:r w:rsidRPr="00D64525">
        <w:rPr>
          <w:rStyle w:val="Emphasis"/>
          <w:highlight w:val="yellow"/>
        </w:rPr>
        <w:t xml:space="preserve">tilted </w:t>
      </w:r>
      <w:r w:rsidRPr="00D64525">
        <w:rPr>
          <w:rStyle w:val="Emphasis"/>
        </w:rPr>
        <w:t xml:space="preserve">slightly </w:t>
      </w:r>
      <w:r w:rsidRPr="00D64525">
        <w:rPr>
          <w:rStyle w:val="Emphasis"/>
          <w:highlight w:val="yellow"/>
        </w:rPr>
        <w:t>toward Bide</w:t>
      </w:r>
      <w:r w:rsidRPr="002505DC">
        <w:rPr>
          <w:rStyle w:val="Emphasis"/>
        </w:rPr>
        <w:t>n</w:t>
      </w:r>
      <w:r w:rsidRPr="002505DC">
        <w:rPr>
          <w:sz w:val="16"/>
        </w:rPr>
        <w:t xml:space="preserve">, though we didn’t have much in the way of high-quality polls here. </w:t>
      </w:r>
      <w:r w:rsidRPr="002505DC">
        <w:rPr>
          <w:rStyle w:val="StyleUnderline"/>
        </w:rPr>
        <w:t xml:space="preserve">These surveys all gave Biden a narrow lead ranging from 1 to 5 points. </w:t>
      </w:r>
      <w:r w:rsidRPr="002505DC">
        <w:rPr>
          <w:sz w:val="16"/>
        </w:rPr>
        <w:t>Meanwhile, North Carolina’s eight polls suggest a competitive race in the state — collectively, the results ranged from Trump by 3 points to Biden by 4 points, averaging out to about even.</w:t>
      </w:r>
      <w:r w:rsidR="002505DC" w:rsidRPr="002505DC">
        <w:rPr>
          <w:sz w:val="16"/>
        </w:rPr>
        <w:t xml:space="preserve"> </w:t>
      </w:r>
      <w:r w:rsidRPr="002505DC">
        <w:rPr>
          <w:sz w:val="16"/>
        </w:rPr>
        <w:t xml:space="preserve">There are two big takeaways here. One, </w:t>
      </w:r>
      <w:r w:rsidRPr="00D64525">
        <w:rPr>
          <w:rStyle w:val="Emphasis"/>
          <w:highlight w:val="yellow"/>
        </w:rPr>
        <w:t>Biden is in an enviable position</w:t>
      </w:r>
      <w:r w:rsidRPr="002505DC">
        <w:rPr>
          <w:rStyle w:val="StyleUnderline"/>
        </w:rPr>
        <w:t xml:space="preserve"> in many of these battleground states. </w:t>
      </w:r>
      <w:r w:rsidRPr="002505DC">
        <w:rPr>
          <w:rStyle w:val="Emphasis"/>
        </w:rPr>
        <w:t>However</w:t>
      </w:r>
      <w:r w:rsidRPr="002505DC">
        <w:rPr>
          <w:rStyle w:val="StyleUnderline"/>
        </w:rPr>
        <w:t xml:space="preserve">, the second takeaway — which is the caveat we mentioned earlier — is that </w:t>
      </w:r>
      <w:r w:rsidRPr="002505DC">
        <w:rPr>
          <w:rStyle w:val="Emphasis"/>
        </w:rPr>
        <w:t>all of these battleground states</w:t>
      </w:r>
      <w:r w:rsidRPr="002505DC">
        <w:rPr>
          <w:rStyle w:val="StyleUnderline"/>
        </w:rPr>
        <w:t xml:space="preserve"> save Michigan </w:t>
      </w:r>
      <w:r w:rsidRPr="002505DC">
        <w:rPr>
          <w:rStyle w:val="Emphasis"/>
        </w:rPr>
        <w:t>are more Republican</w:t>
      </w:r>
      <w:r w:rsidRPr="002505DC">
        <w:rPr>
          <w:rStyle w:val="StyleUnderline"/>
        </w:rPr>
        <w:t>-leaning than the national average</w:t>
      </w:r>
      <w:r w:rsidRPr="002505DC">
        <w:rPr>
          <w:sz w:val="16"/>
        </w:rPr>
        <w:t xml:space="preserve">. In other words, most of the states that will decide the presidential election are to the right of the country as a whole, and that speaks to Trump’s advantage in the Electoral College. </w:t>
      </w:r>
      <w:r w:rsidRPr="00D64525">
        <w:rPr>
          <w:rStyle w:val="Emphasis"/>
          <w:highlight w:val="yellow"/>
        </w:rPr>
        <w:t>Should Biden continue to hold a sizable lead, the chances of an Electoral College-popular vote split will probably be low</w:t>
      </w:r>
      <w:r w:rsidRPr="00D64525">
        <w:rPr>
          <w:sz w:val="16"/>
          <w:highlight w:val="yellow"/>
        </w:rPr>
        <w:t>.</w:t>
      </w:r>
      <w:r w:rsidRPr="002505DC">
        <w:rPr>
          <w:sz w:val="16"/>
        </w:rPr>
        <w:t xml:space="preserve"> </w:t>
      </w:r>
      <w:r w:rsidRPr="002505DC">
        <w:rPr>
          <w:rStyle w:val="StyleUnderline"/>
        </w:rPr>
        <w:t>But if the polls get closer, the odds will increase because the eventual tipping point state is almost certainly among these eight states</w:t>
      </w:r>
      <w:r w:rsidRPr="002505DC">
        <w:rPr>
          <w:sz w:val="16"/>
        </w:rPr>
        <w:t xml:space="preserve">. But as it stands now, </w:t>
      </w:r>
      <w:r w:rsidRPr="002505DC">
        <w:rPr>
          <w:rStyle w:val="StyleUnderline"/>
        </w:rPr>
        <w:t>if Trump carries Arizona along with every state that’s more Republican-leaning in those recent polls, he would almost certainly win the presidency.</w:t>
      </w:r>
      <w:r w:rsidR="002505DC">
        <w:rPr>
          <w:rStyle w:val="StyleUnderline"/>
        </w:rPr>
        <w:t xml:space="preserve"> </w:t>
      </w:r>
      <w:r w:rsidRPr="00D64525">
        <w:rPr>
          <w:rStyle w:val="Emphasis"/>
          <w:highlight w:val="yellow"/>
        </w:rPr>
        <w:t xml:space="preserve">There are 18 other states </w:t>
      </w:r>
      <w:r w:rsidRPr="00D64525">
        <w:rPr>
          <w:rStyle w:val="Emphasis"/>
        </w:rPr>
        <w:t xml:space="preserve">where we have one or two </w:t>
      </w:r>
      <w:r w:rsidRPr="00D64525">
        <w:rPr>
          <w:rStyle w:val="Emphasis"/>
          <w:highlight w:val="yellow"/>
        </w:rPr>
        <w:t>polls</w:t>
      </w:r>
      <w:r w:rsidRPr="002505DC">
        <w:rPr>
          <w:rStyle w:val="StyleUnderline"/>
        </w:rPr>
        <w:t xml:space="preserve">, including surveys in potential battleground states </w:t>
      </w:r>
      <w:r w:rsidRPr="002505DC">
        <w:rPr>
          <w:rStyle w:val="Emphasis"/>
        </w:rPr>
        <w:t xml:space="preserve">that also </w:t>
      </w:r>
      <w:r w:rsidRPr="00D64525">
        <w:rPr>
          <w:rStyle w:val="Emphasis"/>
          <w:highlight w:val="yellow"/>
        </w:rPr>
        <w:t xml:space="preserve">suggest that Biden has an </w:t>
      </w:r>
      <w:r w:rsidRPr="00D64525">
        <w:rPr>
          <w:rStyle w:val="Emphasis"/>
        </w:rPr>
        <w:t xml:space="preserve">overall </w:t>
      </w:r>
      <w:r w:rsidRPr="00D64525">
        <w:rPr>
          <w:rStyle w:val="Emphasis"/>
          <w:highlight w:val="yellow"/>
        </w:rPr>
        <w:t>edge</w:t>
      </w:r>
      <w:r w:rsidRPr="002505DC">
        <w:rPr>
          <w:rStyle w:val="StyleUnderline"/>
        </w:rPr>
        <w:t>.</w:t>
      </w:r>
      <w:r w:rsidRPr="002505DC">
        <w:rPr>
          <w:sz w:val="16"/>
        </w:rPr>
        <w:t xml:space="preserve"> Here are the states where we have at least one poll conducted since May 1, and as you can see, </w:t>
      </w:r>
      <w:r w:rsidRPr="002505DC">
        <w:rPr>
          <w:rStyle w:val="StyleUnderline"/>
        </w:rPr>
        <w:t>Biden is, somewhat surprisingly, neck and neck with Trump in Iowa and Ohio, and in a number of deep red states, Trump is actually underperforming his 2016 marks.</w:t>
      </w:r>
    </w:p>
    <w:p w14:paraId="61DDC0AE" w14:textId="77777777" w:rsidR="00E56825" w:rsidRPr="00B90FB2" w:rsidRDefault="00E56825" w:rsidP="00E56825">
      <w:pPr>
        <w:pStyle w:val="Heading4"/>
      </w:pPr>
      <w:r>
        <w:t>*Abolishing the death penalty is gaining popularity broadly</w:t>
      </w:r>
      <w:r>
        <w:rPr>
          <w:i/>
        </w:rPr>
        <w:t xml:space="preserve"> and</w:t>
      </w:r>
      <w:r>
        <w:t xml:space="preserve"> among Trump’s base </w:t>
      </w:r>
    </w:p>
    <w:p w14:paraId="1335C242" w14:textId="77777777" w:rsidR="00E56825" w:rsidRPr="009C30D8" w:rsidRDefault="00E56825" w:rsidP="00E56825">
      <w:pPr>
        <w:rPr>
          <w:i/>
          <w:iCs/>
        </w:rPr>
      </w:pPr>
      <w:r w:rsidRPr="009C30D8">
        <w:rPr>
          <w:b/>
          <w:bCs/>
        </w:rPr>
        <w:t>Cheney-Rice’19</w:t>
      </w:r>
      <w:r>
        <w:t xml:space="preserve"> (Zak Cheney-Rice, Staff writer at New York Magazine, “Americans Are Souring on Capital Punishment. Will It Last?”, </w:t>
      </w:r>
      <w:r>
        <w:rPr>
          <w:i/>
          <w:iCs/>
        </w:rPr>
        <w:t xml:space="preserve">New York Magazine. </w:t>
      </w:r>
      <w:hyperlink r:id="rId7" w:history="1">
        <w:r w:rsidRPr="00EA2F0B">
          <w:rPr>
            <w:rStyle w:val="Hyperlink"/>
          </w:rPr>
          <w:t>https://nymag.com/intelligencer/2019/11/republican-view-on-death-penalty-fuels-broader-opinion-shift.html</w:t>
        </w:r>
      </w:hyperlink>
      <w:r>
        <w:t xml:space="preserve">, 11/25/19) </w:t>
      </w:r>
    </w:p>
    <w:p w14:paraId="106A18CC" w14:textId="77777777" w:rsidR="00E56825" w:rsidRDefault="00E56825" w:rsidP="00E56825">
      <w:pPr>
        <w:rPr>
          <w:sz w:val="16"/>
        </w:rPr>
      </w:pPr>
      <w:r w:rsidRPr="008770FA">
        <w:rPr>
          <w:highlight w:val="yellow"/>
          <w:u w:val="single"/>
        </w:rPr>
        <w:t>Since the mid-1980s, Gallup has been tracking Americans’ enthusiasm for capital punishment</w:t>
      </w:r>
      <w:r w:rsidRPr="009C30D8">
        <w:rPr>
          <w:u w:val="single"/>
        </w:rPr>
        <w:t xml:space="preserve"> versus life imprisonment as their preferred consequence for people convicted of murder.</w:t>
      </w:r>
      <w:r w:rsidRPr="00B90FB2">
        <w:rPr>
          <w:sz w:val="16"/>
        </w:rPr>
        <w:t xml:space="preserve"> </w:t>
      </w:r>
      <w:r w:rsidRPr="009C30D8">
        <w:rPr>
          <w:u w:val="single"/>
        </w:rPr>
        <w:t xml:space="preserve">A lot has changed in the decades since: </w:t>
      </w:r>
      <w:r w:rsidRPr="008770FA">
        <w:rPr>
          <w:highlight w:val="yellow"/>
          <w:u w:val="single"/>
        </w:rPr>
        <w:t>Crime rates have spiked and then plummeted</w:t>
      </w:r>
      <w:r w:rsidRPr="008770FA">
        <w:rPr>
          <w:sz w:val="16"/>
          <w:highlight w:val="yellow"/>
        </w:rPr>
        <w:t xml:space="preserve">, </w:t>
      </w:r>
      <w:r w:rsidRPr="008770FA">
        <w:rPr>
          <w:b/>
          <w:bCs/>
          <w:highlight w:val="yellow"/>
          <w:u w:val="single"/>
        </w:rPr>
        <w:t>being “tough on crime” has faded</w:t>
      </w:r>
      <w:r w:rsidRPr="00B90FB2">
        <w:rPr>
          <w:sz w:val="16"/>
        </w:rPr>
        <w:t xml:space="preserve"> </w:t>
      </w:r>
      <w:r w:rsidRPr="009C30D8">
        <w:rPr>
          <w:u w:val="single"/>
        </w:rPr>
        <w:t>as the go-to argument for why a</w:t>
      </w:r>
      <w:r w:rsidRPr="00B90FB2">
        <w:rPr>
          <w:sz w:val="16"/>
        </w:rPr>
        <w:t xml:space="preserve"> prosecutor, judge, or presidential </w:t>
      </w:r>
      <w:r w:rsidRPr="009C30D8">
        <w:rPr>
          <w:u w:val="single"/>
        </w:rPr>
        <w:t>candidate deserves your vote</w:t>
      </w:r>
      <w:r w:rsidRPr="00B90FB2">
        <w:rPr>
          <w:sz w:val="16"/>
        </w:rPr>
        <w:t xml:space="preserve"> — at least in some places — and stories of wrongful convictions leading to unjust death sentences have become a regular counterweight to propagandizing about the grisly crimes for which many death-row inmates have been convicted. Yet while 56 percent of Americans still believe the death penalty should remain an option in murder cases, it is today, for the first time in the history of Gallup’s polling, a minority preference by a hefty margin. </w:t>
      </w:r>
      <w:r w:rsidRPr="008770FA">
        <w:rPr>
          <w:highlight w:val="yellow"/>
          <w:u w:val="single"/>
        </w:rPr>
        <w:t>Sixty percent of Americans today say they prefer life imprisonment to the death penalty for people convicted of murder</w:t>
      </w:r>
      <w:r w:rsidRPr="009C30D8">
        <w:rPr>
          <w:u w:val="single"/>
        </w:rPr>
        <w:t xml:space="preserve">, compared to 36 percent for the reverse — </w:t>
      </w:r>
      <w:r w:rsidRPr="009C30D8">
        <w:rPr>
          <w:b/>
          <w:bCs/>
          <w:u w:val="single"/>
        </w:rPr>
        <w:t xml:space="preserve">a dramatic swing </w:t>
      </w:r>
      <w:r w:rsidRPr="009C30D8">
        <w:rPr>
          <w:u w:val="single"/>
        </w:rPr>
        <w:t>from even a few years ago</w:t>
      </w:r>
      <w:r w:rsidRPr="00B90FB2">
        <w:rPr>
          <w:sz w:val="16"/>
        </w:rPr>
        <w:t xml:space="preserve">. (In 2014, the last time Gallup asked this question, 45 percent of people preferred life imprisonment, while 50 percent preferred execution.) Both of these positions — in favor of the death penalty over life imprisonment and vice versa — have hovered in the 45-to-49 percent range over the past decade, and preference for life imprisonment has even briefly, albeit narrowly, outstripped capital punishment once before, in 2007. But </w:t>
      </w:r>
      <w:r w:rsidRPr="00B90FB2">
        <w:rPr>
          <w:u w:val="single"/>
        </w:rPr>
        <w:t xml:space="preserve">Monday’s report marks the first time the majority of Americans have reported a preference for life imprisonment, while preference for the death penalty has never been recorded at a lower rate. </w:t>
      </w:r>
      <w:r w:rsidRPr="00B90FB2">
        <w:rPr>
          <w:sz w:val="16"/>
        </w:rPr>
        <w:t xml:space="preserve">This is cause for reserved plaudits. After all, it’s hard to fully celebrate the waning popularity of capital punishment, relatively speaking, when the surging alternative is condemning human beings to environments of sustained torture for the rest of their lives. But while Americans’ taste for punishment remains fairly extreme in general, and the polling results might have been more revealing had a wider range of options been presented (for example, shorter prison sentences paired with some kind of restorative-justice process), </w:t>
      </w:r>
      <w:r w:rsidRPr="00B90FB2">
        <w:rPr>
          <w:u w:val="single"/>
        </w:rPr>
        <w:t>these findings appear to suggest a growing openness to the concept that a person’s life shouldn’t be defined by the worst thing they’ve ever done.</w:t>
      </w:r>
      <w:r w:rsidRPr="00B90FB2">
        <w:rPr>
          <w:sz w:val="16"/>
        </w:rPr>
        <w:t xml:space="preserve"> This sentiment is almost certainly conditional, as the history of Gallup’s polling suggests. One merely has to glance at the charts documenting how the preference for the death penalty has fluctuated over time to determine when Americans were at their most anxious about crime — namely, during the late 1980s through the early-to-mid-1990s, when their zeal for capital punishment was spiking apace with crime rates, George H.W. Bush was invoking Willie Horton in a successful bid to beat Michael Dukakis for the presidency, and Bill Clinton was signing his 1994 crime bill into law two years after his infamous photo op at Georgia’s Stone Mountain Correctional Facility with a cluster of chained prisoners positioned in the background. That is to say, it’s reasonable to conclude that — with national crime rates at a multi-decade low — Americans are more open to alternatives to execution today partly because they feel safer than they have in a long time. This calculus could very easily swing in the other direction. Rising crime rates could precipitate increased support for executions in the future. And, as during the 1990s, it would be more of an emotional response than a logical one: There remains no evidence that capital punishment prevents crime, and polling from the Pew Research Center in 2015 shows that Americans recognize this and that the risk of executing innocent people persists, but they insist nevertheless that the death penalty is morally justified. Its morality, of course, is one of the most consistent bases on which it is disputed. Attorney and death-penalty abolitionist Bryan Stevenson often tells a story about an interaction he once had with a German scholar about capital punishment: She noted to him that state-sponsored executions would be unthinkable in Germany because the Holocaust had nullified the state’s moral legitimacy to have them. Stevenson argues that the same should hold for the U.S., which, a mere 150 years after emancipation and 60 years after the legal fall of Jim Crow, executes black people at disproportionate rates. </w:t>
      </w:r>
      <w:r w:rsidRPr="00B90FB2">
        <w:rPr>
          <w:u w:val="single"/>
        </w:rPr>
        <w:t xml:space="preserve">But </w:t>
      </w:r>
      <w:r w:rsidRPr="008770FA">
        <w:rPr>
          <w:highlight w:val="yellow"/>
          <w:u w:val="single"/>
        </w:rPr>
        <w:t>Americans’ souring on capital punishment of late seems especially significant in light of the Trump administration’s commitment to accelerating it.</w:t>
      </w:r>
      <w:r w:rsidRPr="00B90FB2">
        <w:rPr>
          <w:u w:val="single"/>
        </w:rPr>
        <w:t xml:space="preserve"> </w:t>
      </w:r>
      <w:r w:rsidRPr="00B90FB2">
        <w:rPr>
          <w:sz w:val="16"/>
        </w:rPr>
        <w:t xml:space="preserve">In July, the president and Attorney General William Barr promised to overturn an informal moratorium on executing federal prisoners, which has been in place since 2003. Starting in December, the administration aims to start killing again; this despite vocal objections from scores of family members of victims murdered by the very men Trump plans to execute. Earlier this month, they sent letters imploring him to reconsider his decision. “We want a justice system that holds people who commit violence accountable, reduces crime, provides healing, and is responsive to the needs of survivors,” reads one of the letters, which were reviewed by the Washington Post. “On all these measures, the death penalty fails.” </w:t>
      </w:r>
      <w:r w:rsidRPr="00B90FB2">
        <w:rPr>
          <w:u w:val="single"/>
        </w:rPr>
        <w:t>The president is cynically banking on this decision benefiting him politically: Republicans favor the death penalty more than Democrats do, and in Gallup’s poll they remain among the few subgroups that still prefer it to life imprisonment</w:t>
      </w:r>
      <w:r w:rsidRPr="00B90FB2">
        <w:rPr>
          <w:sz w:val="16"/>
        </w:rPr>
        <w:t xml:space="preserve">. </w:t>
      </w:r>
      <w:r w:rsidRPr="00B90FB2">
        <w:rPr>
          <w:b/>
          <w:bCs/>
          <w:szCs w:val="32"/>
          <w:u w:val="single"/>
        </w:rPr>
        <w:t xml:space="preserve">They are also </w:t>
      </w:r>
      <w:r w:rsidRPr="008770FA">
        <w:rPr>
          <w:b/>
          <w:bCs/>
          <w:szCs w:val="32"/>
          <w:highlight w:val="yellow"/>
          <w:u w:val="single"/>
        </w:rPr>
        <w:t>Trump’s base</w:t>
      </w:r>
      <w:r w:rsidRPr="00B90FB2">
        <w:rPr>
          <w:szCs w:val="32"/>
          <w:u w:val="single"/>
        </w:rPr>
        <w:t xml:space="preserve"> and give him consistently high job-approval ratings; </w:t>
      </w:r>
      <w:r w:rsidRPr="00B90FB2">
        <w:rPr>
          <w:b/>
          <w:bCs/>
          <w:szCs w:val="32"/>
          <w:u w:val="single"/>
        </w:rPr>
        <w:t>shoring up their support is vital to his reelection prospects</w:t>
      </w:r>
      <w:r w:rsidRPr="00B90FB2">
        <w:rPr>
          <w:szCs w:val="32"/>
          <w:u w:val="single"/>
        </w:rPr>
        <w:t xml:space="preserve"> in 2020. But </w:t>
      </w:r>
      <w:r w:rsidRPr="008770FA">
        <w:rPr>
          <w:b/>
          <w:bCs/>
          <w:szCs w:val="32"/>
          <w:highlight w:val="yellow"/>
          <w:u w:val="single"/>
        </w:rPr>
        <w:t>Gallup’s poll also found cracks emerging in their enthusiasm for the practice</w:t>
      </w:r>
      <w:r w:rsidRPr="008770FA">
        <w:rPr>
          <w:szCs w:val="32"/>
          <w:highlight w:val="yellow"/>
          <w:u w:val="single"/>
        </w:rPr>
        <w:t xml:space="preserve">: In 2014, </w:t>
      </w:r>
      <w:r w:rsidRPr="008770FA">
        <w:rPr>
          <w:b/>
          <w:bCs/>
          <w:szCs w:val="32"/>
          <w:highlight w:val="yellow"/>
          <w:u w:val="single"/>
        </w:rPr>
        <w:t>68 percent preferred capital punishment to life in prison; 58 percent feel the same today</w:t>
      </w:r>
      <w:r w:rsidRPr="008770FA">
        <w:rPr>
          <w:b/>
          <w:bCs/>
          <w:sz w:val="16"/>
          <w:highlight w:val="yellow"/>
        </w:rPr>
        <w:t>.</w:t>
      </w:r>
      <w:r w:rsidRPr="008770FA">
        <w:rPr>
          <w:sz w:val="16"/>
          <w:highlight w:val="yellow"/>
        </w:rPr>
        <w:t xml:space="preserve"> </w:t>
      </w:r>
      <w:r w:rsidRPr="008770FA">
        <w:rPr>
          <w:highlight w:val="yellow"/>
          <w:u w:val="single"/>
        </w:rPr>
        <w:t>It may no longer be such an outlandish notion that we’re nearing a point,</w:t>
      </w:r>
      <w:r w:rsidRPr="00B90FB2">
        <w:rPr>
          <w:u w:val="single"/>
        </w:rPr>
        <w:t xml:space="preserve"> as a country, </w:t>
      </w:r>
      <w:r w:rsidRPr="008770FA">
        <w:rPr>
          <w:highlight w:val="yellow"/>
          <w:u w:val="single"/>
        </w:rPr>
        <w:t>when promising to kill more people isn’t a surefire way of galvanizing supporters</w:t>
      </w:r>
      <w:r w:rsidRPr="00B90FB2">
        <w:rPr>
          <w:u w:val="single"/>
        </w:rPr>
        <w:t>.</w:t>
      </w:r>
      <w:r w:rsidRPr="00B90FB2">
        <w:rPr>
          <w:sz w:val="16"/>
        </w:rPr>
        <w:t xml:space="preserve"> In the meantime, the status quo remains one marked by bloodlust and cruelty, of disregard for the chance of innocent deaths — a 2014 study from the National Academy of Sciences estimated that, at the current rate, 4.1 percent of people now on death row will eventually be exonerated — and of legislators who are all too willing to indulge the punitive instincts of their constituents. Perhaps Gallup’s findings herald an alternate trend. Or perhaps the apparent shift is dependent on Americans’ easily triggered capacity for fear.</w:t>
      </w:r>
    </w:p>
    <w:p w14:paraId="0D6474B3" w14:textId="77777777" w:rsidR="00E56825" w:rsidRDefault="00E56825" w:rsidP="00261383">
      <w:pPr>
        <w:rPr>
          <w:rStyle w:val="StyleUnderline"/>
        </w:rPr>
      </w:pPr>
    </w:p>
    <w:p w14:paraId="38759A3F" w14:textId="3736BDC6" w:rsidR="005D6D5E" w:rsidRDefault="00A633CD" w:rsidP="005D6D5E">
      <w:pPr>
        <w:pStyle w:val="Heading4"/>
      </w:pPr>
      <w:r>
        <w:t xml:space="preserve">Trump re-election triggers runaway climate change, arms racing and multiple scenarios for nuclear war </w:t>
      </w:r>
    </w:p>
    <w:p w14:paraId="2E81970D" w14:textId="3684C6BF" w:rsidR="005D6D5E" w:rsidRPr="005D6D5E" w:rsidRDefault="005D6D5E" w:rsidP="005D6D5E">
      <w:r w:rsidRPr="005D6D5E">
        <w:rPr>
          <w:b/>
          <w:bCs/>
        </w:rPr>
        <w:t>Starr’19</w:t>
      </w:r>
      <w:r>
        <w:t xml:space="preserve"> (Paul Starr, professor of sociology and public affairs at Princeton, Pulitzer Prize Winner. “Trump’s Second Term”, </w:t>
      </w:r>
      <w:r>
        <w:rPr>
          <w:i/>
          <w:iCs/>
        </w:rPr>
        <w:t xml:space="preserve">The Atlantic. </w:t>
      </w:r>
      <w:hyperlink r:id="rId8" w:history="1">
        <w:r w:rsidRPr="00EA2F0B">
          <w:rPr>
            <w:rStyle w:val="Hyperlink"/>
          </w:rPr>
          <w:t>https://www.theatlantic.com/magazine/archive/2019/05/trump-2020-second-term/585994/</w:t>
        </w:r>
      </w:hyperlink>
      <w:r>
        <w:t xml:space="preserve">, May 2019) </w:t>
      </w:r>
    </w:p>
    <w:p w14:paraId="35442372" w14:textId="37F8F370" w:rsidR="005D6D5E" w:rsidRPr="00A633CD" w:rsidRDefault="005D6D5E" w:rsidP="005D6D5E">
      <w:pPr>
        <w:rPr>
          <w:sz w:val="16"/>
        </w:rPr>
      </w:pPr>
      <w:r w:rsidRPr="00A633CD">
        <w:rPr>
          <w:sz w:val="16"/>
        </w:rPr>
        <w:t xml:space="preserve">In short, </w:t>
      </w:r>
      <w:r w:rsidRPr="00D64525">
        <w:rPr>
          <w:highlight w:val="yellow"/>
          <w:u w:val="single"/>
        </w:rPr>
        <w:t>the</w:t>
      </w:r>
      <w:r w:rsidRPr="00D64525">
        <w:rPr>
          <w:u w:val="single"/>
        </w:rPr>
        <w:t xml:space="preserve"> biggest </w:t>
      </w:r>
      <w:r w:rsidRPr="00D64525">
        <w:rPr>
          <w:highlight w:val="yellow"/>
          <w:u w:val="single"/>
        </w:rPr>
        <w:t xml:space="preserve">difference between electing Trump in 2016 and reelecting Trump </w:t>
      </w:r>
      <w:r w:rsidRPr="00D64525">
        <w:rPr>
          <w:u w:val="single"/>
        </w:rPr>
        <w:t xml:space="preserve">in 2020 </w:t>
      </w:r>
      <w:r w:rsidRPr="00D64525">
        <w:rPr>
          <w:highlight w:val="yellow"/>
          <w:u w:val="single"/>
        </w:rPr>
        <w:t>would be irreversibility</w:t>
      </w:r>
      <w:r w:rsidRPr="007052BF">
        <w:rPr>
          <w:u w:val="single"/>
        </w:rPr>
        <w:t>.</w:t>
      </w:r>
      <w:r w:rsidRPr="00A633CD">
        <w:rPr>
          <w:sz w:val="16"/>
        </w:rPr>
        <w:t xml:space="preserve"> </w:t>
      </w:r>
      <w:r w:rsidRPr="007052BF">
        <w:rPr>
          <w:u w:val="single"/>
        </w:rPr>
        <w:t>Climate policy is now the most obvious example</w:t>
      </w:r>
      <w:r w:rsidRPr="00A633CD">
        <w:rPr>
          <w:sz w:val="16"/>
        </w:rPr>
        <w:t xml:space="preserve">. For a long time, even many of the people who acknowledged the reality of climate change thought of it as a slow process that did not demand immediate action. </w:t>
      </w:r>
      <w:r w:rsidRPr="007052BF">
        <w:rPr>
          <w:u w:val="single"/>
        </w:rPr>
        <w:t xml:space="preserve">But today, </w:t>
      </w:r>
      <w:r w:rsidRPr="00D64525">
        <w:rPr>
          <w:highlight w:val="yellow"/>
          <w:u w:val="single"/>
        </w:rPr>
        <w:t>amid extreme weather events</w:t>
      </w:r>
      <w:r w:rsidRPr="007052BF">
        <w:rPr>
          <w:u w:val="single"/>
        </w:rPr>
        <w:t xml:space="preserve"> and </w:t>
      </w:r>
      <w:r w:rsidRPr="00D64525">
        <w:rPr>
          <w:u w:val="single"/>
        </w:rPr>
        <w:t>worsening scientific forecasts</w:t>
      </w:r>
      <w:r w:rsidRPr="007052BF">
        <w:rPr>
          <w:u w:val="single"/>
        </w:rPr>
        <w:t xml:space="preserve">, </w:t>
      </w:r>
      <w:r w:rsidRPr="00D64525">
        <w:rPr>
          <w:highlight w:val="yellow"/>
          <w:u w:val="single"/>
        </w:rPr>
        <w:t>the costs of our delay are clearly mounting</w:t>
      </w:r>
      <w:r w:rsidRPr="007052BF">
        <w:rPr>
          <w:u w:val="single"/>
        </w:rPr>
        <w:t>, as are the associated dangers</w:t>
      </w:r>
      <w:r w:rsidRPr="00A633CD">
        <w:rPr>
          <w:sz w:val="16"/>
        </w:rPr>
        <w:t xml:space="preserve">. </w:t>
      </w:r>
      <w:r w:rsidRPr="007052BF">
        <w:rPr>
          <w:u w:val="single"/>
        </w:rPr>
        <w:t>To have a chance at keeping global warming below 1.5 degrees Celsius—the objective of the Paris climate agreement—the Intergovernmental Panel on Climate Change says that by 2030, CO2 emissions must drop some 45 percent from 2010 levels. Instead of declining, however, they are rising.</w:t>
      </w:r>
      <w:r w:rsidR="00A633CD">
        <w:rPr>
          <w:u w:val="single"/>
        </w:rPr>
        <w:t xml:space="preserve"> </w:t>
      </w:r>
      <w:r w:rsidRPr="007052BF">
        <w:rPr>
          <w:u w:val="single"/>
        </w:rPr>
        <w:t>In his first term, Trump has announced plans to cancel existing climate reforms</w:t>
      </w:r>
      <w:r w:rsidRPr="00A633CD">
        <w:rPr>
          <w:sz w:val="16"/>
        </w:rPr>
        <w:t xml:space="preserve">, such as higher fuel-efficiency standards and limits on emissions from new coal-fired power plants, and he has pledged to pull the United States out of the Paris Agreement. </w:t>
      </w:r>
      <w:r w:rsidRPr="00D64525">
        <w:rPr>
          <w:highlight w:val="yellow"/>
          <w:u w:val="single"/>
        </w:rPr>
        <w:t xml:space="preserve">His reelection would put off </w:t>
      </w:r>
      <w:r w:rsidRPr="00D64525">
        <w:rPr>
          <w:u w:val="single"/>
        </w:rPr>
        <w:t xml:space="preserve">a national commitment to </w:t>
      </w:r>
      <w:r w:rsidRPr="00D64525">
        <w:rPr>
          <w:highlight w:val="yellow"/>
          <w:u w:val="single"/>
        </w:rPr>
        <w:t>decarbonization until</w:t>
      </w:r>
      <w:r w:rsidRPr="007052BF">
        <w:rPr>
          <w:u w:val="single"/>
        </w:rPr>
        <w:t xml:space="preserve"> at least </w:t>
      </w:r>
      <w:r w:rsidRPr="00D64525">
        <w:rPr>
          <w:highlight w:val="yellow"/>
          <w:u w:val="single"/>
        </w:rPr>
        <w:t>the second half of the 2020s</w:t>
      </w:r>
      <w:r w:rsidRPr="007052BF">
        <w:rPr>
          <w:u w:val="single"/>
        </w:rPr>
        <w:t>, while encouraging other countries to do nothing as well</w:t>
      </w:r>
      <w:r w:rsidRPr="00A633CD">
        <w:rPr>
          <w:sz w:val="16"/>
        </w:rPr>
        <w:t xml:space="preserve">. And </w:t>
      </w:r>
      <w:r w:rsidRPr="00D64525">
        <w:rPr>
          <w:u w:val="single"/>
        </w:rPr>
        <w:t>change that is delayed becomes more economically and politically difficult.</w:t>
      </w:r>
      <w:r w:rsidRPr="007052BF">
        <w:rPr>
          <w:u w:val="single"/>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w:t>
      </w:r>
      <w:r w:rsidRPr="00A633CD">
        <w:rPr>
          <w:sz w:val="16"/>
        </w:rPr>
        <w:t xml:space="preserve"> If we wait another decade, it will be about 9 percent. In the United States, the economic disruption and popular resistance sure to arise from such an abrupt transition may be more than our political system can bear. </w:t>
      </w:r>
      <w:r w:rsidRPr="00D64525">
        <w:rPr>
          <w:b/>
          <w:bCs/>
          <w:highlight w:val="yellow"/>
          <w:u w:val="single"/>
        </w:rPr>
        <w:t>No one knows</w:t>
      </w:r>
      <w:r w:rsidRPr="007052BF">
        <w:rPr>
          <w:b/>
          <w:bCs/>
          <w:u w:val="single"/>
        </w:rPr>
        <w:t xml:space="preserve">, </w:t>
      </w:r>
      <w:r w:rsidRPr="007052BF">
        <w:rPr>
          <w:u w:val="single"/>
        </w:rPr>
        <w:t xml:space="preserve">moreover, </w:t>
      </w:r>
      <w:r w:rsidRPr="00D64525">
        <w:rPr>
          <w:b/>
          <w:bCs/>
          <w:highlight w:val="yellow"/>
          <w:u w:val="single"/>
        </w:rPr>
        <w:t>when the world might hit irreversible tipping points</w:t>
      </w:r>
      <w:r w:rsidRPr="007052BF">
        <w:rPr>
          <w:u w:val="single"/>
        </w:rPr>
        <w:t xml:space="preserve"> such as the collapse of the West Antarctic Ice Sheet, which would likely doom us to a catastrophic sea-level rise.</w:t>
      </w:r>
      <w:r w:rsidR="00A633CD">
        <w:rPr>
          <w:u w:val="single"/>
        </w:rPr>
        <w:t xml:space="preserve"> </w:t>
      </w:r>
      <w:r w:rsidRPr="00D64525">
        <w:rPr>
          <w:highlight w:val="yellow"/>
          <w:u w:val="single"/>
        </w:rPr>
        <w:t>The 2020 election will</w:t>
      </w:r>
      <w:r w:rsidRPr="00CD296B">
        <w:rPr>
          <w:u w:val="single"/>
        </w:rPr>
        <w:t xml:space="preserve"> also </w:t>
      </w:r>
      <w:r w:rsidRPr="00D64525">
        <w:rPr>
          <w:highlight w:val="yellow"/>
          <w:u w:val="single"/>
        </w:rPr>
        <w:t>determine whether the U.S. continues on a course</w:t>
      </w:r>
      <w:r w:rsidRPr="00CD296B">
        <w:rPr>
          <w:u w:val="single"/>
        </w:rPr>
        <w:t xml:space="preserve"> </w:t>
      </w:r>
      <w:r w:rsidRPr="00D64525">
        <w:rPr>
          <w:highlight w:val="yellow"/>
          <w:u w:val="single"/>
        </w:rPr>
        <w:t>that</w:t>
      </w:r>
      <w:r w:rsidRPr="00CD296B">
        <w:rPr>
          <w:u w:val="single"/>
        </w:rPr>
        <w:t xml:space="preserve"> all but </w:t>
      </w:r>
      <w:r w:rsidRPr="00D64525">
        <w:rPr>
          <w:highlight w:val="yellow"/>
          <w:u w:val="single"/>
        </w:rPr>
        <w:t>guarantees</w:t>
      </w:r>
      <w:r w:rsidRPr="00CD296B">
        <w:rPr>
          <w:u w:val="single"/>
        </w:rPr>
        <w:t xml:space="preserve"> another kind of </w:t>
      </w:r>
      <w:r w:rsidRPr="00D64525">
        <w:rPr>
          <w:u w:val="single"/>
        </w:rPr>
        <w:t>runaway global change</w:t>
      </w:r>
      <w:r w:rsidRPr="00CD296B">
        <w:rPr>
          <w:u w:val="single"/>
        </w:rPr>
        <w:t>—</w:t>
      </w:r>
      <w:r w:rsidRPr="00D64525">
        <w:rPr>
          <w:highlight w:val="yellow"/>
          <w:u w:val="single"/>
        </w:rPr>
        <w:t>a stepped-up arms race</w:t>
      </w:r>
      <w:r w:rsidRPr="00CD296B">
        <w:rPr>
          <w:u w:val="single"/>
        </w:rPr>
        <w:t xml:space="preserve">, and </w:t>
      </w:r>
      <w:r w:rsidRPr="00D64525">
        <w:rPr>
          <w:highlight w:val="yellow"/>
          <w:u w:val="single"/>
        </w:rPr>
        <w:t>with</w:t>
      </w:r>
      <w:r w:rsidRPr="00CD296B">
        <w:rPr>
          <w:u w:val="single"/>
        </w:rPr>
        <w:t xml:space="preserve"> it </w:t>
      </w:r>
      <w:r w:rsidRPr="00D64525">
        <w:rPr>
          <w:highlight w:val="yellow"/>
          <w:u w:val="single"/>
        </w:rPr>
        <w:t xml:space="preserve">a </w:t>
      </w:r>
      <w:r w:rsidRPr="00D64525">
        <w:rPr>
          <w:b/>
          <w:bCs/>
          <w:highlight w:val="yellow"/>
          <w:u w:val="single"/>
        </w:rPr>
        <w:t xml:space="preserve">heightened risk of </w:t>
      </w:r>
      <w:r w:rsidRPr="00D64525">
        <w:rPr>
          <w:b/>
          <w:bCs/>
          <w:u w:val="single"/>
        </w:rPr>
        <w:t xml:space="preserve">nuclear accidents and </w:t>
      </w:r>
      <w:r w:rsidRPr="00D64525">
        <w:rPr>
          <w:b/>
          <w:bCs/>
          <w:highlight w:val="yellow"/>
          <w:u w:val="single"/>
        </w:rPr>
        <w:t>nuclear war</w:t>
      </w:r>
      <w:r w:rsidRPr="00CD296B">
        <w:rPr>
          <w:b/>
          <w:bCs/>
          <w:u w:val="single"/>
        </w:rPr>
        <w:t>.</w:t>
      </w:r>
      <w:r w:rsidRPr="00A633CD">
        <w:rPr>
          <w:sz w:val="16"/>
        </w:rPr>
        <w:t xml:space="preserve"> </w:t>
      </w:r>
      <w:r w:rsidRPr="00D64525">
        <w:rPr>
          <w:highlight w:val="yellow"/>
          <w:u w:val="single"/>
        </w:rPr>
        <w:t xml:space="preserve">Trump’s “America first” doctrine, </w:t>
      </w:r>
      <w:r w:rsidRPr="00D64525">
        <w:rPr>
          <w:u w:val="single"/>
        </w:rPr>
        <w:t>attacks</w:t>
      </w:r>
      <w:r w:rsidRPr="00E16B7D">
        <w:rPr>
          <w:u w:val="single"/>
        </w:rPr>
        <w:t xml:space="preserve"> on America’s alliances, and </w:t>
      </w:r>
      <w:r w:rsidRPr="00E16B7D">
        <w:rPr>
          <w:b/>
          <w:bCs/>
          <w:u w:val="single"/>
        </w:rPr>
        <w:t>unilateral withdrawal from arms-control treaties</w:t>
      </w:r>
      <w:r w:rsidRPr="00E16B7D">
        <w:rPr>
          <w:u w:val="single"/>
        </w:rPr>
        <w:t xml:space="preserve"> have </w:t>
      </w:r>
      <w:r w:rsidRPr="00D64525">
        <w:rPr>
          <w:highlight w:val="yellow"/>
          <w:u w:val="single"/>
        </w:rPr>
        <w:t>made the world far more dangerous</w:t>
      </w:r>
      <w:r w:rsidRPr="00A633CD">
        <w:rPr>
          <w:sz w:val="16"/>
        </w:rPr>
        <w:t xml:space="preserve">. </w:t>
      </w:r>
      <w:r w:rsidRPr="00E16B7D">
        <w:rPr>
          <w:u w:val="single"/>
        </w:rPr>
        <w:t>After pulling the United States out of the Iran nuclear agreement</w:t>
      </w:r>
      <w:r w:rsidRPr="00A633CD">
        <w:rPr>
          <w:sz w:val="16"/>
        </w:rPr>
        <w:t xml:space="preserve"> (in so doing, badly damaging America’s reputation as both an ally and a negotiating partner), </w:t>
      </w:r>
      <w:r w:rsidRPr="00E16B7D">
        <w:rPr>
          <w:u w:val="single"/>
        </w:rPr>
        <w:t>Trump failed to secure from North Korea anything approaching the Iran deal’s terms</w:t>
      </w:r>
      <w:r w:rsidRPr="00E16B7D">
        <w:rPr>
          <w:b/>
          <w:bCs/>
          <w:u w:val="single"/>
        </w:rPr>
        <w:t xml:space="preserve">, </w:t>
      </w:r>
      <w:r w:rsidRPr="00D64525">
        <w:rPr>
          <w:b/>
          <w:bCs/>
          <w:highlight w:val="yellow"/>
          <w:u w:val="single"/>
        </w:rPr>
        <w:t xml:space="preserve">leaving Kim Jong Un </w:t>
      </w:r>
      <w:r w:rsidRPr="00DD4451">
        <w:rPr>
          <w:b/>
          <w:bCs/>
          <w:u w:val="single"/>
        </w:rPr>
        <w:t xml:space="preserve">not only </w:t>
      </w:r>
      <w:r w:rsidRPr="00D64525">
        <w:rPr>
          <w:b/>
          <w:bCs/>
          <w:highlight w:val="yellow"/>
          <w:u w:val="single"/>
        </w:rPr>
        <w:t xml:space="preserve">unchecked </w:t>
      </w:r>
      <w:r w:rsidRPr="00DD4451">
        <w:rPr>
          <w:b/>
          <w:bCs/>
          <w:u w:val="single"/>
        </w:rPr>
        <w:t xml:space="preserve">but </w:t>
      </w:r>
      <w:r w:rsidRPr="00D64525">
        <w:rPr>
          <w:b/>
          <w:bCs/>
          <w:highlight w:val="yellow"/>
          <w:u w:val="single"/>
        </w:rPr>
        <w:t>with increased international standing</w:t>
      </w:r>
      <w:r w:rsidRPr="00E16B7D">
        <w:rPr>
          <w:b/>
          <w:bCs/>
          <w:u w:val="single"/>
        </w:rPr>
        <w:t xml:space="preserve">. </w:t>
      </w:r>
      <w:r w:rsidRPr="00A633CD">
        <w:rPr>
          <w:sz w:val="16"/>
        </w:rPr>
        <w:t>Many world leaders are hoping that Trump’s presidency is a blip—that he will lose in 2020, and that his successor will renew America’s commitments to its allies and to the principles of multilateralism and nonproliferation</w:t>
      </w:r>
      <w:r w:rsidRPr="00E16B7D">
        <w:rPr>
          <w:u w:val="single"/>
        </w:rPr>
        <w:t xml:space="preserve">. </w:t>
      </w:r>
      <w:r w:rsidRPr="00D64525">
        <w:rPr>
          <w:highlight w:val="yellow"/>
          <w:u w:val="single"/>
        </w:rPr>
        <w:t>If he is reelected</w:t>
      </w:r>
      <w:r w:rsidRPr="00E16B7D">
        <w:rPr>
          <w:u w:val="single"/>
        </w:rPr>
        <w:t xml:space="preserve">, however, several </w:t>
      </w:r>
      <w:r w:rsidRPr="00D64525">
        <w:rPr>
          <w:b/>
          <w:bCs/>
          <w:highlight w:val="yellow"/>
          <w:u w:val="single"/>
        </w:rPr>
        <w:t>countries may opt to pursue nuclear weapons</w:t>
      </w:r>
      <w:r w:rsidRPr="00E16B7D">
        <w:rPr>
          <w:u w:val="single"/>
        </w:rPr>
        <w:t>, especially those in regions that have relied on American security guarantees, such as the Middle East and Northeast Asia.</w:t>
      </w:r>
      <w:r w:rsidR="00A633CD">
        <w:rPr>
          <w:u w:val="single"/>
        </w:rPr>
        <w:t xml:space="preserve"> </w:t>
      </w:r>
      <w:r w:rsidRPr="00D64525">
        <w:rPr>
          <w:b/>
          <w:bCs/>
          <w:highlight w:val="yellow"/>
          <w:u w:val="single"/>
        </w:rPr>
        <w:t>At stake is the global nonproliferation regime</w:t>
      </w:r>
      <w:r w:rsidRPr="00E16B7D">
        <w:rPr>
          <w:u w:val="single"/>
        </w:rPr>
        <w:t xml:space="preserve"> that the United States and other countries have maintained over the past several decades to persuade nonnuclear powers to stay that way.</w:t>
      </w:r>
      <w:r w:rsidRPr="00A633CD">
        <w:rPr>
          <w:sz w:val="16"/>
        </w:rPr>
        <w:t xml:space="preserve">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r w:rsidR="00A633CD" w:rsidRPr="00A633CD">
        <w:rPr>
          <w:sz w:val="16"/>
        </w:rPr>
        <w:t xml:space="preserve"> </w:t>
      </w:r>
      <w:r w:rsidRPr="00A633CD">
        <w:rPr>
          <w:u w:val="single"/>
        </w:rPr>
        <w:t xml:space="preserve">In his first term, </w:t>
      </w:r>
      <w:r w:rsidRPr="00D64525">
        <w:rPr>
          <w:highlight w:val="yellow"/>
          <w:u w:val="single"/>
        </w:rPr>
        <w:t>Trump</w:t>
      </w:r>
      <w:r w:rsidRPr="00A633CD">
        <w:rPr>
          <w:u w:val="single"/>
        </w:rPr>
        <w:t xml:space="preserve"> has begun to undermine the nonproliferation regime and dismantle the remaining arms-control treaties between Washington and Moscow. In October, he </w:t>
      </w:r>
      <w:r w:rsidRPr="00D64525">
        <w:rPr>
          <w:highlight w:val="yellow"/>
          <w:u w:val="single"/>
        </w:rPr>
        <w:t xml:space="preserve">announced that the U.S. would </w:t>
      </w:r>
      <w:r w:rsidRPr="00D64525">
        <w:rPr>
          <w:b/>
          <w:bCs/>
          <w:highlight w:val="yellow"/>
          <w:u w:val="single"/>
        </w:rPr>
        <w:t>withdraw from</w:t>
      </w:r>
      <w:r w:rsidRPr="00A633CD">
        <w:rPr>
          <w:u w:val="single"/>
        </w:rPr>
        <w:t xml:space="preserve"> the Intermediate-Range Nuclear Forces (</w:t>
      </w:r>
      <w:r w:rsidRPr="00D64525">
        <w:rPr>
          <w:b/>
          <w:bCs/>
          <w:highlight w:val="yellow"/>
          <w:u w:val="single"/>
        </w:rPr>
        <w:t>INF</w:t>
      </w:r>
      <w:r w:rsidRPr="00A633CD">
        <w:rPr>
          <w:u w:val="single"/>
        </w:rPr>
        <w:t>) Treaty</w:t>
      </w:r>
      <w:r w:rsidRPr="00A633CD">
        <w:rPr>
          <w:sz w:val="16"/>
        </w:rPr>
        <w:t xml:space="preserve"> signed in 1987 by Ronald Reagan and Mikhail Gorbachev. </w:t>
      </w:r>
      <w:r w:rsidRPr="00A633CD">
        <w:rPr>
          <w:u w:val="single"/>
        </w:rPr>
        <w:t xml:space="preserve">While the Russian violations of the treaty that Trump cited are inexcusable, he has made no effort to hold Russia to its obligations—to the contrary, </w:t>
      </w:r>
      <w:r w:rsidRPr="00DD4451">
        <w:rPr>
          <w:u w:val="single"/>
        </w:rPr>
        <w:t xml:space="preserve">by destroying the treaty, </w:t>
      </w:r>
      <w:r w:rsidRPr="00D64525">
        <w:rPr>
          <w:highlight w:val="yellow"/>
          <w:u w:val="single"/>
        </w:rPr>
        <w:t xml:space="preserve">he has </w:t>
      </w:r>
      <w:r w:rsidRPr="00D64525">
        <w:rPr>
          <w:b/>
          <w:bCs/>
          <w:highlight w:val="yellow"/>
          <w:u w:val="single"/>
        </w:rPr>
        <w:t>let Russia off the hook</w:t>
      </w:r>
      <w:r w:rsidRPr="00D64525">
        <w:rPr>
          <w:sz w:val="16"/>
          <w:highlight w:val="yellow"/>
        </w:rPr>
        <w:t>.</w:t>
      </w:r>
      <w:r w:rsidRPr="00A633CD">
        <w:rPr>
          <w:sz w:val="16"/>
        </w:rPr>
        <w:t xml:space="preserve"> </w:t>
      </w:r>
      <w:r w:rsidRPr="00A633CD">
        <w:rPr>
          <w:u w:val="single"/>
        </w:rPr>
        <w:t xml:space="preserve">What’s more, he has </w:t>
      </w:r>
      <w:r w:rsidRPr="00A633CD">
        <w:rPr>
          <w:b/>
          <w:bCs/>
          <w:u w:val="single"/>
        </w:rPr>
        <w:t>displayed no interest in extending New START, which since 2011 has limited the strategic nuclear arsenals of Russia and the United States</w:t>
      </w:r>
      <w:r w:rsidRPr="00A633CD">
        <w:rPr>
          <w:sz w:val="16"/>
        </w:rPr>
        <w:t>. If the treaty is allowed to expire, 2021 will mark the first year since 1972 without a legally binding agreement in place to control and reduce the deadliest arsenals ever created.</w:t>
      </w:r>
      <w:r w:rsidR="00A633CD" w:rsidRPr="00A633CD">
        <w:rPr>
          <w:sz w:val="16"/>
        </w:rPr>
        <w:t xml:space="preserve"> </w:t>
      </w:r>
      <w:r w:rsidRPr="00D64525">
        <w:rPr>
          <w:b/>
          <w:bCs/>
          <w:highlight w:val="yellow"/>
          <w:u w:val="single"/>
        </w:rPr>
        <w:t>The prospect of a new nuclear arms race is suddenly very real</w:t>
      </w:r>
      <w:r w:rsidRPr="00D64525">
        <w:rPr>
          <w:sz w:val="16"/>
          <w:highlight w:val="yellow"/>
        </w:rPr>
        <w:t>.</w:t>
      </w:r>
      <w:r w:rsidRPr="00A633CD">
        <w:rPr>
          <w:sz w:val="16"/>
        </w:rPr>
        <w:t xml:space="preserve"> </w:t>
      </w:r>
      <w:r w:rsidRPr="00A633CD">
        <w:rPr>
          <w:u w:val="single"/>
        </w:rPr>
        <w:t>With the end of verifiable limits on American and Russian nuclear weapons, both countries will lose the right to inspect each other’s arsenal, and will face greater uncertainty about each other’s capabilities and intentions</w:t>
      </w:r>
      <w:r w:rsidRPr="00A633CD">
        <w:rPr>
          <w:sz w:val="16"/>
        </w:rPr>
        <w:t xml:space="preserve">. Already, rhetoric has taken an ominous turn: After </w:t>
      </w:r>
      <w:r w:rsidRPr="00A633CD">
        <w:rPr>
          <w:u w:val="single"/>
        </w:rPr>
        <w:t>Trump suspended U.S. participation in the INF Treaty on February 2, Vladimir Putin quickly followed suit and promised a “symmetrical response” to new American weapons.</w:t>
      </w:r>
      <w:r w:rsidRPr="00A633CD">
        <w:rPr>
          <w:sz w:val="16"/>
        </w:rPr>
        <w:t xml:space="preserve"> Trump replied a few days later in his State of the Union address, threatening to “outspend and out-innovate all others by far” in weapons development.</w:t>
      </w:r>
      <w:r w:rsidR="00A633CD" w:rsidRPr="00A633CD">
        <w:rPr>
          <w:sz w:val="16"/>
        </w:rPr>
        <w:t xml:space="preserve"> </w:t>
      </w:r>
      <w:r w:rsidRPr="00A633CD">
        <w:rPr>
          <w:sz w:val="16"/>
        </w:rPr>
        <w:t xml:space="preserve">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w:t>
      </w:r>
      <w:r w:rsidRPr="00A633CD">
        <w:rPr>
          <w:u w:val="single"/>
        </w:rPr>
        <w:t>Trump’s “America first” approach causes countries such as Japan and Saudi Arabia to question the durability of U.S. security guarantees—</w:t>
      </w:r>
      <w:r w:rsidRPr="00DD4451">
        <w:rPr>
          <w:highlight w:val="yellow"/>
          <w:u w:val="single"/>
        </w:rPr>
        <w:t>the stage is being set for more states to go nuclear</w:t>
      </w:r>
      <w:r w:rsidRPr="00A633CD">
        <w:rPr>
          <w:u w:val="single"/>
        </w:rPr>
        <w:t xml:space="preserve"> and for the U.S. and Russia to ramp up weapons development</w:t>
      </w:r>
      <w:r w:rsidRPr="00A633CD">
        <w:rPr>
          <w:sz w:val="16"/>
        </w:rPr>
        <w:t>. This breathtaking historical reversal would, like global warming, likely feed on itself, becoming more and more difficult to undo.</w:t>
      </w:r>
    </w:p>
    <w:p w14:paraId="64BCBF48" w14:textId="77777777" w:rsidR="00271B37" w:rsidRPr="00271B37" w:rsidRDefault="00271B37" w:rsidP="00271B37">
      <w:pPr>
        <w:pStyle w:val="Heading1"/>
      </w:pPr>
    </w:p>
    <w:p w14:paraId="3982073A" w14:textId="2BC30C6E" w:rsidR="00AC44CF" w:rsidRDefault="009A06F9" w:rsidP="00AC44CF">
      <w:pPr>
        <w:pStyle w:val="Heading1"/>
      </w:pPr>
      <w:r>
        <w:t>***</w:t>
      </w:r>
      <w:r w:rsidR="00E215F0">
        <w:t xml:space="preserve"> </w:t>
      </w:r>
      <w:r w:rsidR="00AC44CF">
        <w:t>Uniqueness</w:t>
      </w:r>
      <w:r>
        <w:t>***</w:t>
      </w:r>
    </w:p>
    <w:p w14:paraId="55ADAD67" w14:textId="4E329932" w:rsidR="002D34A6" w:rsidRDefault="002D34A6" w:rsidP="002D34A6">
      <w:pPr>
        <w:pStyle w:val="Heading2"/>
      </w:pPr>
      <w:r>
        <w:t xml:space="preserve">General Swing State Uniqueness </w:t>
      </w:r>
    </w:p>
    <w:p w14:paraId="062BE4C4" w14:textId="2F5356BB" w:rsidR="00A21622" w:rsidRDefault="00A21622" w:rsidP="00A21622">
      <w:pPr>
        <w:pStyle w:val="Heading4"/>
      </w:pPr>
      <w:r>
        <w:t xml:space="preserve">Biden has a clear national lead over Trump but needs to lock in swing states to win </w:t>
      </w:r>
    </w:p>
    <w:p w14:paraId="569848EE" w14:textId="26D284E7" w:rsidR="00A21622" w:rsidRPr="00A21622" w:rsidRDefault="00A21622" w:rsidP="00A21622">
      <w:r w:rsidRPr="00A21622">
        <w:rPr>
          <w:b/>
          <w:bCs/>
        </w:rPr>
        <w:t>Jacobson 6/18</w:t>
      </w:r>
      <w:r>
        <w:t xml:space="preserve"> (Louis Jacobson, senior correspondent with PolitiFact &amp; contributor to U.S. News &amp; World Report. “Biden Gains Ground Over Trump in Electoral College Outlook”, </w:t>
      </w:r>
      <w:r>
        <w:rPr>
          <w:i/>
          <w:iCs/>
        </w:rPr>
        <w:t xml:space="preserve">U.S. News &amp; World Report. </w:t>
      </w:r>
      <w:hyperlink r:id="rId9" w:history="1">
        <w:r w:rsidRPr="00BF29F0">
          <w:rPr>
            <w:rStyle w:val="Hyperlink"/>
          </w:rPr>
          <w:t>https://www.usnews.com/news/elections/articles/2020-06-18/joe-biden-gains-ground-over-trump-in-electoral-college-outlook</w:t>
        </w:r>
      </w:hyperlink>
      <w:r>
        <w:t>, 6/18/2020)</w:t>
      </w:r>
    </w:p>
    <w:p w14:paraId="6AB46074" w14:textId="651A5B91" w:rsidR="00A21622" w:rsidRPr="00A21622" w:rsidRDefault="00A21622" w:rsidP="00A21622">
      <w:pPr>
        <w:rPr>
          <w:rStyle w:val="StyleUnderline"/>
        </w:rPr>
      </w:pPr>
      <w:r w:rsidRPr="00A21622">
        <w:rPr>
          <w:sz w:val="16"/>
        </w:rPr>
        <w:t xml:space="preserve">IT'S BEEN SIX MONTHS since we last assessed the state of the presidential race, and what a jaw-dropping six months it's been. The coronavirus. The recession it spawned. And widespread protests against racism and police brutality. Oh, and Joe Biden's victory in the Democratic primary. Nationally during this period of upheaval, </w:t>
      </w:r>
      <w:r w:rsidRPr="00B1338A">
        <w:rPr>
          <w:rStyle w:val="Emphasis"/>
          <w:highlight w:val="yellow"/>
        </w:rPr>
        <w:t>Biden has amassed a modest</w:t>
      </w:r>
      <w:r w:rsidRPr="00A21622">
        <w:rPr>
          <w:rStyle w:val="Emphasis"/>
        </w:rPr>
        <w:t xml:space="preserve"> but </w:t>
      </w:r>
      <w:r w:rsidRPr="00B1338A">
        <w:rPr>
          <w:rStyle w:val="Emphasis"/>
          <w:highlight w:val="yellow"/>
        </w:rPr>
        <w:t>steady lead over</w:t>
      </w:r>
      <w:r w:rsidRPr="00A21622">
        <w:rPr>
          <w:rStyle w:val="Emphasis"/>
        </w:rPr>
        <w:t xml:space="preserve"> President Donald </w:t>
      </w:r>
      <w:r w:rsidRPr="00B1338A">
        <w:rPr>
          <w:rStyle w:val="Emphasis"/>
          <w:highlight w:val="yellow"/>
        </w:rPr>
        <w:t>Trump</w:t>
      </w:r>
      <w:r w:rsidRPr="00A21622">
        <w:rPr>
          <w:sz w:val="16"/>
        </w:rPr>
        <w:t xml:space="preserve">. In fact, his lead has been more resilient in some ways than the lead Hillary Clinton had amassed at this point four years ago. Biden has led Trump by about 10 points in recent live-interview telephone surveys of registered voters, which is four points better than where he stood in late March and early April. </w:t>
      </w:r>
      <w:r w:rsidRPr="00A21622">
        <w:rPr>
          <w:rStyle w:val="StyleUnderline"/>
        </w:rPr>
        <w:t xml:space="preserve">Overall, </w:t>
      </w:r>
      <w:r w:rsidRPr="00B1338A">
        <w:rPr>
          <w:rStyle w:val="StyleUnderline"/>
          <w:highlight w:val="yellow"/>
        </w:rPr>
        <w:t>the RealClearPolitics poll average has Biden ahead by 8.5 points nationally</w:t>
      </w:r>
      <w:r w:rsidRPr="00B1338A">
        <w:rPr>
          <w:sz w:val="16"/>
          <w:highlight w:val="yellow"/>
        </w:rPr>
        <w:t>.</w:t>
      </w:r>
      <w:r w:rsidRPr="00A21622">
        <w:rPr>
          <w:sz w:val="16"/>
        </w:rPr>
        <w:t xml:space="preserve"> </w:t>
      </w:r>
      <w:r w:rsidRPr="00A21622">
        <w:rPr>
          <w:rStyle w:val="StyleUnderline"/>
        </w:rPr>
        <w:t xml:space="preserve">And </w:t>
      </w:r>
      <w:r w:rsidRPr="00B1338A">
        <w:rPr>
          <w:rStyle w:val="StyleUnderline"/>
          <w:highlight w:val="yellow"/>
        </w:rPr>
        <w:t xml:space="preserve">Biden's advantages over Trump have grown among </w:t>
      </w:r>
      <w:r w:rsidRPr="00B1338A">
        <w:rPr>
          <w:rStyle w:val="StyleUnderline"/>
        </w:rPr>
        <w:t xml:space="preserve">several demographic groups, including </w:t>
      </w:r>
      <w:r w:rsidRPr="00B1338A">
        <w:rPr>
          <w:rStyle w:val="StyleUnderline"/>
          <w:highlight w:val="yellow"/>
        </w:rPr>
        <w:t>women, senior citizens, and</w:t>
      </w:r>
      <w:r w:rsidRPr="00A21622">
        <w:rPr>
          <w:rStyle w:val="StyleUnderline"/>
        </w:rPr>
        <w:t xml:space="preserve"> even </w:t>
      </w:r>
      <w:r w:rsidRPr="00B1338A">
        <w:rPr>
          <w:rStyle w:val="StyleUnderline"/>
          <w:highlight w:val="yellow"/>
        </w:rPr>
        <w:t>white working-class voters</w:t>
      </w:r>
      <w:r w:rsidRPr="00A21622">
        <w:rPr>
          <w:rStyle w:val="StyleUnderline"/>
        </w:rPr>
        <w:t>, a key constituency of the president.</w:t>
      </w:r>
      <w:r>
        <w:rPr>
          <w:rStyle w:val="StyleUnderline"/>
        </w:rPr>
        <w:t xml:space="preserve"> </w:t>
      </w:r>
      <w:r w:rsidRPr="00A21622">
        <w:rPr>
          <w:sz w:val="16"/>
        </w:rPr>
        <w:t xml:space="preserve">Our analysis takes a different approach than the national polls, looking instead at the states' preferences for November 2020 as they appear right now, building toward that all-important benchmark of 270 electoral votes. Our ratings are based on reporting with political observers in the states and a look at historical, demographic and polling data. As the race stands now, </w:t>
      </w:r>
      <w:r w:rsidRPr="00A21622">
        <w:rPr>
          <w:rStyle w:val="StyleUnderline"/>
        </w:rPr>
        <w:t xml:space="preserve">we see the </w:t>
      </w:r>
      <w:r w:rsidRPr="00B1338A">
        <w:rPr>
          <w:rStyle w:val="StyleUnderline"/>
          <w:highlight w:val="yellow"/>
        </w:rPr>
        <w:t>Republicans with 204 electoral votes solidly</w:t>
      </w:r>
      <w:r w:rsidRPr="00A21622">
        <w:rPr>
          <w:rStyle w:val="StyleUnderline"/>
        </w:rPr>
        <w:t xml:space="preserve"> in their camp or leaning their way; </w:t>
      </w:r>
      <w:r w:rsidRPr="00B1338A">
        <w:rPr>
          <w:rStyle w:val="StyleUnderline"/>
          <w:highlight w:val="yellow"/>
        </w:rPr>
        <w:t>the Democrats with 248 electoral votes solidly in their camp</w:t>
      </w:r>
      <w:r w:rsidRPr="00A21622">
        <w:rPr>
          <w:rStyle w:val="StyleUnderline"/>
        </w:rPr>
        <w:t xml:space="preserve"> or leaning their way</w:t>
      </w:r>
      <w:r w:rsidRPr="00A21622">
        <w:rPr>
          <w:sz w:val="16"/>
        </w:rPr>
        <w:t xml:space="preserve">; and </w:t>
      </w:r>
      <w:r w:rsidRPr="00B1338A">
        <w:rPr>
          <w:rStyle w:val="Emphasis"/>
          <w:highlight w:val="yellow"/>
        </w:rPr>
        <w:t>86 in the tossup category</w:t>
      </w:r>
      <w:r w:rsidRPr="00B1338A">
        <w:rPr>
          <w:rStyle w:val="StyleUnderline"/>
          <w:highlight w:val="yellow"/>
        </w:rPr>
        <w:t>.</w:t>
      </w:r>
      <w:r w:rsidRPr="00A21622">
        <w:rPr>
          <w:rStyle w:val="StyleUnderline"/>
        </w:rPr>
        <w:t xml:space="preserve"> One candidate or the other will have to poach a mix of these tossup states in order to reach the magic 270.</w:t>
      </w:r>
    </w:p>
    <w:p w14:paraId="5EC676E8" w14:textId="4055C223" w:rsidR="00B73049" w:rsidRDefault="00B73049" w:rsidP="00B73049">
      <w:pPr>
        <w:pStyle w:val="Heading4"/>
      </w:pPr>
      <w:r>
        <w:t xml:space="preserve">Biden </w:t>
      </w:r>
      <w:r w:rsidR="00F14F5A">
        <w:t xml:space="preserve">has an advantage in the swing states, but can’t afford to lose any ground </w:t>
      </w:r>
    </w:p>
    <w:p w14:paraId="1293315F" w14:textId="68201630" w:rsidR="00B73049" w:rsidRPr="00B73049" w:rsidRDefault="00B73049" w:rsidP="00B73049">
      <w:r w:rsidRPr="00B73049">
        <w:rPr>
          <w:b/>
          <w:bCs/>
        </w:rPr>
        <w:t>Montanaro 6/17</w:t>
      </w:r>
      <w:r>
        <w:t xml:space="preserve"> (Domenico Montanaro, Senior Political Editor/Correspondent @ NPR’s Washington Desk. “2020 Electoral Map Ratings: Biden Has An Edge Over Trump, With 5 Months To Go”, </w:t>
      </w:r>
      <w:r>
        <w:rPr>
          <w:i/>
          <w:iCs/>
        </w:rPr>
        <w:t xml:space="preserve">NPR. </w:t>
      </w:r>
      <w:hyperlink r:id="rId10" w:history="1">
        <w:r w:rsidRPr="0027485E">
          <w:rPr>
            <w:rStyle w:val="Hyperlink"/>
          </w:rPr>
          <w:t>https://www.npr.org/2020/06/17/877951588/2020-electoral-map-ratings-biden-has-an-edge-over-trump-with-5-months-to-go</w:t>
        </w:r>
      </w:hyperlink>
      <w:r>
        <w:t xml:space="preserve">, 6/17/2020) </w:t>
      </w:r>
    </w:p>
    <w:p w14:paraId="64C94754" w14:textId="1199A912" w:rsidR="00B73049" w:rsidRPr="00B73049" w:rsidRDefault="00B73049" w:rsidP="00B73049">
      <w:pPr>
        <w:rPr>
          <w:rStyle w:val="Emphasis"/>
        </w:rPr>
      </w:pPr>
      <w:r w:rsidRPr="00B73049">
        <w:rPr>
          <w:rStyle w:val="StyleUnderline"/>
        </w:rPr>
        <w:t xml:space="preserve">President </w:t>
      </w:r>
      <w:r w:rsidRPr="0045466A">
        <w:rPr>
          <w:rStyle w:val="Emphasis"/>
          <w:highlight w:val="yellow"/>
        </w:rPr>
        <w:t>Trump is in a political hole and</w:t>
      </w:r>
      <w:r w:rsidRPr="00B73049">
        <w:rPr>
          <w:rStyle w:val="Emphasis"/>
        </w:rPr>
        <w:t xml:space="preserve"> </w:t>
      </w:r>
      <w:r w:rsidRPr="0045466A">
        <w:rPr>
          <w:rStyle w:val="Emphasis"/>
          <w:highlight w:val="yellow"/>
        </w:rPr>
        <w:t>has a lot of ground to make up</w:t>
      </w:r>
      <w:r w:rsidRPr="00B73049">
        <w:rPr>
          <w:rStyle w:val="Emphasis"/>
        </w:rPr>
        <w:t xml:space="preserve"> over the next five months </w:t>
      </w:r>
      <w:r w:rsidRPr="0045466A">
        <w:rPr>
          <w:rStyle w:val="Emphasis"/>
          <w:highlight w:val="yellow"/>
        </w:rPr>
        <w:t>if he hopes to win another term</w:t>
      </w:r>
      <w:r w:rsidRPr="00B73049">
        <w:rPr>
          <w:rStyle w:val="StyleUnderline"/>
        </w:rPr>
        <w:t>, an NPR analysis of the Electoral College map finds.</w:t>
      </w:r>
      <w:r>
        <w:rPr>
          <w:rStyle w:val="StyleUnderline"/>
        </w:rPr>
        <w:t xml:space="preserve"> </w:t>
      </w:r>
      <w:r w:rsidRPr="00B73049">
        <w:rPr>
          <w:sz w:val="16"/>
        </w:rPr>
        <w:t xml:space="preserve">Given his handling of the coronavirus and protests over racism and police brutality in the first six months of this year, </w:t>
      </w:r>
      <w:r w:rsidRPr="0045466A">
        <w:rPr>
          <w:rStyle w:val="StyleUnderline"/>
          <w:highlight w:val="yellow"/>
        </w:rPr>
        <w:t>Trump has slipped in</w:t>
      </w:r>
      <w:r w:rsidRPr="00B73049">
        <w:rPr>
          <w:rStyle w:val="StyleUnderline"/>
        </w:rPr>
        <w:t xml:space="preserve"> many of the </w:t>
      </w:r>
      <w:r w:rsidRPr="0045466A">
        <w:rPr>
          <w:rStyle w:val="StyleUnderline"/>
          <w:highlight w:val="yellow"/>
        </w:rPr>
        <w:t>key swing states he won in 2016</w:t>
      </w:r>
      <w:r w:rsidRPr="00B73049">
        <w:rPr>
          <w:rStyle w:val="StyleUnderline"/>
        </w:rPr>
        <w:t>, such as Michigan, which now appears to lean toward former Vice President Joe Biden</w:t>
      </w:r>
      <w:r w:rsidRPr="00B73049">
        <w:rPr>
          <w:sz w:val="16"/>
        </w:rPr>
        <w:t xml:space="preserve">. The percentage of people disapproving of the job Trump is doing is at near-record highs for his presidency, and the intensity of the opposition is higher than for any past president. Our analysis puts states in one of these categories: Likely Republican or Likely Democratic: states that appear firmly behind one candidate and are not expected to be heavily contested. Lean Republican or Lean Democratic: states that appear to favor one candidate but remain competitive. Toss up: the most competitive states that either Trump or Biden has a good chance to win. </w:t>
      </w:r>
      <w:r w:rsidRPr="0045466A">
        <w:rPr>
          <w:rStyle w:val="StyleUnderline"/>
          <w:highlight w:val="yellow"/>
        </w:rPr>
        <w:t>To win the presidency, a candidate needs 270 electoral votes</w:t>
      </w:r>
      <w:r w:rsidRPr="00B73049">
        <w:rPr>
          <w:rStyle w:val="StyleUnderline"/>
        </w:rPr>
        <w:t>, a majority of the 538 electoral votes available across the 50 states and Washington, D.C.</w:t>
      </w:r>
      <w:r w:rsidRPr="00B73049">
        <w:rPr>
          <w:sz w:val="16"/>
        </w:rPr>
        <w:t xml:space="preserve"> </w:t>
      </w:r>
      <w:r w:rsidRPr="00B73049">
        <w:rPr>
          <w:rStyle w:val="StyleUnderline"/>
        </w:rPr>
        <w:t>Most states are not very competitive. Their demographics and partisan voting historie</w:t>
      </w:r>
      <w:r w:rsidRPr="0045466A">
        <w:rPr>
          <w:rStyle w:val="StyleUnderline"/>
        </w:rPr>
        <w:t>s</w:t>
      </w:r>
      <w:r w:rsidRPr="00B73049">
        <w:rPr>
          <w:rStyle w:val="StyleUnderline"/>
        </w:rPr>
        <w:t xml:space="preserve"> make them likely to go to the same party they've broken</w:t>
      </w:r>
      <w:r w:rsidRPr="00B73049">
        <w:rPr>
          <w:sz w:val="16"/>
        </w:rPr>
        <w:t xml:space="preserve"> </w:t>
      </w:r>
      <w:r w:rsidRPr="00B73049">
        <w:rPr>
          <w:rStyle w:val="StyleUnderline"/>
        </w:rPr>
        <w:t>for in recent elections</w:t>
      </w:r>
      <w:r w:rsidRPr="00B73049">
        <w:rPr>
          <w:sz w:val="16"/>
        </w:rPr>
        <w:t xml:space="preserve">, such as heavily Democratic California and heavily Republican Oklahoma. In this presidential election, </w:t>
      </w:r>
      <w:r w:rsidRPr="0045466A">
        <w:rPr>
          <w:rStyle w:val="StyleUnderline"/>
        </w:rPr>
        <w:t xml:space="preserve">our analysis finds </w:t>
      </w:r>
      <w:r w:rsidRPr="0045466A">
        <w:rPr>
          <w:rStyle w:val="StyleUnderline"/>
          <w:highlight w:val="yellow"/>
        </w:rPr>
        <w:t>just 16 states are competitive</w:t>
      </w:r>
      <w:r w:rsidRPr="0045466A">
        <w:rPr>
          <w:sz w:val="16"/>
          <w:highlight w:val="yellow"/>
        </w:rPr>
        <w:t>,</w:t>
      </w:r>
      <w:r w:rsidRPr="00B73049">
        <w:rPr>
          <w:sz w:val="16"/>
        </w:rPr>
        <w:t xml:space="preserve"> in addition to two electoral votes in states that award some by individual congressional districts — that they either only lean toward one candidate or are pure toss ups. </w:t>
      </w:r>
      <w:r w:rsidRPr="00B73049">
        <w:rPr>
          <w:rStyle w:val="Emphasis"/>
        </w:rPr>
        <w:t>Just eight states and one of the congressional districts are considered pure toss ups.</w:t>
      </w:r>
      <w:r>
        <w:rPr>
          <w:rStyle w:val="Emphasis"/>
        </w:rPr>
        <w:t xml:space="preserve"> </w:t>
      </w:r>
      <w:r w:rsidRPr="00B73049">
        <w:rPr>
          <w:sz w:val="16"/>
        </w:rPr>
        <w:t xml:space="preserve">Viewed another </w:t>
      </w:r>
      <w:r w:rsidRPr="0045466A">
        <w:rPr>
          <w:sz w:val="16"/>
        </w:rPr>
        <w:t xml:space="preserve">way: </w:t>
      </w:r>
      <w:r w:rsidRPr="0045466A">
        <w:rPr>
          <w:rStyle w:val="Emphasis"/>
        </w:rPr>
        <w:t>About</w:t>
      </w:r>
      <w:r w:rsidRPr="0045466A">
        <w:rPr>
          <w:rStyle w:val="Emphasis"/>
          <w:highlight w:val="yellow"/>
        </w:rPr>
        <w:t xml:space="preserve"> 45% of the U.S. population lives in the lean and toss up states </w:t>
      </w:r>
      <w:r w:rsidRPr="0045466A">
        <w:rPr>
          <w:rStyle w:val="Emphasis"/>
        </w:rPr>
        <w:t>that will determine the presidential election,</w:t>
      </w:r>
      <w:r w:rsidRPr="00B73049">
        <w:rPr>
          <w:sz w:val="16"/>
        </w:rPr>
        <w:t xml:space="preserve"> and </w:t>
      </w:r>
      <w:r w:rsidRPr="00B73049">
        <w:rPr>
          <w:rStyle w:val="StyleUnderline"/>
        </w:rPr>
        <w:t>less than a quarter of Americans live in the most competitive toss up states.</w:t>
      </w:r>
      <w:r w:rsidRPr="00B73049">
        <w:rPr>
          <w:sz w:val="16"/>
        </w:rPr>
        <w:t xml:space="preserve"> </w:t>
      </w:r>
      <w:r w:rsidRPr="0045466A">
        <w:rPr>
          <w:rStyle w:val="StyleUnderline"/>
          <w:highlight w:val="yellow"/>
        </w:rPr>
        <w:t>Biden starts with a 238 to 186 advantage over Trump</w:t>
      </w:r>
      <w:r w:rsidRPr="00B73049">
        <w:rPr>
          <w:rStyle w:val="StyleUnderline"/>
        </w:rPr>
        <w:t>, when including states that lean in either candidate's direction or that they're likely to win.</w:t>
      </w:r>
      <w:r w:rsidRPr="00B73049">
        <w:rPr>
          <w:sz w:val="16"/>
        </w:rPr>
        <w:t xml:space="preserve"> </w:t>
      </w:r>
      <w:r w:rsidRPr="0045466A">
        <w:rPr>
          <w:rStyle w:val="Emphasis"/>
          <w:highlight w:val="yellow"/>
        </w:rPr>
        <w:t xml:space="preserve">But </w:t>
      </w:r>
      <w:r w:rsidRPr="0045466A">
        <w:rPr>
          <w:rStyle w:val="Emphasis"/>
          <w:highlight w:val="yellow"/>
          <w:bdr w:val="single" w:sz="4" w:space="0" w:color="auto"/>
        </w:rPr>
        <w:t>Biden is no shoo-in.</w:t>
      </w:r>
      <w:r w:rsidRPr="00B73049">
        <w:rPr>
          <w:rStyle w:val="Emphasis"/>
        </w:rPr>
        <w:t xml:space="preserve"> The analysis finds </w:t>
      </w:r>
      <w:r w:rsidRPr="0045466A">
        <w:rPr>
          <w:rStyle w:val="Emphasis"/>
          <w:highlight w:val="yellow"/>
        </w:rPr>
        <w:t xml:space="preserve">he's </w:t>
      </w:r>
      <w:r w:rsidRPr="0045466A">
        <w:rPr>
          <w:rStyle w:val="Emphasis"/>
        </w:rPr>
        <w:t xml:space="preserve">still </w:t>
      </w:r>
      <w:r w:rsidRPr="0045466A">
        <w:rPr>
          <w:rStyle w:val="Emphasis"/>
          <w:highlight w:val="yellow"/>
        </w:rPr>
        <w:t xml:space="preserve">32 electoral votes short of </w:t>
      </w:r>
      <w:r w:rsidRPr="0045466A">
        <w:rPr>
          <w:rStyle w:val="Emphasis"/>
        </w:rPr>
        <w:t xml:space="preserve">the </w:t>
      </w:r>
      <w:r w:rsidRPr="0045466A">
        <w:rPr>
          <w:rStyle w:val="Emphasis"/>
          <w:highlight w:val="yellow"/>
        </w:rPr>
        <w:t xml:space="preserve">270 </w:t>
      </w:r>
      <w:r w:rsidRPr="0045466A">
        <w:rPr>
          <w:rStyle w:val="Emphasis"/>
        </w:rPr>
        <w:t>he would need,</w:t>
      </w:r>
      <w:r w:rsidRPr="00B73049">
        <w:rPr>
          <w:rStyle w:val="Emphasis"/>
        </w:rPr>
        <w:t xml:space="preserve"> and </w:t>
      </w:r>
      <w:r w:rsidRPr="0045466A">
        <w:rPr>
          <w:rStyle w:val="Emphasis"/>
          <w:highlight w:val="yellow"/>
        </w:rPr>
        <w:t>the Democrat needs to peel off key states Trump won in 2016 to get over the line.</w:t>
      </w:r>
    </w:p>
    <w:p w14:paraId="5794B1F4" w14:textId="018639A0" w:rsidR="002D34A6" w:rsidRDefault="002D34A6" w:rsidP="002D34A6">
      <w:pPr>
        <w:pStyle w:val="Heading4"/>
      </w:pPr>
      <w:r>
        <w:t xml:space="preserve">The swing states are the determiner of the election and Biden is </w:t>
      </w:r>
      <w:r w:rsidR="00271B37">
        <w:t xml:space="preserve">narrowly </w:t>
      </w:r>
      <w:r>
        <w:t xml:space="preserve">winning  </w:t>
      </w:r>
    </w:p>
    <w:p w14:paraId="4E2F7586" w14:textId="03E51286" w:rsidR="002D34A6" w:rsidRPr="002D34A6" w:rsidRDefault="002D34A6" w:rsidP="002D34A6">
      <w:r w:rsidRPr="002D34A6">
        <w:rPr>
          <w:b/>
          <w:bCs/>
        </w:rPr>
        <w:t xml:space="preserve">Easley 5/23 </w:t>
      </w:r>
      <w:r>
        <w:t xml:space="preserve">(Jonathan Easley, National Political Reporter at the Hill.  “Where Biden, Trump stand in key swing states”, </w:t>
      </w:r>
      <w:r>
        <w:rPr>
          <w:i/>
          <w:iCs/>
        </w:rPr>
        <w:t xml:space="preserve">The Hill. </w:t>
      </w:r>
      <w:hyperlink r:id="rId11" w:history="1">
        <w:r w:rsidRPr="00EA2F0B">
          <w:rPr>
            <w:rStyle w:val="Hyperlink"/>
          </w:rPr>
          <w:t>https://thehill.com/homenews/campaign/499241-where-biden-trump-stand-in-key-swing-states</w:t>
        </w:r>
      </w:hyperlink>
      <w:r>
        <w:t xml:space="preserve">, 5/23/2020) </w:t>
      </w:r>
    </w:p>
    <w:p w14:paraId="655F3B03" w14:textId="7CAFE4F0" w:rsidR="002D34A6" w:rsidRDefault="002D34A6" w:rsidP="002D34A6">
      <w:pPr>
        <w:rPr>
          <w:rStyle w:val="StyleUnderline"/>
        </w:rPr>
      </w:pPr>
      <w:r w:rsidRPr="002D34A6">
        <w:rPr>
          <w:sz w:val="16"/>
        </w:rPr>
        <w:t xml:space="preserve">Former Vice President Joe </w:t>
      </w:r>
      <w:r w:rsidRPr="00C92460">
        <w:rPr>
          <w:rStyle w:val="StyleUnderline"/>
          <w:highlight w:val="yellow"/>
        </w:rPr>
        <w:t>Biden leads</w:t>
      </w:r>
      <w:r w:rsidRPr="002D34A6">
        <w:rPr>
          <w:sz w:val="16"/>
        </w:rPr>
        <w:t xml:space="preserve"> President </w:t>
      </w:r>
      <w:r w:rsidRPr="00C92460">
        <w:rPr>
          <w:rStyle w:val="StyleUnderline"/>
          <w:highlight w:val="yellow"/>
        </w:rPr>
        <w:t>Trump in national polling, but the race is closer in</w:t>
      </w:r>
      <w:r w:rsidRPr="002D34A6">
        <w:rPr>
          <w:rStyle w:val="StyleUnderline"/>
        </w:rPr>
        <w:t xml:space="preserve"> the key </w:t>
      </w:r>
      <w:r w:rsidRPr="00C92460">
        <w:rPr>
          <w:rStyle w:val="StyleUnderline"/>
          <w:highlight w:val="yellow"/>
        </w:rPr>
        <w:t>battleground states</w:t>
      </w:r>
      <w:r w:rsidRPr="002D34A6">
        <w:rPr>
          <w:rStyle w:val="StyleUnderline"/>
        </w:rPr>
        <w:t xml:space="preserve"> that will determine who wins the White House.</w:t>
      </w:r>
      <w:r>
        <w:rPr>
          <w:rStyle w:val="StyleUnderline"/>
        </w:rPr>
        <w:t xml:space="preserve"> </w:t>
      </w:r>
      <w:r w:rsidRPr="002D34A6">
        <w:rPr>
          <w:sz w:val="16"/>
        </w:rPr>
        <w:t>Here’s a look at where the race stands in six swing states that will have an outsize impact on the November election</w:t>
      </w:r>
      <w:r w:rsidRPr="00C92460">
        <w:rPr>
          <w:sz w:val="16"/>
          <w:highlight w:val="yellow"/>
        </w:rPr>
        <w:t xml:space="preserve">. </w:t>
      </w:r>
      <w:r w:rsidRPr="00C92460">
        <w:rPr>
          <w:rStyle w:val="Emphasis"/>
          <w:highlight w:val="yellow"/>
        </w:rPr>
        <w:t>Arizona</w:t>
      </w:r>
      <w:r>
        <w:rPr>
          <w:rStyle w:val="Emphasis"/>
        </w:rPr>
        <w:t xml:space="preserve"> </w:t>
      </w:r>
      <w:r w:rsidRPr="002D34A6">
        <w:rPr>
          <w:sz w:val="16"/>
        </w:rPr>
        <w:t xml:space="preserve">The Biden campaign says this traditionally red state, which has voted for the Democratic presidential nominee only once in the past 70 years, is up for grabs in 2020. The polling bears that out. </w:t>
      </w:r>
      <w:r w:rsidRPr="00C92460">
        <w:rPr>
          <w:rStyle w:val="StyleUnderline"/>
          <w:highlight w:val="yellow"/>
        </w:rPr>
        <w:t>Biden leads Trump by 4 points in the RealClearPolitics average.</w:t>
      </w:r>
      <w:r w:rsidRPr="002D34A6">
        <w:rPr>
          <w:sz w:val="16"/>
        </w:rPr>
        <w:t xml:space="preserve"> He’s led by between 1 point and 9 points in every survey conducted since March. The most recent OH Predictive Insights (OHPI) poll found Biden ahead by 7 points. </w:t>
      </w:r>
      <w:r w:rsidRPr="002D34A6">
        <w:rPr>
          <w:rStyle w:val="StyleUnderline"/>
        </w:rPr>
        <w:t>The former vice president is outperforming Trump on the strength of his support among independents and older voters. Both groups broke for Trump in 2016.</w:t>
      </w:r>
      <w:r>
        <w:rPr>
          <w:rStyle w:val="StyleUnderline"/>
        </w:rPr>
        <w:t xml:space="preserve"> </w:t>
      </w:r>
      <w:r w:rsidRPr="002D34A6">
        <w:rPr>
          <w:rStyle w:val="StyleUnderline"/>
        </w:rPr>
        <w:t>And suburban voters — particularly women and white people with a college education — have continued their drift toward Democrats</w:t>
      </w:r>
      <w:r w:rsidRPr="002D34A6">
        <w:rPr>
          <w:sz w:val="16"/>
        </w:rPr>
        <w:t xml:space="preserve">, helping to elect Sen. Kyrsten Sinema (D-Ariz.), who in 2018 became the first Democrat to represent Arizona in the upper chamber since 1995. Democrat Mark Kelly appears to be on a glide path to joining Sinema in the Senate, as he leads Sen. Martha McSally (R-Ariz.) by 13 points in the OHPI poll. That survey found Kelly opening up an 18-point lead over McSally in Maricopa County, which surrounds Phoenix and is the key to statewide victory in Arizona. Republicans aren’t panicking yet, believing that Trump is dragged down at the moment by the coronavirus and the economic shutdown and that the polls are capturing him at his low point. They believe Arizona will come home to Republicans as it usually does in November. But nonpartisan analysts agree: The Grand Canyon State is a pure toss-up in 2020. </w:t>
      </w:r>
      <w:r w:rsidRPr="00C92460">
        <w:rPr>
          <w:rStyle w:val="Emphasis"/>
          <w:highlight w:val="yellow"/>
        </w:rPr>
        <w:t>Florida</w:t>
      </w:r>
      <w:r>
        <w:rPr>
          <w:rStyle w:val="Emphasis"/>
        </w:rPr>
        <w:t xml:space="preserve"> </w:t>
      </w:r>
      <w:r w:rsidRPr="002D34A6">
        <w:rPr>
          <w:sz w:val="16"/>
        </w:rPr>
        <w:t xml:space="preserve">The perennial swing state went for Trump by only 1 point in 2016, and all signs point to another photo finish in the battleground state with the most Electoral College votes up for grabs. </w:t>
      </w:r>
      <w:r w:rsidRPr="00C92460">
        <w:rPr>
          <w:rStyle w:val="Emphasis"/>
          <w:highlight w:val="yellow"/>
        </w:rPr>
        <w:t>Biden has a narrow edge in the RealClearPolitics average</w:t>
      </w:r>
      <w:r w:rsidRPr="00C92460">
        <w:rPr>
          <w:rStyle w:val="StyleUnderline"/>
          <w:highlight w:val="yellow"/>
        </w:rPr>
        <w:t>, leading by 3.3 points</w:t>
      </w:r>
      <w:r w:rsidRPr="002D34A6">
        <w:rPr>
          <w:rStyle w:val="StyleUnderline"/>
        </w:rPr>
        <w:t xml:space="preserve">, but recent surveys show </w:t>
      </w:r>
      <w:r w:rsidRPr="00C92460">
        <w:rPr>
          <w:rStyle w:val="Emphasis"/>
          <w:highlight w:val="yellow"/>
        </w:rPr>
        <w:t>the race is within the margin of error</w:t>
      </w:r>
      <w:r w:rsidRPr="002D34A6">
        <w:rPr>
          <w:rStyle w:val="StyleUnderline"/>
        </w:rPr>
        <w:t>, and the underlying data points toward a contest that could go either way.</w:t>
      </w:r>
      <w:r>
        <w:rPr>
          <w:rStyle w:val="StyleUnderline"/>
        </w:rPr>
        <w:t xml:space="preserve"> </w:t>
      </w:r>
      <w:r w:rsidRPr="002D34A6">
        <w:rPr>
          <w:sz w:val="16"/>
        </w:rPr>
        <w:t xml:space="preserve">While Trump’s job approval rating has fallen nationally amid the coronavirus pandemic, most Florida polls show him holding steady near his high point, with a Fox News poll showing him in positive territory, at 51 percent approve and 47 percent disapprove. That poll also found Biden ahead 46 percent to 43 percent. </w:t>
      </w:r>
      <w:r w:rsidRPr="002D34A6">
        <w:rPr>
          <w:rStyle w:val="StyleUnderline"/>
        </w:rPr>
        <w:t>Biden leads Trump among independents in the state by between 2 points and 11 points in three recent surveys that all found the former vice president with a narrow lead.</w:t>
      </w:r>
      <w:r>
        <w:rPr>
          <w:rStyle w:val="StyleUnderline"/>
        </w:rPr>
        <w:t xml:space="preserve"> </w:t>
      </w:r>
      <w:r w:rsidRPr="002D34A6">
        <w:rPr>
          <w:sz w:val="16"/>
        </w:rPr>
        <w:t xml:space="preserve">The Fox News poll found that Trump has big leads among conservatives, whites without a college education and white voters overall — but his margins are smaller with all of these groups than they were in 2016. </w:t>
      </w:r>
      <w:r w:rsidRPr="002D34A6">
        <w:rPr>
          <w:rStyle w:val="StyleUnderline"/>
        </w:rPr>
        <w:t>Biden, meanwhile, is running up the score among women, Latinos and independents in the poll</w:t>
      </w:r>
      <w:r w:rsidRPr="002D34A6">
        <w:rPr>
          <w:sz w:val="16"/>
        </w:rPr>
        <w:t xml:space="preserve">. He’s overperforming 2016 Democratic nominee Hillary Clinton among women and independents, but he’s underperforming among Hispanics. The race may hinge on which direction older people break. A St. Pete Polls survey that found Trump and Biden tied also found them running neck and neck among voters over the age of 50. </w:t>
      </w:r>
      <w:r w:rsidRPr="00C92460">
        <w:rPr>
          <w:rStyle w:val="Emphasis"/>
          <w:highlight w:val="yellow"/>
        </w:rPr>
        <w:t>Michigan</w:t>
      </w:r>
      <w:r>
        <w:rPr>
          <w:rStyle w:val="Emphasis"/>
        </w:rPr>
        <w:t xml:space="preserve"> </w:t>
      </w:r>
      <w:r w:rsidRPr="002D34A6">
        <w:rPr>
          <w:sz w:val="16"/>
        </w:rPr>
        <w:t xml:space="preserve">In 2016, Trump unexpectedly turned Michigan red for the first time in a presidential contest since 1988. But </w:t>
      </w:r>
      <w:r w:rsidRPr="00C92460">
        <w:rPr>
          <w:rStyle w:val="StyleUnderline"/>
          <w:highlight w:val="yellow"/>
        </w:rPr>
        <w:t>Trump</w:t>
      </w:r>
      <w:r w:rsidRPr="002D34A6">
        <w:rPr>
          <w:rStyle w:val="StyleUnderline"/>
        </w:rPr>
        <w:t xml:space="preserve"> carried the Wolverine State by only about 10,000 votes, and he </w:t>
      </w:r>
      <w:r w:rsidRPr="00C92460">
        <w:rPr>
          <w:rStyle w:val="StyleUnderline"/>
          <w:highlight w:val="yellow"/>
        </w:rPr>
        <w:t>faces a difficult challenge</w:t>
      </w:r>
      <w:r w:rsidRPr="002D34A6">
        <w:rPr>
          <w:rStyle w:val="StyleUnderline"/>
        </w:rPr>
        <w:t xml:space="preserve"> there in 2020, </w:t>
      </w:r>
      <w:r w:rsidRPr="002D34A6">
        <w:rPr>
          <w:sz w:val="16"/>
        </w:rPr>
        <w:t xml:space="preserve">as </w:t>
      </w:r>
      <w:r w:rsidRPr="002D34A6">
        <w:rPr>
          <w:rStyle w:val="StyleUnderline"/>
        </w:rPr>
        <w:t xml:space="preserve">four </w:t>
      </w:r>
      <w:r w:rsidRPr="00C92460">
        <w:rPr>
          <w:rStyle w:val="StyleUnderline"/>
          <w:highlight w:val="yellow"/>
        </w:rPr>
        <w:t>polls released this month find him trailing by between 3 points and 9 points</w:t>
      </w:r>
      <w:r w:rsidRPr="002D34A6">
        <w:rPr>
          <w:rStyle w:val="StyleUnderline"/>
        </w:rPr>
        <w:t>.</w:t>
      </w:r>
      <w:r w:rsidRPr="002D34A6">
        <w:rPr>
          <w:sz w:val="16"/>
        </w:rPr>
        <w:t xml:space="preserve"> </w:t>
      </w:r>
      <w:r w:rsidRPr="002D34A6">
        <w:rPr>
          <w:rStyle w:val="StyleUnderline"/>
        </w:rPr>
        <w:t>The Hodas &amp; Associates poll that found Biden ahead by 9 points put Trump’s favorability rating deep underwater, at 39 percent positive and 56 percent negative.</w:t>
      </w:r>
      <w:r>
        <w:rPr>
          <w:rStyle w:val="StyleUnderline"/>
        </w:rPr>
        <w:t xml:space="preserve"> </w:t>
      </w:r>
      <w:r w:rsidRPr="002D34A6">
        <w:rPr>
          <w:sz w:val="16"/>
        </w:rPr>
        <w:t xml:space="preserve">Democrats see an opportunity in third-party voters and people who didn’t vote in 2016. Trump won the state by 0.2 points, with 4.7 percent having voted for Libertarian Party candidate Gary Johnson or Green Party candidate Jill Stein. </w:t>
      </w:r>
      <w:r w:rsidRPr="002D34A6">
        <w:rPr>
          <w:rStyle w:val="StyleUnderline"/>
        </w:rPr>
        <w:t>A recent Change Research survey that found Biden leading Trump by 3 points in Michigan ascribed half of that advantage to former Johnson or Stein voters or to those who sat out in 2016 but said they would vote in 2020.</w:t>
      </w:r>
      <w:r>
        <w:rPr>
          <w:rStyle w:val="StyleUnderline"/>
        </w:rPr>
        <w:t xml:space="preserve"> </w:t>
      </w:r>
      <w:r w:rsidRPr="002D34A6">
        <w:rPr>
          <w:sz w:val="16"/>
        </w:rPr>
        <w:t xml:space="preserve">Michigan has been hit hard by the coronavirus, but Gov. Gretchen Whitmer (D), a potential running mate for Biden, is far outpacing Trump when it comes to job approval around the pandemic. A poll from the left-leaning Public Policy Polling put Whitmer’s job approval on the virus at 17 points positive, compared with 9 points negative for Trump. </w:t>
      </w:r>
      <w:r w:rsidRPr="00C92460">
        <w:rPr>
          <w:rStyle w:val="Emphasis"/>
          <w:highlight w:val="yellow"/>
        </w:rPr>
        <w:t xml:space="preserve">North Carolina </w:t>
      </w:r>
      <w:r w:rsidRPr="00C92460">
        <w:rPr>
          <w:rStyle w:val="StyleUnderline"/>
          <w:highlight w:val="yellow"/>
        </w:rPr>
        <w:t>Trump</w:t>
      </w:r>
      <w:r w:rsidRPr="002D34A6">
        <w:rPr>
          <w:rStyle w:val="StyleUnderline"/>
        </w:rPr>
        <w:t xml:space="preserve"> is performing better in the Tar Heel State than in any of the other five battlegrounds, but </w:t>
      </w:r>
      <w:r w:rsidRPr="00C92460">
        <w:rPr>
          <w:rStyle w:val="StyleUnderline"/>
        </w:rPr>
        <w:t xml:space="preserve">he still </w:t>
      </w:r>
      <w:r w:rsidRPr="00C92460">
        <w:rPr>
          <w:rStyle w:val="StyleUnderline"/>
          <w:highlight w:val="yellow"/>
        </w:rPr>
        <w:t xml:space="preserve">leads Biden by only 1 point </w:t>
      </w:r>
      <w:r w:rsidRPr="00C92460">
        <w:rPr>
          <w:rStyle w:val="StyleUnderline"/>
        </w:rPr>
        <w:t>in the RealClearPolitics average</w:t>
      </w:r>
      <w:r w:rsidRPr="002D34A6">
        <w:rPr>
          <w:sz w:val="16"/>
        </w:rPr>
        <w:t xml:space="preserve">. Trump won North Carolina by 3.5 points in 2016. Polling is sparse — there has been only one survey released this month. The East Carolina University (ECU) poll found Trump leading Biden by 3 points. The president’s job approval rating is higher in North Carolina than in other parts of the country, with ECU putting him at 48 positive and 47 percent negative. A Civitas-Harper survey from early April that found Trump ahead by 7 points found his job approval rating at 52 percent. </w:t>
      </w:r>
      <w:r w:rsidRPr="002D34A6">
        <w:rPr>
          <w:rStyle w:val="StyleUnderline"/>
        </w:rPr>
        <w:t>However, a WRAL-Survey USA poll from late April found Biden ahead of Trump by 5 points in North Carolina.</w:t>
      </w:r>
      <w:r w:rsidRPr="002D34A6">
        <w:rPr>
          <w:sz w:val="16"/>
        </w:rPr>
        <w:t xml:space="preserve"> The former vice president crushes Trump in the poll by more than 25 points on the question of who is best equipped to deal with the coronavirus. </w:t>
      </w:r>
      <w:r w:rsidRPr="00C92460">
        <w:rPr>
          <w:rStyle w:val="Emphasis"/>
          <w:highlight w:val="yellow"/>
        </w:rPr>
        <w:t xml:space="preserve">Pennsylvania </w:t>
      </w:r>
      <w:r w:rsidRPr="00C92460">
        <w:rPr>
          <w:sz w:val="16"/>
          <w:highlight w:val="yellow"/>
        </w:rPr>
        <w:t>T</w:t>
      </w:r>
      <w:r w:rsidRPr="002D34A6">
        <w:rPr>
          <w:sz w:val="16"/>
        </w:rPr>
        <w:t xml:space="preserve">he Keystone State went narrowly for Trump in 2016 after going for the Democratic presidential candidate in every prior race dating back to 1988. </w:t>
      </w:r>
      <w:r w:rsidRPr="00C92460">
        <w:rPr>
          <w:rStyle w:val="StyleUnderline"/>
          <w:highlight w:val="yellow"/>
        </w:rPr>
        <w:t>Biden,</w:t>
      </w:r>
      <w:r w:rsidRPr="002D34A6">
        <w:rPr>
          <w:rStyle w:val="StyleUnderline"/>
        </w:rPr>
        <w:t xml:space="preserve"> who was born in Scranton and feels a kinship to the blue-collar workers there, has a wider lead in Pennsylvania than in any other battleground</w:t>
      </w:r>
      <w:r w:rsidRPr="002D34A6">
        <w:rPr>
          <w:sz w:val="16"/>
        </w:rPr>
        <w:t xml:space="preserve">. </w:t>
      </w:r>
      <w:r w:rsidRPr="002D34A6">
        <w:rPr>
          <w:rStyle w:val="Emphasis"/>
        </w:rPr>
        <w:t xml:space="preserve">He </w:t>
      </w:r>
      <w:r w:rsidRPr="00C92460">
        <w:rPr>
          <w:rStyle w:val="Emphasis"/>
          <w:highlight w:val="yellow"/>
        </w:rPr>
        <w:t xml:space="preserve">leads by 6.5 points </w:t>
      </w:r>
      <w:r w:rsidRPr="00C92460">
        <w:rPr>
          <w:rStyle w:val="Emphasis"/>
        </w:rPr>
        <w:t>in the RealClearPolitics average</w:t>
      </w:r>
      <w:r w:rsidRPr="002D34A6">
        <w:rPr>
          <w:sz w:val="16"/>
        </w:rPr>
        <w:t xml:space="preserve">. A recent Fox News poll that found Biden leading by 8 points underscores Trump’s challenge. The president won white voters without a college degree by 31 points in Pennsylvania in 2016. He leads by only 8 points in the Fox News poll. </w:t>
      </w:r>
      <w:r w:rsidRPr="002D34A6">
        <w:rPr>
          <w:rStyle w:val="StyleUnderline"/>
        </w:rPr>
        <w:t>Biden, meanwhile, is mopping up among women, nonwhite voters and those over the age of 65.</w:t>
      </w:r>
      <w:r w:rsidRPr="002D34A6">
        <w:rPr>
          <w:sz w:val="16"/>
        </w:rPr>
        <w:t xml:space="preserve"> Biden leads by a stunning 19 points among older voters in the Fox News poll. </w:t>
      </w:r>
      <w:r w:rsidRPr="002D34A6">
        <w:rPr>
          <w:rStyle w:val="StyleUnderline"/>
        </w:rPr>
        <w:t>A Susquehanna Polling &amp; Research survey that found Biden ahead by 6 points also found Trump and Biden running even in central Pennsylvania</w:t>
      </w:r>
      <w:r w:rsidRPr="002D34A6">
        <w:rPr>
          <w:sz w:val="16"/>
        </w:rPr>
        <w:t xml:space="preserve"> — the rural area between Pittsburgh and Philadelphia that drove Trump’s 2016 victory. </w:t>
      </w:r>
      <w:r w:rsidRPr="00C92460">
        <w:rPr>
          <w:rStyle w:val="Emphasis"/>
          <w:highlight w:val="yellow"/>
        </w:rPr>
        <w:t>Wisconsin</w:t>
      </w:r>
      <w:r>
        <w:rPr>
          <w:rStyle w:val="Emphasis"/>
        </w:rPr>
        <w:t xml:space="preserve"> </w:t>
      </w:r>
      <w:r w:rsidRPr="002D34A6">
        <w:rPr>
          <w:sz w:val="16"/>
        </w:rPr>
        <w:t xml:space="preserve">Democrats view Wisconsin, with its predominantly white electorate, as the least likely of the “blue wall” states to return to their column in 2020. But </w:t>
      </w:r>
      <w:r w:rsidRPr="00C92460">
        <w:rPr>
          <w:rStyle w:val="Emphasis"/>
          <w:highlight w:val="yellow"/>
        </w:rPr>
        <w:t>polling shows Biden holding a small but consistent lead</w:t>
      </w:r>
      <w:r w:rsidRPr="002D34A6">
        <w:rPr>
          <w:rStyle w:val="Emphasis"/>
        </w:rPr>
        <w:t xml:space="preserve"> in the state. He leads Trump by 2.7 points in the RealClearPolitics average.</w:t>
      </w:r>
      <w:r>
        <w:rPr>
          <w:rStyle w:val="Emphasis"/>
        </w:rPr>
        <w:t xml:space="preserve"> </w:t>
      </w:r>
      <w:r w:rsidRPr="002D34A6">
        <w:rPr>
          <w:sz w:val="16"/>
        </w:rPr>
        <w:t xml:space="preserve">There has been only one poll conducted in Wisconsin over the past two months. The Marquette University survey found Biden ahead by 3 points — within the margin of error. </w:t>
      </w:r>
      <w:r w:rsidRPr="002D34A6">
        <w:rPr>
          <w:rStyle w:val="StyleUnderline"/>
        </w:rPr>
        <w:t>Fifty-four percent approve of Trump’s handling of the economy. But only 44 percent approve of his handling of the coronavirus, while 64 percent approve of Democratic Gov. Tony Evers’s (D) handling of the pandemic.</w:t>
      </w:r>
    </w:p>
    <w:p w14:paraId="02EEC660" w14:textId="0C5B950D" w:rsidR="00A4265A" w:rsidRDefault="00A4265A" w:rsidP="00A4265A">
      <w:pPr>
        <w:pStyle w:val="Heading4"/>
      </w:pPr>
      <w:r>
        <w:t>*</w:t>
      </w:r>
      <w:r w:rsidRPr="00A4265A">
        <w:t xml:space="preserve">Biden </w:t>
      </w:r>
      <w:r>
        <w:t xml:space="preserve">is leading in the polls now, but outside issues could swing the election </w:t>
      </w:r>
    </w:p>
    <w:p w14:paraId="3071D7E9" w14:textId="0B97EE4A" w:rsidR="00A4265A" w:rsidRPr="007D795A" w:rsidRDefault="007D795A" w:rsidP="00A4265A">
      <w:r w:rsidRPr="007D795A">
        <w:rPr>
          <w:b/>
          <w:bCs/>
        </w:rPr>
        <w:t>Schoen 5/28</w:t>
      </w:r>
      <w:r>
        <w:t xml:space="preserve"> </w:t>
      </w:r>
      <w:r w:rsidR="00A4265A">
        <w:t>(Douglas Schoen, opinion contributor @ The Hill; former adviser to President Clinton &amp; Mayor Michael Bloomberg.</w:t>
      </w:r>
      <w:r>
        <w:t xml:space="preserve"> “Joe Biden has uncertain road to presidency across swing states”, </w:t>
      </w:r>
      <w:r>
        <w:rPr>
          <w:i/>
          <w:iCs/>
        </w:rPr>
        <w:t xml:space="preserve">The Hill. </w:t>
      </w:r>
      <w:hyperlink r:id="rId12" w:history="1">
        <w:r w:rsidRPr="00EA2F0B">
          <w:rPr>
            <w:rStyle w:val="Hyperlink"/>
          </w:rPr>
          <w:t>https://thehill.com/opinion/campaign/499911-joe-biden-has-uncertain-road-to-presidency-across-swing-states</w:t>
        </w:r>
      </w:hyperlink>
      <w:r>
        <w:t>, 5/28/2020)</w:t>
      </w:r>
    </w:p>
    <w:p w14:paraId="2419B8A6" w14:textId="7C38C389" w:rsidR="008A7161" w:rsidRPr="004C6801" w:rsidRDefault="00A4265A" w:rsidP="004C6801">
      <w:pPr>
        <w:rPr>
          <w:b/>
          <w:iCs/>
          <w:u w:val="single"/>
        </w:rPr>
      </w:pPr>
      <w:r w:rsidRPr="00C92460">
        <w:rPr>
          <w:rStyle w:val="StyleUnderline"/>
        </w:rPr>
        <w:t>The electoral map appears to narrowly favor Joe Biden</w:t>
      </w:r>
      <w:r w:rsidRPr="00C92460">
        <w:rPr>
          <w:sz w:val="16"/>
        </w:rPr>
        <w:t>. This</w:t>
      </w:r>
      <w:r w:rsidRPr="00A4265A">
        <w:rPr>
          <w:sz w:val="16"/>
        </w:rPr>
        <w:t xml:space="preserve"> is due to demographic shifts in several states, as well as eroding White House support among voting blocs that were critical to the 2016 Republican victory. However, </w:t>
      </w:r>
      <w:r w:rsidRPr="00A4265A">
        <w:rPr>
          <w:rStyle w:val="StyleUnderline"/>
        </w:rPr>
        <w:t>given the evolving and uncertain nature of the coronavirus crisis and the economic recovery, there is no clear advantage for Biden at this moment</w:t>
      </w:r>
      <w:r w:rsidRPr="00A4265A">
        <w:rPr>
          <w:sz w:val="16"/>
        </w:rPr>
        <w:t xml:space="preserve">. Come November, </w:t>
      </w:r>
      <w:r w:rsidRPr="00C92460">
        <w:rPr>
          <w:rStyle w:val="StyleUnderline"/>
        </w:rPr>
        <w:t>if</w:t>
      </w:r>
      <w:r w:rsidRPr="00A4265A">
        <w:rPr>
          <w:rStyle w:val="StyleUnderline"/>
        </w:rPr>
        <w:t xml:space="preserve"> President Trump is able to make the case that he successfully dealt with the fallout from the pandemic and set our country on a strong path forward, he will undoubtedly be reelected.</w:t>
      </w:r>
      <w:r>
        <w:rPr>
          <w:rStyle w:val="StyleUnderline"/>
        </w:rPr>
        <w:t xml:space="preserve"> </w:t>
      </w:r>
      <w:r w:rsidRPr="00C92460">
        <w:rPr>
          <w:rStyle w:val="Emphasis"/>
          <w:highlight w:val="yellow"/>
        </w:rPr>
        <w:t xml:space="preserve">Biden does have a narrow advantage in </w:t>
      </w:r>
      <w:r w:rsidRPr="002B5425">
        <w:rPr>
          <w:rStyle w:val="Emphasis"/>
        </w:rPr>
        <w:t xml:space="preserve">the critical swing states of </w:t>
      </w:r>
      <w:r w:rsidRPr="00C92460">
        <w:rPr>
          <w:rStyle w:val="Emphasis"/>
          <w:highlight w:val="yellow"/>
        </w:rPr>
        <w:t>Florida, Michigan, Pennsylvania, and Wisconsin.</w:t>
      </w:r>
      <w:r w:rsidRPr="00A4265A">
        <w:rPr>
          <w:sz w:val="16"/>
        </w:rPr>
        <w:t xml:space="preserve"> </w:t>
      </w:r>
      <w:r w:rsidRPr="00C92460">
        <w:rPr>
          <w:rStyle w:val="StyleUnderline"/>
        </w:rPr>
        <w:t xml:space="preserve">The majority of </w:t>
      </w:r>
      <w:r w:rsidRPr="00C92460">
        <w:rPr>
          <w:rStyle w:val="StyleUnderline"/>
          <w:highlight w:val="yellow"/>
        </w:rPr>
        <w:t xml:space="preserve">swing-state polling shows Biden with an advantage overall and among </w:t>
      </w:r>
      <w:r w:rsidRPr="00C92460">
        <w:rPr>
          <w:rStyle w:val="StyleUnderline"/>
        </w:rPr>
        <w:t xml:space="preserve">key voter groups like </w:t>
      </w:r>
      <w:r w:rsidRPr="00C92460">
        <w:rPr>
          <w:rStyle w:val="StyleUnderline"/>
          <w:highlight w:val="yellow"/>
        </w:rPr>
        <w:t>independents</w:t>
      </w:r>
      <w:r w:rsidRPr="00A4265A">
        <w:rPr>
          <w:rStyle w:val="StyleUnderline"/>
        </w:rPr>
        <w:t>, who propelled Trump to victory in 2016 and will be essential to his reelection.</w:t>
      </w:r>
      <w:r>
        <w:rPr>
          <w:rStyle w:val="StyleUnderline"/>
        </w:rPr>
        <w:t xml:space="preserve"> </w:t>
      </w:r>
      <w:r w:rsidRPr="00A4265A">
        <w:rPr>
          <w:rStyle w:val="StyleUnderline"/>
        </w:rPr>
        <w:t>Biden leads by 5 points or more in Michigan, Wisconsin, and Pennsylvania, according to recent Public Policy Polling surveys</w:t>
      </w:r>
      <w:r w:rsidRPr="00A4265A">
        <w:rPr>
          <w:sz w:val="16"/>
        </w:rPr>
        <w:t xml:space="preserve">. Further, Biden leads by 4 points in Florida, according to a recent Quinnipiac poll. Indeed, data reveals that Independent voters, and likely some moderate Republicans, in these states have defected from Trump. </w:t>
      </w:r>
      <w:r w:rsidRPr="00C92460">
        <w:rPr>
          <w:rStyle w:val="StyleUnderline"/>
          <w:highlight w:val="yellow"/>
        </w:rPr>
        <w:t>Trump trails Biden among Independents by 6 points in Michigan and Wisconsin, 7 points in Florida, and 8 points in Pennsylvania.</w:t>
      </w:r>
      <w:r>
        <w:rPr>
          <w:rStyle w:val="StyleUnderline"/>
        </w:rPr>
        <w:t xml:space="preserve"> </w:t>
      </w:r>
      <w:r w:rsidRPr="00A4265A">
        <w:rPr>
          <w:sz w:val="16"/>
        </w:rPr>
        <w:t xml:space="preserve">Nevertheless, it is likely that a substantial number of independents and defected Republicans will drift back to Trump, both in swing states and in historically red states where Trump has lost ground, if he can deliver a compelling economic message. Thus, </w:t>
      </w:r>
      <w:r w:rsidRPr="00A4265A">
        <w:rPr>
          <w:rStyle w:val="StyleUnderline"/>
        </w:rPr>
        <w:t xml:space="preserve">Biden’s current lead may appear wider now than it is. However, </w:t>
      </w:r>
      <w:r w:rsidRPr="00C92460">
        <w:rPr>
          <w:rStyle w:val="Emphasis"/>
          <w:highlight w:val="yellow"/>
        </w:rPr>
        <w:t>Trump’s support is eroding among certain groups in a way that may be difficult to overcome</w:t>
      </w:r>
      <w:r w:rsidRPr="00A4265A">
        <w:rPr>
          <w:rStyle w:val="Emphasis"/>
        </w:rPr>
        <w:t xml:space="preserve"> in November.</w:t>
      </w:r>
      <w:r>
        <w:rPr>
          <w:rStyle w:val="Emphasis"/>
        </w:rPr>
        <w:t xml:space="preserve"> </w:t>
      </w:r>
      <w:r w:rsidRPr="00C92460">
        <w:rPr>
          <w:rStyle w:val="StyleUnderline"/>
          <w:highlight w:val="yellow"/>
        </w:rPr>
        <w:t>In Florida</w:t>
      </w:r>
      <w:r w:rsidRPr="00A4265A">
        <w:rPr>
          <w:rStyle w:val="StyleUnderline"/>
        </w:rPr>
        <w:t xml:space="preserve">, for instance, </w:t>
      </w:r>
      <w:r w:rsidRPr="00C92460">
        <w:rPr>
          <w:rStyle w:val="StyleUnderline"/>
          <w:highlight w:val="yellow"/>
        </w:rPr>
        <w:t>Trump is losing ground with</w:t>
      </w:r>
      <w:r w:rsidRPr="00A4265A">
        <w:rPr>
          <w:rStyle w:val="StyleUnderline"/>
        </w:rPr>
        <w:t xml:space="preserve"> two critical, reliable voter blocs: </w:t>
      </w:r>
      <w:r w:rsidRPr="00C92460">
        <w:rPr>
          <w:rStyle w:val="StyleUnderline"/>
          <w:highlight w:val="yellow"/>
        </w:rPr>
        <w:t>older voters and white voters</w:t>
      </w:r>
      <w:r w:rsidRPr="00A4265A">
        <w:rPr>
          <w:rStyle w:val="StyleUnderline"/>
        </w:rPr>
        <w:t xml:space="preserve"> with a college degree</w:t>
      </w:r>
      <w:r w:rsidRPr="00A4265A">
        <w:rPr>
          <w:sz w:val="16"/>
        </w:rPr>
        <w:t xml:space="preserve">. According to the same Florida Quinnipiac poll, Biden leads by 10 points, 52 percent to 42 percent, among older voters, a group which Trump won by 17 points in 2016, according to CNN exit polling. </w:t>
      </w:r>
      <w:r w:rsidRPr="00A4265A">
        <w:rPr>
          <w:rStyle w:val="StyleUnderline"/>
        </w:rPr>
        <w:t>Trump is also slipping with college-educated white voters. Despite winning these voters by nearly a 30-point margin in 2016, Trump now trails Biden by 11 points.</w:t>
      </w:r>
      <w:r>
        <w:rPr>
          <w:rStyle w:val="StyleUnderline"/>
        </w:rPr>
        <w:t xml:space="preserve"> </w:t>
      </w:r>
      <w:r w:rsidRPr="00A4265A">
        <w:rPr>
          <w:rStyle w:val="StyleUnderline"/>
        </w:rPr>
        <w:t xml:space="preserve">While Trump’s declining support among these groups reveals his vulnerabilities, it is unclear whether these trends will hold. </w:t>
      </w:r>
      <w:r w:rsidRPr="00A4265A">
        <w:rPr>
          <w:sz w:val="16"/>
        </w:rPr>
        <w:t xml:space="preserve">Adding further uncertainty, there is contradictory evidence about Biden’s actual swing state advantage, which makes drawing definitive conclusions impossible at this point. According to aggregated swing-state polling by CNN from mid-May, Trump leads Biden by 7 points among swing-state voters, 52 percent to 45 percent. </w:t>
      </w:r>
      <w:r w:rsidRPr="00A4265A">
        <w:rPr>
          <w:rStyle w:val="Emphasis"/>
        </w:rPr>
        <w:t xml:space="preserve">Though </w:t>
      </w:r>
      <w:r w:rsidRPr="00C92460">
        <w:rPr>
          <w:rStyle w:val="Emphasis"/>
          <w:highlight w:val="yellow"/>
        </w:rPr>
        <w:t>no clear Democratic advantage has emerged</w:t>
      </w:r>
      <w:r w:rsidRPr="00A4265A">
        <w:rPr>
          <w:rStyle w:val="Emphasis"/>
        </w:rPr>
        <w:t xml:space="preserve">, there are some states where </w:t>
      </w:r>
      <w:r w:rsidRPr="00C92460">
        <w:rPr>
          <w:rStyle w:val="Emphasis"/>
          <w:highlight w:val="yellow"/>
        </w:rPr>
        <w:t>changing demographics</w:t>
      </w:r>
      <w:r w:rsidRPr="00A4265A">
        <w:rPr>
          <w:rStyle w:val="Emphasis"/>
        </w:rPr>
        <w:t xml:space="preserve"> and </w:t>
      </w:r>
      <w:r w:rsidRPr="00C92460">
        <w:rPr>
          <w:rStyle w:val="Emphasis"/>
          <w:highlight w:val="yellow"/>
        </w:rPr>
        <w:t>Trump’s eroding support</w:t>
      </w:r>
      <w:r w:rsidRPr="00A4265A">
        <w:rPr>
          <w:rStyle w:val="Emphasis"/>
        </w:rPr>
        <w:t xml:space="preserve"> among key voter groups </w:t>
      </w:r>
      <w:r w:rsidRPr="00C92460">
        <w:rPr>
          <w:rStyle w:val="Emphasis"/>
          <w:highlight w:val="yellow"/>
        </w:rPr>
        <w:t>signal the possibility of a</w:t>
      </w:r>
      <w:r w:rsidRPr="00A4265A">
        <w:rPr>
          <w:rStyle w:val="Emphasis"/>
        </w:rPr>
        <w:t xml:space="preserve"> surprising </w:t>
      </w:r>
      <w:r w:rsidRPr="00C92460">
        <w:rPr>
          <w:rStyle w:val="Emphasis"/>
          <w:highlight w:val="yellow"/>
        </w:rPr>
        <w:t>win for Biden</w:t>
      </w:r>
      <w:r w:rsidRPr="00A4265A">
        <w:rPr>
          <w:rStyle w:val="Emphasis"/>
        </w:rPr>
        <w:t xml:space="preserve"> in November.</w:t>
      </w:r>
    </w:p>
    <w:p w14:paraId="35069EC4" w14:textId="64168981" w:rsidR="00AC44CF" w:rsidRPr="004C6801" w:rsidRDefault="00F93E89" w:rsidP="004C6801">
      <w:pPr>
        <w:pStyle w:val="Heading2"/>
      </w:pPr>
      <w:r w:rsidRPr="004C6801">
        <w:t xml:space="preserve">State Specific Uniqueness </w:t>
      </w:r>
    </w:p>
    <w:p w14:paraId="4FA5FCB1" w14:textId="16E7F9AB" w:rsidR="005F39D8" w:rsidRDefault="005F39D8" w:rsidP="005F39D8">
      <w:pPr>
        <w:pStyle w:val="Heading3"/>
      </w:pPr>
      <w:r>
        <w:t xml:space="preserve">Uniqueness – Arizona </w:t>
      </w:r>
    </w:p>
    <w:p w14:paraId="5C61DABA" w14:textId="7F1112CB" w:rsidR="005F39D8" w:rsidRDefault="00617B8C" w:rsidP="00617B8C">
      <w:pPr>
        <w:pStyle w:val="Heading4"/>
      </w:pPr>
      <w:r>
        <w:t xml:space="preserve">Biden is ahead in the polls in Arizona now </w:t>
      </w:r>
    </w:p>
    <w:p w14:paraId="25CF3BCB" w14:textId="245E6730" w:rsidR="00FF50B2" w:rsidRPr="00FF50B2" w:rsidRDefault="00FF50B2" w:rsidP="00FF50B2">
      <w:r w:rsidRPr="00FF50B2">
        <w:rPr>
          <w:b/>
          <w:bCs/>
        </w:rPr>
        <w:t>Lardieri 5/19</w:t>
      </w:r>
      <w:r>
        <w:t xml:space="preserve"> (Alexa Lardieri, reporter and digital producer @ U.S. News &amp; World Report. “Biden Firms Lead Over Trump in Arizona, Poll Finds”, </w:t>
      </w:r>
      <w:r>
        <w:rPr>
          <w:i/>
          <w:iCs/>
        </w:rPr>
        <w:t xml:space="preserve">U.S. News &amp; World Report. </w:t>
      </w:r>
      <w:hyperlink r:id="rId13" w:history="1">
        <w:r w:rsidRPr="00FF50B2">
          <w:rPr>
            <w:rStyle w:val="Hyperlink"/>
          </w:rPr>
          <w:t>https://www.usnews.com/news/elections/articles/2020-05-19/joe-biden-holds-lead-over-donald-trump-in-arizona-poll-finds</w:t>
        </w:r>
      </w:hyperlink>
      <w:r>
        <w:t xml:space="preserve">, 5/19/2020) </w:t>
      </w:r>
    </w:p>
    <w:p w14:paraId="77341EF0" w14:textId="19B32229" w:rsidR="00FF50B2" w:rsidRPr="00617B8C" w:rsidRDefault="00FF50B2" w:rsidP="005F39D8">
      <w:pPr>
        <w:rPr>
          <w:sz w:val="16"/>
        </w:rPr>
      </w:pPr>
      <w:r w:rsidRPr="00617B8C">
        <w:rPr>
          <w:sz w:val="16"/>
        </w:rPr>
        <w:t xml:space="preserve">JOE </w:t>
      </w:r>
      <w:r w:rsidRPr="00073F1E">
        <w:rPr>
          <w:b/>
          <w:bCs/>
          <w:highlight w:val="yellow"/>
          <w:u w:val="single"/>
        </w:rPr>
        <w:t>BIDEN LEADS</w:t>
      </w:r>
      <w:r w:rsidRPr="00617B8C">
        <w:rPr>
          <w:sz w:val="16"/>
        </w:rPr>
        <w:t xml:space="preserve"> President Donald </w:t>
      </w:r>
      <w:r w:rsidRPr="00073F1E">
        <w:rPr>
          <w:b/>
          <w:bCs/>
          <w:highlight w:val="yellow"/>
          <w:u w:val="single"/>
        </w:rPr>
        <w:t>Trump among voters in Arizona</w:t>
      </w:r>
      <w:r w:rsidRPr="00073F1E">
        <w:rPr>
          <w:highlight w:val="yellow"/>
          <w:u w:val="single"/>
        </w:rPr>
        <w:t xml:space="preserve">, </w:t>
      </w:r>
      <w:r w:rsidRPr="00073F1E">
        <w:rPr>
          <w:b/>
          <w:bCs/>
          <w:highlight w:val="yellow"/>
          <w:u w:val="single"/>
        </w:rPr>
        <w:t>according to a new survey that has consistently shown the former vice president ahead</w:t>
      </w:r>
      <w:r w:rsidRPr="00617B8C">
        <w:rPr>
          <w:u w:val="single"/>
        </w:rPr>
        <w:t xml:space="preserve"> in a state that hasn't chosen a Democratic presidential candidate since Bill Clinton.</w:t>
      </w:r>
      <w:r w:rsidR="00617B8C">
        <w:rPr>
          <w:u w:val="single"/>
        </w:rPr>
        <w:t xml:space="preserve"> </w:t>
      </w:r>
      <w:r w:rsidRPr="00617B8C">
        <w:rPr>
          <w:u w:val="single"/>
        </w:rPr>
        <w:t xml:space="preserve">An OH Predictive Insights poll found that </w:t>
      </w:r>
      <w:r w:rsidRPr="00073F1E">
        <w:rPr>
          <w:highlight w:val="yellow"/>
          <w:u w:val="single"/>
        </w:rPr>
        <w:t>Biden</w:t>
      </w:r>
      <w:r w:rsidRPr="00617B8C">
        <w:rPr>
          <w:u w:val="single"/>
        </w:rPr>
        <w:t xml:space="preserve">, the presumptive Democratic presidential nominee, is </w:t>
      </w:r>
      <w:r w:rsidRPr="00073F1E">
        <w:rPr>
          <w:b/>
          <w:bCs/>
          <w:highlight w:val="yellow"/>
          <w:u w:val="single"/>
        </w:rPr>
        <w:t>leading Trump by 7 points in Arizona</w:t>
      </w:r>
      <w:r w:rsidRPr="00617B8C">
        <w:rPr>
          <w:sz w:val="16"/>
        </w:rPr>
        <w:t>, which Clinton last secured for Democrats in a three-way contest in 1996.</w:t>
      </w:r>
      <w:r w:rsidR="00617B8C" w:rsidRPr="00617B8C">
        <w:rPr>
          <w:sz w:val="16"/>
        </w:rPr>
        <w:t xml:space="preserve"> </w:t>
      </w:r>
      <w:r w:rsidRPr="00073F1E">
        <w:rPr>
          <w:b/>
          <w:bCs/>
          <w:highlight w:val="yellow"/>
          <w:u w:val="single"/>
        </w:rPr>
        <w:t>The latest poll shows support for Biden at 50% compared to Trump's 43%,</w:t>
      </w:r>
      <w:r w:rsidRPr="00617B8C">
        <w:rPr>
          <w:u w:val="single"/>
        </w:rPr>
        <w:t xml:space="preserve"> a lead for the former vice president in the organization's third straight survey, which polls 600 likely general election voters in Arizona and has a margin of error of 4 percentage points.</w:t>
      </w:r>
      <w:r w:rsidR="00617B8C">
        <w:rPr>
          <w:u w:val="single"/>
        </w:rPr>
        <w:t xml:space="preserve"> </w:t>
      </w:r>
      <w:r w:rsidRPr="00617B8C">
        <w:rPr>
          <w:u w:val="single"/>
        </w:rPr>
        <w:t>The Democratic candidate has repeatedly led Trump in state polling since February 2019</w:t>
      </w:r>
      <w:r w:rsidRPr="00617B8C">
        <w:rPr>
          <w:sz w:val="16"/>
        </w:rPr>
        <w:t>, with just one exception in December that saw support for Trump at 46% compared to Biden's 44%.</w:t>
      </w:r>
      <w:r w:rsidR="00617B8C" w:rsidRPr="00617B8C">
        <w:rPr>
          <w:sz w:val="16"/>
        </w:rPr>
        <w:t xml:space="preserve"> </w:t>
      </w:r>
      <w:r w:rsidRPr="00073F1E">
        <w:rPr>
          <w:b/>
          <w:bCs/>
          <w:highlight w:val="yellow"/>
          <w:u w:val="single"/>
        </w:rPr>
        <w:t>Political analysts</w:t>
      </w:r>
      <w:r w:rsidRPr="00617B8C">
        <w:rPr>
          <w:b/>
          <w:bCs/>
          <w:u w:val="single"/>
        </w:rPr>
        <w:t xml:space="preserve"> often </w:t>
      </w:r>
      <w:r w:rsidRPr="00073F1E">
        <w:rPr>
          <w:b/>
          <w:bCs/>
          <w:highlight w:val="yellow"/>
          <w:u w:val="single"/>
        </w:rPr>
        <w:t>point to Arizona as a state Biden could</w:t>
      </w:r>
      <w:r w:rsidRPr="00617B8C">
        <w:rPr>
          <w:b/>
          <w:bCs/>
          <w:u w:val="single"/>
        </w:rPr>
        <w:t xml:space="preserve"> potentially </w:t>
      </w:r>
      <w:r w:rsidRPr="00073F1E">
        <w:rPr>
          <w:b/>
          <w:bCs/>
          <w:highlight w:val="yellow"/>
          <w:u w:val="single"/>
        </w:rPr>
        <w:t>steal from Trump.</w:t>
      </w:r>
      <w:r w:rsidRPr="00617B8C">
        <w:rPr>
          <w:sz w:val="16"/>
        </w:rPr>
        <w:t xml:space="preserve"> </w:t>
      </w:r>
      <w:r w:rsidRPr="00617B8C">
        <w:rPr>
          <w:u w:val="single"/>
        </w:rPr>
        <w:t>The president won it by just 3.5 percentage points over Democrat Hillary Clinton in 2016</w:t>
      </w:r>
      <w:r w:rsidRPr="00617B8C">
        <w:rPr>
          <w:sz w:val="16"/>
        </w:rPr>
        <w:t>. Trump visited the state earlier this month as part of a review of the response to the pandemic.</w:t>
      </w:r>
    </w:p>
    <w:p w14:paraId="72C8B0F1" w14:textId="5A39DC4D" w:rsidR="002D506A" w:rsidRDefault="002D506A" w:rsidP="002D506A">
      <w:pPr>
        <w:pStyle w:val="Heading3"/>
      </w:pPr>
      <w:r>
        <w:t xml:space="preserve">Uniqueness – Florida </w:t>
      </w:r>
    </w:p>
    <w:p w14:paraId="46963916" w14:textId="77777777" w:rsidR="001B4255" w:rsidRDefault="001B4255" w:rsidP="001B4255">
      <w:pPr>
        <w:pStyle w:val="Heading4"/>
      </w:pPr>
      <w:r>
        <w:t xml:space="preserve">Biden is ahead in the polls in Florida </w:t>
      </w:r>
    </w:p>
    <w:p w14:paraId="0C18D1B2" w14:textId="77777777" w:rsidR="001B4255" w:rsidRPr="001E37E3" w:rsidRDefault="001B4255" w:rsidP="001B4255">
      <w:r w:rsidRPr="001E37E3">
        <w:rPr>
          <w:b/>
          <w:bCs/>
        </w:rPr>
        <w:t>Lemon 5/24</w:t>
      </w:r>
      <w:r>
        <w:t xml:space="preserve"> (Jason Lemon, Senior Reporter at Newsweek. “What the Polls Say About Donald Trump vs. Joe Biden in Key 2020 Swing States”, </w:t>
      </w:r>
      <w:r>
        <w:rPr>
          <w:i/>
          <w:iCs/>
        </w:rPr>
        <w:t xml:space="preserve">Newsweek. </w:t>
      </w:r>
      <w:hyperlink r:id="rId14" w:history="1">
        <w:r w:rsidRPr="00EA2F0B">
          <w:rPr>
            <w:rStyle w:val="Hyperlink"/>
          </w:rPr>
          <w:t>https://www.newsweek.com/what-polls-say-about-donald-trump-vs-joe-biden-key-2020-swing-states-1506261</w:t>
        </w:r>
      </w:hyperlink>
      <w:r>
        <w:t xml:space="preserve">, 5/24/2020) </w:t>
      </w:r>
    </w:p>
    <w:p w14:paraId="78C55D38" w14:textId="0F442874" w:rsidR="001B4255" w:rsidRPr="001B4255" w:rsidRDefault="001B4255" w:rsidP="001B4255">
      <w:pPr>
        <w:rPr>
          <w:u w:val="single"/>
        </w:rPr>
      </w:pPr>
      <w:r w:rsidRPr="00073F1E">
        <w:rPr>
          <w:highlight w:val="yellow"/>
          <w:u w:val="single"/>
        </w:rPr>
        <w:t>Florida,</w:t>
      </w:r>
      <w:r>
        <w:t xml:space="preserve"> where Trump officially relocated his state residency from New York in October, also </w:t>
      </w:r>
      <w:r w:rsidRPr="00073F1E">
        <w:rPr>
          <w:b/>
          <w:bCs/>
          <w:highlight w:val="yellow"/>
          <w:u w:val="single"/>
        </w:rPr>
        <w:t>appears to be leaning toward Biden</w:t>
      </w:r>
      <w:r>
        <w:t xml:space="preserve">. While </w:t>
      </w:r>
      <w:r w:rsidRPr="00073F1E">
        <w:rPr>
          <w:highlight w:val="yellow"/>
          <w:u w:val="single"/>
        </w:rPr>
        <w:t>the president won the southern state by a wider margin of 1.2 percent in 2016, he's</w:t>
      </w:r>
      <w:r w:rsidRPr="00DC79BE">
        <w:rPr>
          <w:u w:val="single"/>
        </w:rPr>
        <w:t xml:space="preserve"> now </w:t>
      </w:r>
      <w:r w:rsidRPr="00073F1E">
        <w:rPr>
          <w:b/>
          <w:bCs/>
          <w:highlight w:val="yellow"/>
          <w:u w:val="single"/>
        </w:rPr>
        <w:t>trailing the former vice president by an average of 3.3 percent</w:t>
      </w:r>
      <w:r w:rsidRPr="00073F1E">
        <w:rPr>
          <w:u w:val="single"/>
        </w:rPr>
        <w:t>, a</w:t>
      </w:r>
      <w:r w:rsidRPr="00DC79BE">
        <w:rPr>
          <w:u w:val="single"/>
        </w:rPr>
        <w:t>ccording to the Real Clear Politics aggregate</w:t>
      </w:r>
      <w:r>
        <w:t xml:space="preserve">. </w:t>
      </w:r>
      <w:r w:rsidRPr="00073F1E">
        <w:rPr>
          <w:highlight w:val="yellow"/>
          <w:u w:val="single"/>
        </w:rPr>
        <w:t>The most recent poll from Florida Atlantic University</w:t>
      </w:r>
      <w:r w:rsidRPr="00DC79BE">
        <w:rPr>
          <w:u w:val="single"/>
        </w:rPr>
        <w:t xml:space="preserve">, which was conducted earlier this month, </w:t>
      </w:r>
      <w:r w:rsidRPr="00073F1E">
        <w:rPr>
          <w:highlight w:val="yellow"/>
          <w:u w:val="single"/>
        </w:rPr>
        <w:t>shows Biden ahead by 6 points</w:t>
      </w:r>
      <w:r w:rsidRPr="00DC79BE">
        <w:rPr>
          <w:u w:val="single"/>
        </w:rPr>
        <w:t>, 53 percent to Trump's 47 percent.</w:t>
      </w:r>
    </w:p>
    <w:p w14:paraId="2EF30F95" w14:textId="41CD5096" w:rsidR="009F4004" w:rsidRDefault="009F4004" w:rsidP="009F4004">
      <w:pPr>
        <w:pStyle w:val="Heading4"/>
      </w:pPr>
      <w:r>
        <w:t xml:space="preserve">Biden is edging out Trump to win crucial senior voters in Florida </w:t>
      </w:r>
    </w:p>
    <w:p w14:paraId="7C9967B3" w14:textId="106E2C5C" w:rsidR="009F4004" w:rsidRPr="009F4004" w:rsidRDefault="009F4004" w:rsidP="009F4004">
      <w:r w:rsidRPr="009F4004">
        <w:rPr>
          <w:b/>
          <w:bCs/>
        </w:rPr>
        <w:t xml:space="preserve">Johnson 5/25 </w:t>
      </w:r>
      <w:r>
        <w:t xml:space="preserve">(Jenna Johnson, national political correspondent for the Washington Post, with a focus on the 2020 presidential election. “In crucial Florida, some senior voters cast a skeptical eye toward Trump’s reelection”, </w:t>
      </w:r>
      <w:r>
        <w:rPr>
          <w:i/>
          <w:iCs/>
        </w:rPr>
        <w:t xml:space="preserve">The Washington Post. </w:t>
      </w:r>
      <w:hyperlink r:id="rId15" w:history="1">
        <w:r w:rsidRPr="00EA2F0B">
          <w:rPr>
            <w:rStyle w:val="Hyperlink"/>
          </w:rPr>
          <w:t>https://www.washingtonpost.com/politics/in-crucial-florida-some-senior-voters-cast-a-skeptical-eye-toward-trumps-reelection/2020/05/25/4e5e2ef8-9ab4-11ea-89fd-28fb313d1886_story.html</w:t>
        </w:r>
      </w:hyperlink>
      <w:r>
        <w:t>, 5/25/2020)</w:t>
      </w:r>
    </w:p>
    <w:p w14:paraId="5AEDC93F" w14:textId="04402E40" w:rsidR="009F4004" w:rsidRPr="009F4004" w:rsidRDefault="009F4004" w:rsidP="009F4004">
      <w:pPr>
        <w:rPr>
          <w:sz w:val="16"/>
        </w:rPr>
      </w:pPr>
      <w:r w:rsidRPr="009F4004">
        <w:rPr>
          <w:rStyle w:val="StyleUnderline"/>
        </w:rPr>
        <w:t xml:space="preserve">While Democrats have worried about Biden’s struggles to excite younger voters, </w:t>
      </w:r>
      <w:r w:rsidRPr="002471FE">
        <w:rPr>
          <w:rStyle w:val="StyleUnderline"/>
          <w:highlight w:val="yellow"/>
        </w:rPr>
        <w:t xml:space="preserve">older voters who are upset with the president are poised to be </w:t>
      </w:r>
      <w:r w:rsidRPr="002471FE">
        <w:rPr>
          <w:rStyle w:val="StyleUnderline"/>
        </w:rPr>
        <w:t xml:space="preserve">potentially more </w:t>
      </w:r>
      <w:r w:rsidRPr="002471FE">
        <w:rPr>
          <w:rStyle w:val="StyleUnderline"/>
          <w:highlight w:val="yellow"/>
        </w:rPr>
        <w:t xml:space="preserve">influential </w:t>
      </w:r>
      <w:r w:rsidRPr="002471FE">
        <w:rPr>
          <w:rStyle w:val="StyleUnderline"/>
        </w:rPr>
        <w:t>in November,</w:t>
      </w:r>
      <w:r w:rsidRPr="002471FE">
        <w:rPr>
          <w:sz w:val="16"/>
        </w:rPr>
        <w:t xml:space="preserve"> </w:t>
      </w:r>
      <w:r w:rsidRPr="002471FE">
        <w:rPr>
          <w:rStyle w:val="StyleUnderline"/>
        </w:rPr>
        <w:t>especially</w:t>
      </w:r>
      <w:r w:rsidRPr="009F4004">
        <w:rPr>
          <w:rStyle w:val="StyleUnderline"/>
        </w:rPr>
        <w:t xml:space="preserve"> in swing states whose populations skew their way, like Florida, Pennsylvania, Arizona, Michigan and Wisconsin.</w:t>
      </w:r>
      <w:r w:rsidRPr="009F4004">
        <w:rPr>
          <w:sz w:val="16"/>
        </w:rPr>
        <w:t xml:space="preserve"> </w:t>
      </w:r>
      <w:r w:rsidRPr="002471FE">
        <w:rPr>
          <w:rStyle w:val="StyleUnderline"/>
          <w:highlight w:val="yellow"/>
        </w:rPr>
        <w:t xml:space="preserve">In Florida, more than 20 percent of those who voted in </w:t>
      </w:r>
      <w:r w:rsidRPr="002471FE">
        <w:rPr>
          <w:rStyle w:val="StyleUnderline"/>
        </w:rPr>
        <w:t>the</w:t>
      </w:r>
      <w:r w:rsidRPr="002471FE">
        <w:rPr>
          <w:rStyle w:val="StyleUnderline"/>
          <w:highlight w:val="yellow"/>
        </w:rPr>
        <w:t xml:space="preserve"> 2016</w:t>
      </w:r>
      <w:r w:rsidRPr="002471FE">
        <w:rPr>
          <w:rStyle w:val="StyleUnderline"/>
        </w:rPr>
        <w:t xml:space="preserve"> election </w:t>
      </w:r>
      <w:r w:rsidRPr="002471FE">
        <w:rPr>
          <w:rStyle w:val="StyleUnderline"/>
          <w:highlight w:val="yellow"/>
        </w:rPr>
        <w:t xml:space="preserve">were over </w:t>
      </w:r>
      <w:r w:rsidRPr="002471FE">
        <w:rPr>
          <w:rStyle w:val="StyleUnderline"/>
        </w:rPr>
        <w:t>age</w:t>
      </w:r>
      <w:r w:rsidRPr="002471FE">
        <w:rPr>
          <w:rStyle w:val="StyleUnderline"/>
          <w:highlight w:val="yellow"/>
        </w:rPr>
        <w:t xml:space="preserve"> 65,</w:t>
      </w:r>
      <w:r w:rsidRPr="009F4004">
        <w:rPr>
          <w:rStyle w:val="StyleUnderline"/>
        </w:rPr>
        <w:t xml:space="preserve"> according to exit polls. In 2016, Trump won the Florida senior vote by a 17-point margin over Clinton,</w:t>
      </w:r>
      <w:r w:rsidRPr="009F4004">
        <w:rPr>
          <w:sz w:val="16"/>
        </w:rPr>
        <w:t xml:space="preserve"> according to exit polls. The state ranks as one Trump must almost certainly win to insure his victory, while Biden has other paths to the White House. </w:t>
      </w:r>
      <w:r w:rsidRPr="009F4004">
        <w:rPr>
          <w:rStyle w:val="Emphasis"/>
        </w:rPr>
        <w:t xml:space="preserve">Yet for months, </w:t>
      </w:r>
      <w:r w:rsidRPr="002471FE">
        <w:rPr>
          <w:rStyle w:val="Emphasis"/>
          <w:highlight w:val="yellow"/>
        </w:rPr>
        <w:t>Biden has been more popular than Trump with seniors</w:t>
      </w:r>
      <w:r w:rsidRPr="009F4004">
        <w:rPr>
          <w:rStyle w:val="StyleUnderline"/>
        </w:rPr>
        <w:t xml:space="preserve">. </w:t>
      </w:r>
      <w:r w:rsidRPr="002471FE">
        <w:rPr>
          <w:rStyle w:val="StyleUnderline"/>
          <w:highlight w:val="yellow"/>
        </w:rPr>
        <w:t>A national poll of registered voters released by Quinnipiac University last week shows Biden leading by 10 points among voters over 65</w:t>
      </w:r>
      <w:r w:rsidRPr="009F4004">
        <w:rPr>
          <w:sz w:val="16"/>
        </w:rPr>
        <w:t xml:space="preserve">. </w:t>
      </w:r>
      <w:r w:rsidRPr="009F4004">
        <w:rPr>
          <w:rStyle w:val="Emphasis"/>
        </w:rPr>
        <w:t xml:space="preserve">A Quinnipiac poll in late April found </w:t>
      </w:r>
      <w:r w:rsidRPr="002471FE">
        <w:rPr>
          <w:rStyle w:val="Emphasis"/>
          <w:highlight w:val="yellow"/>
        </w:rPr>
        <w:t xml:space="preserve">52 percent of Florida seniors supporting Biden to 42 percent for Trump, while a Fox News poll </w:t>
      </w:r>
      <w:r w:rsidRPr="002471FE">
        <w:rPr>
          <w:rStyle w:val="Emphasis"/>
        </w:rPr>
        <w:t xml:space="preserve">around the same time </w:t>
      </w:r>
      <w:r w:rsidRPr="002471FE">
        <w:rPr>
          <w:rStyle w:val="Emphasis"/>
          <w:highlight w:val="yellow"/>
        </w:rPr>
        <w:t>found Biden narrowly ahead</w:t>
      </w:r>
      <w:r w:rsidRPr="009F4004">
        <w:rPr>
          <w:rStyle w:val="Emphasis"/>
        </w:rPr>
        <w:t>.</w:t>
      </w:r>
      <w:r>
        <w:rPr>
          <w:rStyle w:val="Emphasis"/>
        </w:rPr>
        <w:t xml:space="preserve"> </w:t>
      </w:r>
      <w:r w:rsidRPr="009F4004">
        <w:rPr>
          <w:rStyle w:val="Emphasis"/>
        </w:rPr>
        <w:t xml:space="preserve">“We have the ability to sway this election,” Florida Democratic Party Chairwoman Terrie Rizzo declared as she opened an online town hall with fellow seniors </w:t>
      </w:r>
      <w:r w:rsidRPr="009F4004">
        <w:rPr>
          <w:rStyle w:val="StyleUnderline"/>
        </w:rPr>
        <w:t>earlier this month, which included a tutorial on voting by mail. “Trump has failed us and it is now our turn.”</w:t>
      </w:r>
      <w:r>
        <w:rPr>
          <w:rStyle w:val="StyleUnderline"/>
        </w:rPr>
        <w:t xml:space="preserve"> </w:t>
      </w:r>
      <w:r w:rsidRPr="009F4004">
        <w:rPr>
          <w:rStyle w:val="StyleUnderline"/>
        </w:rPr>
        <w:t>The skepticism toward the president among some seniors comes as their lives have been drastically altered by the coronavirus, which has swept through nursing homes and retirement communities across the country. In Florida, more than 80 percent of the 2,000-plus people killed by the virus have been over age 65, according to an analysis by the Tampa Bay Times</w:t>
      </w:r>
      <w:r w:rsidRPr="009F4004">
        <w:rPr>
          <w:sz w:val="16"/>
        </w:rPr>
        <w:t>. Even as the state has begun to reopen, most seniors have remained hidden in their homes at the urging of their doctors or their adult children and grandchildren. Most no longer gather with others to dine, play cards, enjoy golf or the pool, or discuss politics.</w:t>
      </w:r>
    </w:p>
    <w:p w14:paraId="2AC57F33" w14:textId="77777777" w:rsidR="009F4004" w:rsidRDefault="009F4004" w:rsidP="009F4004"/>
    <w:p w14:paraId="0377D9E9" w14:textId="15C7CAEC" w:rsidR="0049663A" w:rsidRDefault="0049663A" w:rsidP="0049663A">
      <w:pPr>
        <w:pStyle w:val="Heading3"/>
      </w:pPr>
      <w:r>
        <w:t>Uniqueness – Michigan</w:t>
      </w:r>
    </w:p>
    <w:p w14:paraId="2CC07FF3" w14:textId="2D1C492A" w:rsidR="00430031" w:rsidRPr="00430031" w:rsidRDefault="00430031" w:rsidP="00430031">
      <w:pPr>
        <w:pStyle w:val="Heading4"/>
      </w:pPr>
      <w:r>
        <w:t xml:space="preserve">Biden leads in Michigan, </w:t>
      </w:r>
      <w:r w:rsidRPr="00430031">
        <w:rPr>
          <w:i/>
        </w:rPr>
        <w:t>but</w:t>
      </w:r>
      <w:r>
        <w:t xml:space="preserve"> the race is close</w:t>
      </w:r>
    </w:p>
    <w:p w14:paraId="5F11C478" w14:textId="08509098" w:rsidR="00430031" w:rsidRPr="00430031" w:rsidRDefault="00430031" w:rsidP="00430031">
      <w:r w:rsidRPr="00430031">
        <w:rPr>
          <w:b/>
          <w:bCs/>
        </w:rPr>
        <w:t>Lemon 5/24</w:t>
      </w:r>
      <w:r>
        <w:t xml:space="preserve"> (Jason Lemon, Senior Reporter at Newsweek. “What the Polls Say About Donald Trump vs. Joe Biden in Key 2020 Swing States”, Newsweek. https://www.newsweek.com/what-polls-say-about-donald-trump-vs-joe-biden-key-2020-swing-states-1506261, 5/24/2020) </w:t>
      </w:r>
    </w:p>
    <w:p w14:paraId="12219FB8" w14:textId="33B37844" w:rsidR="0049663A" w:rsidRDefault="00430031" w:rsidP="0049663A">
      <w:pPr>
        <w:rPr>
          <w:u w:val="single"/>
        </w:rPr>
      </w:pPr>
      <w:r w:rsidRPr="002471FE">
        <w:rPr>
          <w:highlight w:val="yellow"/>
          <w:u w:val="single"/>
        </w:rPr>
        <w:t>In Michigan,</w:t>
      </w:r>
      <w:r w:rsidRPr="00430031">
        <w:rPr>
          <w:u w:val="single"/>
        </w:rPr>
        <w:t xml:space="preserve"> which Trump carried by a margin of 0.2 percent of the vote</w:t>
      </w:r>
      <w:r w:rsidRPr="00430031">
        <w:rPr>
          <w:b/>
          <w:bCs/>
          <w:u w:val="single"/>
        </w:rPr>
        <w:t xml:space="preserve">, </w:t>
      </w:r>
      <w:r w:rsidRPr="002471FE">
        <w:rPr>
          <w:b/>
          <w:bCs/>
          <w:highlight w:val="yellow"/>
          <w:u w:val="single"/>
        </w:rPr>
        <w:t>Biden currently leads by an average of 5.5 points</w:t>
      </w:r>
      <w:r w:rsidRPr="002471FE">
        <w:rPr>
          <w:highlight w:val="yellow"/>
          <w:u w:val="single"/>
        </w:rPr>
        <w:t>, according to an aggregate of recent polls compiled by Real Clear Politics</w:t>
      </w:r>
      <w:r w:rsidRPr="00430031">
        <w:rPr>
          <w:u w:val="single"/>
        </w:rPr>
        <w:t xml:space="preserve">. </w:t>
      </w:r>
      <w:r w:rsidRPr="002471FE">
        <w:rPr>
          <w:highlight w:val="yellow"/>
          <w:u w:val="single"/>
        </w:rPr>
        <w:t>A poll conducted by conservative Fox News</w:t>
      </w:r>
      <w:r w:rsidRPr="00430031">
        <w:rPr>
          <w:u w:val="single"/>
        </w:rPr>
        <w:t xml:space="preserve"> in April </w:t>
      </w:r>
      <w:r w:rsidRPr="002471FE">
        <w:rPr>
          <w:highlight w:val="yellow"/>
          <w:u w:val="single"/>
        </w:rPr>
        <w:t>showed Trump trailing by</w:t>
      </w:r>
      <w:r w:rsidRPr="00430031">
        <w:rPr>
          <w:u w:val="single"/>
        </w:rPr>
        <w:t xml:space="preserve"> an even greater margin of </w:t>
      </w:r>
      <w:r w:rsidRPr="002471FE">
        <w:rPr>
          <w:highlight w:val="yellow"/>
          <w:u w:val="single"/>
        </w:rPr>
        <w:t>8 points</w:t>
      </w:r>
      <w:r>
        <w:t xml:space="preserve">, with Biden backed by 49 percent of respondents and the president supported by just 41 percent of Michigan voters. </w:t>
      </w:r>
      <w:r w:rsidRPr="00430031">
        <w:rPr>
          <w:u w:val="single"/>
        </w:rPr>
        <w:t>However, that survey also demonstrated that 10 percent of voters in the Midwestern state remained undecided or may vote for another candidate.</w:t>
      </w:r>
    </w:p>
    <w:p w14:paraId="07198C11" w14:textId="568D60E0" w:rsidR="002146BB" w:rsidRDefault="002146BB" w:rsidP="002146BB">
      <w:pPr>
        <w:pStyle w:val="Heading4"/>
      </w:pPr>
      <w:r>
        <w:t xml:space="preserve">And – here’s more ev </w:t>
      </w:r>
    </w:p>
    <w:p w14:paraId="08CA58AB" w14:textId="245CE49D" w:rsidR="002146BB" w:rsidRPr="002146BB" w:rsidRDefault="002146BB" w:rsidP="002146BB">
      <w:r w:rsidRPr="002146BB">
        <w:rPr>
          <w:b/>
          <w:bCs/>
        </w:rPr>
        <w:t>Milligan 5/21</w:t>
      </w:r>
      <w:r>
        <w:t xml:space="preserve"> (Susan Milligan, senior political writer at U.S. News &amp; World Report. “Trump Trails Biden in New Michigan Poll”, </w:t>
      </w:r>
      <w:r>
        <w:rPr>
          <w:i/>
          <w:iCs/>
        </w:rPr>
        <w:t xml:space="preserve">U.S. News &amp; World Report. </w:t>
      </w:r>
      <w:hyperlink r:id="rId16" w:history="1">
        <w:r w:rsidRPr="00EA2F0B">
          <w:rPr>
            <w:rStyle w:val="Hyperlink"/>
          </w:rPr>
          <w:t>https://www.usnews.com/news/elections/articles/2020-05-21/poll-trump-trails-biden-in-key-swing-state-of-michigan</w:t>
        </w:r>
      </w:hyperlink>
      <w:r>
        <w:t xml:space="preserve">, May 21, 2020) </w:t>
      </w:r>
    </w:p>
    <w:p w14:paraId="5E78F875" w14:textId="439D3DE6" w:rsidR="002146BB" w:rsidRPr="002146BB" w:rsidRDefault="002146BB" w:rsidP="002146BB">
      <w:pPr>
        <w:rPr>
          <w:rStyle w:val="StyleUnderline"/>
        </w:rPr>
      </w:pPr>
      <w:r w:rsidRPr="002146BB">
        <w:rPr>
          <w:sz w:val="16"/>
        </w:rPr>
        <w:t xml:space="preserve">PRESIDENT Donald </w:t>
      </w:r>
      <w:r w:rsidRPr="002471FE">
        <w:rPr>
          <w:rStyle w:val="StyleUnderline"/>
          <w:highlight w:val="yellow"/>
        </w:rPr>
        <w:t>Trump is facing a strong campaign headwind in Michigan</w:t>
      </w:r>
      <w:r w:rsidRPr="002146BB">
        <w:rPr>
          <w:rStyle w:val="StyleUnderline"/>
        </w:rPr>
        <w:t>, a state that ensured his 2016 upset victory and which Trump likely will need to secure reelection, according to a poll released Thursday.</w:t>
      </w:r>
      <w:r>
        <w:rPr>
          <w:rStyle w:val="StyleUnderline"/>
        </w:rPr>
        <w:t xml:space="preserve"> </w:t>
      </w:r>
      <w:r w:rsidRPr="002471FE">
        <w:rPr>
          <w:rStyle w:val="Emphasis"/>
          <w:highlight w:val="yellow"/>
        </w:rPr>
        <w:t>Trump trails</w:t>
      </w:r>
      <w:r w:rsidRPr="002146BB">
        <w:rPr>
          <w:rStyle w:val="Emphasis"/>
        </w:rPr>
        <w:t xml:space="preserve"> presumptive Democratic nominee Joe </w:t>
      </w:r>
      <w:r w:rsidRPr="002471FE">
        <w:rPr>
          <w:rStyle w:val="Emphasis"/>
          <w:highlight w:val="yellow"/>
        </w:rPr>
        <w:t>Biden, 51% to 45%, in Michigan</w:t>
      </w:r>
      <w:r w:rsidRPr="002146BB">
        <w:rPr>
          <w:rStyle w:val="StyleUnderline"/>
        </w:rPr>
        <w:t>, according to the survey by Public Policy Polling for the health care advocacy group Protect Our Care.</w:t>
      </w:r>
      <w:r>
        <w:rPr>
          <w:rStyle w:val="StyleUnderline"/>
        </w:rPr>
        <w:t xml:space="preserve"> </w:t>
      </w:r>
      <w:r w:rsidRPr="002146BB">
        <w:rPr>
          <w:sz w:val="16"/>
        </w:rPr>
        <w:t xml:space="preserve">Further, </w:t>
      </w:r>
      <w:r w:rsidRPr="002146BB">
        <w:rPr>
          <w:rStyle w:val="StyleUnderline"/>
        </w:rPr>
        <w:t>the poll suggests that Trump's handling of the coronavirus pandemic is damaging his prospects in the state.</w:t>
      </w:r>
      <w:r w:rsidRPr="002146BB">
        <w:rPr>
          <w:sz w:val="16"/>
        </w:rPr>
        <w:t xml:space="preserve"> The survey revealed that 6 in 10 voters said Trump and his administration deserve a great deal or at least some responsibility for the loss of both American lives and U.S. jobs from the virus. </w:t>
      </w:r>
      <w:r w:rsidRPr="002471FE">
        <w:rPr>
          <w:rStyle w:val="StyleUnderline"/>
          <w:highlight w:val="yellow"/>
        </w:rPr>
        <w:t>The president's approval rating in the Midwest battleground is underwater, with 44% of voters approving of him</w:t>
      </w:r>
      <w:r w:rsidRPr="002146BB">
        <w:rPr>
          <w:rStyle w:val="StyleUnderline"/>
        </w:rPr>
        <w:t xml:space="preserve"> compared to 51% disapproving, the survey found.</w:t>
      </w:r>
    </w:p>
    <w:p w14:paraId="7DC4DC7D" w14:textId="77777777" w:rsidR="002146BB" w:rsidRDefault="002146BB" w:rsidP="002146BB"/>
    <w:p w14:paraId="40DC25F3" w14:textId="68123454" w:rsidR="00F93E89" w:rsidRDefault="00F93E89" w:rsidP="00F93E89">
      <w:pPr>
        <w:pStyle w:val="Heading3"/>
      </w:pPr>
      <w:r>
        <w:t xml:space="preserve">Uniqueness – North Carolina </w:t>
      </w:r>
    </w:p>
    <w:p w14:paraId="1D6E703B" w14:textId="21FB5978" w:rsidR="00277808" w:rsidRDefault="00277808" w:rsidP="00277808">
      <w:pPr>
        <w:pStyle w:val="Heading4"/>
      </w:pPr>
      <w:r>
        <w:t>Biden has a foothold in North Carolina</w:t>
      </w:r>
      <w:r w:rsidR="00430031">
        <w:t xml:space="preserve">, but the plan could sway key demographics </w:t>
      </w:r>
    </w:p>
    <w:p w14:paraId="2EB2760B" w14:textId="2C41F395" w:rsidR="00277808" w:rsidRPr="00277808" w:rsidRDefault="00277808" w:rsidP="00277808">
      <w:r w:rsidRPr="00277808">
        <w:rPr>
          <w:b/>
          <w:bCs/>
        </w:rPr>
        <w:t>Nilsen 5/26</w:t>
      </w:r>
      <w:r>
        <w:t xml:space="preserve"> (Ella Nilsen, Politics &amp; Policy Reporter at Vox.  “The voters Joe Biden needs to win the election, explained”, </w:t>
      </w:r>
      <w:r>
        <w:rPr>
          <w:i/>
          <w:iCs/>
        </w:rPr>
        <w:t xml:space="preserve">Vox. </w:t>
      </w:r>
      <w:hyperlink r:id="rId17" w:history="1">
        <w:r w:rsidRPr="00EA2F0B">
          <w:rPr>
            <w:rStyle w:val="Hyperlink"/>
          </w:rPr>
          <w:t>https://www.vox.com/2020/5/26/21264719/joe-biden-election-coalition</w:t>
        </w:r>
      </w:hyperlink>
      <w:r>
        <w:t>. 5/26/2020)</w:t>
      </w:r>
    </w:p>
    <w:p w14:paraId="3FEB95DD" w14:textId="681CD8EB" w:rsidR="00277808" w:rsidRDefault="00277808" w:rsidP="00277808">
      <w:pPr>
        <w:rPr>
          <w:rStyle w:val="StyleUnderline"/>
        </w:rPr>
      </w:pPr>
      <w:r w:rsidRPr="00277808">
        <w:rPr>
          <w:sz w:val="16"/>
        </w:rPr>
        <w:t xml:space="preserve">Changing demographics in North Carolina make it competitive </w:t>
      </w:r>
      <w:r w:rsidRPr="00277808">
        <w:rPr>
          <w:rStyle w:val="Emphasis"/>
        </w:rPr>
        <w:t xml:space="preserve">Out of all the Electoral College toss-ups, </w:t>
      </w:r>
      <w:r w:rsidRPr="00BD53DF">
        <w:rPr>
          <w:rStyle w:val="Emphasis"/>
          <w:highlight w:val="yellow"/>
        </w:rPr>
        <w:t>North Carolina is the biggest reach state for Dem</w:t>
      </w:r>
      <w:r w:rsidRPr="00277808">
        <w:rPr>
          <w:rStyle w:val="Emphasis"/>
        </w:rPr>
        <w:t>ocrat</w:t>
      </w:r>
      <w:r w:rsidRPr="00BD53DF">
        <w:rPr>
          <w:rStyle w:val="Emphasis"/>
          <w:highlight w:val="yellow"/>
        </w:rPr>
        <w:t>s</w:t>
      </w:r>
      <w:r w:rsidRPr="00277808">
        <w:rPr>
          <w:rStyle w:val="Emphasis"/>
        </w:rPr>
        <w:t xml:space="preserve"> </w:t>
      </w:r>
      <w:r w:rsidRPr="00BD53DF">
        <w:rPr>
          <w:rStyle w:val="Emphasis"/>
          <w:highlight w:val="yellow"/>
        </w:rPr>
        <w:t>in 2020.</w:t>
      </w:r>
      <w:r w:rsidRPr="00277808">
        <w:rPr>
          <w:rStyle w:val="StyleUnderline"/>
        </w:rPr>
        <w:t xml:space="preserve"> Trump slightly overperformed Mitt Romney in the red-leaning swing state in 2016, but its cities and suburbs are a growing worry for Republicans.</w:t>
      </w:r>
      <w:r w:rsidRPr="00277808">
        <w:rPr>
          <w:sz w:val="16"/>
        </w:rPr>
        <w:t xml:space="preserve"> </w:t>
      </w:r>
      <w:r w:rsidRPr="00BD53DF">
        <w:rPr>
          <w:rStyle w:val="Emphasis"/>
          <w:highlight w:val="yellow"/>
        </w:rPr>
        <w:t>Trump’s razor-thin 1 point lead in North Carolina’s</w:t>
      </w:r>
      <w:r w:rsidRPr="00277808">
        <w:rPr>
          <w:rStyle w:val="Emphasis"/>
        </w:rPr>
        <w:t xml:space="preserve"> polling average </w:t>
      </w:r>
      <w:r w:rsidRPr="00BD53DF">
        <w:rPr>
          <w:rStyle w:val="Emphasis"/>
          <w:highlight w:val="yellow"/>
        </w:rPr>
        <w:t>reflects the state’s complicated political dynamics</w:t>
      </w:r>
      <w:r w:rsidRPr="00277808">
        <w:rPr>
          <w:rStyle w:val="Emphasis"/>
        </w:rPr>
        <w:t>.</w:t>
      </w:r>
      <w:r w:rsidRPr="00277808">
        <w:rPr>
          <w:sz w:val="16"/>
        </w:rPr>
        <w:t xml:space="preserve"> In 2008, Obama was the first Democratic presidential candidate to win the state since 1976, and he did it by the slimmest of margins. </w:t>
      </w:r>
      <w:r w:rsidRPr="00277808">
        <w:rPr>
          <w:rStyle w:val="StyleUnderline"/>
        </w:rPr>
        <w:t>But even though Republicans have consistently won presidential elections in the state, the last three elections have been close, 2 to 3 points at the most</w:t>
      </w:r>
      <w:r w:rsidRPr="00277808">
        <w:rPr>
          <w:sz w:val="16"/>
        </w:rPr>
        <w:t xml:space="preserve">. Many voters there are moderate, and Democrats successfully took the governor’s seat in 2016, a bright spot in an otherwise dismal election for them. </w:t>
      </w:r>
      <w:r w:rsidRPr="00BD53DF">
        <w:rPr>
          <w:rStyle w:val="StyleUnderline"/>
          <w:highlight w:val="yellow"/>
        </w:rPr>
        <w:t>The reason North Carolina is so competitive this year</w:t>
      </w:r>
      <w:r w:rsidRPr="00277808">
        <w:rPr>
          <w:rStyle w:val="StyleUnderline"/>
        </w:rPr>
        <w:t xml:space="preserve">, both with the presidential contest and the Senate race, </w:t>
      </w:r>
      <w:r w:rsidRPr="00BD53DF">
        <w:rPr>
          <w:rStyle w:val="StyleUnderline"/>
          <w:highlight w:val="yellow"/>
        </w:rPr>
        <w:t>is its growing suburbs</w:t>
      </w:r>
      <w:r w:rsidRPr="00277808">
        <w:rPr>
          <w:sz w:val="16"/>
        </w:rPr>
        <w:t xml:space="preserve">. </w:t>
      </w:r>
      <w:r w:rsidRPr="00277808">
        <w:rPr>
          <w:rStyle w:val="StyleUnderline"/>
        </w:rPr>
        <w:t xml:space="preserve">People are moving to North Carolina cities and their suburbs; </w:t>
      </w:r>
      <w:r w:rsidRPr="00BD53DF">
        <w:rPr>
          <w:rStyle w:val="StyleUnderline"/>
          <w:highlight w:val="yellow"/>
        </w:rPr>
        <w:t>in 2017 and 2018, a full 63 percent of the state’s population growth happened in the Charlotte, Raleigh, and Durham metropolitan areas, which are all considered blue spots</w:t>
      </w:r>
      <w:r w:rsidRPr="00277808">
        <w:rPr>
          <w:rStyle w:val="StyleUnderline"/>
        </w:rPr>
        <w:t xml:space="preserve"> and a potential opportunity for Democrats.</w:t>
      </w:r>
      <w:r>
        <w:rPr>
          <w:rStyle w:val="StyleUnderline"/>
        </w:rPr>
        <w:t xml:space="preserve"> </w:t>
      </w:r>
      <w:r w:rsidRPr="00277808">
        <w:rPr>
          <w:rStyle w:val="StyleUnderline"/>
        </w:rPr>
        <w:t>As Cook’s Amy Walter noted in a recent analysis, Super Tuesday election results in the state showed that the suburbs around cities saw markedly increased Democratic turnout; 61 percent of the vote for Democrats compared to 38 percent for Republicans</w:t>
      </w:r>
      <w:r w:rsidRPr="00277808">
        <w:rPr>
          <w:sz w:val="16"/>
        </w:rPr>
        <w:t xml:space="preserve"> (keep in mind, the Republican primary this time was less competitive with Trump as the incumbent). In 2016, Walter wrote, the Republican share of the votes in these suburbs was 54 percent Republican compared to 46 percent Democratic. In addition to doing better in the North Carolina suburbs, Democrats will also have to cut down Trump’s margins in more rural areas and exurban communities if they have any hope of a good night there. Obama won in 2008 in part because of enthusiastic black voter turnout, which also helped lift Democrat Kay Hagan to the Senate. </w:t>
      </w:r>
      <w:r w:rsidRPr="00277808">
        <w:rPr>
          <w:rStyle w:val="StyleUnderline"/>
        </w:rPr>
        <w:t>Biden</w:t>
      </w:r>
      <w:r w:rsidRPr="00277808">
        <w:rPr>
          <w:sz w:val="16"/>
        </w:rPr>
        <w:t xml:space="preserve"> likely won’t be able to get the same levels of black support in North Carolina as the first black president did. </w:t>
      </w:r>
      <w:r w:rsidRPr="00277808">
        <w:rPr>
          <w:rStyle w:val="StyleUnderline"/>
        </w:rPr>
        <w:t>His best hope there is combining strong black turnout with a surprising level of white suburban support, and cutting into Trump’s rural and exurban voters.</w:t>
      </w:r>
      <w:r>
        <w:rPr>
          <w:rStyle w:val="StyleUnderline"/>
        </w:rPr>
        <w:t xml:space="preserve"> </w:t>
      </w:r>
      <w:r w:rsidRPr="00BD53DF">
        <w:rPr>
          <w:rStyle w:val="StyleUnderline"/>
          <w:highlight w:val="yellow"/>
        </w:rPr>
        <w:t>“</w:t>
      </w:r>
      <w:r w:rsidRPr="00BD53DF">
        <w:rPr>
          <w:rStyle w:val="Emphasis"/>
          <w:highlight w:val="yellow"/>
        </w:rPr>
        <w:t>This is very much about narrowing the margins from 2016</w:t>
      </w:r>
      <w:r w:rsidRPr="00BD53DF">
        <w:rPr>
          <w:rStyle w:val="StyleUnderline"/>
          <w:highlight w:val="yellow"/>
        </w:rPr>
        <w:t>,”</w:t>
      </w:r>
      <w:r w:rsidRPr="00277808">
        <w:rPr>
          <w:rStyle w:val="StyleUnderline"/>
        </w:rPr>
        <w:t xml:space="preserve"> said Anzalone. “I think that what </w:t>
      </w:r>
      <w:r w:rsidRPr="00277808">
        <w:rPr>
          <w:rStyle w:val="Emphasis"/>
        </w:rPr>
        <w:t>Biden has going for him in terms of his connection with voters</w:t>
      </w:r>
      <w:r w:rsidRPr="00277808">
        <w:rPr>
          <w:rStyle w:val="StyleUnderline"/>
        </w:rPr>
        <w:t>, he has the ability to narrow the margins with rural voters, with exurban voters.”</w:t>
      </w:r>
    </w:p>
    <w:p w14:paraId="35BA8F81" w14:textId="6084271A" w:rsidR="00354FCC" w:rsidRDefault="00354FCC" w:rsidP="00354FCC">
      <w:pPr>
        <w:pStyle w:val="Heading3"/>
      </w:pPr>
      <w:r w:rsidRPr="00354FCC">
        <w:t xml:space="preserve">Uniqueness –Ohio </w:t>
      </w:r>
    </w:p>
    <w:p w14:paraId="48DD09FB" w14:textId="0E4DD9DB" w:rsidR="00354FCC" w:rsidRDefault="0014504D" w:rsidP="00354FCC">
      <w:pPr>
        <w:pStyle w:val="Heading4"/>
      </w:pPr>
      <w:r>
        <w:t xml:space="preserve">Biden is gaining ground in Ohio now </w:t>
      </w:r>
    </w:p>
    <w:p w14:paraId="566F3155" w14:textId="538955B8" w:rsidR="0014504D" w:rsidRPr="0014504D" w:rsidRDefault="0014504D" w:rsidP="00354FCC">
      <w:r w:rsidRPr="0014504D">
        <w:rPr>
          <w:b/>
          <w:bCs/>
        </w:rPr>
        <w:t>Easley 6/6</w:t>
      </w:r>
      <w:r>
        <w:t xml:space="preserve"> (Jonathan Easley, reporter @ The Hill. “Ohio is suddenly a 2020 battleground”, </w:t>
      </w:r>
      <w:r>
        <w:rPr>
          <w:i/>
          <w:iCs/>
        </w:rPr>
        <w:t xml:space="preserve">The Hill. </w:t>
      </w:r>
      <w:hyperlink r:id="rId18" w:history="1">
        <w:r w:rsidRPr="0027485E">
          <w:rPr>
            <w:rStyle w:val="Hyperlink"/>
          </w:rPr>
          <w:t>https://thehill.com/homenews/campaign/501427-ohio-is-suddenly-a-2020-battleground</w:t>
        </w:r>
      </w:hyperlink>
      <w:r>
        <w:t>, 6/6/2020)</w:t>
      </w:r>
    </w:p>
    <w:p w14:paraId="328868D1" w14:textId="312629A2" w:rsidR="00354FCC" w:rsidRPr="0014504D" w:rsidRDefault="0014504D" w:rsidP="00354FCC">
      <w:pPr>
        <w:rPr>
          <w:rStyle w:val="StyleUnderline"/>
        </w:rPr>
      </w:pPr>
      <w:r w:rsidRPr="0014504D">
        <w:rPr>
          <w:sz w:val="16"/>
        </w:rPr>
        <w:t xml:space="preserve">President </w:t>
      </w:r>
      <w:r w:rsidRPr="00BD53DF">
        <w:rPr>
          <w:rStyle w:val="Emphasis"/>
          <w:highlight w:val="yellow"/>
        </w:rPr>
        <w:t>Trump</w:t>
      </w:r>
      <w:r w:rsidRPr="0014504D">
        <w:rPr>
          <w:rStyle w:val="Emphasis"/>
        </w:rPr>
        <w:t xml:space="preserve">’s campaign </w:t>
      </w:r>
      <w:r w:rsidRPr="00BD53DF">
        <w:rPr>
          <w:rStyle w:val="Emphasis"/>
          <w:highlight w:val="yellow"/>
        </w:rPr>
        <w:t>is spending money to defend Ohio, an unexpected development that underscores the president’s polling weakness</w:t>
      </w:r>
      <w:r w:rsidRPr="0014504D">
        <w:rPr>
          <w:rStyle w:val="Emphasis"/>
        </w:rPr>
        <w:t xml:space="preserve"> amid the coronavirus pandemic and civil unrest wracking the country.</w:t>
      </w:r>
      <w:r>
        <w:rPr>
          <w:rStyle w:val="Emphasis"/>
        </w:rPr>
        <w:t xml:space="preserve"> </w:t>
      </w:r>
      <w:r w:rsidRPr="0014504D">
        <w:rPr>
          <w:rStyle w:val="StyleUnderline"/>
        </w:rPr>
        <w:t>Trump won Ohio by 8 points in 2016, and Democrats failed to flip any House seats there in 2018, which was an otherwise big year for Democrats nationwide.</w:t>
      </w:r>
      <w:r>
        <w:rPr>
          <w:rStyle w:val="StyleUnderline"/>
        </w:rPr>
        <w:t xml:space="preserve"> </w:t>
      </w:r>
      <w:r w:rsidRPr="0014504D">
        <w:rPr>
          <w:rStyle w:val="StyleUnderline"/>
        </w:rPr>
        <w:t>Democrats had all but written off the state heading into the 2020 cycle, believing the rightward drift had taken the former presidential bellwether off the board as a battleground state.</w:t>
      </w:r>
      <w:r>
        <w:rPr>
          <w:rStyle w:val="StyleUnderline"/>
        </w:rPr>
        <w:t xml:space="preserve"> </w:t>
      </w:r>
      <w:r w:rsidRPr="0014504D">
        <w:rPr>
          <w:sz w:val="16"/>
        </w:rPr>
        <w:t xml:space="preserve">But </w:t>
      </w:r>
      <w:r w:rsidRPr="00BD53DF">
        <w:rPr>
          <w:rStyle w:val="Emphasis"/>
          <w:highlight w:val="yellow"/>
        </w:rPr>
        <w:t>a Fox News poll released this week found</w:t>
      </w:r>
      <w:r w:rsidRPr="0014504D">
        <w:rPr>
          <w:rStyle w:val="Emphasis"/>
        </w:rPr>
        <w:t xml:space="preserve"> Democratic nominee Joe </w:t>
      </w:r>
      <w:r w:rsidRPr="00BD53DF">
        <w:rPr>
          <w:rStyle w:val="Emphasis"/>
          <w:highlight w:val="yellow"/>
        </w:rPr>
        <w:t>Biden leading Trump by 2 points in Ohio</w:t>
      </w:r>
      <w:r w:rsidRPr="0014504D">
        <w:rPr>
          <w:rStyle w:val="Emphasis"/>
        </w:rPr>
        <w:t>, one of several recent polls to find a close race there.</w:t>
      </w:r>
      <w:r>
        <w:rPr>
          <w:rStyle w:val="Emphasis"/>
        </w:rPr>
        <w:t xml:space="preserve"> </w:t>
      </w:r>
      <w:r w:rsidRPr="00BD53DF">
        <w:rPr>
          <w:rStyle w:val="Emphasis"/>
          <w:highlight w:val="yellow"/>
        </w:rPr>
        <w:t>It’s part of the latest round of polls showing Trump trailing or running neck and neck with Biden in what was once believed to be safe GOP territory</w:t>
      </w:r>
      <w:r w:rsidRPr="0014504D">
        <w:rPr>
          <w:rStyle w:val="Emphasis"/>
        </w:rPr>
        <w:t>.</w:t>
      </w:r>
      <w:r>
        <w:rPr>
          <w:rStyle w:val="Emphasis"/>
        </w:rPr>
        <w:t xml:space="preserve"> </w:t>
      </w:r>
      <w:r w:rsidRPr="0014504D">
        <w:rPr>
          <w:sz w:val="16"/>
        </w:rPr>
        <w:t>The Trump campaign is also spending money in Iowa, which Trump won by 9 points in 2016. Polls show a tight race in Arizona, Texas and Georgia, while recent surveys of Wisconsin show Biden opening up a healthy lead. Republicans are not panicking, believing that Biden has been able to fly under the radar amid an unprecedented time of turbulence in the country. “</w:t>
      </w:r>
      <w:r w:rsidRPr="0014504D">
        <w:rPr>
          <w:rStyle w:val="StyleUnderline"/>
        </w:rPr>
        <w:t xml:space="preserve">As of today, when the election and entire campaign is entirely a referendum on the president, </w:t>
      </w:r>
      <w:r w:rsidRPr="00BD53DF">
        <w:rPr>
          <w:rStyle w:val="StyleUnderline"/>
          <w:highlight w:val="yellow"/>
        </w:rPr>
        <w:t>it doesn’t look good for him anywhere</w:t>
      </w:r>
      <w:r w:rsidRPr="0014504D">
        <w:rPr>
          <w:rStyle w:val="StyleUnderline"/>
        </w:rPr>
        <w:t xml:space="preserve">, including states he won big in 2016 like Ohio,” </w:t>
      </w:r>
      <w:r w:rsidRPr="00BD53DF">
        <w:rPr>
          <w:rStyle w:val="StyleUnderline"/>
          <w:highlight w:val="yellow"/>
        </w:rPr>
        <w:t>said a Republican operative</w:t>
      </w:r>
      <w:r w:rsidRPr="0014504D">
        <w:rPr>
          <w:rStyle w:val="StyleUnderline"/>
        </w:rPr>
        <w:t xml:space="preserve"> who has worked on campaigns in the state.</w:t>
      </w:r>
      <w:r>
        <w:rPr>
          <w:rStyle w:val="StyleUnderline"/>
        </w:rPr>
        <w:t xml:space="preserve"> </w:t>
      </w:r>
      <w:r w:rsidRPr="0014504D">
        <w:rPr>
          <w:sz w:val="16"/>
        </w:rPr>
        <w:t xml:space="preserve">“But the factor that has not yet emerged is the choice between Trump and a Democrat, and I’m confident that once the choice presents itself in the fall, Ohio and other states where the president succeeded last time will turn around for his campaign,” they added. Trump got some positive news on Friday with a stronger-than-expected May jobs report, which came after a tough period dominated by news of the pandemic and the administration's response to the protests over the death of George Floyd in Minneapolis. But </w:t>
      </w:r>
      <w:r w:rsidRPr="0014504D">
        <w:rPr>
          <w:rStyle w:val="StyleUnderline"/>
        </w:rPr>
        <w:t>Democrats are eyeing an expanded map with five months to go before Election Day.</w:t>
      </w:r>
    </w:p>
    <w:p w14:paraId="1E6339A5" w14:textId="7262D624" w:rsidR="00034AE1" w:rsidRDefault="00034AE1" w:rsidP="00034AE1">
      <w:pPr>
        <w:pStyle w:val="Heading3"/>
      </w:pPr>
      <w:r w:rsidRPr="00034AE1">
        <w:t xml:space="preserve">Uniqueness – Pennsylvania </w:t>
      </w:r>
    </w:p>
    <w:p w14:paraId="54BE1498" w14:textId="0049C7B0" w:rsidR="00231397" w:rsidRPr="00231397" w:rsidRDefault="0080475A" w:rsidP="0080475A">
      <w:pPr>
        <w:pStyle w:val="Heading4"/>
      </w:pPr>
      <w:r>
        <w:t xml:space="preserve">Biden is cleanly ahead of Trump in the polls </w:t>
      </w:r>
      <w:r w:rsidR="004913EB">
        <w:t xml:space="preserve">in Pennsylvania </w:t>
      </w:r>
    </w:p>
    <w:p w14:paraId="6319263B" w14:textId="77777777" w:rsidR="00231397" w:rsidRPr="001E37E3" w:rsidRDefault="00231397" w:rsidP="00231397">
      <w:r w:rsidRPr="001E37E3">
        <w:rPr>
          <w:b/>
          <w:bCs/>
        </w:rPr>
        <w:t>Lemon 5/24</w:t>
      </w:r>
      <w:r>
        <w:t xml:space="preserve"> (Jason Lemon, Senior Reporter at Newsweek. “What the Polls Say About Donald Trump vs. Joe Biden in Key 2020 Swing States”, </w:t>
      </w:r>
      <w:r>
        <w:rPr>
          <w:i/>
          <w:iCs/>
        </w:rPr>
        <w:t xml:space="preserve">Newsweek. </w:t>
      </w:r>
      <w:hyperlink r:id="rId19" w:history="1">
        <w:r w:rsidRPr="00EA2F0B">
          <w:rPr>
            <w:rStyle w:val="Hyperlink"/>
          </w:rPr>
          <w:t>https://www.newsweek.com/what-polls-say-about-donald-trump-vs-joe-biden-key-2020-swing-states-1506261</w:t>
        </w:r>
      </w:hyperlink>
      <w:r>
        <w:t xml:space="preserve">, 5/24/2020) </w:t>
      </w:r>
    </w:p>
    <w:p w14:paraId="3B64C977" w14:textId="7C7416F5" w:rsidR="00034AE1" w:rsidRDefault="00231397" w:rsidP="00034AE1">
      <w:pPr>
        <w:rPr>
          <w:rStyle w:val="StyleUnderline"/>
        </w:rPr>
      </w:pPr>
      <w:r w:rsidRPr="00231397">
        <w:rPr>
          <w:rStyle w:val="StyleUnderline"/>
        </w:rPr>
        <w:t xml:space="preserve">To the east </w:t>
      </w:r>
      <w:r w:rsidRPr="00BD53DF">
        <w:rPr>
          <w:rStyle w:val="StyleUnderline"/>
          <w:highlight w:val="yellow"/>
        </w:rPr>
        <w:t>in Pennsylvania, Biden has a stronger lead over Trump</w:t>
      </w:r>
      <w:r w:rsidRPr="00231397">
        <w:rPr>
          <w:rStyle w:val="StyleUnderline"/>
        </w:rPr>
        <w:t>. The president also narrowly won in the 2016 election in the eastern state by 0.7 percent.</w:t>
      </w:r>
      <w:r>
        <w:t xml:space="preserve"> </w:t>
      </w:r>
      <w:r w:rsidRPr="00231397">
        <w:rPr>
          <w:rStyle w:val="StyleUnderline"/>
        </w:rPr>
        <w:t xml:space="preserve">Currently, </w:t>
      </w:r>
      <w:r w:rsidRPr="00BD53DF">
        <w:rPr>
          <w:rStyle w:val="StyleUnderline"/>
          <w:highlight w:val="yellow"/>
        </w:rPr>
        <w:t>the Real Clear Politics average of polls for the state shows Biden ahead by about 6.5 percent. Harper Polling showed in late April that Biden was ahead by 6 points</w:t>
      </w:r>
      <w:r w:rsidRPr="00231397">
        <w:rPr>
          <w:rStyle w:val="StyleUnderline"/>
        </w:rPr>
        <w:t>, with support from 49 percent of voters compared to Trump's 43 percent. But 8 percent of respondents remained undecided.</w:t>
      </w:r>
    </w:p>
    <w:p w14:paraId="0CA1BA3B" w14:textId="2F28C9F2" w:rsidR="004549A5" w:rsidRDefault="004549A5" w:rsidP="004549A5">
      <w:pPr>
        <w:pStyle w:val="Heading3"/>
      </w:pPr>
      <w:r w:rsidRPr="004549A5">
        <w:t xml:space="preserve">Uniqueness – Wisconsin </w:t>
      </w:r>
    </w:p>
    <w:p w14:paraId="159EC56E" w14:textId="054CE829" w:rsidR="00DF4737" w:rsidRDefault="00F548DA" w:rsidP="00DF4737">
      <w:pPr>
        <w:pStyle w:val="Heading4"/>
      </w:pPr>
      <w:r>
        <w:t xml:space="preserve">Biden is narrowly winning Wisconsin </w:t>
      </w:r>
    </w:p>
    <w:p w14:paraId="769EA4E2" w14:textId="1CB00486" w:rsidR="005124D0" w:rsidRPr="005124D0" w:rsidRDefault="005124D0" w:rsidP="00DF4737">
      <w:pPr>
        <w:rPr>
          <w:b/>
          <w:u w:val="single"/>
        </w:rPr>
      </w:pPr>
      <w:r w:rsidRPr="005124D0">
        <w:rPr>
          <w:b/>
          <w:bCs/>
        </w:rPr>
        <w:t>Howard 5/20</w:t>
      </w:r>
      <w:r>
        <w:t xml:space="preserve"> (Christopher Howard,</w:t>
      </w:r>
      <w:r w:rsidR="002C2E26">
        <w:t xml:space="preserve"> Producer at Fox Digital</w:t>
      </w:r>
      <w:r w:rsidR="00931E25">
        <w:t xml:space="preserve"> and Peabody Award Winner.</w:t>
      </w:r>
      <w:r w:rsidR="002C2E26">
        <w:t xml:space="preserve"> </w:t>
      </w:r>
      <w:r>
        <w:t xml:space="preserve"> “</w:t>
      </w:r>
      <w:r w:rsidRPr="00BD53DF">
        <w:rPr>
          <w:rStyle w:val="Emphasis"/>
          <w:highlight w:val="yellow"/>
        </w:rPr>
        <w:t>Biden leads Trump in battleground state Wisconsin, but</w:t>
      </w:r>
      <w:r w:rsidRPr="005124D0">
        <w:rPr>
          <w:rStyle w:val="Emphasis"/>
        </w:rPr>
        <w:t xml:space="preserve"> former Gov. Scott Walker says </w:t>
      </w:r>
      <w:r w:rsidRPr="00BD53DF">
        <w:rPr>
          <w:rStyle w:val="Emphasis"/>
          <w:highlight w:val="yellow"/>
        </w:rPr>
        <w:t>’it’s going to be ... close’</w:t>
      </w:r>
      <w:r w:rsidRPr="005124D0">
        <w:t>”</w:t>
      </w:r>
      <w:r>
        <w:t xml:space="preserve">, </w:t>
      </w:r>
      <w:r>
        <w:rPr>
          <w:i/>
          <w:iCs/>
        </w:rPr>
        <w:t xml:space="preserve">Fox News. </w:t>
      </w:r>
      <w:hyperlink r:id="rId20" w:history="1">
        <w:r w:rsidRPr="00EA2F0B">
          <w:rPr>
            <w:rStyle w:val="Hyperlink"/>
          </w:rPr>
          <w:t>https://www.foxnews.com/media/biden-leads-trump-in-battle-ground-state-wisconsin-former-gov-scott-walker-says-its-going-to-be-close</w:t>
        </w:r>
      </w:hyperlink>
      <w:r>
        <w:t xml:space="preserve">, 5/20/2020) </w:t>
      </w:r>
    </w:p>
    <w:p w14:paraId="66AD3EDD" w14:textId="59A0786D" w:rsidR="00952C79" w:rsidRPr="004C6801" w:rsidRDefault="005124D0" w:rsidP="004C6801">
      <w:pPr>
        <w:rPr>
          <w:sz w:val="16"/>
        </w:rPr>
      </w:pPr>
      <w:r w:rsidRPr="005124D0">
        <w:rPr>
          <w:sz w:val="16"/>
        </w:rPr>
        <w:t xml:space="preserve">President </w:t>
      </w:r>
      <w:r w:rsidRPr="005124D0">
        <w:rPr>
          <w:rStyle w:val="StyleUnderline"/>
        </w:rPr>
        <w:t>Trump’s reelection is not as secure as Republicans would like.</w:t>
      </w:r>
      <w:r w:rsidRPr="005124D0">
        <w:rPr>
          <w:sz w:val="16"/>
        </w:rPr>
        <w:t xml:space="preserve"> </w:t>
      </w:r>
      <w:r w:rsidRPr="005124D0">
        <w:rPr>
          <w:rStyle w:val="StyleUnderline"/>
        </w:rPr>
        <w:t xml:space="preserve">In certain swing states Trump is trailing Biden by single-digit points, but trailing nonetheless. </w:t>
      </w:r>
      <w:r w:rsidRPr="00BD53DF">
        <w:rPr>
          <w:rStyle w:val="Emphasis"/>
          <w:highlight w:val="yellow"/>
        </w:rPr>
        <w:t>According to a recent poll</w:t>
      </w:r>
      <w:r w:rsidRPr="005124D0">
        <w:rPr>
          <w:rStyle w:val="Emphasis"/>
        </w:rPr>
        <w:t xml:space="preserve"> </w:t>
      </w:r>
      <w:r w:rsidRPr="005124D0">
        <w:rPr>
          <w:rStyle w:val="Emphasis"/>
          <w:b w:val="0"/>
          <w:bCs/>
        </w:rPr>
        <w:t>conducted by Marquette Law School,</w:t>
      </w:r>
      <w:r w:rsidRPr="005124D0">
        <w:rPr>
          <w:rStyle w:val="Emphasis"/>
        </w:rPr>
        <w:t xml:space="preserve"> </w:t>
      </w:r>
      <w:r w:rsidRPr="00BD53DF">
        <w:rPr>
          <w:rStyle w:val="Emphasis"/>
          <w:highlight w:val="yellow"/>
        </w:rPr>
        <w:t xml:space="preserve">46 percent of </w:t>
      </w:r>
      <w:r w:rsidRPr="00BD53DF">
        <w:rPr>
          <w:rStyle w:val="Emphasis"/>
          <w:b w:val="0"/>
          <w:bCs/>
          <w:highlight w:val="yellow"/>
        </w:rPr>
        <w:t xml:space="preserve">811 </w:t>
      </w:r>
      <w:r w:rsidRPr="00BD53DF">
        <w:rPr>
          <w:rStyle w:val="Emphasis"/>
          <w:highlight w:val="yellow"/>
        </w:rPr>
        <w:t>Wisconsin respondents claim that if the election were held today they would vote for</w:t>
      </w:r>
      <w:r w:rsidRPr="005124D0">
        <w:rPr>
          <w:rStyle w:val="Emphasis"/>
        </w:rPr>
        <w:t xml:space="preserve"> </w:t>
      </w:r>
      <w:r w:rsidRPr="005124D0">
        <w:rPr>
          <w:rStyle w:val="Emphasis"/>
          <w:b w:val="0"/>
          <w:bCs/>
        </w:rPr>
        <w:t>Joe</w:t>
      </w:r>
      <w:r w:rsidRPr="005124D0">
        <w:rPr>
          <w:rStyle w:val="Emphasis"/>
        </w:rPr>
        <w:t xml:space="preserve"> </w:t>
      </w:r>
      <w:r w:rsidRPr="00BD53DF">
        <w:rPr>
          <w:rStyle w:val="Emphasis"/>
          <w:highlight w:val="yellow"/>
        </w:rPr>
        <w:t>Biden.</w:t>
      </w:r>
      <w:r>
        <w:rPr>
          <w:rStyle w:val="Emphasis"/>
        </w:rPr>
        <w:t xml:space="preserve"> </w:t>
      </w:r>
      <w:r w:rsidRPr="005124D0">
        <w:rPr>
          <w:u w:val="single"/>
        </w:rPr>
        <w:t>According to</w:t>
      </w:r>
      <w:r w:rsidRPr="005124D0">
        <w:rPr>
          <w:sz w:val="16"/>
        </w:rPr>
        <w:t xml:space="preserve"> former Republican Wisconsin Gov. </w:t>
      </w:r>
      <w:r w:rsidRPr="005124D0">
        <w:rPr>
          <w:u w:val="single"/>
        </w:rPr>
        <w:t>Scott Walker, “it's going to be incredibly close."</w:t>
      </w:r>
      <w:r>
        <w:rPr>
          <w:u w:val="single"/>
        </w:rPr>
        <w:t xml:space="preserve"> </w:t>
      </w:r>
      <w:r w:rsidRPr="00BD53DF">
        <w:rPr>
          <w:highlight w:val="yellow"/>
          <w:u w:val="single"/>
        </w:rPr>
        <w:t>The state of Wisconsin has been a battleground state since the Great Depression</w:t>
      </w:r>
      <w:r w:rsidRPr="005124D0">
        <w:rPr>
          <w:u w:val="single"/>
        </w:rPr>
        <w:t xml:space="preserve"> and before Trump, the last Republican to win the state in a presidential election was Ronald Reagan in 1984</w:t>
      </w:r>
      <w:r w:rsidRPr="005124D0">
        <w:rPr>
          <w:sz w:val="16"/>
        </w:rPr>
        <w:t>. Yet Walker believes Trump has a “good shot” and attributes the president’s negative polling numbers to the coronavirus shutdown.</w:t>
      </w:r>
    </w:p>
    <w:p w14:paraId="16320E59" w14:textId="126B0134" w:rsidR="00952C79" w:rsidRPr="004C6801" w:rsidRDefault="00952C79" w:rsidP="004C6801">
      <w:pPr>
        <w:pStyle w:val="Heading2"/>
      </w:pPr>
      <w:r w:rsidRPr="004C6801">
        <w:t>AT: Uniqueness Overwhelms the Link – Trump Loss</w:t>
      </w:r>
    </w:p>
    <w:p w14:paraId="5C623C69" w14:textId="2D52A811" w:rsidR="00D45A6F" w:rsidRDefault="00D45A6F" w:rsidP="00D128DE">
      <w:pPr>
        <w:pStyle w:val="Heading3"/>
      </w:pPr>
      <w:r>
        <w:t xml:space="preserve">AT: UQ Overwhelms the link –General </w:t>
      </w:r>
    </w:p>
    <w:p w14:paraId="570669F8" w14:textId="195E8617" w:rsidR="00D128DE" w:rsidRPr="00D128DE" w:rsidRDefault="00D128DE" w:rsidP="00D128DE">
      <w:pPr>
        <w:pStyle w:val="Heading4"/>
      </w:pPr>
      <w:r>
        <w:t xml:space="preserve">Trump’s staunch base support ensures a competitive </w:t>
      </w:r>
      <w:r w:rsidR="00AC1DA3">
        <w:t>presidential race</w:t>
      </w:r>
      <w:r>
        <w:t xml:space="preserve"> </w:t>
      </w:r>
    </w:p>
    <w:p w14:paraId="452EF842" w14:textId="57E44676" w:rsidR="009D5C1E" w:rsidRPr="009D5C1E" w:rsidRDefault="009D5C1E" w:rsidP="009D5C1E">
      <w:r w:rsidRPr="009D5C1E">
        <w:rPr>
          <w:b/>
          <w:bCs/>
        </w:rPr>
        <w:t>Collinson 6/19</w:t>
      </w:r>
      <w:r>
        <w:t xml:space="preserve"> (Stephen Collinson, White House reporter @ CNN Politics. “Trump's presidency is in a tailspin. His reelection may survive it.”, </w:t>
      </w:r>
      <w:r>
        <w:rPr>
          <w:i/>
          <w:iCs/>
        </w:rPr>
        <w:t xml:space="preserve">CNN. </w:t>
      </w:r>
      <w:hyperlink r:id="rId21" w:history="1">
        <w:r w:rsidRPr="00BF29F0">
          <w:rPr>
            <w:rStyle w:val="Hyperlink"/>
          </w:rPr>
          <w:t>https://www.cnn.com/2020/06/19/politics/election-2020-donald-trump-presidency-turmoil/index.html</w:t>
        </w:r>
      </w:hyperlink>
      <w:r>
        <w:t>, 6/19/2020)</w:t>
      </w:r>
    </w:p>
    <w:p w14:paraId="22D66429" w14:textId="2BBD1194" w:rsidR="00D45A6F" w:rsidRPr="009D5C1E" w:rsidRDefault="009D5C1E" w:rsidP="00D45A6F">
      <w:pPr>
        <w:rPr>
          <w:rStyle w:val="StyleUnderline"/>
        </w:rPr>
      </w:pPr>
      <w:r w:rsidRPr="007F71DE">
        <w:rPr>
          <w:rStyle w:val="StyleUnderline"/>
          <w:highlight w:val="yellow"/>
        </w:rPr>
        <w:t>Trump, in his aggressive attacks on Biden</w:t>
      </w:r>
      <w:r w:rsidRPr="009D5C1E">
        <w:rPr>
          <w:rStyle w:val="StyleUnderline"/>
        </w:rPr>
        <w:t xml:space="preserve"> as not physically and mentally fit for the political big time, also </w:t>
      </w:r>
      <w:r w:rsidRPr="007F71DE">
        <w:rPr>
          <w:rStyle w:val="StyleUnderline"/>
        </w:rPr>
        <w:t>clearly</w:t>
      </w:r>
      <w:r w:rsidRPr="007F71DE">
        <w:rPr>
          <w:rStyle w:val="StyleUnderline"/>
          <w:highlight w:val="yellow"/>
        </w:rPr>
        <w:t xml:space="preserve"> feels he has an opening against a candidate with no record of success in presidential races</w:t>
      </w:r>
      <w:r w:rsidRPr="009D5C1E">
        <w:rPr>
          <w:sz w:val="16"/>
        </w:rPr>
        <w:t xml:space="preserve"> -- save for his shocking come-from-behind victory in the Democratic nominating contest. A </w:t>
      </w:r>
      <w:r w:rsidRPr="009D5C1E">
        <w:rPr>
          <w:rStyle w:val="StyleUnderline"/>
        </w:rPr>
        <w:t>fearsome conservative media machine is meanwhile ensuring that the facts of the pandemic and the mostly peaceful demonstrations following Floyd's death never reach Trump voters</w:t>
      </w:r>
      <w:r w:rsidRPr="007F71DE">
        <w:rPr>
          <w:rStyle w:val="StyleUnderline"/>
          <w:highlight w:val="yellow"/>
        </w:rPr>
        <w:t xml:space="preserve">. The failure of many polling operations and media to correctly predict Trump's rise </w:t>
      </w:r>
      <w:r w:rsidRPr="007F71DE">
        <w:rPr>
          <w:rStyle w:val="StyleUnderline"/>
        </w:rPr>
        <w:t>four years ag</w:t>
      </w:r>
      <w:r w:rsidRPr="007F71DE">
        <w:rPr>
          <w:rStyle w:val="StyleUnderline"/>
          <w:highlight w:val="yellow"/>
        </w:rPr>
        <w:t xml:space="preserve">o is giving political analysts reason to caveat the President's </w:t>
      </w:r>
      <w:r w:rsidRPr="007F71DE">
        <w:rPr>
          <w:rStyle w:val="StyleUnderline"/>
        </w:rPr>
        <w:t xml:space="preserve">currently parlous </w:t>
      </w:r>
      <w:r w:rsidRPr="007F71DE">
        <w:rPr>
          <w:rStyle w:val="StyleUnderline"/>
          <w:highlight w:val="yellow"/>
        </w:rPr>
        <w:t>position</w:t>
      </w:r>
      <w:r w:rsidRPr="009D5C1E">
        <w:rPr>
          <w:rStyle w:val="StyleUnderline"/>
        </w:rPr>
        <w:t>.</w:t>
      </w:r>
      <w:r w:rsidRPr="009D5C1E">
        <w:rPr>
          <w:sz w:val="16"/>
        </w:rPr>
        <w:t xml:space="preserve"> But above all, </w:t>
      </w:r>
      <w:r w:rsidRPr="007F71DE">
        <w:rPr>
          <w:rStyle w:val="StyleUnderline"/>
          <w:highlight w:val="yellow"/>
        </w:rPr>
        <w:t>the incorrigible resilience of the break-all-the-rules character</w:t>
      </w:r>
      <w:r w:rsidRPr="009D5C1E">
        <w:rPr>
          <w:rStyle w:val="StyleUnderline"/>
        </w:rPr>
        <w:t xml:space="preserve"> who has dominated American life for five years </w:t>
      </w:r>
      <w:r w:rsidRPr="007F71DE">
        <w:rPr>
          <w:rStyle w:val="StyleUnderline"/>
          <w:highlight w:val="yellow"/>
        </w:rPr>
        <w:t xml:space="preserve">may be </w:t>
      </w:r>
      <w:r w:rsidRPr="007F71DE">
        <w:rPr>
          <w:rStyle w:val="Emphasis"/>
          <w:highlight w:val="yellow"/>
        </w:rPr>
        <w:t>the most important reason to view November's election as still competitive</w:t>
      </w:r>
      <w:r w:rsidRPr="009D5C1E">
        <w:rPr>
          <w:rStyle w:val="StyleUnderline"/>
        </w:rPr>
        <w:t>, along with the unshakable bond Trump has with supporters, who, if they turn out in droves, could give him a platform to reach for a second term</w:t>
      </w:r>
      <w:r w:rsidRPr="009D5C1E">
        <w:rPr>
          <w:sz w:val="16"/>
        </w:rPr>
        <w:t xml:space="preserve">. Indeed, as CNN's Maeve Reston reported this week, </w:t>
      </w:r>
      <w:r w:rsidRPr="009D5C1E">
        <w:rPr>
          <w:rStyle w:val="StyleUnderline"/>
        </w:rPr>
        <w:t xml:space="preserve">many Republican strategists say it's too soon to know how today's climate will shape November but are </w:t>
      </w:r>
      <w:r w:rsidRPr="007F71DE">
        <w:rPr>
          <w:rStyle w:val="StyleUnderline"/>
          <w:highlight w:val="yellow"/>
        </w:rPr>
        <w:t>optimistic that enthusiasm for Trump among his voters</w:t>
      </w:r>
      <w:r w:rsidRPr="009D5C1E">
        <w:rPr>
          <w:rStyle w:val="StyleUnderline"/>
        </w:rPr>
        <w:t xml:space="preserve">, as well as calls to "defund the police" on the left, </w:t>
      </w:r>
      <w:r w:rsidRPr="007F71DE">
        <w:rPr>
          <w:rStyle w:val="StyleUnderline"/>
          <w:highlight w:val="yellow"/>
        </w:rPr>
        <w:t>could boost Trump.</w:t>
      </w:r>
    </w:p>
    <w:p w14:paraId="7B470CE2" w14:textId="1D945BE7" w:rsidR="000D5334" w:rsidRPr="000D5334" w:rsidRDefault="000D5334" w:rsidP="000D5334">
      <w:pPr>
        <w:pStyle w:val="Heading3"/>
      </w:pPr>
      <w:r>
        <w:t xml:space="preserve">AT: UQ Overwhelms the link – Protests </w:t>
      </w:r>
    </w:p>
    <w:p w14:paraId="661E2850" w14:textId="233063E5" w:rsidR="00952C79" w:rsidRDefault="00F87D1B" w:rsidP="00952C79">
      <w:pPr>
        <w:pStyle w:val="Heading4"/>
      </w:pPr>
      <w:r>
        <w:t xml:space="preserve">Movements to defund the police are solidifying Trump’s base, but the plan heightens Trump’s ability to appeal to dems </w:t>
      </w:r>
    </w:p>
    <w:p w14:paraId="6C06D8EC" w14:textId="055B73D6" w:rsidR="00EE1E31" w:rsidRPr="00EE1E31" w:rsidRDefault="00EE1E31" w:rsidP="00EE1E31">
      <w:r w:rsidRPr="00EE1E31">
        <w:rPr>
          <w:b/>
          <w:bCs/>
        </w:rPr>
        <w:t>Reston 6/14</w:t>
      </w:r>
      <w:r>
        <w:t xml:space="preserve"> (Maeve Reston, national political reporter @ CNN. “Trump looks out of touch now, but it's too early to say he's doomed in November”, </w:t>
      </w:r>
      <w:r>
        <w:rPr>
          <w:i/>
          <w:iCs/>
        </w:rPr>
        <w:t xml:space="preserve">CNN. </w:t>
      </w:r>
      <w:hyperlink r:id="rId22" w:history="1">
        <w:r w:rsidRPr="00EB7BE1">
          <w:rPr>
            <w:rStyle w:val="Hyperlink"/>
          </w:rPr>
          <w:t>https://www.cnn.com/2020/06/14/politics/us-election-trump-campaign-strategy/index.html</w:t>
        </w:r>
      </w:hyperlink>
      <w:r>
        <w:t xml:space="preserve">, June 14, 2020) </w:t>
      </w:r>
    </w:p>
    <w:p w14:paraId="1028ACE3" w14:textId="2F34070D" w:rsidR="00952C79" w:rsidRDefault="00EE1E31" w:rsidP="00952C79">
      <w:pPr>
        <w:rPr>
          <w:sz w:val="16"/>
        </w:rPr>
      </w:pPr>
      <w:r w:rsidRPr="00EE1E31">
        <w:rPr>
          <w:rStyle w:val="StyleUnderline"/>
        </w:rPr>
        <w:t xml:space="preserve">Though it is still 141 days from the November 3 election, </w:t>
      </w:r>
      <w:r w:rsidRPr="006940E3">
        <w:rPr>
          <w:rStyle w:val="StyleUnderline"/>
          <w:highlight w:val="yellow"/>
        </w:rPr>
        <w:t>the polls of the moment look grim for Trump</w:t>
      </w:r>
      <w:r w:rsidRPr="00EE1E31">
        <w:rPr>
          <w:rStyle w:val="StyleUnderline"/>
        </w:rPr>
        <w:t xml:space="preserve">. </w:t>
      </w:r>
      <w:r w:rsidRPr="00EE1E31">
        <w:rPr>
          <w:sz w:val="16"/>
        </w:rPr>
        <w:t xml:space="preserve">He continues to struggle with female voters, many of whom are exhausted by his divisive tone and punitive tweets. Biden is posting double-digit leads in national polls while campaigning (mostly) from his basement in the midst of the pandemic. View Trump and Biden head-to-head polling And </w:t>
      </w:r>
      <w:r w:rsidRPr="00EE1E31">
        <w:rPr>
          <w:rStyle w:val="StyleUnderline"/>
        </w:rPr>
        <w:t>Trump's self-inflicted errors in the weeks since George Floyd's death</w:t>
      </w:r>
      <w:r w:rsidRPr="00EE1E31">
        <w:rPr>
          <w:sz w:val="16"/>
        </w:rPr>
        <w:t xml:space="preserve"> -- from the administration's clearing of Lafayette Square for Trump's bible-wielding photo-op to the President's tone-deaf assertion that he can fix systematic racism in America quickly and easily -- </w:t>
      </w:r>
      <w:r w:rsidRPr="00EE1E31">
        <w:rPr>
          <w:rStyle w:val="StyleUnderline"/>
        </w:rPr>
        <w:t>made even some Republicans wince.</w:t>
      </w:r>
      <w:r>
        <w:rPr>
          <w:rStyle w:val="StyleUnderline"/>
        </w:rPr>
        <w:t xml:space="preserve"> </w:t>
      </w:r>
      <w:r w:rsidRPr="006940E3">
        <w:rPr>
          <w:rStyle w:val="Emphasis"/>
          <w:highlight w:val="yellow"/>
        </w:rPr>
        <w:t>But Trump proved in 2016 that he is smarter than most people think about electoral strategy</w:t>
      </w:r>
      <w:r w:rsidRPr="00EE1E31">
        <w:rPr>
          <w:sz w:val="16"/>
        </w:rPr>
        <w:t xml:space="preserve">. In interviews with both Republican and Democratic strategists this past week there was near unanimity that </w:t>
      </w:r>
      <w:r w:rsidRPr="00EE1E31">
        <w:rPr>
          <w:rStyle w:val="StyleUnderline"/>
        </w:rPr>
        <w:t>no one can predict how an issue like racial injustice will play out in November</w:t>
      </w:r>
      <w:r w:rsidRPr="00EE1E31">
        <w:rPr>
          <w:sz w:val="16"/>
        </w:rPr>
        <w:t xml:space="preserve"> -- especially </w:t>
      </w:r>
      <w:r w:rsidRPr="00EE1E31">
        <w:rPr>
          <w:rStyle w:val="StyleUnderline"/>
        </w:rPr>
        <w:t>when American lives and livelihoods are on the line during a pandemic and a frightening economic collapse.</w:t>
      </w:r>
      <w:r>
        <w:rPr>
          <w:rStyle w:val="StyleUnderline"/>
        </w:rPr>
        <w:t xml:space="preserve"> </w:t>
      </w:r>
      <w:r w:rsidRPr="00EE1E31">
        <w:rPr>
          <w:sz w:val="16"/>
        </w:rPr>
        <w:t xml:space="preserve">Strategists from both parties also noted that </w:t>
      </w:r>
      <w:r w:rsidRPr="006940E3">
        <w:rPr>
          <w:rStyle w:val="Emphasis"/>
          <w:highlight w:val="yellow"/>
        </w:rPr>
        <w:t>Dem</w:t>
      </w:r>
      <w:r w:rsidRPr="00EE1E31">
        <w:rPr>
          <w:rStyle w:val="Emphasis"/>
        </w:rPr>
        <w:t>ocrat</w:t>
      </w:r>
      <w:r w:rsidRPr="006940E3">
        <w:rPr>
          <w:rStyle w:val="Emphasis"/>
          <w:highlight w:val="yellow"/>
        </w:rPr>
        <w:t>s</w:t>
      </w:r>
      <w:r w:rsidRPr="00EE1E31">
        <w:rPr>
          <w:rStyle w:val="Emphasis"/>
        </w:rPr>
        <w:t xml:space="preserve"> </w:t>
      </w:r>
      <w:r w:rsidRPr="006940E3">
        <w:rPr>
          <w:rStyle w:val="Emphasis"/>
          <w:highlight w:val="yellow"/>
        </w:rPr>
        <w:t>are playing a dangerous game if they believe Trump's inflammatory tweets</w:t>
      </w:r>
      <w:r w:rsidRPr="00EE1E31">
        <w:rPr>
          <w:rStyle w:val="Emphasis"/>
        </w:rPr>
        <w:t xml:space="preserve"> and threats </w:t>
      </w:r>
      <w:r w:rsidRPr="006940E3">
        <w:rPr>
          <w:rStyle w:val="Emphasis"/>
          <w:highlight w:val="yellow"/>
        </w:rPr>
        <w:t>will cost him the election</w:t>
      </w:r>
      <w:r w:rsidRPr="00EE1E31">
        <w:rPr>
          <w:sz w:val="16"/>
        </w:rPr>
        <w:t xml:space="preserve"> (a miscalculation some Democrats made in 2016). </w:t>
      </w:r>
      <w:r w:rsidRPr="00EE1E31">
        <w:rPr>
          <w:rStyle w:val="StyleUnderline"/>
        </w:rPr>
        <w:t xml:space="preserve">While the President has been widely criticized for vilifying protesters, calling on governors to dominate demonstrators in the streets and for hammering his "law and order" message, </w:t>
      </w:r>
      <w:r w:rsidRPr="006940E3">
        <w:rPr>
          <w:rStyle w:val="Emphasis"/>
          <w:highlight w:val="yellow"/>
        </w:rPr>
        <w:t>Dem</w:t>
      </w:r>
      <w:r w:rsidRPr="00EE1E31">
        <w:rPr>
          <w:rStyle w:val="Emphasis"/>
        </w:rPr>
        <w:t>ocrat</w:t>
      </w:r>
      <w:r w:rsidRPr="006940E3">
        <w:rPr>
          <w:rStyle w:val="Emphasis"/>
          <w:highlight w:val="yellow"/>
        </w:rPr>
        <w:t>s</w:t>
      </w:r>
      <w:r w:rsidRPr="00EE1E31">
        <w:rPr>
          <w:rStyle w:val="Emphasis"/>
        </w:rPr>
        <w:t xml:space="preserve"> </w:t>
      </w:r>
      <w:r w:rsidRPr="006940E3">
        <w:rPr>
          <w:rStyle w:val="Emphasis"/>
          <w:highlight w:val="yellow"/>
        </w:rPr>
        <w:t>may be equally at risk of overplaying their hand as pressure mounts from activists on the left to slash police budgets or "defund the police;"</w:t>
      </w:r>
      <w:r w:rsidRPr="00EE1E31">
        <w:rPr>
          <w:sz w:val="16"/>
        </w:rPr>
        <w:t xml:space="preserve"> as Minneapolis moves to disband its police department; and as protesters occupy the area around Seattle's East Precinct. </w:t>
      </w:r>
      <w:r w:rsidRPr="00EE1E31">
        <w:rPr>
          <w:rStyle w:val="StyleUnderline"/>
        </w:rPr>
        <w:t xml:space="preserve">"Here's the good news for Trump, </w:t>
      </w:r>
      <w:r w:rsidRPr="006940E3">
        <w:rPr>
          <w:rStyle w:val="StyleUnderline"/>
          <w:b/>
          <w:bCs/>
          <w:highlight w:val="yellow"/>
        </w:rPr>
        <w:t>Republicans are going to be far more tolerant of police reforms than Dem</w:t>
      </w:r>
      <w:r w:rsidRPr="00F87D1B">
        <w:rPr>
          <w:rStyle w:val="StyleUnderline"/>
          <w:b/>
          <w:bCs/>
        </w:rPr>
        <w:t>ocrat</w:t>
      </w:r>
      <w:r w:rsidRPr="006940E3">
        <w:rPr>
          <w:rStyle w:val="StyleUnderline"/>
          <w:b/>
          <w:bCs/>
          <w:highlight w:val="yellow"/>
        </w:rPr>
        <w:t>s</w:t>
      </w:r>
      <w:r w:rsidRPr="00F87D1B">
        <w:rPr>
          <w:rStyle w:val="StyleUnderline"/>
          <w:b/>
          <w:bCs/>
        </w:rPr>
        <w:t xml:space="preserve"> </w:t>
      </w:r>
      <w:r w:rsidRPr="006940E3">
        <w:rPr>
          <w:rStyle w:val="StyleUnderline"/>
          <w:b/>
          <w:bCs/>
          <w:highlight w:val="yellow"/>
        </w:rPr>
        <w:t>will be in terms of embracing the cops</w:t>
      </w:r>
      <w:r w:rsidRPr="00EE1E31">
        <w:rPr>
          <w:rStyle w:val="StyleUnderline"/>
        </w:rPr>
        <w:t xml:space="preserve"> -- the idea that they're not the enemy," said </w:t>
      </w:r>
      <w:r w:rsidRPr="00EE1E31">
        <w:rPr>
          <w:sz w:val="16"/>
        </w:rPr>
        <w:t xml:space="preserve">Republican </w:t>
      </w:r>
      <w:r w:rsidRPr="00EE1E31">
        <w:rPr>
          <w:rStyle w:val="StyleUnderline"/>
        </w:rPr>
        <w:t>Sen. Lindsey Graham</w:t>
      </w:r>
      <w:r w:rsidRPr="00EE1E31">
        <w:rPr>
          <w:sz w:val="16"/>
        </w:rPr>
        <w:t xml:space="preserve"> of South Carolina, who chairs the Senate Judiciary Committee. </w:t>
      </w:r>
      <w:r w:rsidRPr="00EE1E31">
        <w:rPr>
          <w:rStyle w:val="StyleUnderline"/>
        </w:rPr>
        <w:t xml:space="preserve">"Joe Biden's problem is -- how do you embrace law and order with a very militant base?" Graham said. </w:t>
      </w:r>
      <w:r w:rsidRPr="00EE1E31">
        <w:rPr>
          <w:sz w:val="16"/>
        </w:rPr>
        <w:t xml:space="preserve">Noting the </w:t>
      </w:r>
      <w:r w:rsidRPr="00EE1E31">
        <w:rPr>
          <w:rStyle w:val="StyleUnderline"/>
        </w:rPr>
        <w:t>controversy over disbanding police departments around the country as a counterpoint to Trump's polling deficit among female voters,</w:t>
      </w:r>
      <w:r w:rsidRPr="00EE1E31">
        <w:rPr>
          <w:sz w:val="16"/>
        </w:rPr>
        <w:t xml:space="preserve"> he added: "I think most people, but particularly women with kids in charge of a family, want to pick up the phone and have a cop on the other end and not a social worker."</w:t>
      </w:r>
    </w:p>
    <w:p w14:paraId="79FF3C49" w14:textId="6A79F5F6" w:rsidR="000D5334" w:rsidRDefault="000D5334" w:rsidP="000D5334">
      <w:pPr>
        <w:pStyle w:val="Heading3"/>
      </w:pPr>
      <w:r>
        <w:t xml:space="preserve">AT: UQ Overwhelms the link – Polling </w:t>
      </w:r>
    </w:p>
    <w:p w14:paraId="40740130" w14:textId="74DF4940" w:rsidR="000D5334" w:rsidRPr="00F14BDE" w:rsidRDefault="00F14BDE" w:rsidP="00F14BDE">
      <w:pPr>
        <w:pStyle w:val="Heading4"/>
        <w:rPr>
          <w:b w:val="0"/>
          <w:bCs w:val="0"/>
        </w:rPr>
      </w:pPr>
      <w:r>
        <w:t xml:space="preserve">The election will center around voter’s perception of Trump’s </w:t>
      </w:r>
      <w:r w:rsidRPr="00F14BDE">
        <w:rPr>
          <w:i/>
        </w:rPr>
        <w:t>effectiveness</w:t>
      </w:r>
      <w:r>
        <w:t xml:space="preserve"> </w:t>
      </w:r>
      <w:r w:rsidRPr="00F14BDE">
        <w:t xml:space="preserve">and can’t be </w:t>
      </w:r>
      <w:r>
        <w:t xml:space="preserve">measured </w:t>
      </w:r>
      <w:r w:rsidR="00D548C6">
        <w:t xml:space="preserve">purely </w:t>
      </w:r>
      <w:r w:rsidRPr="00F14BDE">
        <w:t xml:space="preserve">through polling </w:t>
      </w:r>
    </w:p>
    <w:p w14:paraId="549ED54C" w14:textId="7E33B623" w:rsidR="00D31A30" w:rsidRPr="00D31A30" w:rsidRDefault="004E047A" w:rsidP="00D31A30">
      <w:r w:rsidRPr="004E047A">
        <w:rPr>
          <w:b/>
          <w:bCs/>
        </w:rPr>
        <w:t>Cillizza 5/18</w:t>
      </w:r>
      <w:r>
        <w:t xml:space="preserve"> </w:t>
      </w:r>
      <w:r w:rsidR="00D31A30">
        <w:t xml:space="preserve">(Chris Cillizza, CNN Editor-at-large. “How Donald Trump wins again, in 3 sentences”, </w:t>
      </w:r>
      <w:r w:rsidR="00D31A30">
        <w:rPr>
          <w:i/>
          <w:iCs/>
        </w:rPr>
        <w:t xml:space="preserve">CNN. </w:t>
      </w:r>
      <w:hyperlink r:id="rId23" w:history="1">
        <w:r w:rsidRPr="0027485E">
          <w:rPr>
            <w:rStyle w:val="Hyperlink"/>
          </w:rPr>
          <w:t>https://www.cnn.com/2020/05/18/politics/donald-trump-james-woods-2020-reelection/index.html</w:t>
        </w:r>
      </w:hyperlink>
      <w:r>
        <w:t>, 5/18/2020)</w:t>
      </w:r>
    </w:p>
    <w:p w14:paraId="03E47B14" w14:textId="77777777" w:rsidR="00D31A30" w:rsidRPr="00D31A30" w:rsidRDefault="00D31A30" w:rsidP="000D5334">
      <w:pPr>
        <w:rPr>
          <w:rStyle w:val="StyleUnderline"/>
        </w:rPr>
      </w:pPr>
      <w:r w:rsidRPr="00D31A30">
        <w:rPr>
          <w:rStyle w:val="StyleUnderline"/>
        </w:rPr>
        <w:t xml:space="preserve">The simple truth is that </w:t>
      </w:r>
      <w:r w:rsidRPr="006940E3">
        <w:rPr>
          <w:rStyle w:val="StyleUnderline"/>
          <w:highlight w:val="yellow"/>
        </w:rPr>
        <w:t xml:space="preserve">Trump </w:t>
      </w:r>
      <w:r w:rsidRPr="006940E3">
        <w:rPr>
          <w:rStyle w:val="StyleUnderline"/>
        </w:rPr>
        <w:t xml:space="preserve">was not (in 2016) and </w:t>
      </w:r>
      <w:r w:rsidRPr="006940E3">
        <w:rPr>
          <w:rStyle w:val="StyleUnderline"/>
          <w:highlight w:val="yellow"/>
        </w:rPr>
        <w:t>is not now someone who a majority of Americans say they like</w:t>
      </w:r>
      <w:r w:rsidRPr="00D31A30">
        <w:rPr>
          <w:rStyle w:val="StyleUnderline"/>
        </w:rPr>
        <w:t xml:space="preserve"> or admire. Consider these numbers from the 2016 exit poll:</w:t>
      </w:r>
    </w:p>
    <w:p w14:paraId="4440816E" w14:textId="77777777" w:rsidR="00D31A30" w:rsidRPr="00D31A30" w:rsidRDefault="00D31A30" w:rsidP="000D5334">
      <w:pPr>
        <w:rPr>
          <w:rStyle w:val="StyleUnderline"/>
        </w:rPr>
      </w:pPr>
      <w:r w:rsidRPr="00D31A30">
        <w:rPr>
          <w:rStyle w:val="StyleUnderline"/>
        </w:rPr>
        <w:t xml:space="preserve">1) </w:t>
      </w:r>
      <w:r w:rsidRPr="006940E3">
        <w:rPr>
          <w:rStyle w:val="StyleUnderline"/>
          <w:highlight w:val="yellow"/>
        </w:rPr>
        <w:t>Less than 4 in 10 voters in 2016 said they had a favorable opinion of Trump</w:t>
      </w:r>
    </w:p>
    <w:p w14:paraId="55E88C6D" w14:textId="77777777" w:rsidR="00D31A30" w:rsidRPr="006940E3" w:rsidRDefault="00D31A30" w:rsidP="000D5334">
      <w:pPr>
        <w:rPr>
          <w:rStyle w:val="StyleUnderline"/>
        </w:rPr>
      </w:pPr>
      <w:r w:rsidRPr="006940E3">
        <w:rPr>
          <w:rStyle w:val="StyleUnderline"/>
        </w:rPr>
        <w:t>2) Just 1 in 3 thought Trump was honest and trustworthy</w:t>
      </w:r>
    </w:p>
    <w:p w14:paraId="600B4036" w14:textId="77777777" w:rsidR="00D31A30" w:rsidRPr="00D31A30" w:rsidRDefault="00D31A30" w:rsidP="000D5334">
      <w:pPr>
        <w:rPr>
          <w:rStyle w:val="StyleUnderline"/>
        </w:rPr>
      </w:pPr>
      <w:r w:rsidRPr="006940E3">
        <w:rPr>
          <w:rStyle w:val="StyleUnderline"/>
        </w:rPr>
        <w:t>3) Only 35% said that Trump had the right temperament to be president</w:t>
      </w:r>
    </w:p>
    <w:p w14:paraId="523AD1E9" w14:textId="4FCA6494" w:rsidR="000D5334" w:rsidRDefault="00D31A30" w:rsidP="000D5334">
      <w:pPr>
        <w:rPr>
          <w:sz w:val="16"/>
        </w:rPr>
      </w:pPr>
      <w:r w:rsidRPr="006940E3">
        <w:rPr>
          <w:rStyle w:val="Emphasis"/>
          <w:highlight w:val="yellow"/>
        </w:rPr>
        <w:t xml:space="preserve">How did Trump win? Because people </w:t>
      </w:r>
      <w:r w:rsidRPr="006940E3">
        <w:rPr>
          <w:rStyle w:val="Emphasis"/>
        </w:rPr>
        <w:t xml:space="preserve">may not have liked him but they </w:t>
      </w:r>
      <w:r w:rsidRPr="006940E3">
        <w:rPr>
          <w:rStyle w:val="Emphasis"/>
          <w:highlight w:val="yellow"/>
        </w:rPr>
        <w:t>wanted radical change in Washington</w:t>
      </w:r>
      <w:r w:rsidRPr="00D31A30">
        <w:rPr>
          <w:sz w:val="16"/>
        </w:rPr>
        <w:t xml:space="preserve"> </w:t>
      </w:r>
      <w:r w:rsidRPr="00D31A30">
        <w:rPr>
          <w:rStyle w:val="StyleUnderline"/>
        </w:rPr>
        <w:t xml:space="preserve">and believed that he could bring it about. </w:t>
      </w:r>
      <w:r w:rsidRPr="006940E3">
        <w:rPr>
          <w:rStyle w:val="StyleUnderline"/>
          <w:highlight w:val="yellow"/>
        </w:rPr>
        <w:t>Four in 10 voters said that the most important quality in a candidate was one that "can bring change,"</w:t>
      </w:r>
      <w:r w:rsidRPr="00D31A30">
        <w:rPr>
          <w:rStyle w:val="StyleUnderline"/>
        </w:rPr>
        <w:t xml:space="preserve"> among that group, Trump beat Clinton 82% to 14%.</w:t>
      </w:r>
      <w:r>
        <w:rPr>
          <w:rStyle w:val="StyleUnderline"/>
        </w:rPr>
        <w:t xml:space="preserve"> </w:t>
      </w:r>
      <w:r w:rsidRPr="00D31A30">
        <w:rPr>
          <w:rStyle w:val="StyleUnderline"/>
        </w:rPr>
        <w:t>The message</w:t>
      </w:r>
      <w:r w:rsidRPr="00D31A30">
        <w:rPr>
          <w:sz w:val="16"/>
        </w:rPr>
        <w:t xml:space="preserve"> Woods </w:t>
      </w:r>
      <w:r w:rsidRPr="00D31A30">
        <w:rPr>
          <w:rStyle w:val="StyleUnderline"/>
        </w:rPr>
        <w:t>is</w:t>
      </w:r>
      <w:r w:rsidRPr="00D31A30">
        <w:rPr>
          <w:sz w:val="16"/>
        </w:rPr>
        <w:t xml:space="preserve"> offering up for Trump in 2020 is simply a variation on that original theme. And it goes something like this: </w:t>
      </w:r>
      <w:r w:rsidRPr="00D31A30">
        <w:rPr>
          <w:rStyle w:val="StyleUnderline"/>
        </w:rPr>
        <w:t>Yeah, he's a jerk. And no, I wouldn't want him have him over for dinner. But when it comes to actually getting stuff done for America, there's no one better.</w:t>
      </w:r>
      <w:r>
        <w:rPr>
          <w:rStyle w:val="StyleUnderline"/>
        </w:rPr>
        <w:t xml:space="preserve"> </w:t>
      </w:r>
      <w:r w:rsidRPr="00D31A30">
        <w:rPr>
          <w:sz w:val="16"/>
        </w:rPr>
        <w:t xml:space="preserve">Now, to buy Woods' message at all, </w:t>
      </w:r>
      <w:r w:rsidRPr="00D31A30">
        <w:rPr>
          <w:rStyle w:val="StyleUnderline"/>
        </w:rPr>
        <w:t xml:space="preserve">you have to believe that Trump has actually achieved results for American during his first term. </w:t>
      </w:r>
      <w:r w:rsidRPr="006940E3">
        <w:rPr>
          <w:rStyle w:val="StyleUnderline"/>
          <w:highlight w:val="yellow"/>
        </w:rPr>
        <w:t>His backers would point to tax cuts, a re-orienting of America's role in the world community, changes in trade policy and the overhauling of the federal judiciary</w:t>
      </w:r>
      <w:r w:rsidRPr="00D31A30">
        <w:rPr>
          <w:rStyle w:val="StyleUnderline"/>
        </w:rPr>
        <w:t>.</w:t>
      </w:r>
      <w:r w:rsidRPr="00D31A30">
        <w:rPr>
          <w:sz w:val="16"/>
        </w:rPr>
        <w:t xml:space="preserve"> His detractors would suggest that all of those decisions have actually done more harm than good. The real question, though, is not what people who already support Trump or already hate Trump think of the "he's a jerk but he's an effective jerk" message. </w:t>
      </w:r>
      <w:r w:rsidRPr="006940E3">
        <w:rPr>
          <w:rStyle w:val="StyleUnderline"/>
          <w:highlight w:val="yellow"/>
        </w:rPr>
        <w:t>What really matters is whether voters who remain undecided on whether or not to give Trump a second term think of it</w:t>
      </w:r>
      <w:r w:rsidRPr="00D31A30">
        <w:rPr>
          <w:rStyle w:val="StyleUnderline"/>
        </w:rPr>
        <w:t>.</w:t>
      </w:r>
      <w:r>
        <w:rPr>
          <w:rStyle w:val="StyleUnderline"/>
        </w:rPr>
        <w:t xml:space="preserve"> </w:t>
      </w:r>
      <w:r w:rsidRPr="00D31A30">
        <w:rPr>
          <w:sz w:val="16"/>
        </w:rPr>
        <w:t xml:space="preserve">Woods' case was easier to make three months ago, when unemployment was low, the stock market was soaring and Trump could credibly take credit for all of it. Now, because of the massive effects of the coronavirus -- and the shutdowns used to deal with its spread -- that economic case is significantly weakened. But </w:t>
      </w:r>
      <w:r w:rsidRPr="00D31A30">
        <w:rPr>
          <w:rStyle w:val="StyleUnderline"/>
        </w:rPr>
        <w:t xml:space="preserve">it is still a fact that </w:t>
      </w:r>
      <w:r w:rsidRPr="006940E3">
        <w:rPr>
          <w:rStyle w:val="StyleUnderline"/>
          <w:highlight w:val="yellow"/>
        </w:rPr>
        <w:t>the only real path for Trump to a second term</w:t>
      </w:r>
      <w:r w:rsidRPr="00D31A30">
        <w:rPr>
          <w:rStyle w:val="StyleUnderline"/>
        </w:rPr>
        <w:t xml:space="preserve"> -- and I continue to believe that path is quite narrow </w:t>
      </w:r>
      <w:r w:rsidRPr="006940E3">
        <w:rPr>
          <w:rStyle w:val="StyleUnderline"/>
          <w:highlight w:val="yellow"/>
        </w:rPr>
        <w:t>-- is through a message that doesn't try to make people like Trump but</w:t>
      </w:r>
      <w:r w:rsidRPr="006940E3">
        <w:rPr>
          <w:rStyle w:val="StyleUnderline"/>
        </w:rPr>
        <w:t xml:space="preserve"> rather </w:t>
      </w:r>
      <w:r w:rsidRPr="006940E3">
        <w:rPr>
          <w:rStyle w:val="StyleUnderline"/>
          <w:highlight w:val="yellow"/>
        </w:rPr>
        <w:t>forces them to acknowledge that he is getting things done.</w:t>
      </w:r>
      <w:r>
        <w:rPr>
          <w:rStyle w:val="StyleUnderline"/>
        </w:rPr>
        <w:t xml:space="preserve"> </w:t>
      </w:r>
      <w:r w:rsidRPr="00D31A30">
        <w:rPr>
          <w:sz w:val="16"/>
        </w:rPr>
        <w:t xml:space="preserve">Trump is, quite simply, not likeable. He says and does things on an almost-daily basis that even many of his supporters think are over the line of acceptable conduct for a president or, really, for anyone. Nothing will change that. Or certainly nothing that he can do between now and November. </w:t>
      </w:r>
      <w:r w:rsidRPr="00D31A30">
        <w:rPr>
          <w:rStyle w:val="StyleUnderline"/>
        </w:rPr>
        <w:t>The only way he wins is to make the case that may not be your idea of what a president should look and act like but that he is someone who knows how to make change in Washington</w:t>
      </w:r>
      <w:r w:rsidRPr="00D31A30">
        <w:rPr>
          <w:sz w:val="16"/>
        </w:rPr>
        <w:t>. (He also likely needs to disqualify Joe Biden, which his campaign is already working very hard to do.)</w:t>
      </w:r>
    </w:p>
    <w:p w14:paraId="22814EA5" w14:textId="185AB582" w:rsidR="005406CB" w:rsidRDefault="005406CB" w:rsidP="005406CB">
      <w:pPr>
        <w:pStyle w:val="Heading3"/>
      </w:pPr>
      <w:r>
        <w:t xml:space="preserve">AT: UQ Overwhelms the link – Covid </w:t>
      </w:r>
    </w:p>
    <w:p w14:paraId="6AF1FD0A" w14:textId="2D72CF08" w:rsidR="005406CB" w:rsidRDefault="00261383" w:rsidP="005406CB">
      <w:pPr>
        <w:pStyle w:val="Heading4"/>
      </w:pPr>
      <w:r>
        <w:t>*</w:t>
      </w:r>
      <w:r w:rsidR="00C90791">
        <w:t>Trump’s</w:t>
      </w:r>
      <w:r w:rsidR="00D548C6">
        <w:t xml:space="preserve"> support</w:t>
      </w:r>
      <w:r w:rsidR="00C90791">
        <w:t xml:space="preserve"> is divorced from his handling of Covid</w:t>
      </w:r>
      <w:r w:rsidR="00AA660B">
        <w:t xml:space="preserve">, but </w:t>
      </w:r>
      <w:r w:rsidR="00D548C6">
        <w:t xml:space="preserve">strong </w:t>
      </w:r>
      <w:r w:rsidR="00C90791">
        <w:t xml:space="preserve">republican </w:t>
      </w:r>
      <w:r w:rsidR="00D548C6">
        <w:t>presence</w:t>
      </w:r>
      <w:r w:rsidR="00C90791">
        <w:t xml:space="preserve"> in </w:t>
      </w:r>
      <w:r w:rsidR="00D548C6">
        <w:t xml:space="preserve">swing </w:t>
      </w:r>
      <w:r w:rsidR="00C90791">
        <w:t xml:space="preserve">states make it imperative that Biden wins by a </w:t>
      </w:r>
      <w:r w:rsidR="00BA7048">
        <w:rPr>
          <w:i/>
        </w:rPr>
        <w:t>significant</w:t>
      </w:r>
      <w:r w:rsidR="00C90791">
        <w:t xml:space="preserve"> margin </w:t>
      </w:r>
    </w:p>
    <w:p w14:paraId="3B7E8271" w14:textId="2C3253AE" w:rsidR="005406CB" w:rsidRPr="005406CB" w:rsidRDefault="00C90791" w:rsidP="005406CB">
      <w:r w:rsidRPr="00C90791">
        <w:rPr>
          <w:b/>
          <w:bCs/>
        </w:rPr>
        <w:t>Levitz 5/12</w:t>
      </w:r>
      <w:r>
        <w:t xml:space="preserve"> </w:t>
      </w:r>
      <w:r w:rsidR="005406CB">
        <w:t>(</w:t>
      </w:r>
      <w:r>
        <w:t xml:space="preserve">Eric Levitz, Associate Editor, Daily Intelligencer @ New York Magazine. “Trump’s Odds of Winning Reelection Are Higher Than You Think”, </w:t>
      </w:r>
      <w:r w:rsidRPr="00C90791">
        <w:rPr>
          <w:i/>
          <w:iCs/>
        </w:rPr>
        <w:t>Daily Intelligencer</w:t>
      </w:r>
      <w:r>
        <w:t xml:space="preserve">. </w:t>
      </w:r>
      <w:hyperlink r:id="rId24" w:history="1">
        <w:r w:rsidRPr="0027485E">
          <w:rPr>
            <w:rStyle w:val="Hyperlink"/>
          </w:rPr>
          <w:t>https://nymag.com/intelligencer/2020/05/trump-reelection-2020-odds-biden-coronavirus-economy.html</w:t>
        </w:r>
      </w:hyperlink>
      <w:r>
        <w:t xml:space="preserve">, 5/12/2020, </w:t>
      </w:r>
      <w:r w:rsidR="005406CB">
        <w:t>*Graphic omitted</w:t>
      </w:r>
      <w:r>
        <w:t>)</w:t>
      </w:r>
    </w:p>
    <w:p w14:paraId="71DFF261" w14:textId="149FDFF5" w:rsidR="005406CB" w:rsidRDefault="005406CB" w:rsidP="005406CB">
      <w:pPr>
        <w:rPr>
          <w:rStyle w:val="StyleUnderline"/>
        </w:rPr>
      </w:pPr>
      <w:r w:rsidRPr="00C90791">
        <w:rPr>
          <w:sz w:val="16"/>
        </w:rPr>
        <w:t xml:space="preserve">And yet: </w:t>
      </w:r>
      <w:r w:rsidRPr="00302212">
        <w:rPr>
          <w:rStyle w:val="StyleUnderline"/>
          <w:highlight w:val="yellow"/>
        </w:rPr>
        <w:t>We’re more than one month into America’s worst economic crisis in 80 years</w:t>
      </w:r>
      <w:r w:rsidRPr="005406CB">
        <w:rPr>
          <w:rStyle w:val="StyleUnderline"/>
        </w:rPr>
        <w:t xml:space="preserve"> and </w:t>
      </w:r>
      <w:r w:rsidRPr="00302212">
        <w:rPr>
          <w:rStyle w:val="StyleUnderline"/>
          <w:highlight w:val="yellow"/>
        </w:rPr>
        <w:t>Trump’s approval rating is still</w:t>
      </w:r>
      <w:r w:rsidRPr="005406CB">
        <w:rPr>
          <w:rStyle w:val="StyleUnderline"/>
        </w:rPr>
        <w:t xml:space="preserve"> considerably </w:t>
      </w:r>
      <w:r w:rsidRPr="00302212">
        <w:rPr>
          <w:rStyle w:val="StyleUnderline"/>
          <w:highlight w:val="yellow"/>
        </w:rPr>
        <w:t>higher than it has been for most of his presidency.</w:t>
      </w:r>
      <w:r w:rsidR="00C90791">
        <w:rPr>
          <w:rStyle w:val="StyleUnderline"/>
        </w:rPr>
        <w:t xml:space="preserve"> </w:t>
      </w:r>
      <w:r w:rsidRPr="00C90791">
        <w:rPr>
          <w:sz w:val="16"/>
        </w:rPr>
        <w:t>Graphic: fivethirtyeight</w:t>
      </w:r>
      <w:r w:rsidR="00C90791" w:rsidRPr="00C90791">
        <w:rPr>
          <w:sz w:val="16"/>
        </w:rPr>
        <w:t xml:space="preserve"> </w:t>
      </w:r>
      <w:r w:rsidRPr="00C90791">
        <w:rPr>
          <w:sz w:val="16"/>
        </w:rPr>
        <w:t xml:space="preserve">Meanwhile, </w:t>
      </w:r>
      <w:r w:rsidRPr="005406CB">
        <w:rPr>
          <w:rStyle w:val="StyleUnderline"/>
        </w:rPr>
        <w:t xml:space="preserve">in some surveys, voters still give Trump’s handling of the coronavirus higher marks than his overall job performance. And </w:t>
      </w:r>
      <w:r w:rsidRPr="00302212">
        <w:rPr>
          <w:rStyle w:val="StyleUnderline"/>
          <w:highlight w:val="yellow"/>
        </w:rPr>
        <w:t>a Reuters/Ipsos poll</w:t>
      </w:r>
      <w:r w:rsidRPr="005406CB">
        <w:rPr>
          <w:rStyle w:val="StyleUnderline"/>
        </w:rPr>
        <w:t xml:space="preserve"> released last week </w:t>
      </w:r>
      <w:r w:rsidRPr="00302212">
        <w:rPr>
          <w:rStyle w:val="StyleUnderline"/>
          <w:highlight w:val="yellow"/>
        </w:rPr>
        <w:t xml:space="preserve">found </w:t>
      </w:r>
      <w:r w:rsidRPr="00302212">
        <w:rPr>
          <w:rStyle w:val="Emphasis"/>
          <w:highlight w:val="yellow"/>
        </w:rPr>
        <w:t xml:space="preserve">Trump in a statistical tie with Biden on the question of </w:t>
      </w:r>
      <w:r w:rsidRPr="00302212">
        <w:rPr>
          <w:rStyle w:val="Emphasis"/>
        </w:rPr>
        <w:t xml:space="preserve">which candidate would be better at leading America’s </w:t>
      </w:r>
      <w:r w:rsidRPr="00302212">
        <w:rPr>
          <w:rStyle w:val="Emphasis"/>
          <w:highlight w:val="yellow"/>
        </w:rPr>
        <w:t>coronavirus response</w:t>
      </w:r>
      <w:r w:rsidRPr="005406CB">
        <w:rPr>
          <w:rStyle w:val="Emphasis"/>
        </w:rPr>
        <w:t>,</w:t>
      </w:r>
      <w:r w:rsidRPr="005406CB">
        <w:rPr>
          <w:rStyle w:val="StyleUnderline"/>
        </w:rPr>
        <w:t xml:space="preserve"> while voters deemed the president “better suited to create jobs” by a margin of 45 to 32 percent.</w:t>
      </w:r>
      <w:r w:rsidRPr="00C90791">
        <w:rPr>
          <w:sz w:val="16"/>
        </w:rPr>
        <w:t xml:space="preserve"> To be sure, </w:t>
      </w:r>
      <w:r w:rsidRPr="00302212">
        <w:rPr>
          <w:rStyle w:val="StyleUnderline"/>
          <w:highlight w:val="yellow"/>
        </w:rPr>
        <w:t xml:space="preserve">approval of Trump’s handling of the pandemic is trending down in most surveys. But </w:t>
      </w:r>
      <w:r w:rsidRPr="00302212">
        <w:rPr>
          <w:rStyle w:val="Emphasis"/>
          <w:highlight w:val="yellow"/>
        </w:rPr>
        <w:t>it isn’t acting as an anchor around his overall popularity</w:t>
      </w:r>
      <w:r w:rsidRPr="005406CB">
        <w:rPr>
          <w:rStyle w:val="StyleUnderline"/>
        </w:rPr>
        <w:t xml:space="preserve"> yet.</w:t>
      </w:r>
      <w:r w:rsidR="00C90791">
        <w:rPr>
          <w:rStyle w:val="StyleUnderline"/>
        </w:rPr>
        <w:t xml:space="preserve"> </w:t>
      </w:r>
      <w:r w:rsidRPr="00C90791">
        <w:rPr>
          <w:u w:val="single"/>
        </w:rPr>
        <w:t>Biden’s lead in national polls remains formidable. There’s scant chance that Trump will receive more votes than his Democratic rival this fall. But, of course, he won’t need to:</w:t>
      </w:r>
      <w:r w:rsidRPr="00C90791">
        <w:rPr>
          <w:sz w:val="16"/>
        </w:rPr>
        <w:t xml:space="preserve"> </w:t>
      </w:r>
      <w:r w:rsidRPr="00302212">
        <w:rPr>
          <w:rStyle w:val="StyleUnderline"/>
          <w:b/>
          <w:bCs/>
          <w:highlight w:val="yellow"/>
        </w:rPr>
        <w:t>Due to the overrepresentation of heavily Republican</w:t>
      </w:r>
      <w:r w:rsidRPr="00BA7048">
        <w:rPr>
          <w:rStyle w:val="StyleUnderline"/>
          <w:b/>
          <w:bCs/>
        </w:rPr>
        <w:t xml:space="preserve">, white, non-college-educated </w:t>
      </w:r>
      <w:r w:rsidRPr="00302212">
        <w:rPr>
          <w:rStyle w:val="StyleUnderline"/>
          <w:b/>
          <w:bCs/>
          <w:highlight w:val="yellow"/>
        </w:rPr>
        <w:t xml:space="preserve">voters in battleground states, Biden will </w:t>
      </w:r>
      <w:r w:rsidRPr="00302212">
        <w:rPr>
          <w:rStyle w:val="StyleUnderline"/>
          <w:b/>
          <w:bCs/>
        </w:rPr>
        <w:t xml:space="preserve">likely </w:t>
      </w:r>
      <w:r w:rsidRPr="00302212">
        <w:rPr>
          <w:rStyle w:val="StyleUnderline"/>
          <w:b/>
          <w:bCs/>
          <w:highlight w:val="yellow"/>
        </w:rPr>
        <w:t>need to win the popular vote by roughly three points</w:t>
      </w:r>
      <w:r w:rsidRPr="00302212">
        <w:rPr>
          <w:rStyle w:val="StyleUnderline"/>
          <w:highlight w:val="yellow"/>
        </w:rPr>
        <w:t xml:space="preserve"> t</w:t>
      </w:r>
      <w:r w:rsidRPr="005406CB">
        <w:rPr>
          <w:rStyle w:val="StyleUnderline"/>
        </w:rPr>
        <w:t>o secure an Electoral College majority</w:t>
      </w:r>
      <w:r w:rsidRPr="00C90791">
        <w:rPr>
          <w:sz w:val="16"/>
        </w:rPr>
        <w:t xml:space="preserve">. Further, as the New York Times’s Nate Cohn notes, </w:t>
      </w:r>
      <w:r w:rsidRPr="005406CB">
        <w:rPr>
          <w:rStyle w:val="StyleUnderline"/>
        </w:rPr>
        <w:t>most national polls are of registered voters, not likely ones. And since the GOP’s older voting base still turns out more reliably than the Democrats’ younger one, “a reasonable estimate is that Mr. Biden is performing four or five points worse among likely voters in the critical states than he is among registered voters nationwide.”</w:t>
      </w:r>
    </w:p>
    <w:p w14:paraId="545F8023" w14:textId="1983D11E" w:rsidR="00C01A45" w:rsidRDefault="00C01A45" w:rsidP="00C01A45">
      <w:pPr>
        <w:pStyle w:val="Heading3"/>
      </w:pPr>
      <w:r>
        <w:t xml:space="preserve">AT: UQ Overwhelms the link – Economics </w:t>
      </w:r>
    </w:p>
    <w:p w14:paraId="70FA3075" w14:textId="3E5DA839" w:rsidR="004536EA" w:rsidRDefault="004536EA" w:rsidP="004536EA">
      <w:pPr>
        <w:pStyle w:val="Heading4"/>
      </w:pPr>
      <w:r>
        <w:t xml:space="preserve">Focusing on the economy isn’t </w:t>
      </w:r>
      <w:r w:rsidR="00F02504">
        <w:t xml:space="preserve">an automatic </w:t>
      </w:r>
      <w:r>
        <w:t xml:space="preserve">winning strategy for either side </w:t>
      </w:r>
    </w:p>
    <w:p w14:paraId="1A95457E" w14:textId="6402A8F3" w:rsidR="004536EA" w:rsidRPr="004536EA" w:rsidRDefault="004536EA" w:rsidP="004536EA">
      <w:r w:rsidRPr="004536EA">
        <w:rPr>
          <w:b/>
          <w:bCs/>
        </w:rPr>
        <w:t xml:space="preserve"> Strauss 6/12</w:t>
      </w:r>
      <w:r>
        <w:t xml:space="preserve"> (Daniel Strauss, Senior Political reporter @ Guardian US. “It's the economy, stupid – but will Trump or Biden win the argument?”, </w:t>
      </w:r>
      <w:r>
        <w:rPr>
          <w:i/>
          <w:iCs/>
        </w:rPr>
        <w:t xml:space="preserve">The Guardian. </w:t>
      </w:r>
      <w:hyperlink r:id="rId25" w:history="1">
        <w:r w:rsidRPr="0027485E">
          <w:rPr>
            <w:rStyle w:val="Hyperlink"/>
          </w:rPr>
          <w:t>https://www.theguardian.com/us-news/2020/jun/12/trump-biden-economy-2020-coronavirus</w:t>
        </w:r>
      </w:hyperlink>
      <w:r>
        <w:t xml:space="preserve">, 6/12/2020) </w:t>
      </w:r>
    </w:p>
    <w:p w14:paraId="350B08D4" w14:textId="75A04DA5" w:rsidR="004536EA" w:rsidRPr="004536EA" w:rsidRDefault="004536EA" w:rsidP="004536EA">
      <w:pPr>
        <w:rPr>
          <w:rStyle w:val="StyleUnderline"/>
        </w:rPr>
      </w:pPr>
      <w:r w:rsidRPr="004536EA">
        <w:rPr>
          <w:rStyle w:val="StyleUnderline"/>
        </w:rPr>
        <w:t xml:space="preserve">Amid a continuing pandemic and a painful national introspection on race, a </w:t>
      </w:r>
      <w:r w:rsidRPr="00302212">
        <w:rPr>
          <w:rStyle w:val="StyleUnderline"/>
          <w:highlight w:val="yellow"/>
        </w:rPr>
        <w:t>volatile American economy is also forcing</w:t>
      </w:r>
      <w:r w:rsidRPr="004536EA">
        <w:rPr>
          <w:rStyle w:val="StyleUnderline"/>
        </w:rPr>
        <w:t xml:space="preserve"> Donald </w:t>
      </w:r>
      <w:r w:rsidRPr="00302212">
        <w:rPr>
          <w:rStyle w:val="StyleUnderline"/>
          <w:highlight w:val="yellow"/>
        </w:rPr>
        <w:t>Trump and</w:t>
      </w:r>
      <w:r w:rsidRPr="004536EA">
        <w:rPr>
          <w:rStyle w:val="StyleUnderline"/>
        </w:rPr>
        <w:t xml:space="preserve"> Joe </w:t>
      </w:r>
      <w:r w:rsidRPr="00302212">
        <w:rPr>
          <w:rStyle w:val="StyleUnderline"/>
          <w:highlight w:val="yellow"/>
        </w:rPr>
        <w:t>Biden to recalibrate how they campaign in 2020</w:t>
      </w:r>
      <w:r w:rsidRPr="004536EA">
        <w:rPr>
          <w:rStyle w:val="StyleUnderline"/>
        </w:rPr>
        <w:t>’s presidential election.</w:t>
      </w:r>
      <w:r>
        <w:rPr>
          <w:rStyle w:val="StyleUnderline"/>
        </w:rPr>
        <w:t xml:space="preserve"> </w:t>
      </w:r>
      <w:r w:rsidRPr="004536EA">
        <w:rPr>
          <w:rStyle w:val="StyleUnderline"/>
        </w:rPr>
        <w:t>For Trump, any positive news about the economy needs to be trumpeted</w:t>
      </w:r>
      <w:r w:rsidRPr="004536EA">
        <w:rPr>
          <w:sz w:val="16"/>
        </w:rPr>
        <w:t xml:space="preserve">. That’s what the president did when the most recent unemployment figures came in surprisingly lower than expected, at 13.3%. </w:t>
      </w:r>
      <w:r w:rsidRPr="004536EA">
        <w:rPr>
          <w:rStyle w:val="StyleUnderline"/>
        </w:rPr>
        <w:t>For Biden, Trump’s Democratic opponent in the 2020 presidential election, the approach is to remind voters that the soaring unemployment numbers are unacceptably high.</w:t>
      </w:r>
      <w:r w:rsidRPr="004536EA">
        <w:rPr>
          <w:sz w:val="16"/>
        </w:rPr>
        <w:t xml:space="preserve"> Virtually every time he can, Biden looks to link the virus-cratered economy to Trump. </w:t>
      </w:r>
      <w:r w:rsidRPr="004536EA">
        <w:rPr>
          <w:rStyle w:val="StyleUnderline"/>
        </w:rPr>
        <w:t>But as with many other things in 2020,</w:t>
      </w:r>
      <w:r w:rsidRPr="004536EA">
        <w:rPr>
          <w:sz w:val="16"/>
        </w:rPr>
        <w:t xml:space="preserve"> </w:t>
      </w:r>
      <w:r w:rsidRPr="00302212">
        <w:rPr>
          <w:rStyle w:val="Emphasis"/>
          <w:highlight w:val="yellow"/>
        </w:rPr>
        <w:t>there is nothing normal or easy to predict about the US economy as the election unfolds</w:t>
      </w:r>
      <w:r w:rsidRPr="004536EA">
        <w:rPr>
          <w:rStyle w:val="Emphasis"/>
        </w:rPr>
        <w:t>.</w:t>
      </w:r>
      <w:r w:rsidRPr="004536EA">
        <w:rPr>
          <w:sz w:val="16"/>
        </w:rPr>
        <w:t xml:space="preserve"> </w:t>
      </w:r>
      <w:r w:rsidRPr="004536EA">
        <w:rPr>
          <w:rStyle w:val="StyleUnderline"/>
        </w:rPr>
        <w:t>Unlike normal recessions, the devastation unleashed on the American jobs market has come about because of deliberate shutdown policies aimed at curbing the pandemic’s spread. That makes blaming Trump for the 40 million plus new jobless Americans a little more difficult.</w:t>
      </w:r>
      <w:r>
        <w:rPr>
          <w:rStyle w:val="StyleUnderline"/>
        </w:rPr>
        <w:t xml:space="preserve"> </w:t>
      </w:r>
      <w:r w:rsidRPr="004536EA">
        <w:rPr>
          <w:rStyle w:val="StyleUnderline"/>
        </w:rPr>
        <w:t xml:space="preserve">By the same token, </w:t>
      </w:r>
      <w:r w:rsidRPr="00302212">
        <w:rPr>
          <w:rStyle w:val="StyleUnderline"/>
          <w:highlight w:val="yellow"/>
        </w:rPr>
        <w:t>coaxing the economy back into life is not just a matter of trying to stimulate demand or tinkering with interest rates</w:t>
      </w:r>
      <w:r w:rsidRPr="00302212">
        <w:rPr>
          <w:sz w:val="16"/>
          <w:highlight w:val="yellow"/>
        </w:rPr>
        <w:t xml:space="preserve">. </w:t>
      </w:r>
      <w:r w:rsidRPr="00302212">
        <w:rPr>
          <w:rStyle w:val="StyleUnderline"/>
          <w:highlight w:val="yellow"/>
        </w:rPr>
        <w:t>It is instead deeply entwined with public health policy</w:t>
      </w:r>
      <w:r w:rsidRPr="004536EA">
        <w:rPr>
          <w:rStyle w:val="StyleUnderline"/>
        </w:rPr>
        <w:t>, where reopening the artificially shut-down economy could cost tens of thousands of US lives</w:t>
      </w:r>
      <w:r w:rsidRPr="004536EA">
        <w:rPr>
          <w:sz w:val="16"/>
        </w:rPr>
        <w:t xml:space="preserve">. </w:t>
      </w:r>
      <w:r w:rsidRPr="00302212">
        <w:rPr>
          <w:rStyle w:val="Emphasis"/>
          <w:highlight w:val="yellow"/>
        </w:rPr>
        <w:t>That situation poses problems for both contenders as they seek to make the economy central to their campaigns</w:t>
      </w:r>
      <w:r w:rsidRPr="004536EA">
        <w:rPr>
          <w:rStyle w:val="Emphasis"/>
        </w:rPr>
        <w:t>.</w:t>
      </w:r>
      <w:r>
        <w:rPr>
          <w:rStyle w:val="Emphasis"/>
        </w:rPr>
        <w:t xml:space="preserve"> </w:t>
      </w:r>
      <w:r w:rsidRPr="004536EA">
        <w:rPr>
          <w:sz w:val="16"/>
        </w:rPr>
        <w:t xml:space="preserve">Douglas Holtz-Eakin, who served as the 2008 John McCain campaign’s director of domestic and economic policy, said the challenge for Biden and Trump is different as they seek to persuade voters they have the answers to solve the problems posed by an economic freefall driven by a virus. </w:t>
      </w:r>
      <w:r w:rsidRPr="004536EA">
        <w:rPr>
          <w:rStyle w:val="StyleUnderline"/>
        </w:rPr>
        <w:t>“</w:t>
      </w:r>
      <w:r w:rsidRPr="00302212">
        <w:rPr>
          <w:rStyle w:val="StyleUnderline"/>
          <w:highlight w:val="yellow"/>
        </w:rPr>
        <w:t>For</w:t>
      </w:r>
      <w:r w:rsidRPr="004536EA">
        <w:rPr>
          <w:rStyle w:val="StyleUnderline"/>
        </w:rPr>
        <w:t xml:space="preserve"> the </w:t>
      </w:r>
      <w:r w:rsidRPr="00302212">
        <w:rPr>
          <w:rStyle w:val="StyleUnderline"/>
          <w:highlight w:val="yellow"/>
        </w:rPr>
        <w:t>Biden</w:t>
      </w:r>
      <w:r w:rsidRPr="004536EA">
        <w:rPr>
          <w:rStyle w:val="StyleUnderline"/>
        </w:rPr>
        <w:t xml:space="preserve"> campaign, </w:t>
      </w:r>
      <w:r w:rsidRPr="00302212">
        <w:rPr>
          <w:rStyle w:val="StyleUnderline"/>
          <w:highlight w:val="yellow"/>
        </w:rPr>
        <w:t>the challenge is to ask</w:t>
      </w:r>
      <w:r w:rsidRPr="004536EA">
        <w:rPr>
          <w:rStyle w:val="StyleUnderline"/>
        </w:rPr>
        <w:t xml:space="preserve"> themselves </w:t>
      </w:r>
      <w:r w:rsidRPr="00302212">
        <w:rPr>
          <w:rStyle w:val="StyleUnderline"/>
          <w:highlight w:val="yellow"/>
        </w:rPr>
        <w:t>every day: ‘OK, what looks presidential in this moment?’”</w:t>
      </w:r>
      <w:r w:rsidRPr="004536EA">
        <w:rPr>
          <w:rStyle w:val="StyleUnderline"/>
        </w:rPr>
        <w:t xml:space="preserve"> Holtz-Eakin said</w:t>
      </w:r>
      <w:r w:rsidRPr="004536EA">
        <w:rPr>
          <w:sz w:val="16"/>
        </w:rPr>
        <w:t xml:space="preserve">. “Both have to appear presidential, but Trump in particular has to be a source of trustworthy information. “People derive great comfort from someone who can tell them what’s happening.” </w:t>
      </w:r>
      <w:r w:rsidRPr="00302212">
        <w:rPr>
          <w:rStyle w:val="StyleUnderline"/>
          <w:highlight w:val="yellow"/>
        </w:rPr>
        <w:t>For Trump, he either needs to communicate a convincing argument to be optimistic</w:t>
      </w:r>
      <w:r w:rsidRPr="004536EA">
        <w:rPr>
          <w:rStyle w:val="StyleUnderline"/>
        </w:rPr>
        <w:t xml:space="preserve"> that he can lead the economic recovery</w:t>
      </w:r>
      <w:r w:rsidRPr="00302212">
        <w:rPr>
          <w:rStyle w:val="StyleUnderline"/>
          <w:highlight w:val="yellow"/>
        </w:rPr>
        <w:t>, or show that Biden is a worse alternative</w:t>
      </w:r>
      <w:r w:rsidRPr="004536EA">
        <w:rPr>
          <w:sz w:val="16"/>
        </w:rPr>
        <w:t xml:space="preserve">. </w:t>
      </w:r>
      <w:r w:rsidRPr="004536EA">
        <w:rPr>
          <w:rStyle w:val="StyleUnderline"/>
        </w:rPr>
        <w:t>A swath of recent polling has shown Biden beating Trump in a general election matchup. But</w:t>
      </w:r>
      <w:r w:rsidRPr="004536EA">
        <w:rPr>
          <w:sz w:val="16"/>
        </w:rPr>
        <w:t xml:space="preserve"> </w:t>
      </w:r>
      <w:r w:rsidRPr="00302212">
        <w:rPr>
          <w:rStyle w:val="StyleUnderline"/>
          <w:highlight w:val="yellow"/>
        </w:rPr>
        <w:t>on the economy, Trump is still competitive</w:t>
      </w:r>
      <w:r w:rsidRPr="004536EA">
        <w:rPr>
          <w:sz w:val="16"/>
        </w:rPr>
        <w:t xml:space="preserve">. A recent Wall Street Journal/NBC News poll found that a plurality of voters still think Trump is preferable on dealing with the economy and cutting the unemployment rate. Trump has habitually pointed to certain metrics – such as the stock market – to argue that he’s the stronger candidate on the economy. He also likes to say Democrats are the party that wants to raise taxes. Holtz-Eakin expects Trump to focus more on bashing Biden as the election nears, regardless of how the economy is doing on any particular day. “I think he’s going to concentrate on the messenger,” Holtz-Eakin said. </w:t>
      </w:r>
      <w:r w:rsidRPr="004536EA">
        <w:rPr>
          <w:rStyle w:val="StyleUnderline"/>
        </w:rPr>
        <w:t>In recent days, Biden has tried to multitask in attacking Trump. He and his campaign, publicly and privately, have put a heavy focus on race relations, and the unrest around the police killing of George Floyd.</w:t>
      </w:r>
      <w:r w:rsidRPr="004536EA">
        <w:rPr>
          <w:sz w:val="16"/>
        </w:rPr>
        <w:t xml:space="preserve"> Talking points sent to some Biden surrogates on Monday and obtained by the Guardian did not mention the economy, and instead focused on Floyd. But </w:t>
      </w:r>
      <w:r w:rsidRPr="004536EA">
        <w:rPr>
          <w:rStyle w:val="StyleUnderline"/>
        </w:rPr>
        <w:t>Biden’s fundraising schedule this week includes multiple economy-related events</w:t>
      </w:r>
      <w:r w:rsidRPr="004536EA">
        <w:rPr>
          <w:sz w:val="16"/>
        </w:rPr>
        <w:t xml:space="preserve">, according to invitations obtained by the Guardian. One fundraiser on Wednesday was labeled a “Virtual Conversation on Rebuilding a Most Resilient Health Economy after Covid-19”. Another fundraiser featured Peter Orszag, the former director for the Office of Management and Budget during the Obama administration. In public remarks, Biden has also eagerly pivoted to addressing the economy and laying out his policy platform. “Trump has loved to crow about the great economy he built. But when the crisis hit, it became clear who that economy has been built to serve. Not workers. Not the middle class. Not families,” Biden said in recent public remarks. In addressing the economy, Biden often ties it to race relations or the coronavirus. On Thursday, Biden’s campaign released a new factsheet titled “The Biden Plan for an Effective Re-Opening that Jumpstarts the Economy”. The campaign has also set up a secretive group of advisers who have Biden’s ear on economic policy. </w:t>
      </w:r>
      <w:r w:rsidRPr="00302212">
        <w:rPr>
          <w:rStyle w:val="Emphasis"/>
          <w:highlight w:val="yellow"/>
        </w:rPr>
        <w:t>The state of the economy isn’t everything in presidential politics ad campaigns</w:t>
      </w:r>
      <w:r w:rsidRPr="004536EA">
        <w:rPr>
          <w:rStyle w:val="Emphasis"/>
        </w:rPr>
        <w:t>.</w:t>
      </w:r>
      <w:r w:rsidRPr="004536EA">
        <w:rPr>
          <w:rStyle w:val="StyleUnderline"/>
        </w:rPr>
        <w:t xml:space="preserve"> </w:t>
      </w:r>
      <w:r w:rsidRPr="00302212">
        <w:rPr>
          <w:rStyle w:val="StyleUnderline"/>
          <w:highlight w:val="yellow"/>
        </w:rPr>
        <w:t>Obama won re-election in the wake of the outbreak of the Great Recession</w:t>
      </w:r>
      <w:r w:rsidRPr="004536EA">
        <w:rPr>
          <w:rStyle w:val="StyleUnderline"/>
        </w:rPr>
        <w:t xml:space="preserve"> against a candidate with a strong business background.</w:t>
      </w:r>
      <w:r>
        <w:rPr>
          <w:rStyle w:val="StyleUnderline"/>
        </w:rPr>
        <w:t xml:space="preserve"> </w:t>
      </w:r>
      <w:r w:rsidRPr="004536EA">
        <w:rPr>
          <w:sz w:val="16"/>
        </w:rPr>
        <w:t xml:space="preserve">But </w:t>
      </w:r>
      <w:r w:rsidRPr="004536EA">
        <w:rPr>
          <w:rStyle w:val="StyleUnderline"/>
        </w:rPr>
        <w:t>amid the worst economic crisis since the Great Depression of the 1930s, it casts a long shadow in 2020 and both Democratic and Republican strategists have to deal with it.</w:t>
      </w:r>
    </w:p>
    <w:p w14:paraId="1E26B823" w14:textId="36817D0E" w:rsidR="00C01A45" w:rsidRDefault="00C01A45" w:rsidP="00C01A45">
      <w:pPr>
        <w:pStyle w:val="Heading4"/>
      </w:pPr>
      <w:r>
        <w:t xml:space="preserve">*The economy is too volatile to be the linchpin of either side’s campaign </w:t>
      </w:r>
    </w:p>
    <w:p w14:paraId="4E72CF49" w14:textId="77777777" w:rsidR="00C01A45" w:rsidRPr="00901CEB" w:rsidRDefault="00C01A45" w:rsidP="00C01A45">
      <w:r w:rsidRPr="00901CEB">
        <w:rPr>
          <w:b/>
          <w:bCs/>
        </w:rPr>
        <w:t>Lizza &amp; Lippman 5/26</w:t>
      </w:r>
      <w:r>
        <w:t xml:space="preserve"> (Ryan Lizza, Chief Washington Correspondent for POLITICO. Daniel Lippman, reporter covering the White House and Washington for POLITICO. “The general election scenario that Democrats are dreading”, </w:t>
      </w:r>
      <w:r>
        <w:rPr>
          <w:i/>
          <w:iCs/>
        </w:rPr>
        <w:t xml:space="preserve">POLITICO. </w:t>
      </w:r>
      <w:hyperlink r:id="rId26" w:history="1">
        <w:r w:rsidRPr="00EA2F0B">
          <w:rPr>
            <w:rStyle w:val="Hyperlink"/>
          </w:rPr>
          <w:t>https://www.politico.com/news/2020/05/26/2020-election-democrats-281470</w:t>
        </w:r>
      </w:hyperlink>
      <w:r>
        <w:t>, 5/26/2020)</w:t>
      </w:r>
    </w:p>
    <w:p w14:paraId="258702AE" w14:textId="77777777" w:rsidR="00C01A45" w:rsidRDefault="00C01A45" w:rsidP="00C01A45">
      <w:pPr>
        <w:rPr>
          <w:rStyle w:val="StyleUnderline"/>
        </w:rPr>
      </w:pPr>
      <w:r w:rsidRPr="00302212">
        <w:rPr>
          <w:rStyle w:val="StyleUnderline"/>
          <w:highlight w:val="yellow"/>
        </w:rPr>
        <w:t>Peter Navarro</w:t>
      </w:r>
      <w:r w:rsidRPr="009612AD">
        <w:rPr>
          <w:rStyle w:val="StyleUnderline"/>
        </w:rPr>
        <w:t xml:space="preserve">, a Trump trade and manufacturing adviser who's </w:t>
      </w:r>
      <w:r w:rsidRPr="00302212">
        <w:rPr>
          <w:rStyle w:val="StyleUnderline"/>
          <w:highlight w:val="yellow"/>
        </w:rPr>
        <w:t>a Harvard-educated economist, called the high unemployment America is currently facing "manufactured unemployment</w:t>
      </w:r>
      <w:r w:rsidRPr="00302212">
        <w:rPr>
          <w:sz w:val="16"/>
          <w:highlight w:val="yellow"/>
        </w:rPr>
        <w:t>,</w:t>
      </w:r>
      <w:r w:rsidRPr="00901CEB">
        <w:rPr>
          <w:sz w:val="16"/>
        </w:rPr>
        <w:t xml:space="preserve"> which is to say that Americans are out of work not because of any underlying economic weaknesses but to save American lives. It is this observation that gives us the best chance and hope for a relatively rapid recovery as the economy reopens." (Asked about his new fans in the White House, Furman responded, “They get the rebound part, but they don’t get the partial part.”) </w:t>
      </w:r>
      <w:r w:rsidRPr="009612AD">
        <w:rPr>
          <w:rStyle w:val="StyleUnderline"/>
        </w:rPr>
        <w:t>A rebound won’t mean that Trump has solved many underlying problems. Since the crisis started, many employers have gone bankrupt</w:t>
      </w:r>
      <w:r w:rsidRPr="00901CEB">
        <w:rPr>
          <w:sz w:val="16"/>
        </w:rPr>
        <w:t xml:space="preserve">. Others have used the pandemic to downsize. Consumption and travel will likely remain lower. Millions of people in industries like hospitality and tourism will need to find new jobs in new industries. The scenario would be a major long-term problem for any president. But </w:t>
      </w:r>
      <w:r w:rsidRPr="009612AD">
        <w:rPr>
          <w:rStyle w:val="StyleUnderline"/>
        </w:rPr>
        <w:t xml:space="preserve">before that reality sets in, </w:t>
      </w:r>
      <w:r w:rsidRPr="00302212">
        <w:rPr>
          <w:rStyle w:val="Emphasis"/>
          <w:highlight w:val="yellow"/>
        </w:rPr>
        <w:t xml:space="preserve">Trump could be poised to benefit from the dramatic numbers produced </w:t>
      </w:r>
      <w:r w:rsidRPr="00302212">
        <w:rPr>
          <w:rStyle w:val="StyleUnderline"/>
          <w:highlight w:val="yellow"/>
        </w:rPr>
        <w:t>during the</w:t>
      </w:r>
      <w:r w:rsidRPr="009612AD">
        <w:rPr>
          <w:rStyle w:val="StyleUnderline"/>
        </w:rPr>
        <w:t xml:space="preserve"> partial </w:t>
      </w:r>
      <w:r w:rsidRPr="00302212">
        <w:rPr>
          <w:rStyle w:val="StyleUnderline"/>
          <w:highlight w:val="yellow"/>
        </w:rPr>
        <w:t>rebound</w:t>
      </w:r>
      <w:r w:rsidRPr="009612AD">
        <w:rPr>
          <w:rStyle w:val="StyleUnderline"/>
        </w:rPr>
        <w:t xml:space="preserve"> phase that is likely to coincide with the four months before November.</w:t>
      </w:r>
      <w:r>
        <w:rPr>
          <w:rStyle w:val="StyleUnderline"/>
        </w:rPr>
        <w:t xml:space="preserve"> </w:t>
      </w:r>
      <w:r w:rsidRPr="00302212">
        <w:rPr>
          <w:rStyle w:val="Emphasis"/>
          <w:highlight w:val="yellow"/>
        </w:rPr>
        <w:t>That realization has many Democrats spooked</w:t>
      </w:r>
      <w:r w:rsidRPr="009612AD">
        <w:rPr>
          <w:rStyle w:val="Emphasis"/>
        </w:rPr>
        <w:t>.</w:t>
      </w:r>
      <w:r>
        <w:rPr>
          <w:rStyle w:val="Emphasis"/>
        </w:rPr>
        <w:t xml:space="preserve"> </w:t>
      </w:r>
      <w:r w:rsidRPr="00901CEB">
        <w:rPr>
          <w:sz w:val="16"/>
        </w:rPr>
        <w:t xml:space="preserve">“In absolute terms, </w:t>
      </w:r>
      <w:r w:rsidRPr="00901CEB">
        <w:rPr>
          <w:rStyle w:val="StyleUnderline"/>
        </w:rPr>
        <w:t>the economy will look historically terrible come November,” said Kenneth Baer, a Democratic strategist who worked in a senior role at the Office of Management and Budget under Obama.</w:t>
      </w:r>
      <w:r w:rsidRPr="00901CEB">
        <w:rPr>
          <w:sz w:val="16"/>
        </w:rPr>
        <w:t xml:space="preserve"> “</w:t>
      </w:r>
      <w:r w:rsidRPr="00901CEB">
        <w:rPr>
          <w:rStyle w:val="StyleUnderline"/>
        </w:rPr>
        <w:t>But relative to the depths of April, it will be on an upswing</w:t>
      </w:r>
      <w:r w:rsidRPr="00901CEB">
        <w:rPr>
          <w:sz w:val="16"/>
        </w:rPr>
        <w:t xml:space="preserve"> — 12 percent unemployment, for example, is better than 20, but historically terrible. On Election Day, we Democrats need voters to ask themselves, ‘Are you better off than you were four years ago?’ Republicans need voters to ask themselves, ‘Are you better off than you were four months ago?’” One progressive Democratic operative pointed out that recent polling, taken during the nadir of the crisis, shows </w:t>
      </w:r>
      <w:r w:rsidRPr="00901CEB">
        <w:rPr>
          <w:rStyle w:val="Emphasis"/>
        </w:rPr>
        <w:t xml:space="preserve">Joe </w:t>
      </w:r>
      <w:r w:rsidRPr="00302212">
        <w:rPr>
          <w:rStyle w:val="Emphasis"/>
          <w:highlight w:val="yellow"/>
        </w:rPr>
        <w:t xml:space="preserve">Biden is struggling to best Trump </w:t>
      </w:r>
      <w:r w:rsidRPr="00302212">
        <w:rPr>
          <w:rStyle w:val="Emphasis"/>
        </w:rPr>
        <w:t>on who is more trusted to handle the economy.</w:t>
      </w:r>
      <w:r w:rsidRPr="00302212">
        <w:rPr>
          <w:sz w:val="16"/>
        </w:rPr>
        <w:t xml:space="preserve"> “Trump</w:t>
      </w:r>
      <w:r w:rsidRPr="00901CEB">
        <w:rPr>
          <w:sz w:val="16"/>
        </w:rPr>
        <w:t xml:space="preserve"> beats Biden on the economy even right now!” he said. “This is going to be extremely difficult no matter what. </w:t>
      </w:r>
      <w:r w:rsidRPr="00901CEB">
        <w:rPr>
          <w:rStyle w:val="StyleUnderline"/>
        </w:rPr>
        <w:t xml:space="preserve">It’s existential that we figure it out. In any of these economic </w:t>
      </w:r>
      <w:r w:rsidRPr="00901CEB">
        <w:rPr>
          <w:rStyle w:val="Emphasis"/>
        </w:rPr>
        <w:t xml:space="preserve">scenarios </w:t>
      </w:r>
      <w:r w:rsidRPr="00302212">
        <w:rPr>
          <w:rStyle w:val="Emphasis"/>
          <w:highlight w:val="yellow"/>
        </w:rPr>
        <w:t>Democrats are going to have to win the argument that</w:t>
      </w:r>
      <w:r w:rsidRPr="00901CEB">
        <w:rPr>
          <w:rStyle w:val="StyleUnderline"/>
        </w:rPr>
        <w:t xml:space="preserve"> our public health and </w:t>
      </w:r>
      <w:r w:rsidRPr="00302212">
        <w:rPr>
          <w:rStyle w:val="Emphasis"/>
          <w:highlight w:val="yellow"/>
        </w:rPr>
        <w:t>economy are much worse off because of</w:t>
      </w:r>
      <w:r w:rsidRPr="00901CEB">
        <w:rPr>
          <w:rStyle w:val="StyleUnderline"/>
        </w:rPr>
        <w:t xml:space="preserve"> Donald </w:t>
      </w:r>
      <w:r w:rsidRPr="00302212">
        <w:rPr>
          <w:rStyle w:val="Emphasis"/>
          <w:highlight w:val="yellow"/>
        </w:rPr>
        <w:t>Trump</w:t>
      </w:r>
      <w:r w:rsidRPr="00901CEB">
        <w:rPr>
          <w:rStyle w:val="StyleUnderline"/>
        </w:rPr>
        <w:t>’s failure of leadership.”</w:t>
      </w:r>
      <w:r>
        <w:rPr>
          <w:rStyle w:val="StyleUnderline"/>
        </w:rPr>
        <w:t xml:space="preserve"> </w:t>
      </w:r>
      <w:r w:rsidRPr="00901CEB">
        <w:rPr>
          <w:rStyle w:val="StyleUnderline"/>
        </w:rPr>
        <w:t>The former Obama White House official said, “Even today when we are at over 20 million unemployed Trump gets high marks on the economy, so I can’t imagine what it looks like when things go in the other direction</w:t>
      </w:r>
      <w:r w:rsidRPr="00901CEB">
        <w:rPr>
          <w:sz w:val="16"/>
        </w:rPr>
        <w:t xml:space="preserve">. I don’t think this is a challenge for the Biden campaign. This is the challenge for the Biden campaign. If they can’t figure this out they should all just go home.” The Biden campaign seems to recognize the challenge. “The way that Biden talks about the economy is not just tied to the Covid crisis, it’s also about the things that Donald Trump has done to undermine working people since the day he took office,” said Kate Bedingfield, Biden’s deputy campaign manager. “But secondly, it’s also highly likely that under any economic circumstances in the fall, Trump is likely going to be the first modern president to preside over net job loss.” Between now and Election Day, there will be five monthly jobs reports, which are released on the first Friday of every month. The June report, covering May, is likely to show another increase in unemployment. But after that, </w:t>
      </w:r>
      <w:r w:rsidRPr="00901CEB">
        <w:rPr>
          <w:rStyle w:val="StyleUnderline"/>
        </w:rPr>
        <w:t>Furman predicts, if reopening continues apace, the next four reports could be blockbusters</w:t>
      </w:r>
      <w:r w:rsidRPr="00901CEB">
        <w:rPr>
          <w:sz w:val="16"/>
        </w:rPr>
        <w:t xml:space="preserve">. </w:t>
      </w:r>
      <w:r w:rsidRPr="00901CEB">
        <w:rPr>
          <w:rStyle w:val="Emphasis"/>
        </w:rPr>
        <w:t>“</w:t>
      </w:r>
      <w:r w:rsidRPr="00302212">
        <w:rPr>
          <w:rStyle w:val="Emphasis"/>
          <w:highlight w:val="yellow"/>
        </w:rPr>
        <w:t xml:space="preserve">You could easily have 1 to 2 million jobs created a month in those four reports before November,” </w:t>
      </w:r>
      <w:r w:rsidRPr="00302212">
        <w:rPr>
          <w:rStyle w:val="Emphasis"/>
        </w:rPr>
        <w:t>he said.</w:t>
      </w:r>
      <w:r w:rsidRPr="00302212">
        <w:rPr>
          <w:sz w:val="16"/>
        </w:rPr>
        <w:t xml:space="preserve"> He added</w:t>
      </w:r>
      <w:r w:rsidRPr="00901CEB">
        <w:rPr>
          <w:sz w:val="16"/>
        </w:rPr>
        <w:t>, “</w:t>
      </w:r>
      <w:r w:rsidRPr="00901CEB">
        <w:rPr>
          <w:rStyle w:val="StyleUnderline"/>
        </w:rPr>
        <w:t xml:space="preserve">And then toward the </w:t>
      </w:r>
      <w:r w:rsidRPr="00901CEB">
        <w:rPr>
          <w:rStyle w:val="Emphasis"/>
        </w:rPr>
        <w:t>end of October</w:t>
      </w:r>
      <w:r w:rsidRPr="00901CEB">
        <w:rPr>
          <w:rStyle w:val="StyleUnderline"/>
        </w:rPr>
        <w:t xml:space="preserve">, we will get GDP growth for the third quarter, at an annualized rate, and it could be </w:t>
      </w:r>
      <w:r w:rsidRPr="00302212">
        <w:rPr>
          <w:rStyle w:val="Emphasis"/>
          <w:highlight w:val="yellow"/>
        </w:rPr>
        <w:t>double-digit positive economic growth</w:t>
      </w:r>
      <w:r w:rsidRPr="00901CEB">
        <w:rPr>
          <w:rStyle w:val="StyleUnderline"/>
        </w:rPr>
        <w:t xml:space="preserve">. So these will be </w:t>
      </w:r>
      <w:r w:rsidRPr="00302212">
        <w:rPr>
          <w:rStyle w:val="Emphasis"/>
          <w:highlight w:val="yellow"/>
        </w:rPr>
        <w:t>the best jobs and growth numbers ever</w:t>
      </w:r>
      <w:r w:rsidRPr="00302212">
        <w:rPr>
          <w:rStyle w:val="StyleUnderline"/>
          <w:highlight w:val="yellow"/>
        </w:rPr>
        <w:t xml:space="preserve">.” </w:t>
      </w:r>
      <w:r w:rsidRPr="00302212">
        <w:rPr>
          <w:rStyle w:val="Emphasis"/>
        </w:rPr>
        <w:t xml:space="preserve">Furman noted that there is one major obvious caveat: </w:t>
      </w:r>
      <w:r w:rsidRPr="00302212">
        <w:rPr>
          <w:rStyle w:val="Emphasis"/>
          <w:highlight w:val="yellow"/>
          <w:bdr w:val="single" w:sz="4" w:space="0" w:color="auto"/>
        </w:rPr>
        <w:t>“If there’s a second wave of the virus and a really serious set of lockdowns, I wouldn’t expect to see this</w:t>
      </w:r>
      <w:r w:rsidRPr="00302212">
        <w:rPr>
          <w:sz w:val="16"/>
          <w:highlight w:val="yellow"/>
          <w:bdr w:val="single" w:sz="4" w:space="0" w:color="auto"/>
        </w:rPr>
        <w:t>.</w:t>
      </w:r>
      <w:r w:rsidRPr="00901CEB">
        <w:rPr>
          <w:sz w:val="16"/>
        </w:rPr>
        <w:t xml:space="preserve"> But I think the most likely case is the one I just laid out.” When Obama ran for reelection in 2012, during the recovery from the Great Recession, he was able to point out that the unemployment rate was dropping about 1 point every year. But in a V-shaped recovery it would be much faster. </w:t>
      </w:r>
      <w:r w:rsidRPr="00901CEB">
        <w:rPr>
          <w:rStyle w:val="StyleUnderline"/>
        </w:rPr>
        <w:t>“The Trump argument will be he’s producing the fastest job growth and fastest economic growth in history.</w:t>
      </w:r>
      <w:r w:rsidRPr="00901CEB">
        <w:rPr>
          <w:sz w:val="16"/>
        </w:rPr>
        <w:t xml:space="preserve"> If he has any ability to do nuance he would say, ‘We are not there yet, reelect me to finish the job,’” Furman said. “</w:t>
      </w:r>
      <w:r w:rsidRPr="00302212">
        <w:rPr>
          <w:rStyle w:val="Emphasis"/>
          <w:highlight w:val="yellow"/>
        </w:rPr>
        <w:t xml:space="preserve">The Biden argument will be the unemployment rate is still 12 percent </w:t>
      </w:r>
      <w:r w:rsidRPr="00302212">
        <w:rPr>
          <w:rStyle w:val="Emphasis"/>
        </w:rPr>
        <w:t xml:space="preserve">and even with those millions of jobs we are still down 15 million jobs </w:t>
      </w:r>
      <w:r w:rsidRPr="00302212">
        <w:rPr>
          <w:rStyle w:val="Emphasis"/>
          <w:highlight w:val="yellow"/>
        </w:rPr>
        <w:t>and the only way for this to be fixed is new economic policies.”</w:t>
      </w:r>
      <w:r w:rsidRPr="00C01A45">
        <w:rPr>
          <w:rStyle w:val="Emphasis"/>
        </w:rPr>
        <w:t xml:space="preserve"> </w:t>
      </w:r>
      <w:r w:rsidRPr="00901CEB">
        <w:rPr>
          <w:sz w:val="16"/>
        </w:rPr>
        <w:t>Austan Goolsbee, a predecessor to Furman as chairman of the Council of Economic Advisers in the Obama White House, said the recovery would be more like a reverse check mark, rather than a V, and that Biden and Democrats would need to point out that the explosive numbers predicted for the late summer and fall will not erase all of the damage</w:t>
      </w:r>
      <w:r w:rsidRPr="00C01A45">
        <w:rPr>
          <w:rStyle w:val="StyleUnderline"/>
        </w:rPr>
        <w:t>. “I view it as Trump left the door open and five rats came into the kitchen and you’re going to brag, ‘Look I got two of the rats out?’” Goolsbee said. “There’s a high risk you look completely out of touch if you still have double-digit unemployment rates.”</w:t>
      </w:r>
      <w:r w:rsidRPr="00901CEB">
        <w:rPr>
          <w:sz w:val="16"/>
        </w:rPr>
        <w:t xml:space="preserve"> </w:t>
      </w:r>
      <w:r w:rsidRPr="00DD4931">
        <w:rPr>
          <w:rStyle w:val="StyleUnderline"/>
        </w:rPr>
        <w:t xml:space="preserve">Sen. Chris </w:t>
      </w:r>
      <w:r w:rsidRPr="00302212">
        <w:rPr>
          <w:rStyle w:val="Emphasis"/>
          <w:highlight w:val="yellow"/>
        </w:rPr>
        <w:t>Coons</w:t>
      </w:r>
      <w:r w:rsidRPr="00DD4931">
        <w:rPr>
          <w:rStyle w:val="Emphasis"/>
        </w:rPr>
        <w:t xml:space="preserve"> </w:t>
      </w:r>
      <w:r w:rsidRPr="00DD4931">
        <w:rPr>
          <w:rStyle w:val="StyleUnderline"/>
        </w:rPr>
        <w:t xml:space="preserve">(D-Del.), </w:t>
      </w:r>
      <w:r w:rsidRPr="00302212">
        <w:rPr>
          <w:rStyle w:val="StyleUnderline"/>
          <w:highlight w:val="yellow"/>
        </w:rPr>
        <w:t xml:space="preserve">who is close to Biden, </w:t>
      </w:r>
      <w:r w:rsidRPr="00302212">
        <w:rPr>
          <w:rStyle w:val="StyleUnderline"/>
        </w:rPr>
        <w:t>said</w:t>
      </w:r>
      <w:r w:rsidRPr="00DD4931">
        <w:rPr>
          <w:rStyle w:val="StyleUnderline"/>
        </w:rPr>
        <w:t xml:space="preserve"> he's been studying numerous economic forecasts and </w:t>
      </w:r>
      <w:r w:rsidRPr="00302212">
        <w:rPr>
          <w:rStyle w:val="Emphasis"/>
          <w:highlight w:val="yellow"/>
        </w:rPr>
        <w:t>isn’t convinced a V-shaped rebound is certain</w:t>
      </w:r>
      <w:r w:rsidRPr="00DD4931">
        <w:rPr>
          <w:rStyle w:val="StyleUnderline"/>
        </w:rPr>
        <w:t>. “It seems pretty unlikely to me that we’re going to have a really robust recovery in the next few months,” he said</w:t>
      </w:r>
      <w:r w:rsidRPr="00901CEB">
        <w:rPr>
          <w:sz w:val="16"/>
        </w:rPr>
        <w:t xml:space="preserve">. “Of course, we all hope there will be. Frankly, no matter what the recovery looks like, I expect President Trump to either take credit for things he had nothing to do with or to avoid blame for things he helped cause.” </w:t>
      </w:r>
      <w:r w:rsidRPr="00901CEB">
        <w:rPr>
          <w:rStyle w:val="StyleUnderline"/>
        </w:rPr>
        <w:t>Furman is an economist, but he had some strategic advice for the Biden campaign. “Don’t make predictions that could be falsified</w:t>
      </w:r>
      <w:r w:rsidRPr="00901CEB">
        <w:rPr>
          <w:sz w:val="16"/>
        </w:rPr>
        <w:t xml:space="preserve">. </w:t>
      </w:r>
      <w:r w:rsidRPr="00C01A45">
        <w:rPr>
          <w:rStyle w:val="StyleUnderline"/>
        </w:rPr>
        <w:t>There are enough terrible things to say you don’t need to make exaggerated predictions,” he said.</w:t>
      </w:r>
      <w:r w:rsidRPr="00901CEB">
        <w:rPr>
          <w:sz w:val="16"/>
        </w:rPr>
        <w:t xml:space="preserve"> </w:t>
      </w:r>
      <w:r w:rsidRPr="00901CEB">
        <w:rPr>
          <w:rStyle w:val="StyleUnderline"/>
        </w:rPr>
        <w:t>“The argument that we are in another Great Depression will look like it was overstated. Trump can say, ‘Two million deaths didn’t happen, Great Depression didn’t happen, we are making a lot of progress.’”</w:t>
      </w:r>
    </w:p>
    <w:p w14:paraId="4D931202" w14:textId="77777777" w:rsidR="00C01A45" w:rsidRPr="00C01A45" w:rsidRDefault="00C01A45" w:rsidP="00C01A45"/>
    <w:p w14:paraId="3C150EAD" w14:textId="77777777" w:rsidR="00271B37" w:rsidRPr="005124D0" w:rsidRDefault="00271B37" w:rsidP="00271B37">
      <w:pPr>
        <w:pStyle w:val="Heading1"/>
      </w:pPr>
    </w:p>
    <w:p w14:paraId="076B1E17" w14:textId="0D26B567" w:rsidR="00435D1F" w:rsidRDefault="009A06F9" w:rsidP="00435D1F">
      <w:pPr>
        <w:pStyle w:val="Heading1"/>
      </w:pPr>
      <w:r>
        <w:t>***</w:t>
      </w:r>
      <w:r w:rsidR="00435D1F">
        <w:t>Links</w:t>
      </w:r>
      <w:r>
        <w:t>***</w:t>
      </w:r>
    </w:p>
    <w:p w14:paraId="30EF7D8F" w14:textId="0604AC91" w:rsidR="00BB2C6B" w:rsidRDefault="00BB2C6B" w:rsidP="00BB2C6B">
      <w:pPr>
        <w:pStyle w:val="Heading3"/>
      </w:pPr>
      <w:r>
        <w:t xml:space="preserve">Links – Criminal Justice </w:t>
      </w:r>
    </w:p>
    <w:p w14:paraId="30607670" w14:textId="77777777" w:rsidR="00E56825" w:rsidRDefault="00E56825" w:rsidP="00E56825">
      <w:pPr>
        <w:pStyle w:val="Heading4"/>
      </w:pPr>
      <w:r>
        <w:t xml:space="preserve">Trump will spin the plan as a win which is especially effective in the swing states </w:t>
      </w:r>
    </w:p>
    <w:p w14:paraId="7FAC6AF2" w14:textId="77777777" w:rsidR="00E56825" w:rsidRPr="00642039" w:rsidRDefault="00E56825" w:rsidP="00E56825">
      <w:r w:rsidRPr="007B4BCC">
        <w:rPr>
          <w:b/>
          <w:bCs/>
        </w:rPr>
        <w:t>Chung’19</w:t>
      </w:r>
      <w:r>
        <w:t xml:space="preserve"> (Ed Chung, vice president Criminal Justice Reform, American Progress. Former senior advisor at the DoJ. “Do 2020 candidates care about criminal justice?”, </w:t>
      </w:r>
      <w:r w:rsidRPr="00642039">
        <w:rPr>
          <w:i/>
          <w:iCs/>
        </w:rPr>
        <w:t>USA Today.</w:t>
      </w:r>
      <w:r>
        <w:t xml:space="preserve"> </w:t>
      </w:r>
      <w:hyperlink r:id="rId27" w:history="1">
        <w:r w:rsidRPr="00F67976">
          <w:rPr>
            <w:rStyle w:val="Hyperlink"/>
          </w:rPr>
          <w:t>https://www.usatoday.com/story/opinion/2019/06/07/2020-candidates-should-make-criminal-justice-central-campaigns/1289640001/</w:t>
        </w:r>
      </w:hyperlink>
      <w:r>
        <w:t xml:space="preserve">, June 7, 2019) </w:t>
      </w:r>
    </w:p>
    <w:p w14:paraId="7C5CEA39" w14:textId="67AB0182" w:rsidR="00E56825" w:rsidRPr="00E56825" w:rsidRDefault="00E56825" w:rsidP="00E56825">
      <w:pPr>
        <w:rPr>
          <w:sz w:val="16"/>
        </w:rPr>
      </w:pPr>
      <w:r w:rsidRPr="00642039">
        <w:rPr>
          <w:sz w:val="16"/>
        </w:rPr>
        <w:t>Candidates aren't talking about criminal justice Rather</w:t>
      </w:r>
      <w:r w:rsidRPr="00642039">
        <w:rPr>
          <w:rStyle w:val="StyleUnderline"/>
        </w:rPr>
        <w:t xml:space="preserve">, </w:t>
      </w:r>
      <w:r w:rsidRPr="00D64525">
        <w:rPr>
          <w:rStyle w:val="Emphasis"/>
          <w:highlight w:val="yellow"/>
        </w:rPr>
        <w:t>Trump is an opportunist who is taking advantage of the void</w:t>
      </w:r>
      <w:r w:rsidRPr="00642039">
        <w:rPr>
          <w:rStyle w:val="Emphasis"/>
        </w:rPr>
        <w:t xml:space="preserve"> </w:t>
      </w:r>
      <w:r w:rsidRPr="00642039">
        <w:rPr>
          <w:sz w:val="16"/>
        </w:rPr>
        <w:t>l</w:t>
      </w:r>
      <w:r w:rsidRPr="00642039">
        <w:rPr>
          <w:rStyle w:val="StyleUnderline"/>
        </w:rPr>
        <w:t xml:space="preserve">eft by the current crop </w:t>
      </w:r>
      <w:r w:rsidRPr="00D64525">
        <w:rPr>
          <w:rStyle w:val="StyleUnderline"/>
          <w:highlight w:val="yellow"/>
        </w:rPr>
        <w:t xml:space="preserve">of </w:t>
      </w:r>
      <w:r w:rsidRPr="00D64525">
        <w:rPr>
          <w:rStyle w:val="Emphasis"/>
          <w:highlight w:val="yellow"/>
        </w:rPr>
        <w:t>candidates</w:t>
      </w:r>
      <w:r w:rsidRPr="00D64525">
        <w:rPr>
          <w:rStyle w:val="StyleUnderline"/>
          <w:highlight w:val="yellow"/>
        </w:rPr>
        <w:t xml:space="preserve"> who have </w:t>
      </w:r>
      <w:r w:rsidRPr="00D64525">
        <w:rPr>
          <w:rStyle w:val="Emphasis"/>
          <w:highlight w:val="yellow"/>
        </w:rPr>
        <w:t>failed to discuss criminal justice reform</w:t>
      </w:r>
      <w:r w:rsidRPr="00642039">
        <w:rPr>
          <w:rStyle w:val="StyleUnderline"/>
        </w:rPr>
        <w:t xml:space="preserve"> on the campaign trail in a meaningful way.</w:t>
      </w:r>
      <w:r w:rsidRPr="00642039">
        <w:rPr>
          <w:sz w:val="16"/>
        </w:rPr>
        <w:t xml:space="preserve"> Senator Cory Booker of New Jersey has been by far the most vocal about the need to reform the system, and Senator Amy Klobuchar of Minnesota published an op-ed describing some of her policy ideas. Other candidates have weighed in on single issues. But </w:t>
      </w:r>
      <w:r w:rsidRPr="00642039">
        <w:rPr>
          <w:rStyle w:val="StyleUnderline"/>
        </w:rPr>
        <w:t>by and large, criminal justice reform has been cabined off to a question at the CNN Town Halls</w:t>
      </w:r>
      <w:r w:rsidRPr="00642039">
        <w:rPr>
          <w:sz w:val="16"/>
        </w:rPr>
        <w:t xml:space="preserve"> about whether people who are currently incarcerated should have the right to vote (answer: they should). 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But overall, </w:t>
      </w:r>
      <w:r w:rsidRPr="00642039">
        <w:rPr>
          <w:rStyle w:val="StyleUnderline"/>
        </w:rPr>
        <w:t xml:space="preserve">those running for the highest office in the country are </w:t>
      </w:r>
      <w:r w:rsidRPr="0041348A">
        <w:rPr>
          <w:rStyle w:val="StyleUnderline"/>
          <w:b/>
          <w:bCs/>
        </w:rPr>
        <w:t>underestimating the importance to the electorate of reforming the criminal justice system</w:t>
      </w:r>
      <w:r w:rsidRPr="00642039">
        <w:rPr>
          <w:rStyle w:val="StyleUnderline"/>
        </w:rPr>
        <w:t>.</w:t>
      </w:r>
      <w:r w:rsidRPr="00642039">
        <w:rPr>
          <w:sz w:val="16"/>
        </w:rPr>
        <w:t xml:space="preserve"> </w:t>
      </w:r>
      <w:r w:rsidRPr="00642039">
        <w:rPr>
          <w:rStyle w:val="StyleUnderline"/>
        </w:rPr>
        <w:t xml:space="preserve">Just look at recent polling from the battleground state of Ohio which shows that </w:t>
      </w:r>
      <w:r w:rsidRPr="00D64525">
        <w:rPr>
          <w:rStyle w:val="StyleUnderline"/>
          <w:highlight w:val="yellow"/>
        </w:rPr>
        <w:t>64% of Ohioans overall</w:t>
      </w:r>
      <w:r w:rsidRPr="00642039">
        <w:rPr>
          <w:rStyle w:val="StyleUnderline"/>
        </w:rPr>
        <w:t xml:space="preserve"> — including 78% of Democrats and 68% of independents — </w:t>
      </w:r>
      <w:r w:rsidRPr="00D64525">
        <w:rPr>
          <w:rStyle w:val="StyleUnderline"/>
          <w:highlight w:val="yellow"/>
        </w:rPr>
        <w:t>believe that the criminal justice system needs significant improvement.</w:t>
      </w:r>
      <w:r w:rsidRPr="00642039">
        <w:rPr>
          <w:sz w:val="16"/>
        </w:rPr>
        <w:t xml:space="preserve"> </w:t>
      </w:r>
      <w:r w:rsidRPr="00642039">
        <w:rPr>
          <w:rStyle w:val="StyleUnderline"/>
        </w:rPr>
        <w:t xml:space="preserve">Moreover, </w:t>
      </w:r>
      <w:r w:rsidRPr="00D64525">
        <w:rPr>
          <w:rStyle w:val="Emphasis"/>
          <w:highlight w:val="yellow"/>
        </w:rPr>
        <w:t>70% of Democrats and 60% of independents believe too many people are in prison</w:t>
      </w:r>
      <w:r w:rsidRPr="00642039">
        <w:rPr>
          <w:rStyle w:val="Emphasis"/>
        </w:rPr>
        <w:t xml:space="preserve">, </w:t>
      </w:r>
      <w:r w:rsidRPr="00642039">
        <w:rPr>
          <w:rStyle w:val="StyleUnderline"/>
        </w:rPr>
        <w:t>while only 24% and 26% respectively think there are too few or about the right number or people incarcerated.</w:t>
      </w:r>
      <w:r>
        <w:rPr>
          <w:rStyle w:val="StyleUnderline"/>
        </w:rPr>
        <w:t xml:space="preserve"> </w:t>
      </w:r>
      <w:r w:rsidRPr="00642039">
        <w:rPr>
          <w:sz w:val="16"/>
        </w:rPr>
        <w:t xml:space="preserve">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 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Criminal justice should be central for candidates </w:t>
      </w:r>
      <w:r w:rsidRPr="00642039">
        <w:rPr>
          <w:rStyle w:val="StyleUnderline"/>
        </w:rPr>
        <w:t>It could be that candidates don’t talk about criminal justice because they don’t see the connection with other traditionally “major” policy areas, like the economy</w:t>
      </w:r>
      <w:r w:rsidRPr="00642039">
        <w:rPr>
          <w:sz w:val="16"/>
        </w:rPr>
        <w:t xml:space="preserve">. But </w:t>
      </w:r>
      <w:r w:rsidRPr="00642039">
        <w:rPr>
          <w:rStyle w:val="StyleUnderline"/>
        </w:rPr>
        <w:t>mass incarceration has been a key driver of poverty that has led to depressed physical, mental, and social outcomes especially for children, and especially African American children</w:t>
      </w:r>
      <w:r w:rsidRPr="00642039">
        <w:rPr>
          <w:sz w:val="16"/>
        </w:rPr>
        <w:t xml:space="preserve">, growing up in distressed communities. Thus, </w:t>
      </w:r>
      <w:r w:rsidRPr="00D64525">
        <w:rPr>
          <w:rStyle w:val="Emphasis"/>
          <w:highlight w:val="yellow"/>
        </w:rPr>
        <w:t>criminal justice reform can and should be considered an important tool for social mobility.</w:t>
      </w:r>
      <w:r w:rsidRPr="00642039">
        <w:rPr>
          <w:sz w:val="16"/>
        </w:rPr>
        <w:t xml:space="preserve"> 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 </w:t>
      </w:r>
      <w:r w:rsidRPr="00C72BC2">
        <w:rPr>
          <w:rStyle w:val="StyleUnderline"/>
          <w:highlight w:val="yellow"/>
        </w:rPr>
        <w:t>Criminal justice reform must be integral to the candidacy of anyone running for elected office instead of merely a wedge for Trump to exploit</w:t>
      </w:r>
      <w:r w:rsidRPr="00C72BC2">
        <w:rPr>
          <w:sz w:val="16"/>
          <w:highlight w:val="yellow"/>
        </w:rPr>
        <w:t>.</w:t>
      </w:r>
      <w:r w:rsidRPr="00642039">
        <w:rPr>
          <w:sz w:val="16"/>
        </w:rPr>
        <w:t xml:space="preserve"> </w:t>
      </w:r>
      <w:r w:rsidRPr="00642039">
        <w:rPr>
          <w:rStyle w:val="StyleUnderline"/>
        </w:rPr>
        <w:t>Candidates need to develop substantive policy platforms and cast a vision for how they are going to address the crisis of mass incarceration</w:t>
      </w:r>
      <w:r w:rsidRPr="00642039">
        <w:rPr>
          <w:sz w:val="16"/>
        </w:rPr>
        <w:t xml:space="preserve">. It’s an issue voters care about and one for which candidates will be held accountable if they take it for granted. </w:t>
      </w:r>
    </w:p>
    <w:p w14:paraId="378E0E30" w14:textId="382EA5D4" w:rsidR="00BB2C6B" w:rsidRDefault="00BB2C6B" w:rsidP="00BB2C6B">
      <w:pPr>
        <w:pStyle w:val="Heading4"/>
      </w:pPr>
      <w:r>
        <w:t xml:space="preserve">Criminal Justice Reform provides a unique window of opportunity for Trump </w:t>
      </w:r>
      <w:r w:rsidR="008770FA">
        <w:t xml:space="preserve">because of Biden’s track record </w:t>
      </w:r>
    </w:p>
    <w:p w14:paraId="5FC31284" w14:textId="77777777" w:rsidR="00BB2C6B" w:rsidRDefault="00BB2C6B" w:rsidP="00BB2C6B">
      <w:r w:rsidRPr="00EB1C6A">
        <w:rPr>
          <w:b/>
          <w:bCs/>
        </w:rPr>
        <w:t>Cobb 5/2</w:t>
      </w:r>
      <w:r>
        <w:t xml:space="preserve"> (Jelani Cobb, staff writer at The New Yorker and the author of “The Substance of Hope: Barack Obama and the Paradox of Progress.” “How Did the Democrats End Up Here?”, </w:t>
      </w:r>
      <w:r w:rsidRPr="00EB1C6A">
        <w:rPr>
          <w:i/>
          <w:iCs/>
        </w:rPr>
        <w:t>The New Yorker</w:t>
      </w:r>
      <w:r>
        <w:t xml:space="preserve">, </w:t>
      </w:r>
      <w:hyperlink r:id="rId28" w:history="1">
        <w:r w:rsidRPr="00F67976">
          <w:rPr>
            <w:rStyle w:val="Hyperlink"/>
          </w:rPr>
          <w:t>https://www.newyorker.com/magazine/2020/03/02/how-did-the-democrats-end-up-here</w:t>
        </w:r>
      </w:hyperlink>
      <w:r>
        <w:t xml:space="preserve">, March 2, 2020) </w:t>
      </w:r>
    </w:p>
    <w:p w14:paraId="59AA2BF1" w14:textId="434256A2" w:rsidR="00BB2C6B" w:rsidRDefault="00BB2C6B" w:rsidP="00BB2C6B">
      <w:pPr>
        <w:rPr>
          <w:rStyle w:val="StyleUnderline"/>
        </w:rPr>
      </w:pPr>
      <w:r w:rsidRPr="008770FA">
        <w:rPr>
          <w:rStyle w:val="StyleUnderline"/>
          <w:highlight w:val="yellow"/>
        </w:rPr>
        <w:t>How did the Democrats end up here? Part of the problem dates to the 1994 crime bill, which</w:t>
      </w:r>
      <w:r w:rsidRPr="00EB1C6A">
        <w:rPr>
          <w:rStyle w:val="StyleUnderline"/>
        </w:rPr>
        <w:t xml:space="preserve"> Joe </w:t>
      </w:r>
      <w:r w:rsidRPr="008770FA">
        <w:rPr>
          <w:rStyle w:val="StyleUnderline"/>
          <w:highlight w:val="yellow"/>
        </w:rPr>
        <w:t>Biden spearheaded</w:t>
      </w:r>
      <w:r w:rsidRPr="00EB1C6A">
        <w:rPr>
          <w:sz w:val="16"/>
        </w:rPr>
        <w:t>, as the chairman of the Senate Judiciary Committee, and President Bill Clinton signed into law</w:t>
      </w:r>
      <w:r w:rsidRPr="00EB1C6A">
        <w:rPr>
          <w:rStyle w:val="StyleUnderline"/>
        </w:rPr>
        <w:t>. The bill was a response to alarming rates of violent crime</w:t>
      </w:r>
      <w:r w:rsidRPr="00EB1C6A">
        <w:rPr>
          <w:sz w:val="16"/>
        </w:rPr>
        <w:t xml:space="preserve">—and to Republicans’ accusations that Democrats were soft on the issue. </w:t>
      </w:r>
      <w:r w:rsidRPr="00EB1C6A">
        <w:rPr>
          <w:rStyle w:val="StyleUnderline"/>
        </w:rPr>
        <w:t xml:space="preserve">It included an assault-weapons ban and the Violence Against Women Act, but </w:t>
      </w:r>
      <w:r w:rsidRPr="008770FA">
        <w:rPr>
          <w:rStyle w:val="StyleUnderline"/>
          <w:highlight w:val="yellow"/>
        </w:rPr>
        <w:t>it</w:t>
      </w:r>
      <w:r w:rsidRPr="00EB1C6A">
        <w:rPr>
          <w:rStyle w:val="StyleUnderline"/>
        </w:rPr>
        <w:t xml:space="preserve"> also </w:t>
      </w:r>
      <w:r w:rsidRPr="008770FA">
        <w:rPr>
          <w:rStyle w:val="StyleUnderline"/>
          <w:highlight w:val="yellow"/>
        </w:rPr>
        <w:t>imposed harsh federal sentences and mandatory “three strikes” rules</w:t>
      </w:r>
      <w:r w:rsidRPr="00EB1C6A">
        <w:rPr>
          <w:sz w:val="16"/>
        </w:rPr>
        <w:t xml:space="preserve">. Even so, </w:t>
      </w:r>
      <w:r w:rsidRPr="008770FA">
        <w:rPr>
          <w:rStyle w:val="Emphasis"/>
          <w:highlight w:val="yellow"/>
        </w:rPr>
        <w:t>no one</w:t>
      </w:r>
      <w:r w:rsidRPr="00EB1C6A">
        <w:rPr>
          <w:rStyle w:val="StyleUnderline"/>
        </w:rPr>
        <w:t xml:space="preserve"> in the Democratic leadership then </w:t>
      </w:r>
      <w:r w:rsidRPr="008770FA">
        <w:rPr>
          <w:rStyle w:val="Emphasis"/>
          <w:highlight w:val="yellow"/>
        </w:rPr>
        <w:t>could have predicted that criminal-justice reform would factor quite as it has in current politics</w:t>
      </w:r>
      <w:r w:rsidRPr="00EB1C6A">
        <w:rPr>
          <w:rStyle w:val="StyleUnderline"/>
        </w:rPr>
        <w:t>.</w:t>
      </w:r>
      <w:r w:rsidRPr="00EB1C6A">
        <w:rPr>
          <w:sz w:val="16"/>
        </w:rPr>
        <w:t xml:space="preserve"> Hillary Clinton held public office from 2001 to 2013, but it wasn’t until 2016 that she was called out for a remark she had made in 1996, about “superpredators,” saying that “we have to bring them to heel.” </w:t>
      </w:r>
      <w:r w:rsidRPr="00EB1C6A">
        <w:rPr>
          <w:rStyle w:val="StyleUnderline"/>
        </w:rPr>
        <w:t xml:space="preserve">Before this election, </w:t>
      </w:r>
      <w:r w:rsidRPr="008770FA">
        <w:rPr>
          <w:rStyle w:val="StyleUnderline"/>
          <w:highlight w:val="yellow"/>
        </w:rPr>
        <w:t>Biden was rarely challenged on his role in the crime bill. The problem isn’t just the bill but the cultural devastation of mass incarceration that it seemed to engender</w:t>
      </w:r>
      <w:r w:rsidRPr="00EB1C6A">
        <w:rPr>
          <w:rStyle w:val="StyleUnderline"/>
        </w:rPr>
        <w:t xml:space="preserve">, and </w:t>
      </w:r>
      <w:r w:rsidRPr="008770FA">
        <w:rPr>
          <w:rStyle w:val="StyleUnderline"/>
          <w:highlight w:val="yellow"/>
        </w:rPr>
        <w:t>that cloud has hung over the Party</w:t>
      </w:r>
      <w:r w:rsidRPr="00EB1C6A">
        <w:rPr>
          <w:rStyle w:val="StyleUnderline"/>
        </w:rPr>
        <w:t>, creating vulnerabilities even for younger, more progressive, and nonwhite Democrats</w:t>
      </w:r>
      <w:r w:rsidRPr="00EB1C6A">
        <w:rPr>
          <w:sz w:val="16"/>
        </w:rPr>
        <w:t xml:space="preserve">. Senator Kamala </w:t>
      </w:r>
      <w:r w:rsidRPr="00EB1C6A">
        <w:rPr>
          <w:rStyle w:val="StyleUnderline"/>
        </w:rPr>
        <w:t>Harris’s 2020 campaign was hounded by concerns regarding her years as a prosecutor,</w:t>
      </w:r>
      <w:r w:rsidRPr="00EB1C6A">
        <w:rPr>
          <w:sz w:val="16"/>
        </w:rPr>
        <w:t xml:space="preserve"> and Senator Cory Booker dropped out before questions were widely raised about oversight of the Newark Police Department during his tenure as mayor. </w:t>
      </w:r>
      <w:r w:rsidRPr="00EB1C6A">
        <w:rPr>
          <w:rStyle w:val="StyleUnderline"/>
        </w:rPr>
        <w:t>In an unimaginable irony—</w:t>
      </w:r>
      <w:r w:rsidRPr="00EB1C6A">
        <w:rPr>
          <w:sz w:val="16"/>
        </w:rPr>
        <w:t>it seems that nearly all our current ironies were unimaginable not long ago—</w:t>
      </w:r>
      <w:r w:rsidRPr="008770FA">
        <w:rPr>
          <w:rStyle w:val="StyleUnderline"/>
          <w:highlight w:val="yellow"/>
        </w:rPr>
        <w:t>the situation has provided an opportunity for</w:t>
      </w:r>
      <w:r w:rsidRPr="00EB1C6A">
        <w:rPr>
          <w:rStyle w:val="StyleUnderline"/>
        </w:rPr>
        <w:t xml:space="preserve"> Donald </w:t>
      </w:r>
      <w:r w:rsidRPr="008770FA">
        <w:rPr>
          <w:rStyle w:val="StyleUnderline"/>
          <w:highlight w:val="yellow"/>
        </w:rPr>
        <w:t>Trump</w:t>
      </w:r>
      <w:r w:rsidRPr="008770FA">
        <w:rPr>
          <w:sz w:val="16"/>
          <w:highlight w:val="yellow"/>
        </w:rPr>
        <w:t>.</w:t>
      </w:r>
      <w:r w:rsidRPr="00EB1C6A">
        <w:rPr>
          <w:sz w:val="16"/>
        </w:rPr>
        <w:t xml:space="preserve"> The President frequently appears challenged by the English language, but he is fluent in cynicism. </w:t>
      </w:r>
      <w:r w:rsidRPr="008770FA">
        <w:rPr>
          <w:rStyle w:val="StyleUnderline"/>
          <w:highlight w:val="yellow"/>
        </w:rPr>
        <w:t>In 2016, he both proclaimed that he was the “law and order” candidate</w:t>
      </w:r>
      <w:r w:rsidRPr="00EB1C6A">
        <w:rPr>
          <w:rStyle w:val="StyleUnderline"/>
        </w:rPr>
        <w:t xml:space="preserve"> and </w:t>
      </w:r>
      <w:r w:rsidRPr="008770FA">
        <w:rPr>
          <w:rStyle w:val="StyleUnderline"/>
          <w:highlight w:val="yellow"/>
        </w:rPr>
        <w:t>asked African-Americans, “What do you have to lose?”</w:t>
      </w:r>
      <w:r w:rsidRPr="00EB1C6A">
        <w:rPr>
          <w:sz w:val="16"/>
        </w:rPr>
        <w:t xml:space="preserve"> In fact, </w:t>
      </w:r>
      <w:r w:rsidRPr="008770FA">
        <w:rPr>
          <w:highlight w:val="yellow"/>
          <w:u w:val="single"/>
        </w:rPr>
        <w:t>almost a million fewer African-Americans voted that year than in 2012</w:t>
      </w:r>
      <w:r w:rsidRPr="00EB1C6A">
        <w:rPr>
          <w:u w:val="single"/>
        </w:rPr>
        <w:t>.</w:t>
      </w:r>
      <w:r w:rsidRPr="00EB1C6A">
        <w:rPr>
          <w:sz w:val="16"/>
        </w:rPr>
        <w:t xml:space="preserve"> Some portion of that drop reflected the fact that it was the first election in eight years without a black candidate at the top of the ticket; another part may be attributed to voter-suppression tactics. </w:t>
      </w:r>
      <w:r w:rsidRPr="00EB1C6A">
        <w:rPr>
          <w:rStyle w:val="StyleUnderline"/>
        </w:rPr>
        <w:t>But it also stemmed from a perception that Hillary Clinton was no different, or at least no better, than Trump on matters of race—and that perception was driven by concerns about criminal justice.</w:t>
      </w:r>
      <w:r w:rsidRPr="00EB1C6A">
        <w:rPr>
          <w:sz w:val="16"/>
        </w:rPr>
        <w:t xml:space="preserve"> </w:t>
      </w:r>
      <w:r w:rsidRPr="00EB1C6A">
        <w:rPr>
          <w:rStyle w:val="StyleUnderline"/>
        </w:rPr>
        <w:t>In 2016, Trump won just eight per cent of the black vote, but he got a surprising thirteen per cent of the black male vote.</w:t>
      </w:r>
    </w:p>
    <w:p w14:paraId="63026AE7" w14:textId="2B8E62FA" w:rsidR="005B58CB" w:rsidRPr="005B58CB" w:rsidRDefault="00D71F00" w:rsidP="005B58CB">
      <w:pPr>
        <w:pStyle w:val="Heading3"/>
      </w:pPr>
      <w:r>
        <w:t>---</w:t>
      </w:r>
      <w:r w:rsidR="005B58CB" w:rsidRPr="005B58CB">
        <w:t xml:space="preserve">AT: Link Turn </w:t>
      </w:r>
    </w:p>
    <w:p w14:paraId="03B7BD3D" w14:textId="77777777" w:rsidR="005B58CB" w:rsidRDefault="005B58CB" w:rsidP="005B58CB">
      <w:pPr>
        <w:pStyle w:val="Heading4"/>
      </w:pPr>
      <w:r>
        <w:t xml:space="preserve">The plan offers Trump a crucial middle ground to rally bipartisan support around </w:t>
      </w:r>
    </w:p>
    <w:p w14:paraId="3AE37E17" w14:textId="77777777" w:rsidR="005B58CB" w:rsidRPr="00EE1E31" w:rsidRDefault="005B58CB" w:rsidP="005B58CB">
      <w:r w:rsidRPr="00EE1E31">
        <w:rPr>
          <w:b/>
          <w:bCs/>
        </w:rPr>
        <w:t>Reston 6/14</w:t>
      </w:r>
      <w:r>
        <w:t xml:space="preserve"> (Maeve Reston, national political reporter @ CNN. “Trump looks out of touch now, but it's too early to say he's doomed in November”, </w:t>
      </w:r>
      <w:r>
        <w:rPr>
          <w:i/>
          <w:iCs/>
        </w:rPr>
        <w:t xml:space="preserve">CNN. </w:t>
      </w:r>
      <w:hyperlink r:id="rId29" w:history="1">
        <w:r w:rsidRPr="00EB7BE1">
          <w:rPr>
            <w:rStyle w:val="Hyperlink"/>
          </w:rPr>
          <w:t>https://www.cnn.com/2020/06/14/politics/us-election-trump-campaign-strategy/index.html</w:t>
        </w:r>
      </w:hyperlink>
      <w:r>
        <w:t xml:space="preserve">, June 14, 2020) </w:t>
      </w:r>
    </w:p>
    <w:p w14:paraId="44690349" w14:textId="77777777" w:rsidR="005B58CB" w:rsidRPr="00EE1E31" w:rsidRDefault="005B58CB" w:rsidP="005B58CB">
      <w:pPr>
        <w:rPr>
          <w:b/>
          <w:bCs/>
          <w:u w:val="single"/>
        </w:rPr>
      </w:pPr>
      <w:r w:rsidRPr="008770FA">
        <w:rPr>
          <w:rStyle w:val="StyleUnderline"/>
          <w:highlight w:val="yellow"/>
        </w:rPr>
        <w:t>Trump allies are</w:t>
      </w:r>
      <w:r w:rsidRPr="00952C79">
        <w:rPr>
          <w:rStyle w:val="StyleUnderline"/>
        </w:rPr>
        <w:t xml:space="preserve"> increasingly </w:t>
      </w:r>
      <w:r w:rsidRPr="008770FA">
        <w:rPr>
          <w:rStyle w:val="StyleUnderline"/>
          <w:highlight w:val="yellow"/>
        </w:rPr>
        <w:t xml:space="preserve">playing up his </w:t>
      </w:r>
      <w:r w:rsidRPr="008770FA">
        <w:rPr>
          <w:rStyle w:val="Emphasis"/>
          <w:highlight w:val="yellow"/>
        </w:rPr>
        <w:t>work on sentencing reform as a</w:t>
      </w:r>
      <w:r w:rsidRPr="00952C79">
        <w:rPr>
          <w:rStyle w:val="StyleUnderline"/>
        </w:rPr>
        <w:t xml:space="preserve"> possible </w:t>
      </w:r>
      <w:r w:rsidRPr="008770FA">
        <w:rPr>
          <w:rStyle w:val="Emphasis"/>
          <w:highlight w:val="yellow"/>
        </w:rPr>
        <w:t>precursor to</w:t>
      </w:r>
      <w:r w:rsidRPr="008770FA">
        <w:rPr>
          <w:rStyle w:val="StyleUnderline"/>
          <w:highlight w:val="yellow"/>
        </w:rPr>
        <w:t xml:space="preserve"> measures</w:t>
      </w:r>
      <w:r w:rsidRPr="00952C79">
        <w:rPr>
          <w:rStyle w:val="StyleUnderline"/>
        </w:rPr>
        <w:t xml:space="preserve"> he could support </w:t>
      </w:r>
      <w:r w:rsidRPr="008770FA">
        <w:rPr>
          <w:rStyle w:val="StyleUnderline"/>
          <w:highlight w:val="yellow"/>
        </w:rPr>
        <w:t xml:space="preserve">that would </w:t>
      </w:r>
      <w:r w:rsidRPr="008770FA">
        <w:rPr>
          <w:rStyle w:val="Emphasis"/>
          <w:highlight w:val="yellow"/>
        </w:rPr>
        <w:t>rein in police officers</w:t>
      </w:r>
      <w:r w:rsidRPr="00952C79">
        <w:rPr>
          <w:rStyle w:val="Emphasis"/>
        </w:rPr>
        <w:t xml:space="preserve"> </w:t>
      </w:r>
      <w:r w:rsidRPr="00952C79">
        <w:rPr>
          <w:rStyle w:val="StyleUnderline"/>
        </w:rPr>
        <w:t>who Trump views as "bad apples</w:t>
      </w:r>
      <w:r w:rsidRPr="00EE1E31">
        <w:rPr>
          <w:sz w:val="16"/>
        </w:rPr>
        <w:t xml:space="preserve">." In the President's interview with Fox News anchor Harris Faulkner last week, he also signaled his disapproval of police chokeholds -- a policy area where there could be bipartisan agreement on Capitol Hill. </w:t>
      </w:r>
      <w:r w:rsidRPr="00952C79">
        <w:rPr>
          <w:rStyle w:val="StyleUnderline"/>
        </w:rPr>
        <w:t xml:space="preserve">While many Americans were shocked by the images of authorities pushing back peaceful protesters from the White House with chemical irritants and flash bangs, </w:t>
      </w:r>
      <w:r w:rsidRPr="008770FA">
        <w:rPr>
          <w:rStyle w:val="StyleUnderline"/>
          <w:highlight w:val="yellow"/>
        </w:rPr>
        <w:t>the President's allies believe his law-and-order message has resonated with Americans</w:t>
      </w:r>
      <w:r w:rsidRPr="00952C79">
        <w:rPr>
          <w:rStyle w:val="StyleUnderline"/>
        </w:rPr>
        <w:t xml:space="preserve"> who were also shocked by images of shattered windows along Chicago's Michigan Avenue</w:t>
      </w:r>
      <w:r w:rsidRPr="00EE1E31">
        <w:rPr>
          <w:sz w:val="16"/>
        </w:rPr>
        <w:t xml:space="preserve">, burning police cars and boarded up storefronts in cities where the plywood has yet to come down. </w:t>
      </w:r>
      <w:r w:rsidRPr="008770FA">
        <w:rPr>
          <w:rStyle w:val="Emphasis"/>
          <w:highlight w:val="yellow"/>
        </w:rPr>
        <w:t xml:space="preserve">All of that suggests that </w:t>
      </w:r>
      <w:r w:rsidRPr="008770FA">
        <w:rPr>
          <w:rStyle w:val="Emphasis"/>
          <w:highlight w:val="yellow"/>
          <w:bdr w:val="single" w:sz="4" w:space="0" w:color="auto"/>
        </w:rPr>
        <w:t xml:space="preserve">there may still be a middle path here for the President </w:t>
      </w:r>
      <w:r w:rsidRPr="008770FA">
        <w:rPr>
          <w:rStyle w:val="Emphasis"/>
          <w:highlight w:val="yellow"/>
        </w:rPr>
        <w:t>as the nation contemplates the next steps in the criminal justice reform conversation</w:t>
      </w:r>
      <w:r w:rsidRPr="00EE1E31">
        <w:rPr>
          <w:sz w:val="16"/>
        </w:rPr>
        <w:t xml:space="preserve">. CNN's Kevin Liptak and Kaitlan Collins reported last week that </w:t>
      </w:r>
      <w:r w:rsidRPr="00EE1E31">
        <w:rPr>
          <w:u w:val="single"/>
        </w:rPr>
        <w:t xml:space="preserve">a </w:t>
      </w:r>
      <w:r w:rsidRPr="008770FA">
        <w:rPr>
          <w:highlight w:val="yellow"/>
          <w:u w:val="single"/>
        </w:rPr>
        <w:t>number of Trump's advisers, from White House aides to members of Congress to corporate executives, have encouraged the President to adjust his tone and meet the moment.</w:t>
      </w:r>
      <w:r>
        <w:rPr>
          <w:u w:val="single"/>
        </w:rPr>
        <w:t xml:space="preserve"> </w:t>
      </w:r>
      <w:r w:rsidRPr="00EE1E31">
        <w:rPr>
          <w:u w:val="single"/>
        </w:rPr>
        <w:t>Trump seemed to take a step in that direction Friday night when he said he would reschedule a campaign rally that was slated to take place in Tulsa on Juneteenth</w:t>
      </w:r>
      <w:r w:rsidRPr="00EE1E31">
        <w:rPr>
          <w:sz w:val="16"/>
        </w:rPr>
        <w:t xml:space="preserve">, the day commemorating the end of slavery in the United States. Beyond Trump's harsh and dismissive comments about the demonstrations against racial injustice -- and his apparent failure to grasp the depth of America's racial inequities -- the decision to hold the rally in Tulsa was seen as a major affront because of the city's history as the site of one of the worst incidents of racial violence in the nation's history: the 1921 massacre of hundreds of African Americans who were attacked by a white mob. Trump said he was delaying the rally to show respect for Juneteenth -- a sign he might be listening to some of the advisers pleading with him to change his tone. </w:t>
      </w:r>
      <w:r w:rsidRPr="00EE1E31">
        <w:rPr>
          <w:u w:val="single"/>
        </w:rPr>
        <w:t>But hours later, he was ready to wade back into the culture wars when he seemed to suggest in a Saturday tweet that he would no longer watch the NFL if the league condones players taking a knee while the national anthem is played, a practice he has long criticized.</w:t>
      </w:r>
      <w:r>
        <w:rPr>
          <w:u w:val="single"/>
        </w:rPr>
        <w:t xml:space="preserve"> </w:t>
      </w:r>
      <w:r w:rsidRPr="008770FA">
        <w:rPr>
          <w:b/>
          <w:bCs/>
          <w:highlight w:val="yellow"/>
          <w:u w:val="single"/>
        </w:rPr>
        <w:t>His next move is anyone's guess</w:t>
      </w:r>
      <w:r w:rsidRPr="00EE1E31">
        <w:rPr>
          <w:b/>
          <w:bCs/>
          <w:u w:val="single"/>
        </w:rPr>
        <w:t>.</w:t>
      </w:r>
    </w:p>
    <w:p w14:paraId="6744130E" w14:textId="37296967" w:rsidR="009C30D8" w:rsidRDefault="009C30D8" w:rsidP="009C30D8">
      <w:pPr>
        <w:pStyle w:val="Heading3"/>
      </w:pPr>
      <w:r w:rsidRPr="009C30D8">
        <w:t>Links –</w:t>
      </w:r>
      <w:r w:rsidR="00F25D30">
        <w:t xml:space="preserve"> </w:t>
      </w:r>
      <w:r w:rsidRPr="009C30D8">
        <w:t xml:space="preserve">Death Penalty </w:t>
      </w:r>
    </w:p>
    <w:p w14:paraId="79C54F4C" w14:textId="77777777" w:rsidR="00BD2D6D" w:rsidRPr="00566953" w:rsidRDefault="00BD2D6D" w:rsidP="00BD2D6D">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A majority of Americans support life imprisonment over the death penalty and the trend lines affect all political groups:</w:t>
      </w:r>
    </w:p>
    <w:p w14:paraId="21801E88" w14:textId="77777777" w:rsidR="00BD2D6D" w:rsidRPr="00566953" w:rsidRDefault="00BD2D6D" w:rsidP="00BD2D6D">
      <w:pPr>
        <w:shd w:val="clear" w:color="auto" w:fill="FFFFFF"/>
        <w:spacing w:line="235" w:lineRule="atLeast"/>
        <w:rPr>
          <w:rFonts w:eastAsia="Times New Roman" w:cs="Calibri"/>
          <w:color w:val="222222"/>
        </w:rPr>
      </w:pPr>
      <w:r w:rsidRPr="00566953">
        <w:rPr>
          <w:rFonts w:eastAsia="Times New Roman" w:cs="Calibri"/>
          <w:color w:val="222222"/>
        </w:rPr>
        <w:t>Jeffrey </w:t>
      </w:r>
      <w:r w:rsidRPr="00566953">
        <w:rPr>
          <w:rFonts w:eastAsia="Times New Roman" w:cs="Calibri"/>
          <w:b/>
          <w:bCs/>
          <w:color w:val="222222"/>
          <w:sz w:val="26"/>
          <w:szCs w:val="26"/>
        </w:rPr>
        <w:t>Jones</w:t>
      </w:r>
      <w:r w:rsidRPr="00566953">
        <w:rPr>
          <w:rFonts w:eastAsia="Times New Roman" w:cs="Calibri"/>
          <w:color w:val="222222"/>
        </w:rPr>
        <w:t>, 11/25/20</w:t>
      </w:r>
      <w:r w:rsidRPr="00566953">
        <w:rPr>
          <w:rFonts w:eastAsia="Times New Roman" w:cs="Calibri"/>
          <w:b/>
          <w:bCs/>
          <w:color w:val="222222"/>
          <w:sz w:val="26"/>
          <w:szCs w:val="26"/>
        </w:rPr>
        <w:t>19</w:t>
      </w:r>
      <w:r w:rsidRPr="00566953">
        <w:rPr>
          <w:rFonts w:eastAsia="Times New Roman" w:cs="Calibri"/>
          <w:color w:val="222222"/>
        </w:rPr>
        <w:t> (Gallup Senior Editor), “Americans Now Support Life in Prison Over Death Penalty,” Retrieved June 6, 2020 from </w:t>
      </w:r>
      <w:hyperlink r:id="rId30" w:tgtFrame="_blank" w:history="1">
        <w:r w:rsidRPr="00566953">
          <w:rPr>
            <w:rFonts w:eastAsia="Times New Roman" w:cs="Calibri"/>
            <w:color w:val="1155CC"/>
            <w:u w:val="single"/>
          </w:rPr>
          <w:t>https://news.gallup.com/poll/268514/americans-support-life-prison-death-penalty.aspx</w:t>
        </w:r>
      </w:hyperlink>
    </w:p>
    <w:p w14:paraId="7608ABFB" w14:textId="0C6D67A4" w:rsidR="00F25D30" w:rsidRDefault="00BD2D6D" w:rsidP="00F25D30">
      <w:pPr>
        <w:shd w:val="clear" w:color="auto" w:fill="FFFFFF"/>
        <w:spacing w:line="235" w:lineRule="atLeast"/>
        <w:rPr>
          <w:rFonts w:eastAsia="Times New Roman" w:cs="Calibri"/>
          <w:color w:val="222222"/>
          <w:sz w:val="16"/>
          <w:szCs w:val="16"/>
        </w:rPr>
      </w:pPr>
      <w:r w:rsidRPr="00566953">
        <w:rPr>
          <w:rFonts w:eastAsia="Times New Roman" w:cs="Calibri"/>
          <w:color w:val="222222"/>
          <w:sz w:val="16"/>
          <w:szCs w:val="16"/>
        </w:rPr>
        <w:t>WASHINGTON, D.C. -- For the first time in Gallup's 34-year trend, </w:t>
      </w:r>
      <w:r w:rsidRPr="00566953">
        <w:rPr>
          <w:rFonts w:eastAsia="Times New Roman" w:cs="Calibri"/>
          <w:color w:val="222222"/>
          <w:shd w:val="clear" w:color="auto" w:fill="00FFFF"/>
        </w:rPr>
        <w:t>a majority of Americans say that life imprisonment with no possibility of parole is a better punishment for murder than the death penalty is. The 60% to 36% advantage for life imprisonment marks a shift from the past two decades</w:t>
      </w:r>
      <w:r w:rsidRPr="00566953">
        <w:rPr>
          <w:rFonts w:eastAsia="Times New Roman" w:cs="Calibri"/>
          <w:color w:val="222222"/>
          <w:sz w:val="16"/>
          <w:szCs w:val="16"/>
        </w:rPr>
        <w:t>, when Americans were mostly divided in their views of the better punishment for murder. During the 1980s and 1990s, consistent majorities thought the death penalty was the better option for convicted murderers. Line graph. A majority of Americans say life imprisonment is a better penalty for murder than the death penalty. The Oct. 14-31 survey was conducted before a Texas state court halted the scheduled execution of Rodney Reed in mid-November. A number of prominent politicians and celebrities joined legal activist groups in lobbying Texas officials to spare Reed amid new evidence that could exonerate him. Even as Americans have shifted to viewing life imprisonment without parole as preferable to execution, a majority still favor use of the death penalty, according to Gallup's long-term death penalty trend question, which was updated in an Oct. 1-13 poll. That question, first asked in 1936, simply asks Americans if they are "in favor of the death penalty for a person convicted of murder," without providing an alternative option. Currently, 56% of U.S. adults say they are in favor of the death penalty for convicted murderers in response to this question. Support for the death penalty, as measured by the historical Gallup question, has been steady over the past three years. However, it is down seven percentage points from 2014, the last time Gallup asked the life imprisonment versus death penalty question. The percentage in favor of using the death penalty has been lower than it is now, most notably during the mid-1960s through early 1970s. A 1966 survey found 42% of Americans in favor and 47% opposed to the death penalty, the only time more have expressed opposition than support. Growing concerns about states' just application of their death penalty statutes led the Supreme Court to effectively impose a moratorium on the death penalty in the U.S. in 1972. Four years later, when support for the death penalty had climbed to 66%, the Supreme Court upheld revised state death penalty laws. Executions resumed in the U.S. in 1977. At least six in 10 Americans favored the death penalty from 1976 through 2016, peaking at 80% in 1994, when crime was a top concern for Americans. Line graph. 56% of Americans currently support the death penalty for those convicted of murder. Shifts Toward Favoring Life Imprisonment Apparent in All Major Subgroups Since 2014, when Gallup last asked Americans to choose between life imprisonment with no parole and the death penalty, all key subgroups show increased preferences for life imprisonment. This includes increases of 19 points among Democrats, 16 points among independents, and 10 points among Republicans. </w:t>
      </w:r>
      <w:r w:rsidRPr="00566953">
        <w:rPr>
          <w:rFonts w:eastAsia="Times New Roman" w:cs="Calibri"/>
          <w:color w:val="222222"/>
          <w:shd w:val="clear" w:color="auto" w:fill="00FFFF"/>
        </w:rPr>
        <w:t>Five years ago, most </w:t>
      </w:r>
      <w:r w:rsidRPr="00566953">
        <w:rPr>
          <w:rFonts w:eastAsia="Times New Roman" w:cs="Calibri"/>
          <w:b/>
          <w:bCs/>
          <w:color w:val="222222"/>
          <w:bdr w:val="single" w:sz="12" w:space="0" w:color="auto" w:frame="1"/>
          <w:shd w:val="clear" w:color="auto" w:fill="00FFFF"/>
        </w:rPr>
        <w:t>Democrats</w:t>
      </w:r>
      <w:r w:rsidRPr="00566953">
        <w:rPr>
          <w:rFonts w:eastAsia="Times New Roman" w:cs="Calibri"/>
          <w:color w:val="222222"/>
          <w:shd w:val="clear" w:color="auto" w:fill="00FFFF"/>
        </w:rPr>
        <w:t> already favored life imprisonment to the death penalty, but now </w:t>
      </w:r>
      <w:r w:rsidRPr="00566953">
        <w:rPr>
          <w:rFonts w:eastAsia="Times New Roman" w:cs="Calibri"/>
          <w:b/>
          <w:bCs/>
          <w:color w:val="222222"/>
          <w:bdr w:val="single" w:sz="12" w:space="0" w:color="auto" w:frame="1"/>
          <w:shd w:val="clear" w:color="auto" w:fill="00FFFF"/>
        </w:rPr>
        <w:t>nearly eight in 10 do</w:t>
      </w:r>
      <w:r w:rsidRPr="00566953">
        <w:rPr>
          <w:rFonts w:eastAsia="Times New Roman" w:cs="Calibri"/>
          <w:color w:val="222222"/>
          <w:shd w:val="clear" w:color="auto" w:fill="00FFFF"/>
        </w:rPr>
        <w:t>. </w:t>
      </w:r>
      <w:r w:rsidRPr="00566953">
        <w:rPr>
          <w:rFonts w:eastAsia="Times New Roman" w:cs="Calibri"/>
          <w:b/>
          <w:bCs/>
          <w:color w:val="222222"/>
          <w:bdr w:val="single" w:sz="12" w:space="0" w:color="auto" w:frame="1"/>
          <w:shd w:val="clear" w:color="auto" w:fill="00FFFF"/>
        </w:rPr>
        <w:t>Independents' preferences have flipped</w:t>
      </w:r>
      <w:r w:rsidRPr="00566953">
        <w:rPr>
          <w:rFonts w:eastAsia="Times New Roman" w:cs="Calibri"/>
          <w:color w:val="222222"/>
          <w:shd w:val="clear" w:color="auto" w:fill="00FFFF"/>
        </w:rPr>
        <w:t>, from being slightly pro-death penalty</w:t>
      </w:r>
      <w:r w:rsidRPr="00566953">
        <w:rPr>
          <w:rFonts w:eastAsia="Times New Roman" w:cs="Calibri"/>
          <w:color w:val="222222"/>
          <w:sz w:val="16"/>
          <w:szCs w:val="16"/>
        </w:rPr>
        <w:t> in 2014 </w:t>
      </w:r>
      <w:r w:rsidRPr="00566953">
        <w:rPr>
          <w:rFonts w:eastAsia="Times New Roman" w:cs="Calibri"/>
          <w:color w:val="222222"/>
          <w:shd w:val="clear" w:color="auto" w:fill="00FFFF"/>
        </w:rPr>
        <w:t>to favoring life imprisonment now. Republicans remain in favor of the death penalty, but to </w:t>
      </w:r>
      <w:r w:rsidRPr="00566953">
        <w:rPr>
          <w:rFonts w:eastAsia="Times New Roman" w:cs="Calibri"/>
          <w:b/>
          <w:bCs/>
          <w:color w:val="222222"/>
          <w:bdr w:val="single" w:sz="12" w:space="0" w:color="auto" w:frame="1"/>
          <w:shd w:val="clear" w:color="auto" w:fill="00FFFF"/>
        </w:rPr>
        <w:t>a lesser degree</w:t>
      </w:r>
      <w:r w:rsidRPr="00566953">
        <w:rPr>
          <w:rFonts w:eastAsia="Times New Roman" w:cs="Calibri"/>
          <w:b/>
          <w:bCs/>
          <w:color w:val="222222"/>
          <w:bdr w:val="single" w:sz="12" w:space="0" w:color="auto" w:frame="1"/>
        </w:rPr>
        <w:t>.</w:t>
      </w:r>
      <w:r w:rsidRPr="00566953">
        <w:rPr>
          <w:rFonts w:eastAsia="Times New Roman" w:cs="Calibri"/>
          <w:color w:val="222222"/>
          <w:sz w:val="16"/>
          <w:szCs w:val="16"/>
        </w:rPr>
        <w:t> Changes in Views of Life Imprisonment or the Death Penalty as the Better Punishment for Murder, by Political Party Democrats Independents Republicans % % % 2014 Life imprisonment 60 44 29 Death penalty 37 50 68 2019 Life imprisonment 79 60 38 Death penalty 19 35 58 Change in pct. favoring life imprisonment, 2014-2019 (pct. pts.) +19 +16 +10 GALLUP Republicans are one of the rare groups in society to indicate a preference for the death penalty over life imprisonment. Political conservatives (51%) are another. Democrats and political liberals (77%) are two of the subgroups most likely to believe life imprisonment is a better punishment for murder than the death penalty. Postgraduates (73%), nonwhites (72%) and young adults (70% of those aged 18-29) are other groups who widely believe life imprisonment is preferable to execution. Two-thirds of women, versus 53% of men, advocate punishing convicted murderers by means of life imprisonment rather than the death penalty. Implications Americans' opinions of the death penalty, which have shown many shifts over the past 80 years, continue to evolve. The percentage of Americans who are in favor of the death penalty, generally, has fallen to 45-year lows. And when given an explicit alternative, for the first time in at least 30 years, more say life imprisonment with no possibility of parole is a better punishment for murder than the death penalty. As public opinion has changed on the death penalty, so has state law. Five states have abolished the death penalty this decade, leaving 29 where it is legal. Several states where the death penalty is legal have instituted moratoriums on its use or are considering abolishing it. </w:t>
      </w:r>
      <w:r w:rsidRPr="00566953">
        <w:rPr>
          <w:rFonts w:eastAsia="Times New Roman" w:cs="Calibri"/>
          <w:color w:val="222222"/>
          <w:shd w:val="clear" w:color="auto" w:fill="00FFFF"/>
        </w:rPr>
        <w:t>Many recent cases that have cast doubt on death penalty convictions in light of new evidence may be helping to move public opinion away from it</w:t>
      </w:r>
      <w:r w:rsidRPr="00566953">
        <w:rPr>
          <w:rFonts w:eastAsia="Times New Roman" w:cs="Calibri"/>
          <w:color w:val="222222"/>
          <w:sz w:val="16"/>
          <w:szCs w:val="16"/>
        </w:rPr>
        <w:t>.</w:t>
      </w:r>
    </w:p>
    <w:p w14:paraId="615C4603" w14:textId="67994E75" w:rsidR="00D71F00" w:rsidRPr="00121089" w:rsidRDefault="00D71F00" w:rsidP="00D71F00">
      <w:pPr>
        <w:pStyle w:val="Heading3"/>
      </w:pPr>
      <w:r>
        <w:t xml:space="preserve">--- </w:t>
      </w:r>
      <w:r w:rsidRPr="00121089">
        <w:t>2NC – Death Penalty - Swing States Link Wall</w:t>
      </w:r>
    </w:p>
    <w:p w14:paraId="2BF6D767"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 The death penalty is popular in multiple swing states…</w:t>
      </w:r>
    </w:p>
    <w:p w14:paraId="37B25CFD"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The first link is Pennsylvania…</w:t>
      </w:r>
    </w:p>
    <w:p w14:paraId="50A63631"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The death penalty is unpopular in Pennsylvania:</w:t>
      </w:r>
    </w:p>
    <w:p w14:paraId="1379DF4E"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b/>
          <w:bCs/>
          <w:color w:val="222222"/>
          <w:sz w:val="26"/>
          <w:szCs w:val="26"/>
        </w:rPr>
        <w:t>Death Penalty Information Center, 2020</w:t>
      </w:r>
      <w:r w:rsidRPr="00566953">
        <w:rPr>
          <w:rFonts w:eastAsia="Times New Roman" w:cs="Calibri"/>
          <w:color w:val="222222"/>
        </w:rPr>
        <w:t>.  Retrieved Apr. 17, 2020 from </w:t>
      </w:r>
      <w:hyperlink r:id="rId31" w:tgtFrame="_blank" w:history="1">
        <w:r w:rsidRPr="00566953">
          <w:rPr>
            <w:rFonts w:eastAsia="Times New Roman" w:cs="Calibri"/>
            <w:color w:val="1155CC"/>
            <w:u w:val="single"/>
          </w:rPr>
          <w:t>https://deathpenaltyinfo.org/facts-and-research/public-opinion-polls/state-polls-and-studies</w:t>
        </w:r>
      </w:hyperlink>
    </w:p>
    <w:p w14:paraId="45785D39"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6"/>
          <w:szCs w:val="16"/>
        </w:rPr>
        <w:t>Death Penalty Supporters in the Minority in PA A recent poll administered by the Center for Survey Research at Penn State Harrisburg revealed that </w:t>
      </w:r>
      <w:r w:rsidRPr="00566953">
        <w:rPr>
          <w:rFonts w:eastAsia="Times New Roman" w:cs="Calibri"/>
          <w:b/>
          <w:bCs/>
          <w:color w:val="222222"/>
          <w:bdr w:val="single" w:sz="12" w:space="0" w:color="auto" w:frame="1"/>
          <w:shd w:val="clear" w:color="auto" w:fill="00FFFF"/>
        </w:rPr>
        <w:t>more Pennsylvanians prefer a life sentence over the death penalty</w:t>
      </w:r>
      <w:r w:rsidRPr="00566953">
        <w:rPr>
          <w:rFonts w:eastAsia="Times New Roman" w:cs="Calibri"/>
          <w:color w:val="222222"/>
          <w:shd w:val="clear" w:color="auto" w:fill="00FFFF"/>
        </w:rPr>
        <w:t> for those convicted of murder. The poll found that only 42.9% of respondents chose the death penalty when also given the sentencing options of life with parole </w:t>
      </w:r>
      <w:r w:rsidRPr="00566953">
        <w:rPr>
          <w:rFonts w:eastAsia="Times New Roman" w:cs="Calibri"/>
          <w:color w:val="222222"/>
        </w:rPr>
        <w:t>and life without parole</w:t>
      </w:r>
      <w:r w:rsidRPr="00566953">
        <w:rPr>
          <w:rFonts w:eastAsia="Times New Roman" w:cs="Calibri"/>
          <w:color w:val="222222"/>
          <w:sz w:val="16"/>
          <w:szCs w:val="16"/>
        </w:rPr>
        <w:t>. A total of 45% of respondents chose either life-without-parole (35.5%) or the sentence of life-with-parole (9.6%). Larry Frankel, legislative director for the ACLU, cited Pennsylvania’s six death-row exonerations compared with three executions since 1976 as “proof the system doesn’t work all the time.”</w:t>
      </w:r>
    </w:p>
    <w:p w14:paraId="359D1BCA"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Pennsylvania could decide the election:</w:t>
      </w:r>
    </w:p>
    <w:p w14:paraId="673FE42E"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rPr>
        <w:t>Jonathan </w:t>
      </w:r>
      <w:r w:rsidRPr="00566953">
        <w:rPr>
          <w:rFonts w:eastAsia="Times New Roman" w:cs="Calibri"/>
          <w:b/>
          <w:bCs/>
          <w:color w:val="222222"/>
          <w:sz w:val="26"/>
          <w:szCs w:val="26"/>
        </w:rPr>
        <w:t>Tamari and</w:t>
      </w:r>
      <w:r w:rsidRPr="00566953">
        <w:rPr>
          <w:rFonts w:eastAsia="Times New Roman" w:cs="Calibri"/>
          <w:color w:val="222222"/>
        </w:rPr>
        <w:t> Julia </w:t>
      </w:r>
      <w:r w:rsidRPr="00566953">
        <w:rPr>
          <w:rFonts w:eastAsia="Times New Roman" w:cs="Calibri"/>
          <w:b/>
          <w:bCs/>
          <w:color w:val="222222"/>
          <w:sz w:val="26"/>
          <w:szCs w:val="26"/>
        </w:rPr>
        <w:t>Terruso</w:t>
      </w:r>
      <w:r w:rsidRPr="00566953">
        <w:rPr>
          <w:rFonts w:eastAsia="Times New Roman" w:cs="Calibri"/>
          <w:color w:val="222222"/>
        </w:rPr>
        <w:t>, 6/20/20</w:t>
      </w:r>
      <w:r w:rsidRPr="00566953">
        <w:rPr>
          <w:rFonts w:eastAsia="Times New Roman" w:cs="Calibri"/>
          <w:b/>
          <w:bCs/>
          <w:color w:val="222222"/>
          <w:sz w:val="26"/>
          <w:szCs w:val="26"/>
        </w:rPr>
        <w:t>19</w:t>
      </w:r>
      <w:r w:rsidRPr="00566953">
        <w:rPr>
          <w:rFonts w:eastAsia="Times New Roman" w:cs="Calibri"/>
          <w:color w:val="222222"/>
        </w:rPr>
        <w:t> (covers national politics and policy from Washington D.C. &amp; covering the 2020 presidential election looking mostly through the lens of battleground Pa), “Pennsylvania is critical in 2020. Here’s how Trump could win or lose it.” Retrieved June 6, 2020 from </w:t>
      </w:r>
      <w:hyperlink r:id="rId32" w:tgtFrame="_blank" w:history="1">
        <w:r w:rsidRPr="00566953">
          <w:rPr>
            <w:rFonts w:eastAsia="Times New Roman" w:cs="Calibri"/>
            <w:color w:val="1155CC"/>
            <w:u w:val="single"/>
          </w:rPr>
          <w:t>https://www.inquirer.com/news/trump-win-lose-pennsylvania-presidential-election-2020-swing-state-battleground-politics-biden-20190620.html</w:t>
        </w:r>
      </w:hyperlink>
    </w:p>
    <w:p w14:paraId="1921A3B6"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2"/>
          <w:szCs w:val="12"/>
        </w:rPr>
        <w:t>It’s simple: </w:t>
      </w:r>
      <w:r w:rsidRPr="00566953">
        <w:rPr>
          <w:rFonts w:eastAsia="Times New Roman" w:cs="Calibri"/>
          <w:color w:val="222222"/>
          <w:shd w:val="clear" w:color="auto" w:fill="00FFFF"/>
        </w:rPr>
        <w:t>In any assessment of the 2020 presidential race, </w:t>
      </w:r>
      <w:r w:rsidRPr="00566953">
        <w:rPr>
          <w:rFonts w:eastAsia="Times New Roman" w:cs="Calibri"/>
          <w:b/>
          <w:bCs/>
          <w:color w:val="222222"/>
          <w:bdr w:val="single" w:sz="12" w:space="0" w:color="auto" w:frame="1"/>
          <w:shd w:val="clear" w:color="auto" w:fill="00FFFF"/>
        </w:rPr>
        <w:t>Pennsylvania is critical</w:t>
      </w:r>
      <w:r w:rsidRPr="00566953">
        <w:rPr>
          <w:rFonts w:eastAsia="Times New Roman" w:cs="Calibri"/>
          <w:b/>
          <w:bCs/>
          <w:color w:val="222222"/>
          <w:bdr w:val="single" w:sz="12" w:space="0" w:color="auto" w:frame="1"/>
        </w:rPr>
        <w:t>.</w:t>
      </w:r>
      <w:r w:rsidRPr="00566953">
        <w:rPr>
          <w:rFonts w:eastAsia="Times New Roman" w:cs="Calibri"/>
          <w:color w:val="222222"/>
          <w:sz w:val="12"/>
          <w:szCs w:val="12"/>
        </w:rPr>
        <w:t> </w:t>
      </w:r>
      <w:r w:rsidRPr="00566953">
        <w:rPr>
          <w:rFonts w:eastAsia="Times New Roman" w:cs="Calibri"/>
          <w:color w:val="222222"/>
          <w:shd w:val="clear" w:color="auto" w:fill="00FFFF"/>
        </w:rPr>
        <w:t>It’s a swing state with 20 electoral votes</w:t>
      </w:r>
      <w:r w:rsidRPr="00566953">
        <w:rPr>
          <w:rFonts w:eastAsia="Times New Roman" w:cs="Calibri"/>
          <w:color w:val="222222"/>
          <w:sz w:val="12"/>
          <w:szCs w:val="12"/>
        </w:rPr>
        <w:t>, tied for fifth most, and, with Michigan and Wisconsin, was one of three traditionally blue states that tipped the 2016 election to President Donald Trump. The president’s campaign, the main Super PAC backing him, and top Democratic groups have all targeted </w:t>
      </w:r>
      <w:r w:rsidRPr="00566953">
        <w:rPr>
          <w:rFonts w:eastAsia="Times New Roman" w:cs="Calibri"/>
          <w:color w:val="222222"/>
          <w:shd w:val="clear" w:color="auto" w:fill="00FFFF"/>
        </w:rPr>
        <w:t>the Keystone State </w:t>
      </w:r>
      <w:r w:rsidRPr="00566953">
        <w:rPr>
          <w:rFonts w:eastAsia="Times New Roman" w:cs="Calibri"/>
          <w:color w:val="222222"/>
          <w:sz w:val="12"/>
          <w:szCs w:val="12"/>
        </w:rPr>
        <w:t>as</w:t>
      </w:r>
      <w:r w:rsidRPr="00566953">
        <w:rPr>
          <w:rFonts w:eastAsia="Times New Roman" w:cs="Calibri"/>
          <w:color w:val="222222"/>
          <w:shd w:val="clear" w:color="auto" w:fill="00FFFF"/>
        </w:rPr>
        <w:t> one of the most important on the map</w:t>
      </w:r>
      <w:r w:rsidRPr="00566953">
        <w:rPr>
          <w:rFonts w:eastAsia="Times New Roman" w:cs="Calibri"/>
          <w:color w:val="222222"/>
          <w:sz w:val="12"/>
          <w:szCs w:val="12"/>
        </w:rPr>
        <w:t> — a vital piece of the “Blue Wall” that Trump fractured, </w:t>
      </w:r>
      <w:r w:rsidRPr="00566953">
        <w:rPr>
          <w:rFonts w:eastAsia="Times New Roman" w:cs="Calibri"/>
          <w:color w:val="222222"/>
          <w:shd w:val="clear" w:color="auto" w:fill="00FFFF"/>
        </w:rPr>
        <w:t>and that </w:t>
      </w:r>
      <w:r w:rsidRPr="00566953">
        <w:rPr>
          <w:rFonts w:eastAsia="Times New Roman" w:cs="Calibri"/>
          <w:b/>
          <w:bCs/>
          <w:color w:val="222222"/>
          <w:bdr w:val="single" w:sz="12" w:space="0" w:color="auto" w:frame="1"/>
          <w:shd w:val="clear" w:color="auto" w:fill="00FFFF"/>
        </w:rPr>
        <w:t>could prove decisive</w:t>
      </w:r>
      <w:r w:rsidRPr="00566953">
        <w:rPr>
          <w:rFonts w:eastAsia="Times New Roman" w:cs="Calibri"/>
          <w:color w:val="222222"/>
          <w:sz w:val="12"/>
          <w:szCs w:val="12"/>
        </w:rPr>
        <w:t>.</w:t>
      </w:r>
    </w:p>
    <w:p w14:paraId="3A923F48"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The second link is Florida…</w:t>
      </w:r>
    </w:p>
    <w:p w14:paraId="17926F8C"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A strong majority of Floridians oppose the death penalty:</w:t>
      </w:r>
    </w:p>
    <w:p w14:paraId="67CDFEC9"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b/>
          <w:bCs/>
          <w:color w:val="222222"/>
          <w:sz w:val="26"/>
          <w:szCs w:val="26"/>
        </w:rPr>
        <w:t>Death Penalty Information Center, 2020</w:t>
      </w:r>
      <w:r w:rsidRPr="00566953">
        <w:rPr>
          <w:rFonts w:eastAsia="Times New Roman" w:cs="Calibri"/>
          <w:color w:val="222222"/>
        </w:rPr>
        <w:t>.  Retrieved Apr. 17, 2020 from </w:t>
      </w:r>
      <w:hyperlink r:id="rId33" w:tgtFrame="_blank" w:history="1">
        <w:r w:rsidRPr="00566953">
          <w:rPr>
            <w:rFonts w:eastAsia="Times New Roman" w:cs="Calibri"/>
            <w:color w:val="1155CC"/>
            <w:u w:val="single"/>
          </w:rPr>
          <w:t>https://deathpenaltyinfo.org/facts-and-research/public-opinion-polls/state-polls-and-studies</w:t>
        </w:r>
      </w:hyperlink>
    </w:p>
    <w:p w14:paraId="64B4564F"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rPr>
        <w:t>“</w:t>
      </w:r>
      <w:r w:rsidRPr="00566953">
        <w:rPr>
          <w:rFonts w:eastAsia="Times New Roman" w:cs="Calibri"/>
          <w:color w:val="222222"/>
          <w:shd w:val="clear" w:color="auto" w:fill="00FFFF"/>
        </w:rPr>
        <w:t>Strong Majority” of Floridians Prefer Life Without Parole Over Death Penalty</w:t>
      </w:r>
      <w:r w:rsidRPr="00566953">
        <w:rPr>
          <w:rFonts w:eastAsia="Times New Roman" w:cs="Calibri"/>
          <w:color w:val="222222"/>
        </w:rPr>
        <w:t>. A survey of more than 500 jury-eligible respondents by University of California Santa Cruz researcher Craig Haney reported that </w:t>
      </w:r>
      <w:r w:rsidRPr="00566953">
        <w:rPr>
          <w:rFonts w:eastAsia="Times New Roman" w:cs="Calibri"/>
          <w:color w:val="222222"/>
          <w:shd w:val="clear" w:color="auto" w:fill="00FFFF"/>
        </w:rPr>
        <w:t>a “strong majority” of Floridians (57%) said they life without parole was the appropriate punishment for a person convicted of murder, as compared to 43% who said the death penalty was the appropriate punishment.</w:t>
      </w:r>
      <w:r w:rsidRPr="00566953">
        <w:rPr>
          <w:rFonts w:eastAsia="Times New Roman" w:cs="Calibri"/>
          <w:color w:val="222222"/>
        </w:rPr>
        <w:t> Dr. Haney said </w:t>
      </w:r>
      <w:r w:rsidRPr="00566953">
        <w:rPr>
          <w:rFonts w:eastAsia="Times New Roman" w:cs="Calibri"/>
          <w:color w:val="222222"/>
          <w:shd w:val="clear" w:color="auto" w:fill="00FFFF"/>
        </w:rPr>
        <w:t>the preference</w:t>
      </w:r>
      <w:r w:rsidRPr="00566953">
        <w:rPr>
          <w:rFonts w:eastAsia="Times New Roman" w:cs="Calibri"/>
          <w:color w:val="222222"/>
        </w:rPr>
        <w:t> for life </w:t>
      </w:r>
      <w:r w:rsidRPr="00566953">
        <w:rPr>
          <w:rFonts w:eastAsia="Times New Roman" w:cs="Calibri"/>
          <w:color w:val="222222"/>
          <w:shd w:val="clear" w:color="auto" w:fill="00FFFF"/>
        </w:rPr>
        <w:t>held across racial groups, genders, educational levels, and religious affiliation.</w:t>
      </w:r>
    </w:p>
    <w:p w14:paraId="7560071D"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Florida could decide the election—if Biden wins there it’s very difficult for Trump to win:</w:t>
      </w:r>
    </w:p>
    <w:p w14:paraId="7FFDCB62"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rPr>
        <w:t>Harry </w:t>
      </w:r>
      <w:r w:rsidRPr="00566953">
        <w:rPr>
          <w:rFonts w:eastAsia="Times New Roman" w:cs="Calibri"/>
          <w:b/>
          <w:bCs/>
          <w:color w:val="222222"/>
          <w:sz w:val="26"/>
          <w:szCs w:val="26"/>
        </w:rPr>
        <w:t>Enten</w:t>
      </w:r>
      <w:r w:rsidRPr="00566953">
        <w:rPr>
          <w:rFonts w:eastAsia="Times New Roman" w:cs="Calibri"/>
          <w:color w:val="222222"/>
        </w:rPr>
        <w:t>, 4/18/20</w:t>
      </w:r>
      <w:r w:rsidRPr="00566953">
        <w:rPr>
          <w:rFonts w:eastAsia="Times New Roman" w:cs="Calibri"/>
          <w:b/>
          <w:bCs/>
          <w:color w:val="222222"/>
          <w:sz w:val="26"/>
          <w:szCs w:val="26"/>
        </w:rPr>
        <w:t>20</w:t>
      </w:r>
      <w:r w:rsidRPr="00566953">
        <w:rPr>
          <w:rFonts w:eastAsia="Times New Roman" w:cs="Calibri"/>
          <w:color w:val="222222"/>
        </w:rPr>
        <w:t> (CNN political analyst), “Why Florida may have a big role in 2020,” </w:t>
      </w:r>
      <w:hyperlink r:id="rId34" w:tgtFrame="_blank" w:history="1">
        <w:r w:rsidRPr="00566953">
          <w:rPr>
            <w:rFonts w:eastAsia="Times New Roman" w:cs="Calibri"/>
            <w:color w:val="1155CC"/>
            <w:u w:val="single"/>
          </w:rPr>
          <w:t>https://www.cnn.com/2020/04/18/politics/florida-2020-analysis/index.html</w:t>
        </w:r>
      </w:hyperlink>
      <w:r w:rsidRPr="00566953">
        <w:rPr>
          <w:rFonts w:eastAsia="Times New Roman" w:cs="Calibri"/>
          <w:color w:val="222222"/>
        </w:rPr>
        <w:t>, Retrieved June 6, 2020</w:t>
      </w:r>
    </w:p>
    <w:p w14:paraId="46706583"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2"/>
          <w:szCs w:val="12"/>
        </w:rPr>
        <w:t>(CNN)The story of the 2016 election has often been told like this: "Donald Trump secured victory by breaking through the big blue wall in Michigan, Pennsylvania and Wisconsin." It's how you end up with all those stories about Trump voters in Midwest diners. Heading into 2020, there's still a lot of focus on those pivotal states. But </w:t>
      </w:r>
      <w:r w:rsidRPr="00566953">
        <w:rPr>
          <w:rFonts w:eastAsia="Times New Roman" w:cs="Calibri"/>
          <w:color w:val="222222"/>
          <w:shd w:val="clear" w:color="auto" w:fill="00FFFF"/>
        </w:rPr>
        <w:t>when you look at the electoral math, it's pretty clear that</w:t>
      </w:r>
      <w:r w:rsidRPr="00566953">
        <w:rPr>
          <w:rFonts w:eastAsia="Times New Roman" w:cs="Calibri"/>
          <w:color w:val="222222"/>
          <w:sz w:val="12"/>
          <w:szCs w:val="12"/>
        </w:rPr>
        <w:t> former Vice President Joe </w:t>
      </w:r>
      <w:r w:rsidRPr="00566953">
        <w:rPr>
          <w:rFonts w:eastAsia="Times New Roman" w:cs="Calibri"/>
          <w:color w:val="222222"/>
          <w:shd w:val="clear" w:color="auto" w:fill="00FFFF"/>
        </w:rPr>
        <w:t>Biden would be wise to</w:t>
      </w:r>
      <w:r w:rsidRPr="00566953">
        <w:rPr>
          <w:rFonts w:eastAsia="Times New Roman" w:cs="Calibri"/>
          <w:color w:val="222222"/>
          <w:sz w:val="12"/>
          <w:szCs w:val="12"/>
        </w:rPr>
        <w:t> look beyond those states and </w:t>
      </w:r>
      <w:r w:rsidRPr="00566953">
        <w:rPr>
          <w:rFonts w:eastAsia="Times New Roman" w:cs="Calibri"/>
          <w:color w:val="222222"/>
          <w:shd w:val="clear" w:color="auto" w:fill="00FFFF"/>
        </w:rPr>
        <w:t>make a heavy investment </w:t>
      </w:r>
      <w:r w:rsidRPr="00566953">
        <w:rPr>
          <w:rFonts w:eastAsia="Times New Roman" w:cs="Calibri"/>
          <w:b/>
          <w:bCs/>
          <w:color w:val="222222"/>
          <w:bdr w:val="single" w:sz="12" w:space="0" w:color="auto" w:frame="1"/>
          <w:shd w:val="clear" w:color="auto" w:fill="00FFFF"/>
        </w:rPr>
        <w:t>in Florida</w:t>
      </w:r>
      <w:r w:rsidRPr="00566953">
        <w:rPr>
          <w:rFonts w:eastAsia="Times New Roman" w:cs="Calibri"/>
          <w:color w:val="222222"/>
          <w:sz w:val="12"/>
          <w:szCs w:val="12"/>
        </w:rPr>
        <w:t>. Florida was a very close state in 2016. Trump won it by just 1.2 points, which is not significantly wider than the margins he won Michigan (0.2 points), Pennsylvania (0.7 points) and Wisconsin (0.8 points). The next closest state (Arizona) featured a significantly larger Trump win (3.5 points). In fact, the presidential margin in Florida has been within 6 points in every election since 1992, including when Democrat Barack Obama won it in 2008 and 2012. No other state has been within that range for so long. The polling in 2020 makes Florida look like it will be close again. Biden holds a three-point advantage in the Sunshine State in an average of nonpartisan probability polls that controls for pollster. That's closer than Wisconsin (one-point Biden lead), and the same as what we see as in Pennsylvania. Biden is up four points in Arizona and five points in Michigan. (North Carolina, another close Trump won state in 2016, gives Biden a one-point edge, but the high quality polling there has been limited.) Without knowing anything else, Florida would seem like a good investment for Biden. If the polling is to be believed, it's at least as good as Pennsylvania and Wisconsin. </w:t>
      </w:r>
      <w:r w:rsidRPr="00566953">
        <w:rPr>
          <w:rFonts w:eastAsia="Times New Roman" w:cs="Calibri"/>
          <w:color w:val="222222"/>
          <w:shd w:val="clear" w:color="auto" w:fill="00FFFF"/>
        </w:rPr>
        <w:t>What makes Florida so enticing among these states is that it has </w:t>
      </w:r>
      <w:r w:rsidRPr="00566953">
        <w:rPr>
          <w:rFonts w:eastAsia="Times New Roman" w:cs="Calibri"/>
          <w:b/>
          <w:bCs/>
          <w:color w:val="222222"/>
          <w:bdr w:val="single" w:sz="12" w:space="0" w:color="auto" w:frame="1"/>
          <w:shd w:val="clear" w:color="auto" w:fill="00FFFF"/>
        </w:rPr>
        <w:t>29 electoral votes</w:t>
      </w:r>
      <w:r w:rsidRPr="00566953">
        <w:rPr>
          <w:rFonts w:eastAsia="Times New Roman" w:cs="Calibri"/>
          <w:color w:val="222222"/>
          <w:sz w:val="12"/>
          <w:szCs w:val="12"/>
        </w:rPr>
        <w:t>. For Biden to win, he needs to pick up 38 electoral votes compared to Hillary Clinton. Florida gets him more than halfway there. Biden cannot win by merely picking up Arizona (11 electoral votes) and Michigan (16 electoral votes). Indeed, Biden almost certainly would need to win at least three of the other states, if he doesn't win Florida. Biden would only need to win two of five states (Florida plus one other) if he carries Florida. More than that, Florida diversifies the types of states Biden would be competing hard in. When you want to give yourself as many electoral pathways as possible, you want states that are demographically and geographically diverse from each other. That way, if you underperform in one state, it doesn't mean you have in the others. Florida has more nonwhite voters than any of the other close states Trump won in 2016. And it's a southeastern state, unlike Arizona, Michigan, Pennsylvania or Wisconsin. There's really no other state like it. Florida is the type of state where you'd expect Biden to outperform Clinton given the recent polling. It has the highest percentage of seniors in the country amongst its citizen voting age population. Right now, Biden actually leads Trump among those 65 years and older by nine points in an average of the five most recent probability national polls. Now, there is a cautionary tale in the 2018 midterms. In Florida, Democrats lost the Senate and governor's race. They won at least one of those in all the other four close states. Moreover, Democrats only won the statewide cumulative House vote by a point, which is more than five points worse than they did nationally. According to an analysis by the New York Times' Nate Cohn, however, the southern swing state voters who didn't cast a ballot in 2018 were much more friendly to Democrats than those in the northern swing states. In the sunbelt, a large portion were nonwhite. In the north, the clear plurality were whites without a college degree. With presidential year turnout, </w:t>
      </w:r>
      <w:r w:rsidRPr="00566953">
        <w:rPr>
          <w:rFonts w:eastAsia="Times New Roman" w:cs="Calibri"/>
          <w:color w:val="222222"/>
          <w:shd w:val="clear" w:color="auto" w:fill="00FFFF"/>
        </w:rPr>
        <w:t>Biden's </w:t>
      </w:r>
      <w:r w:rsidRPr="00566953">
        <w:rPr>
          <w:rFonts w:eastAsia="Times New Roman" w:cs="Calibri"/>
          <w:color w:val="222222"/>
          <w:sz w:val="12"/>
          <w:szCs w:val="12"/>
        </w:rPr>
        <w:t>likely going to be very competitive</w:t>
      </w:r>
      <w:r w:rsidRPr="00566953">
        <w:rPr>
          <w:rFonts w:eastAsia="Times New Roman" w:cs="Calibri"/>
          <w:color w:val="222222"/>
          <w:shd w:val="clear" w:color="auto" w:fill="00FFFF"/>
        </w:rPr>
        <w:t> </w:t>
      </w:r>
      <w:r w:rsidRPr="00566953">
        <w:rPr>
          <w:rFonts w:eastAsia="Times New Roman" w:cs="Calibri"/>
          <w:b/>
          <w:bCs/>
          <w:color w:val="222222"/>
          <w:bdr w:val="single" w:sz="12" w:space="0" w:color="auto" w:frame="1"/>
          <w:shd w:val="clear" w:color="auto" w:fill="00FFFF"/>
        </w:rPr>
        <w:t>in Florida</w:t>
      </w:r>
      <w:r w:rsidRPr="00566953">
        <w:rPr>
          <w:rFonts w:eastAsia="Times New Roman" w:cs="Calibri"/>
          <w:color w:val="222222"/>
          <w:shd w:val="clear" w:color="auto" w:fill="00FFFF"/>
        </w:rPr>
        <w:t>. If he wins there, </w:t>
      </w:r>
      <w:r w:rsidRPr="00566953">
        <w:rPr>
          <w:rFonts w:eastAsia="Times New Roman" w:cs="Calibri"/>
          <w:b/>
          <w:bCs/>
          <w:color w:val="222222"/>
          <w:bdr w:val="single" w:sz="12" w:space="0" w:color="auto" w:frame="1"/>
          <w:shd w:val="clear" w:color="auto" w:fill="00FFFF"/>
        </w:rPr>
        <w:t>it'll be awfully tough for Trump to beat him nationally</w:t>
      </w:r>
      <w:r w:rsidRPr="00566953">
        <w:rPr>
          <w:rFonts w:eastAsia="Times New Roman" w:cs="Calibri"/>
          <w:color w:val="222222"/>
          <w:sz w:val="12"/>
          <w:szCs w:val="12"/>
        </w:rPr>
        <w:t>.</w:t>
      </w:r>
    </w:p>
    <w:p w14:paraId="60F3369E"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The third link is Wisconsin…</w:t>
      </w:r>
    </w:p>
    <w:p w14:paraId="6D83380B"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A majority of people in Wisconsin oppose the death penalty:</w:t>
      </w:r>
    </w:p>
    <w:p w14:paraId="5E09E65F"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b/>
          <w:bCs/>
          <w:color w:val="222222"/>
          <w:sz w:val="26"/>
          <w:szCs w:val="26"/>
        </w:rPr>
        <w:t>Death Penalty Information Center, 2020</w:t>
      </w:r>
      <w:r w:rsidRPr="00566953">
        <w:rPr>
          <w:rFonts w:eastAsia="Times New Roman" w:cs="Calibri"/>
          <w:color w:val="222222"/>
        </w:rPr>
        <w:t>.  Retrieved Apr. 17, 2020 from </w:t>
      </w:r>
      <w:hyperlink r:id="rId35" w:tgtFrame="_blank" w:history="1">
        <w:r w:rsidRPr="00566953">
          <w:rPr>
            <w:rFonts w:eastAsia="Times New Roman" w:cs="Calibri"/>
            <w:color w:val="1155CC"/>
            <w:u w:val="single"/>
          </w:rPr>
          <w:t>https://deathpenaltyinfo.org/facts-and-research/public-opinion-polls/state-polls-and-studies</w:t>
        </w:r>
      </w:hyperlink>
    </w:p>
    <w:p w14:paraId="3CD7A566"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6"/>
          <w:szCs w:val="16"/>
        </w:rPr>
        <w:t>In a Marquette University Law School Poll, </w:t>
      </w:r>
      <w:r w:rsidRPr="00566953">
        <w:rPr>
          <w:rFonts w:eastAsia="Times New Roman" w:cs="Calibri"/>
          <w:color w:val="222222"/>
          <w:shd w:val="clear" w:color="auto" w:fill="00FFFF"/>
        </w:rPr>
        <w:t>50.5 percent of Wisconsinites </w:t>
      </w:r>
      <w:r w:rsidRPr="00566953">
        <w:rPr>
          <w:rFonts w:eastAsia="Times New Roman" w:cs="Calibri"/>
          <w:b/>
          <w:bCs/>
          <w:color w:val="222222"/>
          <w:bdr w:val="single" w:sz="12" w:space="0" w:color="auto" w:frame="1"/>
          <w:shd w:val="clear" w:color="auto" w:fill="00FFFF"/>
        </w:rPr>
        <w:t>oppose capital punishment</w:t>
      </w:r>
      <w:r w:rsidRPr="00566953">
        <w:rPr>
          <w:rFonts w:eastAsia="Times New Roman" w:cs="Calibri"/>
          <w:color w:val="222222"/>
          <w:shd w:val="clear" w:color="auto" w:fill="00FFFF"/>
        </w:rPr>
        <w:t> for convicted murderers, while 46.6 percent support it. “Support for capital punishment is starting to taper,”</w:t>
      </w:r>
      <w:r w:rsidRPr="00566953">
        <w:rPr>
          <w:rFonts w:eastAsia="Times New Roman" w:cs="Calibri"/>
          <w:color w:val="222222"/>
          <w:sz w:val="16"/>
          <w:szCs w:val="16"/>
        </w:rPr>
        <w:t> says Wheelock, noting that </w:t>
      </w:r>
      <w:r w:rsidRPr="00566953">
        <w:rPr>
          <w:rFonts w:eastAsia="Times New Roman" w:cs="Calibri"/>
          <w:b/>
          <w:bCs/>
          <w:color w:val="222222"/>
          <w:bdr w:val="single" w:sz="12" w:space="0" w:color="auto" w:frame="1"/>
          <w:shd w:val="clear" w:color="auto" w:fill="00FFFF"/>
        </w:rPr>
        <w:t>the decline in support for the death penalty in Wisconsin</w:t>
      </w:r>
      <w:r w:rsidRPr="00566953">
        <w:rPr>
          <w:rFonts w:eastAsia="Times New Roman" w:cs="Calibri"/>
          <w:color w:val="222222"/>
          <w:shd w:val="clear" w:color="auto" w:fill="00FFFF"/>
        </w:rPr>
        <w:t> corresponds to increasing opposition</w:t>
      </w:r>
      <w:r w:rsidRPr="00566953">
        <w:rPr>
          <w:rFonts w:eastAsia="Times New Roman" w:cs="Calibri"/>
          <w:color w:val="222222"/>
          <w:sz w:val="16"/>
          <w:szCs w:val="16"/>
        </w:rPr>
        <w:t> to executions </w:t>
      </w:r>
      <w:r w:rsidRPr="00566953">
        <w:rPr>
          <w:rFonts w:eastAsia="Times New Roman" w:cs="Calibri"/>
          <w:color w:val="222222"/>
          <w:shd w:val="clear" w:color="auto" w:fill="00FFFF"/>
        </w:rPr>
        <w:t>nationally</w:t>
      </w:r>
      <w:r w:rsidRPr="00566953">
        <w:rPr>
          <w:rFonts w:eastAsia="Times New Roman" w:cs="Calibri"/>
          <w:color w:val="222222"/>
          <w:sz w:val="16"/>
          <w:szCs w:val="16"/>
        </w:rPr>
        <w:t>. (The Capital Times, August 21, 2013)</w:t>
      </w:r>
    </w:p>
    <w:p w14:paraId="37F1208F"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Wisconsin could decide the election:</w:t>
      </w:r>
    </w:p>
    <w:p w14:paraId="387AD402"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rPr>
        <w:t>Maayan </w:t>
      </w:r>
      <w:r w:rsidRPr="00566953">
        <w:rPr>
          <w:rFonts w:eastAsia="Times New Roman" w:cs="Calibri"/>
          <w:b/>
          <w:bCs/>
          <w:color w:val="222222"/>
          <w:sz w:val="26"/>
          <w:szCs w:val="26"/>
        </w:rPr>
        <w:t>Silver,</w:t>
      </w:r>
      <w:r w:rsidRPr="00566953">
        <w:rPr>
          <w:rFonts w:eastAsia="Times New Roman" w:cs="Calibri"/>
          <w:color w:val="222222"/>
        </w:rPr>
        <w:t> 12/11/20</w:t>
      </w:r>
      <w:r w:rsidRPr="00566953">
        <w:rPr>
          <w:rFonts w:eastAsia="Times New Roman" w:cs="Calibri"/>
          <w:b/>
          <w:bCs/>
          <w:color w:val="222222"/>
          <w:sz w:val="26"/>
          <w:szCs w:val="26"/>
        </w:rPr>
        <w:t>19</w:t>
      </w:r>
      <w:r w:rsidRPr="00566953">
        <w:rPr>
          <w:rFonts w:eastAsia="Times New Roman" w:cs="Calibri"/>
          <w:color w:val="222222"/>
        </w:rPr>
        <w:t> (reporter for WUWM News), “All Eyes Are On Wisconsin Ahead Of The 2020 Elections. Here's Why,” </w:t>
      </w:r>
      <w:hyperlink r:id="rId36" w:anchor="stream/0" w:tgtFrame="_blank" w:history="1">
        <w:r w:rsidRPr="00566953">
          <w:rPr>
            <w:rFonts w:eastAsia="Times New Roman" w:cs="Calibri"/>
            <w:color w:val="1155CC"/>
            <w:u w:val="single"/>
          </w:rPr>
          <w:t>https://www.wuwm.com/post/all-eyes-are-wisconsin-ahead-2020-elections-heres-why#stream/0</w:t>
        </w:r>
      </w:hyperlink>
      <w:r w:rsidRPr="00566953">
        <w:rPr>
          <w:rFonts w:eastAsia="Times New Roman" w:cs="Calibri"/>
          <w:color w:val="222222"/>
        </w:rPr>
        <w:t>, Retrieved 6/6/2020</w:t>
      </w:r>
    </w:p>
    <w:p w14:paraId="5B242432"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4"/>
          <w:szCs w:val="14"/>
        </w:rPr>
        <w:t>By many accounts, </w:t>
      </w:r>
      <w:r w:rsidRPr="00566953">
        <w:rPr>
          <w:rFonts w:eastAsia="Times New Roman" w:cs="Calibri"/>
          <w:color w:val="222222"/>
        </w:rPr>
        <w:t>Wisconsin will be one of the most important states in next year's presidential election</w:t>
      </w:r>
      <w:r w:rsidRPr="00566953">
        <w:rPr>
          <w:rFonts w:eastAsia="Times New Roman" w:cs="Calibri"/>
          <w:color w:val="222222"/>
          <w:sz w:val="14"/>
          <w:szCs w:val="14"/>
        </w:rPr>
        <w:t>. But why? In part, it's because </w:t>
      </w:r>
      <w:r w:rsidRPr="00566953">
        <w:rPr>
          <w:rFonts w:eastAsia="Times New Roman" w:cs="Calibri"/>
          <w:color w:val="222222"/>
        </w:rPr>
        <w:t>Wisconsin is one of a handful of true "two-party states."</w:t>
      </w:r>
      <w:r w:rsidRPr="00566953">
        <w:rPr>
          <w:rFonts w:eastAsia="Times New Roman" w:cs="Calibri"/>
          <w:color w:val="222222"/>
          <w:sz w:val="14"/>
          <w:szCs w:val="14"/>
        </w:rPr>
        <w:t> Kyle Kondik is managing editor of Sabato's Crystal Ball out of the University of Virginia Center for Politics. It is a weekly, non-partisan newsletter about campaigns and elections. We asked Kondik about Wisconsin's political landscape and role in national elections. Why is Wisconsin a key state in the 2020 elections? Kondik says </w:t>
      </w:r>
      <w:r w:rsidRPr="00566953">
        <w:rPr>
          <w:rFonts w:eastAsia="Times New Roman" w:cs="Calibri"/>
          <w:color w:val="222222"/>
          <w:shd w:val="clear" w:color="auto" w:fill="00FFFF"/>
        </w:rPr>
        <w:t>there are </w:t>
      </w:r>
      <w:r w:rsidRPr="00566953">
        <w:rPr>
          <w:rFonts w:eastAsia="Times New Roman" w:cs="Calibri"/>
          <w:color w:val="222222"/>
        </w:rPr>
        <w:t>currently </w:t>
      </w:r>
      <w:r w:rsidRPr="00566953">
        <w:rPr>
          <w:rFonts w:eastAsia="Times New Roman" w:cs="Calibri"/>
          <w:color w:val="222222"/>
          <w:shd w:val="clear" w:color="auto" w:fill="00FFFF"/>
        </w:rPr>
        <w:t>only a handful of </w:t>
      </w:r>
      <w:r w:rsidRPr="00566953">
        <w:rPr>
          <w:rFonts w:eastAsia="Times New Roman" w:cs="Calibri"/>
          <w:color w:val="222222"/>
        </w:rPr>
        <w:t>truly </w:t>
      </w:r>
      <w:r w:rsidRPr="00566953">
        <w:rPr>
          <w:rFonts w:eastAsia="Times New Roman" w:cs="Calibri"/>
          <w:color w:val="222222"/>
          <w:shd w:val="clear" w:color="auto" w:fill="00FFFF"/>
        </w:rPr>
        <w:t>two-party competitive states — and Wisconsin is one</w:t>
      </w:r>
      <w:r w:rsidRPr="00566953">
        <w:rPr>
          <w:rFonts w:eastAsia="Times New Roman" w:cs="Calibri"/>
          <w:color w:val="222222"/>
          <w:sz w:val="14"/>
          <w:szCs w:val="14"/>
        </w:rPr>
        <w:t>. "Actually, if you sort of drill down to the states that were closest in 2016, </w:t>
      </w:r>
      <w:r w:rsidRPr="00566953">
        <w:rPr>
          <w:rFonts w:eastAsia="Times New Roman" w:cs="Calibri"/>
          <w:b/>
          <w:bCs/>
          <w:color w:val="222222"/>
          <w:bdr w:val="single" w:sz="12" w:space="0" w:color="auto" w:frame="1"/>
          <w:shd w:val="clear" w:color="auto" w:fill="00FFFF"/>
        </w:rPr>
        <w:t>Wisconsin</w:t>
      </w:r>
      <w:r w:rsidRPr="00566953">
        <w:rPr>
          <w:rFonts w:eastAsia="Times New Roman" w:cs="Calibri"/>
          <w:color w:val="222222"/>
          <w:shd w:val="clear" w:color="auto" w:fill="00FFFF"/>
        </w:rPr>
        <w:t> is a state that really could end up </w:t>
      </w:r>
      <w:r w:rsidRPr="00566953">
        <w:rPr>
          <w:rFonts w:eastAsia="Times New Roman" w:cs="Calibri"/>
          <w:b/>
          <w:bCs/>
          <w:color w:val="222222"/>
          <w:bdr w:val="single" w:sz="12" w:space="0" w:color="auto" w:frame="1"/>
          <w:shd w:val="clear" w:color="auto" w:fill="00FFFF"/>
        </w:rPr>
        <w:t>providing the decisive electoral votes</w:t>
      </w:r>
      <w:r w:rsidRPr="00566953">
        <w:rPr>
          <w:rFonts w:eastAsia="Times New Roman" w:cs="Calibri"/>
          <w:color w:val="222222"/>
          <w:shd w:val="clear" w:color="auto" w:fill="00FFFF"/>
        </w:rPr>
        <w:t> </w:t>
      </w:r>
      <w:r w:rsidRPr="00566953">
        <w:rPr>
          <w:rFonts w:eastAsia="Times New Roman" w:cs="Calibri"/>
          <w:color w:val="222222"/>
        </w:rPr>
        <w:t>to either the Republican or the Democratic nominees</w:t>
      </w:r>
      <w:r w:rsidRPr="00566953">
        <w:rPr>
          <w:rFonts w:eastAsia="Times New Roman" w:cs="Calibri"/>
          <w:color w:val="222222"/>
          <w:shd w:val="clear" w:color="auto" w:fill="00FFFF"/>
        </w:rPr>
        <w:t> in next year's presidential election,"</w:t>
      </w:r>
      <w:r w:rsidRPr="00566953">
        <w:rPr>
          <w:rFonts w:eastAsia="Times New Roman" w:cs="Calibri"/>
          <w:color w:val="222222"/>
          <w:sz w:val="14"/>
          <w:szCs w:val="14"/>
        </w:rPr>
        <w:t> he explains. While many other states in the U.S. are relatively safe for one party. "States like California, Illinois, New York that used to be competitive now are very safely Democratic at the same time," he says. "There is a large swath of very safe Republican states in both the South and the great plains and the anterior West." But </w:t>
      </w:r>
      <w:r w:rsidRPr="00566953">
        <w:rPr>
          <w:rFonts w:eastAsia="Times New Roman" w:cs="Calibri"/>
          <w:color w:val="222222"/>
          <w:shd w:val="clear" w:color="auto" w:fill="00FFFF"/>
        </w:rPr>
        <w:t>Wisconsin's key 10 electoral votes are more up for grabs</w:t>
      </w:r>
      <w:r w:rsidRPr="00566953">
        <w:rPr>
          <w:rFonts w:eastAsia="Times New Roman" w:cs="Calibri"/>
          <w:color w:val="222222"/>
          <w:sz w:val="14"/>
          <w:szCs w:val="14"/>
        </w:rPr>
        <w:t>, he says.</w:t>
      </w:r>
    </w:p>
    <w:p w14:paraId="148D7958"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The fourth link is Michigan…</w:t>
      </w:r>
    </w:p>
    <w:p w14:paraId="1274DD05"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Michigan opposes the death penalty:</w:t>
      </w:r>
    </w:p>
    <w:p w14:paraId="284FB733"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b/>
          <w:bCs/>
          <w:color w:val="222222"/>
          <w:sz w:val="26"/>
          <w:szCs w:val="26"/>
        </w:rPr>
        <w:t>Death Penalty Information Center, 2020</w:t>
      </w:r>
      <w:r w:rsidRPr="00566953">
        <w:rPr>
          <w:rFonts w:eastAsia="Times New Roman" w:cs="Calibri"/>
          <w:color w:val="222222"/>
        </w:rPr>
        <w:t>.  Retrieved Apr. 17, 2020 from </w:t>
      </w:r>
      <w:hyperlink r:id="rId37" w:tgtFrame="_blank" w:history="1">
        <w:r w:rsidRPr="00566953">
          <w:rPr>
            <w:rFonts w:eastAsia="Times New Roman" w:cs="Calibri"/>
            <w:color w:val="1155CC"/>
            <w:u w:val="single"/>
          </w:rPr>
          <w:t>https://deathpenaltyinfo.org/facts-and-research/public-opinion-polls/state-polls-and-studies</w:t>
        </w:r>
      </w:hyperlink>
    </w:p>
    <w:p w14:paraId="1533E3B7"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hd w:val="clear" w:color="auto" w:fill="00FFFF"/>
        </w:rPr>
        <w:t>A </w:t>
      </w:r>
      <w:r w:rsidRPr="00566953">
        <w:rPr>
          <w:rFonts w:eastAsia="Times New Roman" w:cs="Calibri"/>
          <w:b/>
          <w:bCs/>
          <w:color w:val="222222"/>
          <w:bdr w:val="single" w:sz="12" w:space="0" w:color="auto" w:frame="1"/>
          <w:shd w:val="clear" w:color="auto" w:fill="00FFFF"/>
        </w:rPr>
        <w:t>Michigan </w:t>
      </w:r>
      <w:r w:rsidRPr="00566953">
        <w:rPr>
          <w:rFonts w:eastAsia="Times New Roman" w:cs="Calibri"/>
          <w:color w:val="222222"/>
          <w:shd w:val="clear" w:color="auto" w:fill="00FFFF"/>
        </w:rPr>
        <w:t>poll indicates that support for the death penalty is declining and the majority of residents</w:t>
      </w:r>
      <w:r w:rsidRPr="00566953">
        <w:rPr>
          <w:rFonts w:eastAsia="Times New Roman" w:cs="Calibri"/>
          <w:color w:val="222222"/>
        </w:rPr>
        <w:t> (56%) </w:t>
      </w:r>
      <w:r w:rsidRPr="00566953">
        <w:rPr>
          <w:rFonts w:eastAsia="Times New Roman" w:cs="Calibri"/>
          <w:color w:val="222222"/>
          <w:shd w:val="clear" w:color="auto" w:fill="00FFFF"/>
        </w:rPr>
        <w:t>would prefer a life sentence</w:t>
      </w:r>
      <w:r w:rsidRPr="00566953">
        <w:rPr>
          <w:rFonts w:eastAsia="Times New Roman" w:cs="Calibri"/>
          <w:color w:val="222222"/>
        </w:rPr>
        <w:t> and payment to victims’ families </w:t>
      </w:r>
      <w:r w:rsidRPr="00566953">
        <w:rPr>
          <w:rFonts w:eastAsia="Times New Roman" w:cs="Calibri"/>
          <w:color w:val="222222"/>
          <w:shd w:val="clear" w:color="auto" w:fill="00FFFF"/>
        </w:rPr>
        <w:t>instead of the death penalty</w:t>
      </w:r>
      <w:r w:rsidRPr="00566953">
        <w:rPr>
          <w:rFonts w:eastAsia="Times New Roman" w:cs="Calibri"/>
          <w:color w:val="222222"/>
        </w:rPr>
        <w:t> (33%). The poll was conducted by EPIC/MRA. Pollster Ed Sarpolus said: “</w:t>
      </w:r>
      <w:r w:rsidRPr="00566953">
        <w:rPr>
          <w:rFonts w:eastAsia="Times New Roman" w:cs="Calibri"/>
          <w:color w:val="222222"/>
          <w:shd w:val="clear" w:color="auto" w:fill="00FFFF"/>
        </w:rPr>
        <w:t>It’s the lowest support for the death penalty I’ve seen.” Michigan’s House of Representatives overwhelmingly defeated a resolution recently to restore the death penalty.</w:t>
      </w:r>
    </w:p>
    <w:p w14:paraId="02B3A233" w14:textId="77777777" w:rsidR="00D71F00" w:rsidRPr="00566953" w:rsidRDefault="00D71F00" w:rsidP="00D71F00">
      <w:pPr>
        <w:shd w:val="clear" w:color="auto" w:fill="FFFFFF"/>
        <w:spacing w:before="40" w:after="0" w:line="278" w:lineRule="atLeast"/>
        <w:outlineLvl w:val="3"/>
        <w:rPr>
          <w:rFonts w:eastAsia="Times New Roman" w:cs="Calibri"/>
          <w:b/>
          <w:bCs/>
          <w:color w:val="222222"/>
          <w:sz w:val="26"/>
          <w:szCs w:val="26"/>
        </w:rPr>
      </w:pPr>
      <w:r w:rsidRPr="00566953">
        <w:rPr>
          <w:rFonts w:eastAsia="Times New Roman" w:cs="Calibri"/>
          <w:b/>
          <w:bCs/>
          <w:color w:val="222222"/>
          <w:sz w:val="26"/>
          <w:szCs w:val="26"/>
        </w:rPr>
        <w:t>Michigan could decide the election:</w:t>
      </w:r>
    </w:p>
    <w:p w14:paraId="40623347"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rPr>
        <w:t>Todd </w:t>
      </w:r>
      <w:r w:rsidRPr="00566953">
        <w:rPr>
          <w:rFonts w:eastAsia="Times New Roman" w:cs="Calibri"/>
          <w:b/>
          <w:bCs/>
          <w:color w:val="222222"/>
          <w:sz w:val="26"/>
          <w:szCs w:val="26"/>
        </w:rPr>
        <w:t>Spangler</w:t>
      </w:r>
      <w:r w:rsidRPr="00566953">
        <w:rPr>
          <w:rFonts w:eastAsia="Times New Roman" w:cs="Calibri"/>
          <w:color w:val="222222"/>
        </w:rPr>
        <w:t> et al, 1/9/20</w:t>
      </w:r>
      <w:r w:rsidRPr="00566953">
        <w:rPr>
          <w:rFonts w:eastAsia="Times New Roman" w:cs="Calibri"/>
          <w:b/>
          <w:bCs/>
          <w:color w:val="222222"/>
          <w:sz w:val="26"/>
          <w:szCs w:val="26"/>
        </w:rPr>
        <w:t>20</w:t>
      </w:r>
      <w:r w:rsidRPr="00566953">
        <w:rPr>
          <w:rFonts w:eastAsia="Times New Roman" w:cs="Calibri"/>
          <w:color w:val="222222"/>
        </w:rPr>
        <w:t> (political analyst for the Detroit Free Press), “A second term for Donald Trump? Michigan is at the center of the political universe,” </w:t>
      </w:r>
      <w:hyperlink r:id="rId38" w:tgtFrame="_blank" w:history="1">
        <w:r w:rsidRPr="00566953">
          <w:rPr>
            <w:rFonts w:eastAsia="Times New Roman" w:cs="Calibri"/>
            <w:color w:val="1155CC"/>
            <w:u w:val="single"/>
          </w:rPr>
          <w:t>https://www.freep.com/in-depth/news/politics/elections/2020/01/09/michigan-important-2020-donald-trump-seeks-reelection/2832551001/</w:t>
        </w:r>
      </w:hyperlink>
      <w:r w:rsidRPr="00566953">
        <w:rPr>
          <w:rFonts w:eastAsia="Times New Roman" w:cs="Calibri"/>
          <w:color w:val="222222"/>
        </w:rPr>
        <w:t>, Retrieved June 6, 2020</w:t>
      </w:r>
    </w:p>
    <w:p w14:paraId="1255FFD8"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6"/>
          <w:szCs w:val="16"/>
        </w:rPr>
        <w:t>WASHINGTON – Tired of politics? Of politicians? Think elections don’t matter? Think again. This year’s elections will be some of the most consequential in decades and </w:t>
      </w:r>
      <w:r w:rsidRPr="00566953">
        <w:rPr>
          <w:rFonts w:eastAsia="Times New Roman" w:cs="Calibri"/>
          <w:b/>
          <w:bCs/>
          <w:color w:val="222222"/>
          <w:bdr w:val="single" w:sz="12" w:space="0" w:color="auto" w:frame="1"/>
          <w:shd w:val="clear" w:color="auto" w:fill="00FFFF"/>
        </w:rPr>
        <w:t>Michigan</w:t>
      </w:r>
      <w:r w:rsidRPr="00566953">
        <w:rPr>
          <w:rFonts w:eastAsia="Times New Roman" w:cs="Calibri"/>
          <w:color w:val="222222"/>
          <w:shd w:val="clear" w:color="auto" w:fill="00FFFF"/>
        </w:rPr>
        <w:t> is set up to be one of the most </w:t>
      </w:r>
      <w:r w:rsidRPr="00566953">
        <w:rPr>
          <w:rFonts w:eastAsia="Times New Roman" w:cs="Calibri"/>
          <w:b/>
          <w:bCs/>
          <w:color w:val="222222"/>
          <w:bdr w:val="single" w:sz="12" w:space="0" w:color="auto" w:frame="1"/>
          <w:shd w:val="clear" w:color="auto" w:fill="00FFFF"/>
        </w:rPr>
        <w:t>consequential states</w:t>
      </w:r>
      <w:r w:rsidRPr="00566953">
        <w:rPr>
          <w:rFonts w:eastAsia="Times New Roman" w:cs="Calibri"/>
          <w:color w:val="222222"/>
          <w:shd w:val="clear" w:color="auto" w:fill="00FFFF"/>
        </w:rPr>
        <w:t> on the electoral map.</w:t>
      </w:r>
      <w:r w:rsidRPr="00566953">
        <w:rPr>
          <w:rFonts w:eastAsia="Times New Roman" w:cs="Calibri"/>
          <w:color w:val="222222"/>
          <w:sz w:val="16"/>
          <w:szCs w:val="16"/>
        </w:rPr>
        <w:t> Consider: Not only is it a foregone conclusion that </w:t>
      </w:r>
      <w:r w:rsidRPr="00566953">
        <w:rPr>
          <w:rFonts w:eastAsia="Times New Roman" w:cs="Calibri"/>
          <w:color w:val="222222"/>
          <w:shd w:val="clear" w:color="auto" w:fill="00FFFF"/>
        </w:rPr>
        <w:t>Michigan will help decide whether</w:t>
      </w:r>
      <w:r w:rsidRPr="00566953">
        <w:rPr>
          <w:rFonts w:eastAsia="Times New Roman" w:cs="Calibri"/>
          <w:color w:val="222222"/>
          <w:sz w:val="16"/>
          <w:szCs w:val="16"/>
        </w:rPr>
        <w:t> President Donald </w:t>
      </w:r>
      <w:r w:rsidRPr="00566953">
        <w:rPr>
          <w:rFonts w:eastAsia="Times New Roman" w:cs="Calibri"/>
          <w:color w:val="222222"/>
          <w:shd w:val="clear" w:color="auto" w:fill="00FFFF"/>
        </w:rPr>
        <w:t>Trump remains in office or not</w:t>
      </w:r>
      <w:r w:rsidRPr="00566953">
        <w:rPr>
          <w:rFonts w:eastAsia="Times New Roman" w:cs="Calibri"/>
          <w:color w:val="222222"/>
          <w:sz w:val="16"/>
          <w:szCs w:val="16"/>
        </w:rPr>
        <w:t>, its U.S. Senate race is expected to be one of the most contested in the nation and could help determine control of that chamber. There are also races in suburban Detroit congressional districts that could signal which party holds the majority in the U.S. House next year.</w:t>
      </w:r>
    </w:p>
    <w:p w14:paraId="0844ABCF"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sz w:val="16"/>
          <w:szCs w:val="16"/>
        </w:rPr>
        <w:t> </w:t>
      </w:r>
    </w:p>
    <w:p w14:paraId="4D7FC95D" w14:textId="77777777" w:rsidR="00D71F00" w:rsidRPr="00566953" w:rsidRDefault="00D71F00" w:rsidP="00D71F00">
      <w:pPr>
        <w:shd w:val="clear" w:color="auto" w:fill="FFFFFF"/>
        <w:spacing w:line="235" w:lineRule="atLeast"/>
        <w:rPr>
          <w:rFonts w:eastAsia="Times New Roman" w:cs="Calibri"/>
          <w:color w:val="222222"/>
        </w:rPr>
      </w:pPr>
      <w:r w:rsidRPr="00566953">
        <w:rPr>
          <w:rFonts w:eastAsia="Times New Roman" w:cs="Calibri"/>
          <w:color w:val="222222"/>
        </w:rPr>
        <w:t> </w:t>
      </w:r>
    </w:p>
    <w:p w14:paraId="5C2DBA98" w14:textId="77777777" w:rsidR="00D71F00" w:rsidRDefault="00D71F00" w:rsidP="00F25D30">
      <w:pPr>
        <w:shd w:val="clear" w:color="auto" w:fill="FFFFFF"/>
        <w:spacing w:line="235" w:lineRule="atLeast"/>
        <w:rPr>
          <w:rFonts w:eastAsia="Times New Roman" w:cs="Calibri"/>
          <w:color w:val="222222"/>
          <w:sz w:val="16"/>
          <w:szCs w:val="16"/>
        </w:rPr>
      </w:pPr>
    </w:p>
    <w:p w14:paraId="69D33AAA" w14:textId="232B05F0" w:rsidR="0068412B" w:rsidRDefault="0068412B" w:rsidP="00F25D30">
      <w:pPr>
        <w:pStyle w:val="Heading3"/>
      </w:pPr>
      <w:r w:rsidRPr="00F25D30">
        <w:t xml:space="preserve">Links – </w:t>
      </w:r>
      <w:r w:rsidR="00D71F00">
        <w:t xml:space="preserve"> </w:t>
      </w:r>
      <w:r w:rsidRPr="00F25D30">
        <w:t xml:space="preserve">Supreme Court Will be A Key Issue </w:t>
      </w:r>
    </w:p>
    <w:p w14:paraId="3CCA8CC3" w14:textId="77777777" w:rsidR="00EE391F" w:rsidRPr="00EE391F" w:rsidRDefault="00EE391F" w:rsidP="00EE391F"/>
    <w:p w14:paraId="677E8238" w14:textId="77777777" w:rsidR="0068412B" w:rsidRPr="0068412B" w:rsidRDefault="0068412B" w:rsidP="0068412B">
      <w:pPr>
        <w:shd w:val="clear" w:color="auto" w:fill="FFFFFF"/>
        <w:spacing w:before="40" w:after="0" w:line="278" w:lineRule="atLeast"/>
        <w:outlineLvl w:val="3"/>
        <w:rPr>
          <w:rFonts w:eastAsia="Times New Roman" w:cs="Calibri"/>
          <w:b/>
          <w:bCs/>
          <w:color w:val="222222"/>
          <w:sz w:val="26"/>
          <w:szCs w:val="26"/>
        </w:rPr>
      </w:pPr>
      <w:r w:rsidRPr="0068412B">
        <w:rPr>
          <w:rFonts w:eastAsia="Times New Roman" w:cs="Calibri"/>
          <w:b/>
          <w:bCs/>
          <w:color w:val="222222"/>
          <w:sz w:val="26"/>
          <w:szCs w:val="26"/>
        </w:rPr>
        <w:t>(--) The Supreme Court will be a key issue in the 2020 presidential campaign.</w:t>
      </w:r>
    </w:p>
    <w:p w14:paraId="7B567ED9" w14:textId="77777777" w:rsidR="0068412B" w:rsidRPr="0068412B" w:rsidRDefault="0068412B" w:rsidP="0068412B">
      <w:pPr>
        <w:shd w:val="clear" w:color="auto" w:fill="FFFFFF"/>
        <w:spacing w:line="235" w:lineRule="atLeast"/>
        <w:rPr>
          <w:rFonts w:eastAsia="Times New Roman" w:cs="Calibri"/>
          <w:color w:val="222222"/>
        </w:rPr>
      </w:pPr>
      <w:r w:rsidRPr="0068412B">
        <w:rPr>
          <w:rFonts w:eastAsia="Times New Roman" w:cs="Calibri"/>
          <w:color w:val="222222"/>
        </w:rPr>
        <w:t>Mark Joseph </w:t>
      </w:r>
      <w:r w:rsidRPr="0068412B">
        <w:rPr>
          <w:rFonts w:eastAsia="Times New Roman" w:cs="Calibri"/>
          <w:b/>
          <w:bCs/>
          <w:color w:val="222222"/>
          <w:sz w:val="26"/>
          <w:szCs w:val="26"/>
        </w:rPr>
        <w:t>Stern</w:t>
      </w:r>
      <w:r w:rsidRPr="0068412B">
        <w:rPr>
          <w:rFonts w:eastAsia="Times New Roman" w:cs="Calibri"/>
          <w:color w:val="222222"/>
        </w:rPr>
        <w:t>, 10/4/20</w:t>
      </w:r>
      <w:r w:rsidRPr="0068412B">
        <w:rPr>
          <w:rFonts w:eastAsia="Times New Roman" w:cs="Calibri"/>
          <w:b/>
          <w:bCs/>
          <w:color w:val="222222"/>
          <w:sz w:val="26"/>
          <w:szCs w:val="26"/>
        </w:rPr>
        <w:t>19</w:t>
      </w:r>
      <w:r w:rsidRPr="0068412B">
        <w:rPr>
          <w:rFonts w:eastAsia="Times New Roman" w:cs="Calibri"/>
          <w:color w:val="222222"/>
        </w:rPr>
        <w:t> (reporter), Oct. 4, 2019.  Retrieved May 16, 2020 from </w:t>
      </w:r>
      <w:hyperlink r:id="rId39" w:tgtFrame="_blank" w:history="1">
        <w:r w:rsidRPr="0068412B">
          <w:rPr>
            <w:rFonts w:eastAsia="Times New Roman" w:cs="Calibri"/>
            <w:color w:val="1155CC"/>
            <w:u w:val="single"/>
          </w:rPr>
          <w:t>https://slate.com/news-and-politics/2019/10/supreme-court-term-preview-conservative-revolution.html</w:t>
        </w:r>
      </w:hyperlink>
    </w:p>
    <w:p w14:paraId="404D493D" w14:textId="77777777" w:rsidR="0068412B" w:rsidRPr="0068412B" w:rsidRDefault="0068412B" w:rsidP="0068412B">
      <w:pPr>
        <w:shd w:val="clear" w:color="auto" w:fill="FFFFFF"/>
        <w:spacing w:line="235" w:lineRule="atLeast"/>
        <w:rPr>
          <w:rFonts w:eastAsia="Times New Roman" w:cs="Calibri"/>
          <w:color w:val="222222"/>
        </w:rPr>
      </w:pPr>
      <w:r w:rsidRPr="0068412B">
        <w:rPr>
          <w:rFonts w:eastAsia="Times New Roman" w:cs="Calibri"/>
          <w:color w:val="222222"/>
          <w:sz w:val="12"/>
          <w:szCs w:val="12"/>
        </w:rPr>
        <w:t>After Brett Kavanaugh joined the Supreme Court in October 2018, most of the justices seemed eager to do whatever they could to keep SCOTUS out of the limelight. Less than two weeks earlier, Christine Blasey Ford had declared on live TV that Kavanaugh sexually assaulted her as a teenager; Kavanaugh, in response, accused Democrats of orchestrating a “grotesque character assassination” driven by “pent-up anger about President Trump” and “revenge on behalf of the Clintons.” The Supreme Court’s legitimacy rests in large part on the perception it is a nonpartisan institution, but Kavanaugh joined the bench engulfed in a toxic cloud of political rancor. In the year after the ugly confirmation hearing, the justices mostly kept their heads down, ducking many controversial cases for no apparent reason. They decided only two bona fide blockbusters, throwing partisan gerrymandering claims out of federal court and blocking the census citizenship question. Meanwhile, they dodged cases about Dreamers, abortion, religious freedom, and discrimination, effectively deciding not to decide. But the Supreme Court has amassed far too much power to avoid any contentious issue for long. As Congress remains deadlocked and the White House melts down, SCOTUS has become the only fully functioning branch of the federal government. It has taken on the role of policymaker, obligated to resolve many of the battles that engulf the political branches. Republicans understand this fact, and it is a key reason why they fought so hard for Kavanaugh’s confirmation. With lawmakers paralyzed, momentous disputes wind up at the Supreme Court. And now, thanks to Kavanaugh’s vote, many of these battles will be decided by a 5–4 conservative majority. A slew of potentially earthshaking cases has already piled up on the court’s docket for the upcoming term. </w:t>
      </w:r>
      <w:r w:rsidRPr="0068412B">
        <w:rPr>
          <w:rFonts w:eastAsia="Times New Roman" w:cs="Calibri"/>
          <w:color w:val="222222"/>
          <w:shd w:val="clear" w:color="auto" w:fill="00FFFF"/>
        </w:rPr>
        <w:t>Multiple transformative decisions will come down in June, </w:t>
      </w:r>
      <w:r w:rsidRPr="0068412B">
        <w:rPr>
          <w:rFonts w:eastAsia="Times New Roman" w:cs="Calibri"/>
          <w:b/>
          <w:bCs/>
          <w:color w:val="222222"/>
          <w:bdr w:val="single" w:sz="12" w:space="0" w:color="auto" w:frame="1"/>
          <w:shd w:val="clear" w:color="auto" w:fill="00FFFF"/>
        </w:rPr>
        <w:t>thrusting the court into the middle of the 2020 presidential campaign</w:t>
      </w:r>
      <w:r w:rsidRPr="0068412B">
        <w:rPr>
          <w:rFonts w:eastAsia="Times New Roman" w:cs="Calibri"/>
          <w:color w:val="222222"/>
          <w:sz w:val="12"/>
          <w:szCs w:val="12"/>
        </w:rPr>
        <w:t>. And the full impact of Kavanaugh’s appointment will become clear as the court is dragged further to the right. </w:t>
      </w:r>
      <w:r w:rsidRPr="0068412B">
        <w:rPr>
          <w:rFonts w:eastAsia="Times New Roman" w:cs="Calibri"/>
          <w:color w:val="222222"/>
          <w:shd w:val="clear" w:color="auto" w:fill="00FFFF"/>
        </w:rPr>
        <w:t>This jurisprudential bloodbath will heighten the stakes of the 2020 race, amplifying</w:t>
      </w:r>
      <w:r w:rsidRPr="0068412B">
        <w:rPr>
          <w:rFonts w:eastAsia="Times New Roman" w:cs="Calibri"/>
          <w:color w:val="222222"/>
          <w:sz w:val="12"/>
          <w:szCs w:val="12"/>
        </w:rPr>
        <w:t> the power of the president and </w:t>
      </w:r>
      <w:r w:rsidRPr="0068412B">
        <w:rPr>
          <w:rFonts w:eastAsia="Times New Roman" w:cs="Calibri"/>
          <w:color w:val="222222"/>
          <w:shd w:val="clear" w:color="auto" w:fill="00FFFF"/>
        </w:rPr>
        <w:t>the role of the judiciary in the </w:t>
      </w:r>
      <w:r w:rsidRPr="0068412B">
        <w:rPr>
          <w:rFonts w:eastAsia="Times New Roman" w:cs="Calibri"/>
          <w:b/>
          <w:bCs/>
          <w:color w:val="222222"/>
          <w:bdr w:val="single" w:sz="12" w:space="0" w:color="auto" w:frame="1"/>
          <w:shd w:val="clear" w:color="auto" w:fill="00FFFF"/>
        </w:rPr>
        <w:t>most explosive political fights</w:t>
      </w:r>
      <w:r w:rsidRPr="0068412B">
        <w:rPr>
          <w:rFonts w:eastAsia="Times New Roman" w:cs="Calibri"/>
          <w:color w:val="222222"/>
          <w:shd w:val="clear" w:color="auto" w:fill="00FFFF"/>
        </w:rPr>
        <w:t> of the day.</w:t>
      </w:r>
      <w:r w:rsidRPr="0068412B">
        <w:rPr>
          <w:rFonts w:eastAsia="Times New Roman" w:cs="Calibri"/>
          <w:color w:val="222222"/>
        </w:rPr>
        <w:t> </w:t>
      </w:r>
      <w:r w:rsidRPr="0068412B">
        <w:rPr>
          <w:rFonts w:eastAsia="Times New Roman" w:cs="Calibri"/>
          <w:color w:val="222222"/>
          <w:sz w:val="12"/>
          <w:szCs w:val="12"/>
        </w:rPr>
        <w:t>Potentially earthshaking cases have already piled up on the court’s docket for the upcoming term. The term will begin with a bang, with oral arguments over whether states can abolish the insanity defense. Four states have outlawed this defense—which allows defendants with mental illnesses to acknowledge their crime but argue a lack of culpability—even though it’s been a universal feature of criminal law for most of American history. Without Justice Anthony Kennedy’s moderating influence on Eighth Amendment jurisprudence, the conservative bloc may bless the abolition of the insanity defense, ensuring that more people with mental illnesses are locked up in prison without access to appropriate treatment. A day later, the court will hear arguments in three cases that ask whether federal law prohibits employment discrimination against LGBTQ people. Title VII of the Civil Rights Act of 1964 bars workplace discrimination “because of … sex.” And it is impossible to discriminate against LGBTQ people without taking sex into account. Consider an employer who fires a man for marrying a man but does not fire a woman for marrying a man. This discrimination is inherently based on sex: change the male employee’s sex and he wouldn’t be fired. Now consider an employer who fires a trans woman because she is trans. That termination turns on her sex—the fact that she does not identify as a man. There is another reason why it would be bizarre to subtract LGBTQ employees from federal protections. The Supreme Court has ruled that sex stereotyping—punishing workers for failing to confirm to gender norms—is a form of sex discrimination prohibited under Title VII. Discrimination against gay people rests on the ultimate sex stereotype: the belief that men should only be romantically involved with women, and vice versa. Discrimination against transgender people, too, is rooted in sex stereotyping—a belief that individuals should conform to the sex they’re assigned at birth as well as the attendant gender norms. Dozens of lower court judges, including numerous Republican nominees, have reached these conclusions with ease. But there is little reason to be optimistic that the new conservative majority will agree. Conservative advocacy groups, including some that supported Kavanaugh’s and Gorsuch’s confirmations, have lobbied against an LGBTQ-inclusive interpretation of Title VII. So, too, have a number of congressional Republicans who endorsed both justices. There is also the possibility that the conservative justices on the bench today hold anti-LGBTQ beliefs that will cloud their analyses of the issue. A 5–4 decision along ideological lines excluding LGBTQ employees from Title VII seems disturbingly probable. A week later, SCOTUS will hear arguments in a seemingly dry clash over executive power. In theory, the case asks only whether the Constitution’s appointments clause applies to Puerto Rico’s Financial Oversight and Management Board, which Congress created to restructure the island’s debt. If so, the president must nominate each member of the board and obtain Senate confirmation. But this case could be a Trojan horse that strips U.S. territories and the District of Columbia of home rule. If the appointments clause applies to the Puerto Rico board, it may also apply to territorial governments more broadly. That would give the president of the United States the power to choose the governors of Puerto Rico, the U.S. Virgin Islands, Guam, the Northern Mariana Islands, and American Samoa. He could also select high-ranking executive officials in each territory—as well as the D.C. mayor. Residents of U.S. territories and D.C. could no longer elect their own leaders. If the court hands down a sweeping decision, Trump, facilitated by a GOP-controlled Senate, could seize control over every territorial government. The next day, the court will hear a dispute over whether states can prosecute immigrants who use false Social Security numbers. Immigrant rights advocates argue that the federal government has sole authority to charge this crime, but red states are trying to seize the power to punish unauthorized immigrants themselves. A few hours later, the justices will take on a case about Lee Boyd Malvo, who was 17 years old when he helped John Allen Muhammad murder 10 people during the “D.C. sniper” shootings. Malvo, who regrets his actions, is serving life in prison, but he has sought resentencing under SCOTUS precedents that sharply limit juvenile life without parole. In Kennedy’s absence, the conservative majority may roll back those decisions and give states leeway to keep juvenile offenders behind bars until they die. In November, the hits will just keep coming. On Nov. 12, Trump’s attempt to rescind Deferred Action for Childhood Arrivals, or DACA, will finally come before the court. (The justices punted this case for months last term to avoid deciding it in 2019.) President Barack Obama created DACA to let certain undocumented immigrants brought to the U.S. as children live and work here legally. The Trump administration tried to wind it down—but DACA’s defenders argue that it did so illegally, on the mistaken premise that the program is unlawful. A majority of the court may rule that Trump has discretion to reverse his predecessor’s policy however he wants. It could also take a leap forward and declare that DACA itself is unconstitutional. Either decision would trigger a humanitarian crisis, placing 800,000 Dreamers in danger of deportation. That same day, the court will hear arguments in Hernández v. Mesa, a truly horrific case. The facts are ghastly: In 2010, a Border Patrol agent shot and killed an unarmed 15-year-old Mexican boy across the border. His family argues that the Constitution’s prohibitions on such police brutality provide them with a right to damages. If the court rules against them, it could strip everyone—citizens and undocumented immigrants alike—of the ability to sue federal law enforcement for misconduct. And recent precedents suggest that the conservative justices are prepared to slam the door on such claims. One day later, the justices will consider Comcast v. National Association of African American–Owned Media, a potential atomic bomb for race discrimination law. Section 1981, a federal statute first passed in the wake of the Civil War, guarantees racial minorities the right “to make and enforce contracts.” This rule is expansive: It applies to independent contractors, unlike Title VII, and bars race discrimination in retail, education, and public accommodations. A federal appeals court ruled that, to win under Section 1981, plaintiffs need only prove that race was one factor in their mistreatment. Comcast wants to defang law by requiring plaintiffs to prove “but-for” causation—meaning they would not have faced discrimination but for their race. The conservative justices favor this stringent standard, which would compel plaintiffs to uncover evidence of blatant racism. Since that evidence almost never exists, a decision importing “but-for” causation into Section 1981 could kneecap the law. In December, the court will hear arguments in a Second Amendment case for the first time since 2010. It will decide whether New York City’s strict gun laws—which bar residents from traveling with firearms unless they’re going to a city shooting range—is unconstitutional. The court will say it is. In the process, it will bring the right to bear arms out of the home and into the streets, setting the stage for a future decision that creates a constitutional right to public-carry. (New York City has already repealed the law in question and argues that the case should be dismissed; the plaintiffs vigorously disagree.) When the court returns from the winter holidays, it will hear another landmark case: Espinoza v. Montana Department of Revenue. This case is, at bottom, an effort to force states to fund religious education. The plaintiffs argue that once states subsidize private schools, they must also subsidize parochial schools. It appears that the conservative justices agree with that proposition, even though it directly violates the constitutional separation of church and state. If the court sides with the plaintiffs, the roughly 30 states that use vouchers or tax credits to support private schools would have to open up their programs to religious schools. Taxpayers, by extension, would be compelled to fund the exercise of religion. Guns, immigration, executive power, police brutality, criminal justice, race discrimination, church-state separation, LGBTQ rights—what other issue could the Supreme Court possibly take on to make this term more incendiary? Ah, yes: abortion, of course! Sometime in 2020, the court will hear June Medical Services v. Gee, a challenge to Louisiana’s targeted regulation of abortion providers (or TRAP law). The state passed a stringent law that compels these providers to obtain admitting privileges at a nearby hospital—a virtually impossible task that provides no health benefit to women. In 2016’s Whole Woman’s Health v. Hellerstedt, the Supreme Court struck down an identical law. Kennedy provided the fifth vote. After he stepped down, the 5th U.S. Circuit Court of Appeals upheld the Louisiana law, defying Whole Woman’s Health. In February, the Supreme Court temporarily blocked the Louisiana law by a 5–4 vote, sparing the states’ clinics, which were prepared to shutter. Chief Justice John Roberts joined the liberals; Kavanaugh dissented. Roberts likely voted to freeze the law to remind lower courts that they cannot ignore binding precedent. But he dissented in Whole Woman’s Health and is no fan of abortion rights. The Supreme Court will now have to decide whether a constitutional right to abortion access still exists in a post-Kennedy world. Do not expect Roberts to side with the liberals this time around. He may not have wanted the 5th Circuit to overrule Supreme Court precedent. But he may be happy to overturn Whole Woman’s Health himself, giving states the green light to regulate abortion clinics out of existence. </w:t>
      </w:r>
      <w:r w:rsidRPr="0068412B">
        <w:rPr>
          <w:rFonts w:eastAsia="Times New Roman" w:cs="Calibri"/>
          <w:color w:val="222222"/>
          <w:shd w:val="clear" w:color="auto" w:fill="00FFFF"/>
        </w:rPr>
        <w:t>The justices may prefer to avoid the grimy political arena, but over the next eight months, the court will take center stage. As these decisions come down, the court will inevitably become </w:t>
      </w:r>
      <w:r w:rsidRPr="0068412B">
        <w:rPr>
          <w:rFonts w:eastAsia="Times New Roman" w:cs="Calibri"/>
          <w:b/>
          <w:bCs/>
          <w:color w:val="222222"/>
          <w:bdr w:val="single" w:sz="12" w:space="0" w:color="auto" w:frame="1"/>
          <w:shd w:val="clear" w:color="auto" w:fill="00FFFF"/>
        </w:rPr>
        <w:t>a flashpoint in the presidential campaign</w:t>
      </w:r>
      <w:r w:rsidRPr="0068412B">
        <w:rPr>
          <w:rFonts w:eastAsia="Times New Roman" w:cs="Calibri"/>
          <w:color w:val="222222"/>
          <w:shd w:val="clear" w:color="auto" w:fill="00FFFF"/>
        </w:rPr>
        <w:t>. Liberal voters will demand to know what Democratic presidential hopefuls plan to do about the judiciary</w:t>
      </w:r>
      <w:r w:rsidRPr="0068412B">
        <w:rPr>
          <w:rFonts w:eastAsia="Times New Roman" w:cs="Calibri"/>
          <w:color w:val="222222"/>
          <w:sz w:val="12"/>
          <w:szCs w:val="12"/>
        </w:rPr>
        <w:t>, and candidates will embrace court packing with more enthusiasm. As the new majority launches a conservative revolution in constitutional law, ushered in by Kavanaugh’s elevation to the bench, Democrats will learn, over and over again, how much damage Trump has inflicted on the progressive project. And they will be forced to contend with a wildly powerful judiciary poised to obstruct progressive reforms while shattering liberal precedent. </w:t>
      </w:r>
      <w:r w:rsidRPr="0068412B">
        <w:rPr>
          <w:rFonts w:eastAsia="Times New Roman" w:cs="Calibri"/>
          <w:color w:val="222222"/>
          <w:shd w:val="clear" w:color="auto" w:fill="00FFFF"/>
        </w:rPr>
        <w:t>The Supreme Court is not yet in the forefront of the 2020 race. By the time this term is over, traumatized Democrats </w:t>
      </w:r>
      <w:r w:rsidRPr="0068412B">
        <w:rPr>
          <w:rFonts w:eastAsia="Times New Roman" w:cs="Calibri"/>
          <w:b/>
          <w:bCs/>
          <w:color w:val="222222"/>
          <w:bdr w:val="single" w:sz="12" w:space="0" w:color="auto" w:frame="1"/>
          <w:shd w:val="clear" w:color="auto" w:fill="00FFFF"/>
        </w:rPr>
        <w:t>may struggle to talk about anything else</w:t>
      </w:r>
      <w:r w:rsidRPr="0068412B">
        <w:rPr>
          <w:rFonts w:eastAsia="Times New Roman" w:cs="Calibri"/>
          <w:color w:val="222222"/>
          <w:shd w:val="clear" w:color="auto" w:fill="00FFFF"/>
        </w:rPr>
        <w:t>.</w:t>
      </w:r>
      <w:r w:rsidRPr="0068412B">
        <w:rPr>
          <w:rFonts w:eastAsia="Times New Roman" w:cs="Calibri"/>
          <w:color w:val="222222"/>
          <w:sz w:val="12"/>
          <w:szCs w:val="12"/>
        </w:rPr>
        <w:t> Perhaps Democrats will espouse a vision of progressivism that is less reliant upon the judiciary for success. They may conclude that it is not healthy for a democracy to depend so extensively on the rule of five justices in Washington.</w:t>
      </w:r>
    </w:p>
    <w:p w14:paraId="6FFF6D1E" w14:textId="77777777" w:rsidR="0068412B" w:rsidRPr="0068412B" w:rsidRDefault="0068412B" w:rsidP="0068412B">
      <w:pPr>
        <w:shd w:val="clear" w:color="auto" w:fill="FFFFFF"/>
        <w:spacing w:before="40" w:after="0" w:line="278" w:lineRule="atLeast"/>
        <w:outlineLvl w:val="3"/>
        <w:rPr>
          <w:rFonts w:eastAsia="Times New Roman" w:cs="Calibri"/>
          <w:b/>
          <w:bCs/>
          <w:color w:val="222222"/>
          <w:sz w:val="26"/>
          <w:szCs w:val="26"/>
        </w:rPr>
      </w:pPr>
      <w:r w:rsidRPr="0068412B">
        <w:rPr>
          <w:rFonts w:eastAsia="Times New Roman" w:cs="Calibri"/>
          <w:b/>
          <w:bCs/>
          <w:color w:val="222222"/>
          <w:sz w:val="26"/>
          <w:szCs w:val="26"/>
        </w:rPr>
        <w:t>(--) Both Republicans and Democrats will make the Supreme Court a key issue in the 2020 election:</w:t>
      </w:r>
    </w:p>
    <w:p w14:paraId="350A0E70" w14:textId="77777777" w:rsidR="0068412B" w:rsidRPr="0068412B" w:rsidRDefault="0068412B" w:rsidP="0068412B">
      <w:pPr>
        <w:shd w:val="clear" w:color="auto" w:fill="FFFFFF"/>
        <w:spacing w:line="235" w:lineRule="atLeast"/>
        <w:rPr>
          <w:rFonts w:eastAsia="Times New Roman" w:cs="Calibri"/>
          <w:color w:val="222222"/>
        </w:rPr>
      </w:pPr>
      <w:r w:rsidRPr="0068412B">
        <w:rPr>
          <w:rFonts w:eastAsia="Times New Roman" w:cs="Calibri"/>
          <w:color w:val="222222"/>
        </w:rPr>
        <w:t>Lisa </w:t>
      </w:r>
      <w:r w:rsidRPr="0068412B">
        <w:rPr>
          <w:rFonts w:eastAsia="Times New Roman" w:cs="Calibri"/>
          <w:b/>
          <w:bCs/>
          <w:color w:val="222222"/>
          <w:sz w:val="26"/>
          <w:szCs w:val="26"/>
        </w:rPr>
        <w:t>Hagen,</w:t>
      </w:r>
      <w:r w:rsidRPr="0068412B">
        <w:rPr>
          <w:rFonts w:eastAsia="Times New Roman" w:cs="Calibri"/>
          <w:color w:val="222222"/>
        </w:rPr>
        <w:t> 10/11/20</w:t>
      </w:r>
      <w:r w:rsidRPr="0068412B">
        <w:rPr>
          <w:rFonts w:eastAsia="Times New Roman" w:cs="Calibri"/>
          <w:b/>
          <w:bCs/>
          <w:color w:val="222222"/>
          <w:sz w:val="26"/>
          <w:szCs w:val="26"/>
        </w:rPr>
        <w:t>19</w:t>
      </w:r>
      <w:r w:rsidRPr="0068412B">
        <w:rPr>
          <w:rFonts w:eastAsia="Times New Roman" w:cs="Calibri"/>
          <w:color w:val="222222"/>
        </w:rPr>
        <w:t> (political reporter for US News &amp; World Report), Retrieved June 6, 2020 from </w:t>
      </w:r>
      <w:hyperlink r:id="rId40" w:tgtFrame="_blank" w:history="1">
        <w:r w:rsidRPr="0068412B">
          <w:rPr>
            <w:rFonts w:eastAsia="Times New Roman" w:cs="Calibri"/>
            <w:color w:val="1155CC"/>
            <w:u w:val="single"/>
          </w:rPr>
          <w:t>https://www.usnews.com/news/elections/articles/2019-10-11/supreme-court-weighs-key-issues-in-competitive-election-cycle</w:t>
        </w:r>
      </w:hyperlink>
    </w:p>
    <w:p w14:paraId="5DD89FF3" w14:textId="5489FBAC" w:rsidR="0068412B" w:rsidRDefault="0068412B" w:rsidP="0068412B">
      <w:pPr>
        <w:shd w:val="clear" w:color="auto" w:fill="FFFFFF"/>
        <w:spacing w:line="235" w:lineRule="atLeast"/>
        <w:rPr>
          <w:rFonts w:eastAsia="Times New Roman" w:cs="Calibri"/>
          <w:color w:val="222222"/>
          <w:sz w:val="12"/>
          <w:szCs w:val="12"/>
        </w:rPr>
      </w:pPr>
      <w:r w:rsidRPr="0068412B">
        <w:rPr>
          <w:rFonts w:eastAsia="Times New Roman" w:cs="Calibri"/>
          <w:color w:val="222222"/>
          <w:sz w:val="12"/>
          <w:szCs w:val="12"/>
        </w:rPr>
        <w:t>THE SUPREME COURT AND its nascent conservative majority largely stayed out of the political fray during the last term absent a few key cases involving issues like political gerrymandering. But </w:t>
      </w:r>
      <w:r w:rsidRPr="0068412B">
        <w:rPr>
          <w:rFonts w:eastAsia="Times New Roman" w:cs="Calibri"/>
          <w:color w:val="222222"/>
          <w:shd w:val="clear" w:color="auto" w:fill="00FFFF"/>
        </w:rPr>
        <w:t>with the new term</w:t>
      </w:r>
      <w:r w:rsidRPr="0068412B">
        <w:rPr>
          <w:rFonts w:eastAsia="Times New Roman" w:cs="Calibri"/>
          <w:color w:val="222222"/>
        </w:rPr>
        <w:t> </w:t>
      </w:r>
      <w:r w:rsidRPr="0068412B">
        <w:rPr>
          <w:rFonts w:eastAsia="Times New Roman" w:cs="Calibri"/>
          <w:color w:val="222222"/>
          <w:sz w:val="12"/>
          <w:szCs w:val="12"/>
        </w:rPr>
        <w:t>beginning Monday, </w:t>
      </w:r>
      <w:r w:rsidRPr="0068412B">
        <w:rPr>
          <w:rFonts w:eastAsia="Times New Roman" w:cs="Calibri"/>
          <w:color w:val="222222"/>
          <w:shd w:val="clear" w:color="auto" w:fill="00FFFF"/>
        </w:rPr>
        <w:t>the justices are poised to tackle thornier</w:t>
      </w:r>
      <w:r w:rsidRPr="0068412B">
        <w:rPr>
          <w:rFonts w:eastAsia="Times New Roman" w:cs="Calibri"/>
          <w:color w:val="222222"/>
          <w:sz w:val="12"/>
          <w:szCs w:val="12"/>
        </w:rPr>
        <w:t>, partisan </w:t>
      </w:r>
      <w:r w:rsidRPr="0068412B">
        <w:rPr>
          <w:rFonts w:eastAsia="Times New Roman" w:cs="Calibri"/>
          <w:color w:val="222222"/>
          <w:shd w:val="clear" w:color="auto" w:fill="00FFFF"/>
        </w:rPr>
        <w:t>subjects with the potential to change the direction of the court in the midst of the 2020 election cycle</w:t>
      </w:r>
      <w:r w:rsidRPr="0068412B">
        <w:rPr>
          <w:rFonts w:eastAsia="Times New Roman" w:cs="Calibri"/>
          <w:color w:val="222222"/>
          <w:sz w:val="12"/>
          <w:szCs w:val="12"/>
        </w:rPr>
        <w:t>. [ SEE: The Week in Cartoons for Oct. 7-11 ] Over the next eight months, the high court will weigh issues that animate both liberals and conservatives with high-profile cases on abortion, gun rights, LGBTQ workplace discrimination and the fate of an Obama-era program that has shielded young immigrants brought to the country illegally as children from deportation. The new court session is likely to leave some kind of mark on the 2020 elections like it has in past cycles. In 2016, a Supreme Court vacancy triggered a high-stakes fight to appoint a successor in the remaining months of Barack Obama's presidency. Republicans successfully blocked Democrats' nominee Merrick Garland and used it as an issue to boost the party's odds of holding the Senate and to help elevate Donald Trump to the presidency. Two years later, Brett Kavanaugh's nomination to the court threw a curveball into the 2018 midterms after a contentious confirmation fight that centered on past allegations of sexual assault that he has denied. The red-state Senate Democrats who lost reelection last year have attributed their opposition to Kavanaugh's nomination as a reason for their defeat. Now with the 2020 cycle in full swing, the high court could play an outsized role again in the election with an expected shift to the right after two Trump-appointed justices joined the bench. "In the last couple of terms, the court shied away from big issues that were going to be potentially divisive. Now it seems like the gloves are off," says Sara Benesh, a political science professor at the University of Wisconsin–Milwaukee. "The docket this term is filled with some of these really contentious social issues that will impact how people are viewing the court. At times, the Supreme Court can energize interested parties and have an indirect effect on who gets energized to vote and participate." The Photos You Should See – Oct. 2019 A Halloween carved pumpkin sits on an old piano at the Vilnele river in Vilnius, Lithuania, Thursday, Oct. 31, 2019. Halloween is marked in many Christian countries where some people light candles and wear costumes in an ancient tradition to ward off ghosts and evil spirits. (AP Photo/Mindaugas Kulbis) View All 84 Images The opening days of the term quickly threw the Supreme Court into the spotlight as the justices considered the LGBTQ workplace discrimination case that drew hundreds of activists to protest. The high court heard oral arguments on Tuesday to determine if federal employment law that prohibits firing an employee on the basis of sex also applies to sexual orientation and gender identity. And in the days leading up to the new session, the justices added another politically charged issue to their docket, agreeing to consider a Louisiana law that tightens restrictions on abortion providers. The more prominent cases are usually decided at the end of the term in late June, leaving landmark decisions on the rights of gay and transgender individuals, gun owners, women and young immigrants until just five months out from the November election. LGBTQ Workplace Discrimination Title VII of the Civil Rights Act is at the center of the cases before the high court on workplace rights for gay and transgender employees. A gay skydiving instructor in New York says he was fired becuase of his sexual orientation, while another challenge comes from a Georgia social worker who says he was also terminated for similar reasons. The other case involves a transgender woman from Michigan who says she was terminated from her job at a funeral home because of her gender identity. At Tuesday's hearing, the justices appeared divided, with Trump-appointed Justice Neil Gorsuch emerging as a potential swing vote in the case. During arguments, he suggested that the plaintiffs' sex was at least a contributing factor to their firing. But Gorsuch also questioned whether the court should decide on the interpretation of the 1964 law over Congress. Gorsuch asked whether the court should "take into consideration the massive social upheaval that would be entailed in such a decision" and if it's more "appropriate a legislative rather than a judicial function." He added, "It's a question of judicial modesty." American Civil Liberties Union legal director David Cole, who is representing Aimee Stephens in the transgender case, argued that they're not asking the court to "redefine" or "update" the definition of sex. The four liberal justices appeared likely to side with the fired employees that Title VII protects them from workplace discrimination. Solicitor General Noel Francisco, who is representing the Trump administration in the case, argued that Congress didn't include sexual orientation as part of Title VII more than five decades ago and that the legislative body should be responsible for making that determination. Louisiana's Abortion Law Louisiana passed a law in 2014 requiring doctors who perform abortions to have admitting privileges at a hospital up to 30 miles from where the abortion is being performed. Critics argue the law could leave the state with just one doctor and one clinic eligible to perform the procedure. The Supreme Court in February blocked enforcement of the law as it decided whether to take up the case. Last week, the justices agreed to hear the case that resembles a nearly identical Texas law that was struck down by the Supreme Court in 2016. The court ruled that Texas' law didn't provide many health benefits and placed an "undue burden" on a woman's right to seek an abortion. Justice Anthony Kennedy, who has since retired, was the swing vote in the 2016 decision. [ READ: A Guide to Abortion Laws by State ] Benesh says she sees the abortion case as the one that has the potential to make the biggest waves this term. She said that the 1973 Roe v. Wade decision that legalized the procedure was the catalyst of the anti-abortion movement. If the court rules in favor of the Louisiana law, Benesh argued the decision can have a similar effect on pro-abortion rights activists. "The one I think is really the one that could cause disruption in the election is the abortion case," Benesh says. "It may be that a decision that comes down this term really invigorates the pro-choice movement." The case prominently pushes abortion rights to the forefront as more Southern and Midwestern states enact laws that place new restrictions on abortions like "heartbeat bills," which ban the procedure as early as six weeks into pregnancy. Challenge to DACA Trump and his views on immigration will be on display in November, when the court hears the case on whether the president's termination of the Deferred Action for Childhood Arrivals program was lawful. Trump ended DACA in 2017, arguing that Congress should come up with legislation to address young immigrants who were brought to the U.S. illegally as minors. Benesh says the question posed to the court is: "Did he go about it in the right way?" Trump's challengers are arguing that his administration broke federal administrative law in the way it terminated DACA. The termination of the program, which has prevented the deportation of around 800,000 young immigrants has been blocked by several lower courts. Trump weighed in on the case this week, arguing that the Supreme Court striking down the law will "actually benefit" DACA and force Congress to make a deal to extend protections to young immigrants. "If the Supreme Court upholds DACA, it gives the President extraordinary powers, far greater than ever thought. If they do what is right and do not let DACA stand, with all of its negative legal implications, the Republicans and Democrats will have a DEAL to let them stay in our Country, in very short order," Trump tweeted Wednesday. Gun Rights in New York It's the first time in a decade that the Supreme Court has considered a case on gun rights. In 2008, the court ruled in District of Columbia v. Heller that the Second Amendment protects an individual's right to bear arms and have a gun in the home for self defense. In 2010, the decision in McDonald v. City of Chicago extended that right in states and localities. [ SEE: Cartoons About Gun Control and Gun Rights ] The case, which has a hearing scheduled for December, challenges a New York City law that allowed individuals with handgun permits to keep their weapons in their homes or transport them to and from one of several gun ranges within the city but banned them from traveling with their firearms outside of city limits. New York officials sought to get the case dismissed since the law was repealed this summer. The Supreme Court refused to dismiss the case but said it will also consider the issue of mootness during oral arguments. Gun control has become a prominent issue in light of a string of deadly mass shootings this year in Texas, California and Ohio. Democrats in Congress are looking to make a deal with the White House to pass new laws on guns, but those efforts have stalled yet again and look unlikely to happen in the near future, especially with the House's ongoing impeachment inquiry. The Supreme Court and the 2020 Election Since Roe v. Wade, the courts and judicial issues have been topics that are "always culturally relevant for Republican base voters," a Republican national strategist says. Kavanaugh's nomination and the allegations of sexual misconduct could still fire up liberal activists, but Republicans wonder if Democrats' focus on a host of other issues – and mainly Trump – takes attention away from the courts. "The universal issue for them is Trump and defeating Trump. Maybe that changes in time, but [the courts] are competing with a lot of other topics," the Republican strategist says. "Where for conservatives, it doesn't need to compete because it's already locked in as an issue." </w:t>
      </w:r>
      <w:r w:rsidRPr="0068412B">
        <w:rPr>
          <w:rFonts w:eastAsia="Times New Roman" w:cs="Calibri"/>
          <w:color w:val="222222"/>
          <w:shd w:val="clear" w:color="auto" w:fill="00FFFF"/>
        </w:rPr>
        <w:t>Progressive activists acknowledge that Republicans have been </w:t>
      </w:r>
      <w:r w:rsidRPr="0068412B">
        <w:rPr>
          <w:rFonts w:eastAsia="Times New Roman" w:cs="Calibri"/>
          <w:b/>
          <w:bCs/>
          <w:color w:val="222222"/>
          <w:bdr w:val="single" w:sz="12" w:space="0" w:color="auto" w:frame="1"/>
          <w:shd w:val="clear" w:color="auto" w:fill="00FFFF"/>
        </w:rPr>
        <w:t>successful at rallying their base around the courts</w:t>
      </w:r>
      <w:r w:rsidRPr="0068412B">
        <w:rPr>
          <w:rFonts w:eastAsia="Times New Roman" w:cs="Calibri"/>
          <w:color w:val="222222"/>
          <w:sz w:val="12"/>
          <w:szCs w:val="12"/>
        </w:rPr>
        <w:t>. Senate Majority Leader Mitch McConnell of Kentucky prevented Obama's Supreme Court nominee from getting a confirmation hearing in 2016. Since Trump's election, Republicans have confirmed a record number of judicial nominees to the lower courts as well as two Supreme Court appointments. This cycle, Democrats are talking more about court reforms and about half a dozen candidates support expanding the number of seats on the Supreme Court. Aaron Belkin, director of Take Back the Courts, says he's emboldened by the fact that more candidates are pushing reforms, but it remains an open question if the eventual Democratic nominee will make it a top issue. "</w:t>
      </w:r>
      <w:r w:rsidRPr="0068412B">
        <w:rPr>
          <w:rFonts w:eastAsia="Times New Roman" w:cs="Calibri"/>
          <w:color w:val="222222"/>
          <w:shd w:val="clear" w:color="auto" w:fill="00FFFF"/>
        </w:rPr>
        <w:t>I think that the reason the 2020 election is going to be different in how the parties talk about the courts is that Democrats are </w:t>
      </w:r>
      <w:r w:rsidRPr="0068412B">
        <w:rPr>
          <w:rFonts w:eastAsia="Times New Roman" w:cs="Calibri"/>
          <w:b/>
          <w:bCs/>
          <w:color w:val="222222"/>
          <w:bdr w:val="single" w:sz="12" w:space="0" w:color="auto" w:frame="1"/>
          <w:shd w:val="clear" w:color="auto" w:fill="00FFFF"/>
        </w:rPr>
        <w:t>finally realizing</w:t>
      </w:r>
      <w:r w:rsidRPr="0068412B">
        <w:rPr>
          <w:rFonts w:eastAsia="Times New Roman" w:cs="Calibri"/>
          <w:color w:val="222222"/>
          <w:shd w:val="clear" w:color="auto" w:fill="00FFFF"/>
        </w:rPr>
        <w:t> they </w:t>
      </w:r>
      <w:r w:rsidRPr="0068412B">
        <w:rPr>
          <w:rFonts w:eastAsia="Times New Roman" w:cs="Calibri"/>
          <w:b/>
          <w:bCs/>
          <w:color w:val="222222"/>
          <w:bdr w:val="single" w:sz="12" w:space="0" w:color="auto" w:frame="1"/>
          <w:shd w:val="clear" w:color="auto" w:fill="00FFFF"/>
        </w:rPr>
        <w:t>have to be more aggressive</w:t>
      </w:r>
      <w:r w:rsidRPr="0068412B">
        <w:rPr>
          <w:rFonts w:eastAsia="Times New Roman" w:cs="Calibri"/>
          <w:color w:val="222222"/>
          <w:shd w:val="clear" w:color="auto" w:fill="00FFFF"/>
        </w:rPr>
        <w:t> in telling the story of the </w:t>
      </w:r>
      <w:r w:rsidRPr="0068412B">
        <w:rPr>
          <w:rFonts w:eastAsia="Times New Roman" w:cs="Calibri"/>
          <w:b/>
          <w:bCs/>
          <w:color w:val="222222"/>
          <w:bdr w:val="single" w:sz="12" w:space="0" w:color="auto" w:frame="1"/>
          <w:shd w:val="clear" w:color="auto" w:fill="00FFFF"/>
        </w:rPr>
        <w:t>danger of the court</w:t>
      </w:r>
      <w:r w:rsidRPr="0068412B">
        <w:rPr>
          <w:rFonts w:eastAsia="Times New Roman" w:cs="Calibri"/>
          <w:color w:val="222222"/>
          <w:shd w:val="clear" w:color="auto" w:fill="00FFFF"/>
        </w:rPr>
        <w:t>,"</w:t>
      </w:r>
      <w:r w:rsidRPr="0068412B">
        <w:rPr>
          <w:rFonts w:eastAsia="Times New Roman" w:cs="Calibri"/>
          <w:color w:val="222222"/>
          <w:sz w:val="12"/>
          <w:szCs w:val="12"/>
        </w:rPr>
        <w:t> Belkin says.</w:t>
      </w:r>
    </w:p>
    <w:p w14:paraId="127F6692" w14:textId="1638E026" w:rsidR="0068412B" w:rsidRPr="0068412B" w:rsidRDefault="00D71F00" w:rsidP="0068412B">
      <w:pPr>
        <w:shd w:val="clear" w:color="auto" w:fill="FFFFFF"/>
        <w:spacing w:before="40" w:after="0" w:line="342" w:lineRule="atLeast"/>
        <w:jc w:val="center"/>
        <w:outlineLvl w:val="2"/>
        <w:rPr>
          <w:rFonts w:eastAsia="Times New Roman" w:cs="Calibri"/>
          <w:b/>
          <w:bCs/>
          <w:color w:val="222222"/>
          <w:sz w:val="32"/>
          <w:szCs w:val="32"/>
          <w:u w:val="single"/>
        </w:rPr>
      </w:pPr>
      <w:r>
        <w:rPr>
          <w:rFonts w:eastAsia="Times New Roman" w:cs="Calibri"/>
          <w:b/>
          <w:bCs/>
          <w:color w:val="222222"/>
          <w:sz w:val="32"/>
          <w:szCs w:val="32"/>
          <w:u w:val="single"/>
        </w:rPr>
        <w:t>---</w:t>
      </w:r>
      <w:r w:rsidR="0068412B" w:rsidRPr="0068412B">
        <w:rPr>
          <w:rFonts w:eastAsia="Times New Roman" w:cs="Calibri"/>
          <w:b/>
          <w:bCs/>
          <w:color w:val="222222"/>
          <w:sz w:val="32"/>
          <w:szCs w:val="32"/>
          <w:u w:val="single"/>
        </w:rPr>
        <w:t xml:space="preserve">AT:  Public Doesn’t Hear About </w:t>
      </w:r>
      <w:r w:rsidR="0068412B">
        <w:rPr>
          <w:rFonts w:eastAsia="Times New Roman" w:cs="Calibri"/>
          <w:b/>
          <w:bCs/>
          <w:color w:val="222222"/>
          <w:sz w:val="32"/>
          <w:szCs w:val="32"/>
          <w:u w:val="single"/>
        </w:rPr>
        <w:t xml:space="preserve">SCOTUS </w:t>
      </w:r>
      <w:r w:rsidR="0068412B" w:rsidRPr="0068412B">
        <w:rPr>
          <w:rFonts w:eastAsia="Times New Roman" w:cs="Calibri"/>
          <w:b/>
          <w:bCs/>
          <w:color w:val="222222"/>
          <w:sz w:val="32"/>
          <w:szCs w:val="32"/>
          <w:u w:val="single"/>
        </w:rPr>
        <w:t>Decisions</w:t>
      </w:r>
    </w:p>
    <w:p w14:paraId="3C8EB88B" w14:textId="77777777" w:rsidR="0068412B" w:rsidRPr="0068412B" w:rsidRDefault="0068412B" w:rsidP="0068412B">
      <w:pPr>
        <w:shd w:val="clear" w:color="auto" w:fill="FFFFFF"/>
        <w:spacing w:before="40" w:after="0" w:line="278" w:lineRule="atLeast"/>
        <w:outlineLvl w:val="3"/>
        <w:rPr>
          <w:rFonts w:eastAsia="Times New Roman" w:cs="Calibri"/>
          <w:b/>
          <w:bCs/>
          <w:color w:val="222222"/>
          <w:sz w:val="26"/>
          <w:szCs w:val="26"/>
        </w:rPr>
      </w:pPr>
      <w:r w:rsidRPr="0068412B">
        <w:rPr>
          <w:rFonts w:eastAsia="Times New Roman" w:cs="Calibri"/>
          <w:b/>
          <w:bCs/>
          <w:color w:val="222222"/>
          <w:sz w:val="26"/>
          <w:szCs w:val="26"/>
        </w:rPr>
        <w:t>(--) Even if the public does not hear about decisions—elites will—and they will highlight those issues to the public.</w:t>
      </w:r>
    </w:p>
    <w:p w14:paraId="4A4A8D9A" w14:textId="77777777" w:rsidR="0068412B" w:rsidRPr="0068412B" w:rsidRDefault="0068412B" w:rsidP="0068412B">
      <w:pPr>
        <w:shd w:val="clear" w:color="auto" w:fill="FFFFFF"/>
        <w:spacing w:line="235" w:lineRule="atLeast"/>
        <w:rPr>
          <w:rFonts w:eastAsia="Times New Roman" w:cs="Calibri"/>
          <w:color w:val="222222"/>
        </w:rPr>
      </w:pPr>
      <w:r w:rsidRPr="0068412B">
        <w:rPr>
          <w:rFonts w:eastAsia="Times New Roman" w:cs="Calibri"/>
          <w:color w:val="222222"/>
        </w:rPr>
        <w:t>Gerald </w:t>
      </w:r>
      <w:r w:rsidRPr="0068412B">
        <w:rPr>
          <w:rFonts w:eastAsia="Times New Roman" w:cs="Calibri"/>
          <w:b/>
          <w:bCs/>
          <w:color w:val="222222"/>
          <w:sz w:val="26"/>
          <w:szCs w:val="26"/>
        </w:rPr>
        <w:t>Rosenberg, 2009</w:t>
      </w:r>
      <w:r w:rsidRPr="0068412B">
        <w:rPr>
          <w:rFonts w:eastAsia="Times New Roman" w:cs="Calibri"/>
          <w:color w:val="222222"/>
        </w:rPr>
        <w:t> (prof. of law @ University of Chicago), BOSTON UNIVERSITY LAW REVIEW, 2009, 563.</w:t>
      </w:r>
    </w:p>
    <w:p w14:paraId="6D7E51BB" w14:textId="1FE83C38" w:rsidR="00BB2C6B" w:rsidRPr="004C6801" w:rsidRDefault="0068412B" w:rsidP="004C6801">
      <w:pPr>
        <w:shd w:val="clear" w:color="auto" w:fill="FFFFFF"/>
        <w:spacing w:line="235" w:lineRule="atLeast"/>
        <w:rPr>
          <w:rFonts w:eastAsia="Times New Roman" w:cs="Calibri"/>
          <w:color w:val="222222"/>
        </w:rPr>
      </w:pPr>
      <w:r w:rsidRPr="0068412B">
        <w:rPr>
          <w:rFonts w:eastAsia="Times New Roman" w:cs="Calibri"/>
          <w:color w:val="222222"/>
          <w:shd w:val="clear" w:color="auto" w:fill="00FFFF"/>
        </w:rPr>
        <w:t>Social scientists have studied the mechanisms by which the public learns about Supreme Court opinions.</w:t>
      </w:r>
      <w:r w:rsidRPr="0068412B">
        <w:rPr>
          <w:rFonts w:eastAsia="Times New Roman" w:cs="Calibri"/>
          <w:color w:val="222222"/>
          <w:sz w:val="16"/>
          <w:szCs w:val="16"/>
        </w:rPr>
        <w:t>56 In general, the literature finds that most judicial decisions receive little sustained coverage.57 “[E]ven </w:t>
      </w:r>
      <w:r w:rsidRPr="0068412B">
        <w:rPr>
          <w:rFonts w:eastAsia="Times New Roman" w:cs="Calibri"/>
          <w:color w:val="222222"/>
          <w:shd w:val="clear" w:color="auto" w:fill="00FFFF"/>
        </w:rPr>
        <w:t>controversial</w:t>
      </w:r>
      <w:r w:rsidRPr="0068412B">
        <w:rPr>
          <w:rFonts w:eastAsia="Times New Roman" w:cs="Calibri"/>
          <w:color w:val="222222"/>
        </w:rPr>
        <w:t> </w:t>
      </w:r>
      <w:r w:rsidRPr="0068412B">
        <w:rPr>
          <w:rFonts w:eastAsia="Times New Roman" w:cs="Calibri"/>
          <w:color w:val="222222"/>
          <w:sz w:val="16"/>
          <w:szCs w:val="16"/>
        </w:rPr>
        <w:t>and unpopular </w:t>
      </w:r>
      <w:r w:rsidRPr="0068412B">
        <w:rPr>
          <w:rFonts w:eastAsia="Times New Roman" w:cs="Calibri"/>
          <w:color w:val="222222"/>
          <w:shd w:val="clear" w:color="auto" w:fill="00FFFF"/>
        </w:rPr>
        <w:t>decisions</w:t>
      </w:r>
      <w:r w:rsidRPr="0068412B">
        <w:rPr>
          <w:rFonts w:eastAsia="Times New Roman" w:cs="Calibri"/>
          <w:color w:val="222222"/>
          <w:sz w:val="16"/>
          <w:szCs w:val="16"/>
        </w:rPr>
        <w:t>,” Charles Franklin and Liane Kosaki find, “</w:t>
      </w:r>
      <w:r w:rsidRPr="0068412B">
        <w:rPr>
          <w:rFonts w:eastAsia="Times New Roman" w:cs="Calibri"/>
          <w:color w:val="222222"/>
          <w:shd w:val="clear" w:color="auto" w:fill="00FFFF"/>
        </w:rPr>
        <w:t>are likely to vanish quickly from the media</w:t>
      </w:r>
      <w:r w:rsidRPr="0068412B">
        <w:rPr>
          <w:rFonts w:eastAsia="Times New Roman" w:cs="Calibri"/>
          <w:color w:val="222222"/>
          <w:sz w:val="16"/>
          <w:szCs w:val="16"/>
        </w:rPr>
        <w:t>.”58 </w:t>
      </w:r>
      <w:r w:rsidRPr="0068412B">
        <w:rPr>
          <w:rFonts w:eastAsia="Times New Roman" w:cs="Calibri"/>
          <w:color w:val="222222"/>
          <w:shd w:val="clear" w:color="auto" w:fill="00FFFF"/>
        </w:rPr>
        <w:t>However, they do emphasize that </w:t>
      </w:r>
      <w:r w:rsidRPr="0068412B">
        <w:rPr>
          <w:rFonts w:eastAsia="Times New Roman" w:cs="Calibri"/>
          <w:b/>
          <w:bCs/>
          <w:color w:val="222222"/>
          <w:bdr w:val="single" w:sz="12" w:space="0" w:color="auto" w:frame="1"/>
          <w:shd w:val="clear" w:color="auto" w:fill="00FFFF"/>
        </w:rPr>
        <w:t>elite action</w:t>
      </w:r>
      <w:r w:rsidRPr="0068412B">
        <w:rPr>
          <w:rFonts w:eastAsia="Times New Roman" w:cs="Calibri"/>
          <w:color w:val="222222"/>
          <w:shd w:val="clear" w:color="auto" w:fill="00FFFF"/>
        </w:rPr>
        <w:t> can change this pattern.</w:t>
      </w:r>
      <w:r w:rsidRPr="0068412B">
        <w:rPr>
          <w:rFonts w:eastAsia="Times New Roman" w:cs="Calibri"/>
          <w:color w:val="222222"/>
          <w:sz w:val="16"/>
          <w:szCs w:val="16"/>
        </w:rPr>
        <w:t>59 </w:t>
      </w:r>
      <w:r w:rsidRPr="0068412B">
        <w:rPr>
          <w:rFonts w:eastAsia="Times New Roman" w:cs="Calibri"/>
          <w:color w:val="222222"/>
          <w:shd w:val="clear" w:color="auto" w:fill="00FFFF"/>
        </w:rPr>
        <w:t>When Supreme Court decisions provoke “</w:t>
      </w:r>
      <w:r w:rsidRPr="0068412B">
        <w:rPr>
          <w:rFonts w:eastAsia="Times New Roman" w:cs="Calibri"/>
          <w:b/>
          <w:bCs/>
          <w:color w:val="222222"/>
          <w:bdr w:val="single" w:sz="12" w:space="0" w:color="auto" w:frame="1"/>
          <w:shd w:val="clear" w:color="auto" w:fill="00FFFF"/>
        </w:rPr>
        <w:t>sustained elite reaction</w:t>
      </w:r>
      <w:r w:rsidRPr="0068412B">
        <w:rPr>
          <w:rFonts w:eastAsia="Times New Roman" w:cs="Calibri"/>
          <w:color w:val="222222"/>
          <w:shd w:val="clear" w:color="auto" w:fill="00FFFF"/>
        </w:rPr>
        <w:t>,” </w:t>
      </w:r>
      <w:r w:rsidRPr="0068412B">
        <w:rPr>
          <w:rFonts w:eastAsia="Times New Roman" w:cs="Calibri"/>
          <w:b/>
          <w:bCs/>
          <w:color w:val="222222"/>
          <w:bdr w:val="single" w:sz="12" w:space="0" w:color="auto" w:frame="1"/>
          <w:shd w:val="clear" w:color="auto" w:fill="00FFFF"/>
        </w:rPr>
        <w:t>the media covers those reactions</w:t>
      </w:r>
      <w:r w:rsidRPr="0068412B">
        <w:rPr>
          <w:rFonts w:eastAsia="Times New Roman" w:cs="Calibri"/>
          <w:color w:val="222222"/>
          <w:sz w:val="16"/>
          <w:szCs w:val="16"/>
        </w:rPr>
        <w:t>.60 Reviewing the influence of the Court on public opinion, Persily concurs.61 He notes that </w:t>
      </w:r>
      <w:r w:rsidRPr="0068412B">
        <w:rPr>
          <w:rFonts w:eastAsia="Times New Roman" w:cs="Calibri"/>
          <w:color w:val="222222"/>
          <w:shd w:val="clear" w:color="auto" w:fill="00FFFF"/>
        </w:rPr>
        <w:t>the “nature of court decisions’ effects on public opinion is usually a product of the way elites react to the decision</w:t>
      </w:r>
      <w:r w:rsidRPr="0068412B">
        <w:rPr>
          <w:rFonts w:eastAsia="Times New Roman" w:cs="Calibri"/>
          <w:color w:val="222222"/>
          <w:sz w:val="16"/>
          <w:szCs w:val="16"/>
        </w:rPr>
        <w:t>.”62 This literature suggests that it is the reaction of political elites to Supreme Court opinions, and not the opinions themselves, that interests the public. Without that reaction, technology will not increase the audience for Supreme Court opinions, let alone oral dissents.</w:t>
      </w:r>
    </w:p>
    <w:p w14:paraId="14D4AE16" w14:textId="78364CE7" w:rsidR="009E328C" w:rsidRPr="004C6801" w:rsidRDefault="00435D1F" w:rsidP="004C6801">
      <w:pPr>
        <w:pStyle w:val="Heading3"/>
      </w:pPr>
      <w:r w:rsidRPr="004C6801">
        <w:t>Link Defense</w:t>
      </w:r>
      <w:r w:rsidR="003354E1" w:rsidRPr="004C6801">
        <w:t xml:space="preserve"> – Swing States Key</w:t>
      </w:r>
    </w:p>
    <w:p w14:paraId="06F0F688" w14:textId="790BB8E3" w:rsidR="00DA2510" w:rsidRDefault="00DA2510" w:rsidP="00DA2510">
      <w:pPr>
        <w:pStyle w:val="Heading4"/>
      </w:pPr>
      <w:r w:rsidRPr="00DA2510">
        <w:rPr>
          <w:i/>
        </w:rPr>
        <w:t xml:space="preserve">Only </w:t>
      </w:r>
      <w:r>
        <w:t>the swing states matter – 200 electoral votes are already locked in for both sides</w:t>
      </w:r>
    </w:p>
    <w:p w14:paraId="51C0C30A" w14:textId="3B983266" w:rsidR="00B32E82" w:rsidRPr="00B32E82" w:rsidRDefault="00B32E82" w:rsidP="00B32E82">
      <w:r w:rsidRPr="00B32E82">
        <w:rPr>
          <w:b/>
          <w:bCs/>
        </w:rPr>
        <w:t>Barabak 5/3</w:t>
      </w:r>
      <w:r>
        <w:t xml:space="preserve"> (Mark Z. Barabak, Staff Writer for the Los Angeles Times. “Six months from the election, six states are poised to decide Trump-Biden race”, </w:t>
      </w:r>
      <w:r w:rsidRPr="00B32E82">
        <w:rPr>
          <w:i/>
          <w:iCs/>
        </w:rPr>
        <w:t>Los Angeles Times</w:t>
      </w:r>
      <w:r>
        <w:t xml:space="preserve">. </w:t>
      </w:r>
      <w:hyperlink r:id="rId41" w:history="1">
        <w:r w:rsidRPr="00F67976">
          <w:rPr>
            <w:rStyle w:val="Hyperlink"/>
          </w:rPr>
          <w:t>https://www.latimes.com/politics/story/2020-05-03/2020-presidential-race-battleground-states-trump-biden</w:t>
        </w:r>
      </w:hyperlink>
      <w:r>
        <w:t>, May 3, 2020)</w:t>
      </w:r>
    </w:p>
    <w:p w14:paraId="76EBE7A3" w14:textId="2F7080DD" w:rsidR="00B32E82" w:rsidRDefault="00B32E82" w:rsidP="00B32E82">
      <w:pPr>
        <w:rPr>
          <w:sz w:val="16"/>
        </w:rPr>
      </w:pPr>
      <w:r w:rsidRPr="00882978">
        <w:rPr>
          <w:sz w:val="16"/>
        </w:rPr>
        <w:t xml:space="preserve">In six months, voters go to the polls — unless they’ve mailed in their ballot — to pick a president. It’s a national exercise that, practically speaking, consists of separate contests in 50 states and the District of Columbia. </w:t>
      </w:r>
      <w:r w:rsidRPr="00B32E82">
        <w:rPr>
          <w:rStyle w:val="StyleUnderline"/>
        </w:rPr>
        <w:t xml:space="preserve">As 2016 reminded many Americans, </w:t>
      </w:r>
      <w:r w:rsidRPr="008770FA">
        <w:rPr>
          <w:rStyle w:val="StyleUnderline"/>
          <w:highlight w:val="yellow"/>
        </w:rPr>
        <w:t>the White House is awarded</w:t>
      </w:r>
      <w:r w:rsidRPr="00B32E82">
        <w:rPr>
          <w:rStyle w:val="StyleUnderline"/>
        </w:rPr>
        <w:t xml:space="preserve"> not </w:t>
      </w:r>
      <w:r w:rsidRPr="008770FA">
        <w:rPr>
          <w:rStyle w:val="StyleUnderline"/>
          <w:highlight w:val="yellow"/>
        </w:rPr>
        <w:t>to the candidate who</w:t>
      </w:r>
      <w:r w:rsidRPr="00B32E82">
        <w:rPr>
          <w:rStyle w:val="StyleUnderline"/>
        </w:rPr>
        <w:t xml:space="preserve"> wins the popular vote but the one who </w:t>
      </w:r>
      <w:r w:rsidRPr="008770FA">
        <w:rPr>
          <w:rStyle w:val="StyleUnderline"/>
          <w:highlight w:val="yellow"/>
        </w:rPr>
        <w:t>garners the most support in the electoral college</w:t>
      </w:r>
      <w:r w:rsidRPr="008770FA">
        <w:rPr>
          <w:sz w:val="16"/>
          <w:highlight w:val="yellow"/>
        </w:rPr>
        <w:t>.</w:t>
      </w:r>
      <w:r w:rsidRPr="00882978">
        <w:rPr>
          <w:sz w:val="16"/>
        </w:rPr>
        <w:t xml:space="preserve"> </w:t>
      </w:r>
      <w:r w:rsidRPr="00B32E82">
        <w:rPr>
          <w:rStyle w:val="StyleUnderline"/>
        </w:rPr>
        <w:t xml:space="preserve">There are 538 electoral votes awarded on the basis of those individual contests; </w:t>
      </w:r>
      <w:r w:rsidRPr="008770FA">
        <w:rPr>
          <w:rStyle w:val="StyleUnderline"/>
          <w:highlight w:val="yellow"/>
        </w:rPr>
        <w:t>it takes 270 to win the presidency</w:t>
      </w:r>
      <w:r w:rsidRPr="00B32E82">
        <w:rPr>
          <w:rStyle w:val="StyleUnderline"/>
        </w:rPr>
        <w:t>.</w:t>
      </w:r>
      <w:r>
        <w:rPr>
          <w:rStyle w:val="StyleUnderline"/>
        </w:rPr>
        <w:t xml:space="preserve"> </w:t>
      </w:r>
      <w:r w:rsidRPr="00882978">
        <w:rPr>
          <w:sz w:val="16"/>
        </w:rPr>
        <w:t xml:space="preserve">Not every state is competitive. Some will vote for President Trump and others for former Vice President Joe Biden, no matter what happens between now and Nov. 3 </w:t>
      </w:r>
      <w:r w:rsidRPr="008770FA">
        <w:rPr>
          <w:rStyle w:val="Emphasis"/>
          <w:highlight w:val="yellow"/>
        </w:rPr>
        <w:t>That gives each candidate more than 200 electoral votes they can almost certainly count on</w:t>
      </w:r>
      <w:r w:rsidRPr="008770FA">
        <w:rPr>
          <w:sz w:val="16"/>
          <w:highlight w:val="yellow"/>
        </w:rPr>
        <w:t>.</w:t>
      </w:r>
      <w:r w:rsidRPr="00882978">
        <w:rPr>
          <w:sz w:val="16"/>
        </w:rPr>
        <w:t xml:space="preserve"> </w:t>
      </w:r>
      <w:r w:rsidRPr="00B32E82">
        <w:rPr>
          <w:rStyle w:val="StyleUnderline"/>
        </w:rPr>
        <w:t xml:space="preserve">The </w:t>
      </w:r>
      <w:r w:rsidRPr="008770FA">
        <w:rPr>
          <w:rStyle w:val="StyleUnderline"/>
          <w:highlight w:val="yellow"/>
        </w:rPr>
        <w:t>balance are distributed across a dozen or so</w:t>
      </w:r>
      <w:r w:rsidRPr="00B32E82">
        <w:rPr>
          <w:rStyle w:val="StyleUnderline"/>
        </w:rPr>
        <w:t xml:space="preserve"> remaining </w:t>
      </w:r>
      <w:r w:rsidRPr="008770FA">
        <w:rPr>
          <w:rStyle w:val="StyleUnderline"/>
          <w:highlight w:val="yellow"/>
        </w:rPr>
        <w:t>states</w:t>
      </w:r>
      <w:r w:rsidRPr="008770FA">
        <w:rPr>
          <w:sz w:val="16"/>
          <w:highlight w:val="yellow"/>
        </w:rPr>
        <w:t>.</w:t>
      </w:r>
      <w:r w:rsidRPr="00882978">
        <w:rPr>
          <w:sz w:val="16"/>
        </w:rPr>
        <w:t xml:space="preserve"> </w:t>
      </w:r>
      <w:r w:rsidRPr="008770FA">
        <w:rPr>
          <w:rStyle w:val="StyleUnderline"/>
          <w:highlight w:val="yellow"/>
        </w:rPr>
        <w:t xml:space="preserve">Unless the race breaks strongly one way or the other, </w:t>
      </w:r>
      <w:r w:rsidRPr="008770FA">
        <w:rPr>
          <w:rStyle w:val="Emphasis"/>
          <w:highlight w:val="yellow"/>
        </w:rPr>
        <w:t>six of them will probably decide who sits in the White House starting Jan. 20, 2021</w:t>
      </w:r>
      <w:r w:rsidRPr="00B32E82">
        <w:rPr>
          <w:rStyle w:val="Emphasis"/>
        </w:rPr>
        <w:t>.</w:t>
      </w:r>
      <w:r w:rsidR="00882978">
        <w:rPr>
          <w:rStyle w:val="Emphasis"/>
        </w:rPr>
        <w:t xml:space="preserve"> </w:t>
      </w:r>
      <w:r w:rsidRPr="00882978">
        <w:rPr>
          <w:sz w:val="16"/>
        </w:rPr>
        <w:t>Here’s a look at those key contests, with experienced political operatives in each state — one Democrat, one Republican — offering their thoughts on what it will take to win there in November:</w:t>
      </w:r>
      <w:r w:rsidR="00882978" w:rsidRPr="00882978">
        <w:rPr>
          <w:sz w:val="16"/>
        </w:rPr>
        <w:t xml:space="preserve"> </w:t>
      </w:r>
      <w:r w:rsidRPr="008770FA">
        <w:rPr>
          <w:rStyle w:val="Emphasis"/>
          <w:highlight w:val="yellow"/>
        </w:rPr>
        <w:t>ARIZONA (11 electoral votes</w:t>
      </w:r>
      <w:r w:rsidRPr="00B32E82">
        <w:rPr>
          <w:rStyle w:val="Emphasis"/>
        </w:rPr>
        <w:t>)</w:t>
      </w:r>
      <w:r w:rsidR="00882978">
        <w:rPr>
          <w:rStyle w:val="Emphasis"/>
        </w:rPr>
        <w:t xml:space="preserve"> </w:t>
      </w:r>
      <w:r w:rsidRPr="00882978">
        <w:rPr>
          <w:sz w:val="16"/>
        </w:rPr>
        <w:t>2016 result: Donald Trump 48.7%, Hillary Clinton 45.1%</w:t>
      </w:r>
      <w:r w:rsidR="00882978" w:rsidRPr="00882978">
        <w:rPr>
          <w:sz w:val="16"/>
        </w:rPr>
        <w:t xml:space="preserve"> </w:t>
      </w:r>
      <w:r w:rsidRPr="00882978">
        <w:rPr>
          <w:sz w:val="16"/>
        </w:rPr>
        <w:t>Since 1948, Bill Clinton is the only Democratic presidential hopeful to carry Arizona. Seeking reelection in 1996, he eked out his win with just 47% support. But Arizona has been thoroughly transformed since then.</w:t>
      </w:r>
      <w:r w:rsidR="00882978" w:rsidRPr="00882978">
        <w:rPr>
          <w:sz w:val="16"/>
        </w:rPr>
        <w:t xml:space="preserve"> </w:t>
      </w:r>
      <w:r w:rsidRPr="00882978">
        <w:rPr>
          <w:sz w:val="16"/>
        </w:rPr>
        <w:t>The changes that helped turn Colorado, New Mexico and Nevada from Republican redoubts to blue-tilting bastions — a growing and energized Latino voting population, an influx of newcomers from more liberal environs such as California — have also been taking place in Arizona. In addition, Trump faces the risk of serious defections among female voters in the electorally crucial Phoenix suburbs.</w:t>
      </w:r>
      <w:r w:rsidR="00882978" w:rsidRPr="00882978">
        <w:rPr>
          <w:sz w:val="16"/>
        </w:rPr>
        <w:t xml:space="preserve"> </w:t>
      </w:r>
      <w:r w:rsidRPr="00882978">
        <w:rPr>
          <w:sz w:val="16"/>
        </w:rPr>
        <w:t>The question is whether Biden can overcome Arizona’s long-standing skepticism toward Washington and its ilk, which runs particularly strong among rural voters.</w:t>
      </w:r>
      <w:r w:rsidR="00882978" w:rsidRPr="00882978">
        <w:rPr>
          <w:sz w:val="16"/>
        </w:rPr>
        <w:t xml:space="preserve"> </w:t>
      </w:r>
      <w:r w:rsidRPr="00882978">
        <w:rPr>
          <w:sz w:val="16"/>
        </w:rPr>
        <w:t>Democrat Stacy Pearson: “For Joe Biden to win Arizona he needs to follow a centrist playbook. He has to understand that an Arizona independent is likely a recovering Republican libertarian who does not appreciate the Donald Trump effect.”</w:t>
      </w:r>
      <w:r w:rsidR="00882978" w:rsidRPr="00882978">
        <w:rPr>
          <w:sz w:val="16"/>
        </w:rPr>
        <w:t xml:space="preserve"> </w:t>
      </w:r>
      <w:r w:rsidRPr="00882978">
        <w:rPr>
          <w:sz w:val="16"/>
        </w:rPr>
        <w:t>Republican Chuck Coughlin: “President Trump needs to convince the Arizona electorate that a Biden presidency will be [House Speaker] Nancy Pelosi and [Democratic Senate Leader] Chuck Schumer’s dream ... [that] they will change tax policy and change the culture of America in a very European progressive way and they’re far too risky to our country’s future.”</w:t>
      </w:r>
      <w:r w:rsidR="00882978" w:rsidRPr="00882978">
        <w:rPr>
          <w:sz w:val="16"/>
        </w:rPr>
        <w:t xml:space="preserve"> </w:t>
      </w:r>
      <w:r w:rsidRPr="008770FA">
        <w:rPr>
          <w:rStyle w:val="Emphasis"/>
          <w:highlight w:val="yellow"/>
        </w:rPr>
        <w:t>FLORIDA (29 electoral votes</w:t>
      </w:r>
      <w:r w:rsidRPr="00B32E82">
        <w:rPr>
          <w:rStyle w:val="Emphasis"/>
        </w:rPr>
        <w:t>)</w:t>
      </w:r>
      <w:r w:rsidR="00882978">
        <w:rPr>
          <w:rStyle w:val="Emphasis"/>
        </w:rPr>
        <w:t xml:space="preserve"> </w:t>
      </w:r>
      <w:r w:rsidRPr="00882978">
        <w:rPr>
          <w:sz w:val="16"/>
        </w:rPr>
        <w:t>Trump 49%, Clinton 47.8%</w:t>
      </w:r>
      <w:r w:rsidR="00882978" w:rsidRPr="00882978">
        <w:rPr>
          <w:sz w:val="16"/>
        </w:rPr>
        <w:t xml:space="preserve"> </w:t>
      </w:r>
      <w:r w:rsidRPr="00B32E82">
        <w:rPr>
          <w:rStyle w:val="StyleUnderline"/>
        </w:rPr>
        <w:t>No state balances on a knife’s edge like Florida, the most populous and consistently competitive of the nation’s battleground states</w:t>
      </w:r>
      <w:r w:rsidRPr="00882978">
        <w:rPr>
          <w:sz w:val="16"/>
        </w:rPr>
        <w:t>. One reason may be the way Florida reflects the country at large. Parts of it are small-town rural, parts of it cosmopolitan. It’s a little bit Southern and a little bit Caribbean.</w:t>
      </w:r>
      <w:r w:rsidR="00882978" w:rsidRPr="00882978">
        <w:rPr>
          <w:sz w:val="16"/>
        </w:rPr>
        <w:t xml:space="preserve"> </w:t>
      </w:r>
      <w:r w:rsidRPr="00882978">
        <w:rPr>
          <w:sz w:val="16"/>
        </w:rPr>
        <w:t>Since 1964, the state has gone with the winner in every presidential campaign save for 1992, when it backed incumbent George H.W. Bush over Bill Clinton. Demographic trends that could help Democrats in November, such as the growing black and Latino populations, are offset by trends that help Republicans, such as the influx of older, conservative white retirees.</w:t>
      </w:r>
      <w:r w:rsidR="00882978" w:rsidRPr="00882978">
        <w:rPr>
          <w:sz w:val="16"/>
        </w:rPr>
        <w:t xml:space="preserve"> </w:t>
      </w:r>
      <w:r w:rsidRPr="00882978">
        <w:rPr>
          <w:sz w:val="16"/>
        </w:rPr>
        <w:t>Florida would seem a must-win for Trump, who has changed his official residence from Manhattan to the Mar-a-Lago resort in Palm Beach. The GOP, which holds the governorship and, after 2018, both U.S. Senate seats, has spent nonstop years on the ground honing its turnout operation, which may give the president a boost.</w:t>
      </w:r>
      <w:r w:rsidR="00882978" w:rsidRPr="00882978">
        <w:rPr>
          <w:sz w:val="16"/>
        </w:rPr>
        <w:t xml:space="preserve"> </w:t>
      </w:r>
      <w:r w:rsidRPr="00882978">
        <w:rPr>
          <w:sz w:val="16"/>
        </w:rPr>
        <w:t>Democrat Steve Schale: “To win, Joe Biden needs to continue to do well in communities of color, run up large margins in the urban areas, and do well with retired voters who live along the I-4 corridor” between St. Petersburg and Daytona Beach.</w:t>
      </w:r>
      <w:r w:rsidR="00882978" w:rsidRPr="00882978">
        <w:rPr>
          <w:sz w:val="16"/>
        </w:rPr>
        <w:t xml:space="preserve"> </w:t>
      </w:r>
      <w:r w:rsidRPr="00882978">
        <w:rPr>
          <w:sz w:val="16"/>
        </w:rPr>
        <w:t>Republican Brett Doster: “There’s no one key thing, but if you could boil it down to just a few absolutely necessaries, President Trump needs to get his share of the Puerto Rican vote and has got to have a dominant, dominant turnout in southwest Florida and the Panhandle.”</w:t>
      </w:r>
      <w:r w:rsidR="00882978" w:rsidRPr="00882978">
        <w:rPr>
          <w:sz w:val="16"/>
        </w:rPr>
        <w:t xml:space="preserve"> </w:t>
      </w:r>
      <w:r w:rsidRPr="008770FA">
        <w:rPr>
          <w:rStyle w:val="Emphasis"/>
          <w:highlight w:val="yellow"/>
        </w:rPr>
        <w:t>MICHIGAN (16 electoral votes)</w:t>
      </w:r>
      <w:r w:rsidR="00882978">
        <w:rPr>
          <w:rStyle w:val="Emphasis"/>
        </w:rPr>
        <w:t xml:space="preserve"> </w:t>
      </w:r>
      <w:r w:rsidRPr="00882978">
        <w:rPr>
          <w:sz w:val="16"/>
        </w:rPr>
        <w:t>Trump 47.5%, Clinton 47.3%</w:t>
      </w:r>
      <w:r w:rsidR="00882978" w:rsidRPr="00882978">
        <w:rPr>
          <w:sz w:val="16"/>
        </w:rPr>
        <w:t xml:space="preserve"> </w:t>
      </w:r>
      <w:r w:rsidRPr="00882978">
        <w:rPr>
          <w:sz w:val="16"/>
        </w:rPr>
        <w:t>Trump took the White House by shattering the so-called blue wall, a cluster of industrial states — including Michigan — that had seemed reliably Democratic. He won the state, which last voted Republican in 1988, by less than 11,000 votes out of more than 4.5 million cast.</w:t>
      </w:r>
      <w:r w:rsidR="00882978" w:rsidRPr="00882978">
        <w:rPr>
          <w:sz w:val="16"/>
        </w:rPr>
        <w:t xml:space="preserve"> </w:t>
      </w:r>
      <w:r w:rsidRPr="00882978">
        <w:rPr>
          <w:rStyle w:val="StyleUnderline"/>
        </w:rPr>
        <w:t>Both sides see the Wolverine State as the likeliest of the top battlegrounds to flip in November</w:t>
      </w:r>
      <w:r w:rsidRPr="00882978">
        <w:rPr>
          <w:sz w:val="16"/>
        </w:rPr>
        <w:t>. The state’s popular Democratic governor, Gretchen Whitmer, is being mentioned as a possible Biden running mate, which could further enhance his prospects. One key will be the shape of the auto business, Michigan’s leading industry, come the fall. President Obama got a boost in his 2012 reelection bid from the lifeline Washington extended to Detroit during the Great Recession. As Obama’s vice president, Biden hopes for some residual goodwill.</w:t>
      </w:r>
      <w:r w:rsidR="00882978" w:rsidRPr="00882978">
        <w:rPr>
          <w:sz w:val="16"/>
        </w:rPr>
        <w:t xml:space="preserve"> </w:t>
      </w:r>
      <w:r w:rsidRPr="00882978">
        <w:rPr>
          <w:sz w:val="16"/>
        </w:rPr>
        <w:t>There’s an added wrinkle: the possible candidacy of Rep. Justin Amash of Grand Rapids, a Republican-turned-independent, who could attract support in and around his congressional district, though it’s unclear which major party candidate that might hurt or help.</w:t>
      </w:r>
      <w:r w:rsidR="00882978" w:rsidRPr="00882978">
        <w:rPr>
          <w:sz w:val="16"/>
        </w:rPr>
        <w:t xml:space="preserve"> </w:t>
      </w:r>
      <w:r w:rsidRPr="00882978">
        <w:rPr>
          <w:sz w:val="16"/>
        </w:rPr>
        <w:t>Democrat Jill Alper: “Joe Biden needs to successfully prosecute the argument that he’ll eliminate the chaos and unify the country, building upon his Michigan-specific credentials of helping to lead the auto rescue and successfully guide Detroit through bankruptcy.”</w:t>
      </w:r>
      <w:r w:rsidR="00882978" w:rsidRPr="00882978">
        <w:rPr>
          <w:sz w:val="16"/>
        </w:rPr>
        <w:t xml:space="preserve"> </w:t>
      </w:r>
      <w:r w:rsidRPr="00882978">
        <w:rPr>
          <w:sz w:val="16"/>
        </w:rPr>
        <w:t>Republican Rusty Hills: “President Trump has got to hold on to white working-class voters and then possibly dig a little bit deeper and amplify that vote 3, 4, 5%. Also, he needs to limit the loss among suburban women.”</w:t>
      </w:r>
      <w:r w:rsidR="00882978" w:rsidRPr="00882978">
        <w:rPr>
          <w:sz w:val="16"/>
        </w:rPr>
        <w:t xml:space="preserve"> </w:t>
      </w:r>
      <w:r w:rsidRPr="008770FA">
        <w:rPr>
          <w:rStyle w:val="Emphasis"/>
          <w:highlight w:val="yellow"/>
        </w:rPr>
        <w:t>NORTH CAROLINA (15 electoral votes</w:t>
      </w:r>
      <w:r w:rsidRPr="00B32E82">
        <w:rPr>
          <w:rStyle w:val="Emphasis"/>
        </w:rPr>
        <w:t>)</w:t>
      </w:r>
      <w:r w:rsidR="00882978">
        <w:rPr>
          <w:rStyle w:val="Emphasis"/>
        </w:rPr>
        <w:t xml:space="preserve"> </w:t>
      </w:r>
      <w:r w:rsidRPr="00882978">
        <w:rPr>
          <w:sz w:val="16"/>
        </w:rPr>
        <w:t>Trump 49.8%, Clinton 46.2%</w:t>
      </w:r>
      <w:r w:rsidR="00882978" w:rsidRPr="00882978">
        <w:rPr>
          <w:sz w:val="16"/>
        </w:rPr>
        <w:t xml:space="preserve"> </w:t>
      </w:r>
      <w:r w:rsidRPr="00882978">
        <w:rPr>
          <w:sz w:val="16"/>
        </w:rPr>
        <w:t>When Obama carried North Carolina in 2008 — 49.7% to 49.4% over John McCain — he became the first Democrat to win the Tar Heel state since Jimmy Carter in 1976. In the next two elections, the state reverted to Republican form, but not by much.</w:t>
      </w:r>
      <w:r w:rsidR="00882978" w:rsidRPr="00882978">
        <w:rPr>
          <w:sz w:val="16"/>
        </w:rPr>
        <w:t xml:space="preserve"> </w:t>
      </w:r>
      <w:r w:rsidRPr="00882978">
        <w:rPr>
          <w:sz w:val="16"/>
        </w:rPr>
        <w:t>North Carolina has been one of the fastest growing states in the country. Few better embody the chasm between the cities and suburbs, which are filled in North Carolina with Democratic-leaning college graduates working in the financial and high-tech industries, and the sprawling rural and exurban areas, which remain strongly Republican.</w:t>
      </w:r>
      <w:r w:rsidR="00882978" w:rsidRPr="00882978">
        <w:rPr>
          <w:sz w:val="16"/>
        </w:rPr>
        <w:t xml:space="preserve"> </w:t>
      </w:r>
      <w:r w:rsidRPr="00882978">
        <w:rPr>
          <w:rStyle w:val="StyleUnderline"/>
        </w:rPr>
        <w:t>Partisan passions run deep; the state has a history in recent decades of acrimonious, closely fought contests, not just for the White House but also for U.S. Senate and, in 2016, the governor’s office</w:t>
      </w:r>
      <w:r w:rsidRPr="00882978">
        <w:rPr>
          <w:sz w:val="16"/>
        </w:rPr>
        <w:t>. A robust black turnout is crucial for Biden’s success. In 2016, the African American vote fell from 2008 and 2012 levels, when Obama was running, and that helped contribute to Hillary Clinton’s loss.</w:t>
      </w:r>
      <w:r w:rsidR="00882978" w:rsidRPr="00882978">
        <w:rPr>
          <w:sz w:val="16"/>
        </w:rPr>
        <w:t xml:space="preserve"> </w:t>
      </w:r>
      <w:r w:rsidRPr="00882978">
        <w:rPr>
          <w:sz w:val="16"/>
        </w:rPr>
        <w:t>Democrat Gary Pearce: “Joe Biden needs to offer a sensible, reasonable alternative to Donald Trump.”</w:t>
      </w:r>
      <w:r w:rsidR="00882978" w:rsidRPr="00882978">
        <w:rPr>
          <w:sz w:val="16"/>
        </w:rPr>
        <w:t xml:space="preserve"> </w:t>
      </w:r>
      <w:r w:rsidRPr="00882978">
        <w:rPr>
          <w:sz w:val="16"/>
        </w:rPr>
        <w:t>Republican Carter Wrenn: “President Trump needs to whip coronavirus and get out his vote.”</w:t>
      </w:r>
      <w:r w:rsidR="00882978" w:rsidRPr="00882978">
        <w:rPr>
          <w:sz w:val="16"/>
        </w:rPr>
        <w:t xml:space="preserve"> </w:t>
      </w:r>
      <w:r w:rsidRPr="008770FA">
        <w:rPr>
          <w:rStyle w:val="Emphasis"/>
          <w:highlight w:val="yellow"/>
        </w:rPr>
        <w:t>PENNSYLVANIA (20 electoral votes</w:t>
      </w:r>
      <w:r w:rsidRPr="00B32E82">
        <w:rPr>
          <w:rStyle w:val="Emphasis"/>
        </w:rPr>
        <w:t>)</w:t>
      </w:r>
      <w:r w:rsidR="00882978">
        <w:rPr>
          <w:rStyle w:val="Emphasis"/>
        </w:rPr>
        <w:t xml:space="preserve"> </w:t>
      </w:r>
      <w:r w:rsidRPr="00882978">
        <w:rPr>
          <w:sz w:val="16"/>
        </w:rPr>
        <w:t>Trump 48.2%, Clinton 47.5%</w:t>
      </w:r>
      <w:r w:rsidR="00882978" w:rsidRPr="00882978">
        <w:rPr>
          <w:sz w:val="16"/>
        </w:rPr>
        <w:t xml:space="preserve"> </w:t>
      </w:r>
      <w:r w:rsidRPr="00882978">
        <w:rPr>
          <w:sz w:val="16"/>
        </w:rPr>
        <w:t>Trump became the first Republican since George H.W. Bush in 1988 to carry the state, the second chunk of the supposed blue wall to cave in on Democrats.</w:t>
      </w:r>
      <w:r w:rsidR="00882978" w:rsidRPr="00882978">
        <w:rPr>
          <w:sz w:val="16"/>
        </w:rPr>
        <w:t xml:space="preserve"> </w:t>
      </w:r>
      <w:r w:rsidRPr="00882978">
        <w:rPr>
          <w:sz w:val="16"/>
        </w:rPr>
        <w:t>Hillary Clinton managed to win Philadelphia’s socially moderate, increasingly Democratic suburbs by an even bigger margin than Obama. But Trump enjoyed strong support in Rust Belt communities, carrying counties such as Luzerne and Erie that once were Democratic strongholds. Republicans hope to make energy an issue in a state that is a major natural gas producer, saying Biden’s stance on environmental issues and alternative fuels would eliminate sorely needed jobs.</w:t>
      </w:r>
      <w:r w:rsidR="00882978" w:rsidRPr="00882978">
        <w:rPr>
          <w:sz w:val="16"/>
        </w:rPr>
        <w:t xml:space="preserve"> </w:t>
      </w:r>
      <w:r w:rsidRPr="00882978">
        <w:rPr>
          <w:sz w:val="16"/>
        </w:rPr>
        <w:t>But the former vice president enjoys one advantage Clinton lacked: He was born in blue-collar Scranton and spent more than three decades representing neighboring Delaware in the Senate, so there is a familiarity that could help blunt Trump’s attacks. His strong support among seniors could also help in a state with one of the oldest populations in the country.</w:t>
      </w:r>
      <w:r w:rsidR="00882978" w:rsidRPr="00882978">
        <w:rPr>
          <w:sz w:val="16"/>
        </w:rPr>
        <w:t xml:space="preserve"> </w:t>
      </w:r>
      <w:r w:rsidRPr="00882978">
        <w:rPr>
          <w:sz w:val="16"/>
        </w:rPr>
        <w:t>Democrat Joe Shafer: “Joe Biden needs to continue the trend toward Democrats in the suburbs, running up the score, while making moderate progress from Clinton’s numbers in counties that moved toward Trump, like Erie, Luzerne and Northampton.”</w:t>
      </w:r>
      <w:r w:rsidR="00882978" w:rsidRPr="00882978">
        <w:rPr>
          <w:sz w:val="16"/>
        </w:rPr>
        <w:t xml:space="preserve"> </w:t>
      </w:r>
      <w:r w:rsidRPr="00882978">
        <w:rPr>
          <w:sz w:val="16"/>
        </w:rPr>
        <w:t>Republican Charlie Gerow: “The Trump campaign will need to laser-focus on registration and getting to the polls voters that lean his way but did not vote in 2016 for some reason.”</w:t>
      </w:r>
      <w:r w:rsidR="00882978" w:rsidRPr="00882978">
        <w:rPr>
          <w:sz w:val="16"/>
        </w:rPr>
        <w:t xml:space="preserve"> </w:t>
      </w:r>
      <w:r w:rsidRPr="008770FA">
        <w:rPr>
          <w:rStyle w:val="Emphasis"/>
          <w:highlight w:val="yellow"/>
        </w:rPr>
        <w:t>WISCONSIN (10 electoral votes)</w:t>
      </w:r>
      <w:r w:rsidR="00882978">
        <w:rPr>
          <w:rStyle w:val="Emphasis"/>
        </w:rPr>
        <w:t xml:space="preserve"> </w:t>
      </w:r>
      <w:r w:rsidRPr="00882978">
        <w:rPr>
          <w:sz w:val="16"/>
        </w:rPr>
        <w:t>Trump 47.2%, Clinton 46.5%</w:t>
      </w:r>
      <w:r w:rsidR="00882978" w:rsidRPr="00882978">
        <w:rPr>
          <w:sz w:val="16"/>
        </w:rPr>
        <w:t xml:space="preserve"> </w:t>
      </w:r>
      <w:r w:rsidRPr="00882978">
        <w:rPr>
          <w:rStyle w:val="StyleUnderline"/>
        </w:rPr>
        <w:t>Wisconsin was the third portion of the blue wall to crumble, voting Republican for the first time since President Reagan’s 1984 landslide reelection.</w:t>
      </w:r>
      <w:r w:rsidRPr="00882978">
        <w:rPr>
          <w:sz w:val="16"/>
        </w:rPr>
        <w:t xml:space="preserve"> Trump won in good part due to strong support in Wisconsin’s abundant small towns and rural areas, and a falloff in Democratic balloting in the state’s most populous city, Milwaukee. He also benefited from a sizable defection of Obama voters, many of them blue-collar workers, who shunned Hillary Clinton.</w:t>
      </w:r>
    </w:p>
    <w:p w14:paraId="0A0C57C2" w14:textId="5BDC500E" w:rsidR="009D6AE9" w:rsidRDefault="006B7A0D" w:rsidP="009D6AE9">
      <w:pPr>
        <w:pStyle w:val="Heading4"/>
      </w:pPr>
      <w:r>
        <w:t xml:space="preserve">And - there’s widespread consensus that the six swing states will determine the election </w:t>
      </w:r>
    </w:p>
    <w:p w14:paraId="2E8D0F56" w14:textId="557D9953" w:rsidR="009D6AE9" w:rsidRPr="009D6AE9" w:rsidRDefault="009D6AE9" w:rsidP="009D6AE9">
      <w:r w:rsidRPr="009D6AE9">
        <w:rPr>
          <w:b/>
          <w:bCs/>
        </w:rPr>
        <w:t>Hutzler 3/12</w:t>
      </w:r>
      <w:r>
        <w:t xml:space="preserve"> (Alexandra Hutzler, staff reporter at Newsweek. “THESE SIX STATES COULD DETERMINE THE 2020 PRESIDENTIAL ELECTION”, </w:t>
      </w:r>
      <w:r w:rsidRPr="009D6AE9">
        <w:rPr>
          <w:i/>
          <w:iCs/>
        </w:rPr>
        <w:t>Newsweek</w:t>
      </w:r>
      <w:r>
        <w:t xml:space="preserve">, </w:t>
      </w:r>
      <w:hyperlink r:id="rId42" w:history="1">
        <w:r w:rsidRPr="00F67976">
          <w:rPr>
            <w:rStyle w:val="Hyperlink"/>
          </w:rPr>
          <w:t>https://www.newsweek.com/these-six-states-could-determine-2020-presidential-election-1490996</w:t>
        </w:r>
      </w:hyperlink>
      <w:r>
        <w:t>, 3/12/2020)</w:t>
      </w:r>
    </w:p>
    <w:p w14:paraId="18CD4148" w14:textId="7EFB74F3" w:rsidR="009D6AE9" w:rsidRDefault="009D6AE9" w:rsidP="009D6AE9">
      <w:pPr>
        <w:rPr>
          <w:sz w:val="16"/>
        </w:rPr>
      </w:pPr>
      <w:r w:rsidRPr="009D6AE9">
        <w:rPr>
          <w:rStyle w:val="StyleUnderline"/>
        </w:rPr>
        <w:t>The 2020 election between President Donald Trump and the eventual Democratic nominee could come down to just half a dozen states.</w:t>
      </w:r>
      <w:r>
        <w:rPr>
          <w:rStyle w:val="StyleUnderline"/>
        </w:rPr>
        <w:t xml:space="preserve"> </w:t>
      </w:r>
      <w:r w:rsidRPr="008770FA">
        <w:rPr>
          <w:rStyle w:val="Emphasis"/>
          <w:highlight w:val="yellow"/>
        </w:rPr>
        <w:t>Experts generally agree that the key swing states to focus on this year are Arizona, Florida, Michigan, North Carolina, Pennsylvania and Wisconsin</w:t>
      </w:r>
      <w:r w:rsidRPr="008770FA">
        <w:rPr>
          <w:sz w:val="16"/>
          <w:highlight w:val="yellow"/>
        </w:rPr>
        <w:t>—</w:t>
      </w:r>
      <w:r w:rsidRPr="009D6AE9">
        <w:rPr>
          <w:sz w:val="16"/>
        </w:rPr>
        <w:t xml:space="preserve">all of which were won by Trump in 2016. </w:t>
      </w:r>
      <w:r w:rsidRPr="009D6AE9">
        <w:rPr>
          <w:rStyle w:val="StyleUnderline"/>
        </w:rPr>
        <w:t>"</w:t>
      </w:r>
      <w:r w:rsidRPr="008770FA">
        <w:rPr>
          <w:rStyle w:val="StyleUnderline"/>
          <w:highlight w:val="yellow"/>
        </w:rPr>
        <w:t>Those will be the six most critical states,"</w:t>
      </w:r>
      <w:r w:rsidRPr="009D6AE9">
        <w:rPr>
          <w:rStyle w:val="StyleUnderline"/>
        </w:rPr>
        <w:t xml:space="preserve"> Paul </w:t>
      </w:r>
      <w:r w:rsidRPr="008770FA">
        <w:rPr>
          <w:rStyle w:val="StyleUnderline"/>
          <w:highlight w:val="yellow"/>
        </w:rPr>
        <w:t>Maslin, a longtime Democratic pollster</w:t>
      </w:r>
      <w:r w:rsidRPr="009D6AE9">
        <w:rPr>
          <w:rStyle w:val="StyleUnderline"/>
        </w:rPr>
        <w:t xml:space="preserve"> who worked on the presidential campaigns of Jimmy Carter and Howard Dean, </w:t>
      </w:r>
      <w:r w:rsidRPr="008770FA">
        <w:rPr>
          <w:rStyle w:val="StyleUnderline"/>
          <w:highlight w:val="yellow"/>
        </w:rPr>
        <w:t>told Newsweek</w:t>
      </w:r>
      <w:r w:rsidRPr="009D6AE9">
        <w:rPr>
          <w:rStyle w:val="StyleUnderline"/>
        </w:rPr>
        <w:t>.</w:t>
      </w:r>
      <w:r>
        <w:rPr>
          <w:rStyle w:val="StyleUnderline"/>
        </w:rPr>
        <w:t xml:space="preserve"> </w:t>
      </w:r>
      <w:r w:rsidRPr="009D6AE9">
        <w:rPr>
          <w:sz w:val="16"/>
        </w:rPr>
        <w:t xml:space="preserve">"There will be others that'll be important in varying degrees," he said, "but those will be ones we'll ultimately look back on and say, 'How many of them did Democrats win back and were they able to win enough to win the presidency?'" Billionaire Michael Bloomberg is making those areas a centerpiece of his revised 2020 agenda for Democrats. The former New York City mayor abandoned his own White House run this week after a disastrous Super Tuesday performance and endorsed former Vice President Joe Biden. He's now using his wealth and resources to boost the Democratic nominee in the general election. Bloomberg's soon-to-be-formed super PAC will focus on advertising in those six critical swing states. Staff in each of those areas have signed contracts to work on the election effort through November, The Washington Post reported last week. "The Electoral College creates these strange incentives for campaigns to ignore most of the country and pour their attention into a small number of places," Barry Burden, a professor of political science and director of the Elections Research Center at the University of Wisconsin-Madison, told Newsweek. "Voters in these states should expect to see a lot of advertising, a lot of </w:t>
      </w:r>
      <w:r w:rsidRPr="008770FA">
        <w:rPr>
          <w:sz w:val="16"/>
        </w:rPr>
        <w:t xml:space="preserve">visits from the candidates and their surrogates, and a ton of field activity with offices opening and volunteers appearing at their door," Burden added. Here's what you need to know about 2020 swing states and their role in the Electoral College. Why These Six States? </w:t>
      </w:r>
      <w:r w:rsidRPr="008770FA">
        <w:rPr>
          <w:rStyle w:val="StyleUnderline"/>
        </w:rPr>
        <w:t xml:space="preserve">"Most of these states are places that have been competitive over the last several presidential elections. They're continually of interest because </w:t>
      </w:r>
      <w:r w:rsidRPr="008770FA">
        <w:rPr>
          <w:rStyle w:val="Emphasis"/>
        </w:rPr>
        <w:t>they appear open to swinging back and forth from one party to the other</w:t>
      </w:r>
      <w:r w:rsidRPr="008770FA">
        <w:rPr>
          <w:rStyle w:val="StyleUnderline"/>
        </w:rPr>
        <w:t>," Burden said.</w:t>
      </w:r>
      <w:r w:rsidRPr="008770FA">
        <w:rPr>
          <w:sz w:val="16"/>
        </w:rPr>
        <w:t xml:space="preserve"> It was</w:t>
      </w:r>
      <w:r w:rsidRPr="009D6AE9">
        <w:rPr>
          <w:sz w:val="16"/>
        </w:rPr>
        <w:t xml:space="preserve"> a </w:t>
      </w:r>
      <w:r w:rsidRPr="009D6AE9">
        <w:rPr>
          <w:rStyle w:val="StyleUnderline"/>
        </w:rPr>
        <w:t>surprise in 2016 when Trump flipped the "blue wall" in the Midwest—Michigan, Pennsylvania and Wisconsin—by the slimmest of margins</w:t>
      </w:r>
      <w:r w:rsidRPr="009D6AE9">
        <w:rPr>
          <w:sz w:val="16"/>
        </w:rPr>
        <w:t xml:space="preserve">. He also turned Florida red again after it had gone for Barack Obama in both of his White House runs. </w:t>
      </w:r>
      <w:r w:rsidRPr="009D6AE9">
        <w:rPr>
          <w:rStyle w:val="StyleUnderline"/>
        </w:rPr>
        <w:t>But 2018 signaled another shift. Democrats swept the Senate and gubernatorial races in Michigan, Pennsylvania and Wisconsin during the last election cycle</w:t>
      </w:r>
      <w:r w:rsidRPr="009D6AE9">
        <w:rPr>
          <w:sz w:val="16"/>
        </w:rPr>
        <w:t xml:space="preserve">. They also came incredibly close to winning congressional and gubernatorial races in </w:t>
      </w:r>
      <w:r w:rsidRPr="008770FA">
        <w:rPr>
          <w:sz w:val="16"/>
        </w:rPr>
        <w:t xml:space="preserve">Florida. </w:t>
      </w:r>
      <w:r w:rsidRPr="008770FA">
        <w:rPr>
          <w:rStyle w:val="StyleUnderline"/>
        </w:rPr>
        <w:t xml:space="preserve">In 2020, </w:t>
      </w:r>
      <w:r w:rsidRPr="008770FA">
        <w:rPr>
          <w:rStyle w:val="StyleUnderline"/>
          <w:highlight w:val="yellow"/>
        </w:rPr>
        <w:t>a win in Florida would be huge for Democrats</w:t>
      </w:r>
      <w:r w:rsidRPr="009D6AE9">
        <w:rPr>
          <w:sz w:val="16"/>
        </w:rPr>
        <w:t xml:space="preserve">. </w:t>
      </w:r>
      <w:r w:rsidRPr="009D6AE9">
        <w:rPr>
          <w:rStyle w:val="StyleUnderline"/>
        </w:rPr>
        <w:t xml:space="preserve">According to </w:t>
      </w:r>
      <w:r w:rsidRPr="008770FA">
        <w:rPr>
          <w:rStyle w:val="StyleUnderline"/>
        </w:rPr>
        <w:t xml:space="preserve">Maslin, if their nominee takes the Sunshine State, then </w:t>
      </w:r>
      <w:r w:rsidRPr="008770FA">
        <w:rPr>
          <w:rStyle w:val="StyleUnderline"/>
          <w:highlight w:val="yellow"/>
        </w:rPr>
        <w:t>the Democrats would only need to win one more of the swing states to be successful.</w:t>
      </w:r>
      <w:r w:rsidRPr="008770FA">
        <w:rPr>
          <w:sz w:val="16"/>
          <w:highlight w:val="yellow"/>
        </w:rPr>
        <w:t xml:space="preserve"> </w:t>
      </w:r>
      <w:r w:rsidRPr="008770FA">
        <w:rPr>
          <w:rStyle w:val="Emphasis"/>
          <w:highlight w:val="yellow"/>
        </w:rPr>
        <w:t>If they don't take Florida, then they need to win all three of the industrial Midwest states: Michigan, Pennsylvania and Wisconsin</w:t>
      </w:r>
      <w:r w:rsidRPr="008770FA">
        <w:rPr>
          <w:rStyle w:val="StyleUnderline"/>
          <w:highlight w:val="yellow"/>
        </w:rPr>
        <w:t>.</w:t>
      </w:r>
      <w:r>
        <w:rPr>
          <w:rStyle w:val="StyleUnderline"/>
        </w:rPr>
        <w:t xml:space="preserve"> </w:t>
      </w:r>
      <w:r w:rsidRPr="008770FA">
        <w:rPr>
          <w:rStyle w:val="StyleUnderline"/>
          <w:highlight w:val="yellow"/>
        </w:rPr>
        <w:t>On the GOP side</w:t>
      </w:r>
      <w:r w:rsidRPr="009D6AE9">
        <w:rPr>
          <w:rStyle w:val="StyleUnderline"/>
        </w:rPr>
        <w:t xml:space="preserve">, Republican pollster Neil Newhouse sees </w:t>
      </w:r>
      <w:r w:rsidRPr="008770FA">
        <w:rPr>
          <w:rStyle w:val="Emphasis"/>
          <w:highlight w:val="yellow"/>
        </w:rPr>
        <w:t>Pennsylvania, Michigan and Wisconsin as "critical" to Trump's re-election</w:t>
      </w:r>
      <w:r w:rsidRPr="008770FA">
        <w:rPr>
          <w:sz w:val="16"/>
          <w:highlight w:val="yellow"/>
        </w:rPr>
        <w:t>.</w:t>
      </w:r>
      <w:r w:rsidRPr="009D6AE9">
        <w:rPr>
          <w:sz w:val="16"/>
        </w:rPr>
        <w:t xml:space="preserve"> </w:t>
      </w:r>
      <w:r w:rsidRPr="009D6AE9">
        <w:rPr>
          <w:rStyle w:val="Emphasis"/>
        </w:rPr>
        <w:t>States that he expects to go their way but won't take for granted are Florida, North Carolina and Arizona.</w:t>
      </w:r>
      <w:r w:rsidRPr="009D6AE9">
        <w:rPr>
          <w:sz w:val="16"/>
        </w:rPr>
        <w:t xml:space="preserve"> "Those are the areas that will probably decide the election for us," he said.</w:t>
      </w:r>
    </w:p>
    <w:p w14:paraId="37B84139" w14:textId="19BF1058" w:rsidR="003354E1" w:rsidRDefault="003354E1" w:rsidP="00444CE6">
      <w:pPr>
        <w:pStyle w:val="Heading2"/>
      </w:pPr>
      <w:r>
        <w:t>Link Magnifiers – Criminal Justice Reform</w:t>
      </w:r>
    </w:p>
    <w:p w14:paraId="51E2AF06" w14:textId="5DEF97C5" w:rsidR="00444CE6" w:rsidRPr="00444CE6" w:rsidRDefault="00444CE6" w:rsidP="00444CE6">
      <w:pPr>
        <w:pStyle w:val="Heading3"/>
      </w:pPr>
      <w:r>
        <w:t xml:space="preserve">2NC – Plan is Responsive to Protests </w:t>
      </w:r>
    </w:p>
    <w:p w14:paraId="7F42B824" w14:textId="5E4BB72D" w:rsidR="001F7D48" w:rsidRDefault="001F7D48" w:rsidP="001F7D48">
      <w:pPr>
        <w:pStyle w:val="Heading4"/>
      </w:pPr>
      <w:r>
        <w:t>T</w:t>
      </w:r>
      <w:r w:rsidR="00DD11AB">
        <w:t xml:space="preserve">he </w:t>
      </w:r>
      <w:r w:rsidR="00444CE6">
        <w:t xml:space="preserve">plan will be read as </w:t>
      </w:r>
      <w:r w:rsidR="00444CE6" w:rsidRPr="00444CE6">
        <w:rPr>
          <w:i/>
        </w:rPr>
        <w:t>responsive</w:t>
      </w:r>
      <w:r w:rsidR="00444CE6">
        <w:t xml:space="preserve"> to widespread demands to rework the criminal justice system </w:t>
      </w:r>
    </w:p>
    <w:p w14:paraId="123E3EE9" w14:textId="4D7C6505" w:rsidR="001F7D48" w:rsidRPr="001F7D48" w:rsidRDefault="008C1823" w:rsidP="001F7D48">
      <w:r w:rsidRPr="008C1823">
        <w:rPr>
          <w:b/>
          <w:bCs/>
        </w:rPr>
        <w:t>Sarat 6/18</w:t>
      </w:r>
      <w:r>
        <w:t xml:space="preserve"> </w:t>
      </w:r>
      <w:r w:rsidR="001F7D48">
        <w:t xml:space="preserve">(Austin Sarat, associate provost, associate dean of the faculty, William Nelson Cromwell Professor of Jurisprudence and Political Science at Amherst College. “Abolish the Death Penalty”, </w:t>
      </w:r>
      <w:r w:rsidR="001F7D48">
        <w:rPr>
          <w:i/>
          <w:iCs/>
        </w:rPr>
        <w:t xml:space="preserve">The Bulwark. </w:t>
      </w:r>
      <w:hyperlink r:id="rId43" w:history="1">
        <w:r w:rsidR="001F7D48" w:rsidRPr="00574E33">
          <w:rPr>
            <w:rStyle w:val="Hyperlink"/>
          </w:rPr>
          <w:t>https://thebulwark.com/abolish-the-death-penalty/</w:t>
        </w:r>
      </w:hyperlink>
      <w:r w:rsidR="001F7D48">
        <w:t>, 6/18/</w:t>
      </w:r>
      <w:r>
        <w:t>2020)</w:t>
      </w:r>
    </w:p>
    <w:p w14:paraId="6F2E7B38" w14:textId="16E7EF4E" w:rsidR="001F7D48" w:rsidRPr="00DD11AB" w:rsidRDefault="001F7D48" w:rsidP="001F7D48">
      <w:pPr>
        <w:rPr>
          <w:u w:val="single"/>
        </w:rPr>
      </w:pPr>
      <w:r w:rsidRPr="008B598E">
        <w:rPr>
          <w:highlight w:val="yellow"/>
          <w:u w:val="single"/>
        </w:rPr>
        <w:t>The millions of Americans protesting to achieve racial justice in the wake of</w:t>
      </w:r>
      <w:r w:rsidRPr="004E2E23">
        <w:rPr>
          <w:u w:val="single"/>
        </w:rPr>
        <w:t xml:space="preserve"> George </w:t>
      </w:r>
      <w:r w:rsidRPr="008B598E">
        <w:rPr>
          <w:highlight w:val="yellow"/>
          <w:u w:val="single"/>
        </w:rPr>
        <w:t>Floyd’s brutal killing</w:t>
      </w:r>
      <w:r w:rsidRPr="004E2E23">
        <w:rPr>
          <w:u w:val="single"/>
        </w:rPr>
        <w:t xml:space="preserve"> in Minneapolis </w:t>
      </w:r>
      <w:r w:rsidRPr="008B598E">
        <w:rPr>
          <w:highlight w:val="yellow"/>
          <w:u w:val="single"/>
        </w:rPr>
        <w:t>have a lot on their plate</w:t>
      </w:r>
      <w:r w:rsidRPr="004E2E23">
        <w:rPr>
          <w:u w:val="single"/>
        </w:rPr>
        <w:t>.</w:t>
      </w:r>
      <w:r w:rsidRPr="00DD11AB">
        <w:rPr>
          <w:sz w:val="16"/>
        </w:rPr>
        <w:t xml:space="preserve"> But there is one issue, in particular, that seems to be slipping through the cracks despite the increasingly broad agenda being pursued by the Black Lives Matter movement. Except for a few signs held by protesters, that agenda has included little about the racial injustice of America’s death penalty.</w:t>
      </w:r>
      <w:r w:rsidR="00DD11AB" w:rsidRPr="00DD11AB">
        <w:rPr>
          <w:sz w:val="16"/>
        </w:rPr>
        <w:t xml:space="preserve"> </w:t>
      </w:r>
      <w:r w:rsidRPr="004E2E23">
        <w:rPr>
          <w:u w:val="single"/>
        </w:rPr>
        <w:t xml:space="preserve">Spurred on by the horrifying images of what Floyd’s brother called “a modern-day lynching in broad daylight,” </w:t>
      </w:r>
      <w:r w:rsidRPr="008B598E">
        <w:rPr>
          <w:highlight w:val="yellow"/>
          <w:u w:val="single"/>
        </w:rPr>
        <w:t>protesters are rightly pushing to reform policing</w:t>
      </w:r>
      <w:r w:rsidRPr="004E2E23">
        <w:rPr>
          <w:u w:val="single"/>
        </w:rPr>
        <w:t xml:space="preserve"> and make long-needed changes in legal doctrines like qualified immunity</w:t>
      </w:r>
      <w:r w:rsidRPr="00DD11AB">
        <w:rPr>
          <w:sz w:val="16"/>
        </w:rPr>
        <w:t xml:space="preserve">. But </w:t>
      </w:r>
      <w:r w:rsidRPr="008B598E">
        <w:rPr>
          <w:highlight w:val="yellow"/>
          <w:u w:val="single"/>
        </w:rPr>
        <w:t>the legal executions of black men,</w:t>
      </w:r>
      <w:r w:rsidRPr="004E2E23">
        <w:rPr>
          <w:u w:val="single"/>
        </w:rPr>
        <w:t xml:space="preserve"> though less visible than Floyd’s death, </w:t>
      </w:r>
      <w:r w:rsidRPr="008B598E">
        <w:rPr>
          <w:highlight w:val="yellow"/>
          <w:u w:val="single"/>
        </w:rPr>
        <w:t>are as tainted by racism and a history of lynching as the extrajudicial deaths at hands of the police</w:t>
      </w:r>
      <w:r w:rsidRPr="004E2E23">
        <w:rPr>
          <w:u w:val="single"/>
        </w:rPr>
        <w:t>.</w:t>
      </w:r>
      <w:r w:rsidR="00DD11AB">
        <w:rPr>
          <w:u w:val="single"/>
        </w:rPr>
        <w:t xml:space="preserve"> </w:t>
      </w:r>
      <w:r w:rsidRPr="00DD11AB">
        <w:rPr>
          <w:sz w:val="16"/>
        </w:rPr>
        <w:t xml:space="preserve">While uprisings continue to upend prejudiced systems that have long evaded change, </w:t>
      </w:r>
      <w:r w:rsidRPr="008B598E">
        <w:rPr>
          <w:b/>
          <w:bCs/>
          <w:highlight w:val="yellow"/>
          <w:u w:val="single"/>
        </w:rPr>
        <w:t xml:space="preserve">this moment </w:t>
      </w:r>
      <w:r w:rsidRPr="008B598E">
        <w:rPr>
          <w:b/>
          <w:bCs/>
          <w:u w:val="single"/>
        </w:rPr>
        <w:t>also</w:t>
      </w:r>
      <w:r w:rsidRPr="008B598E">
        <w:rPr>
          <w:b/>
          <w:bCs/>
          <w:highlight w:val="yellow"/>
          <w:u w:val="single"/>
        </w:rPr>
        <w:t xml:space="preserve"> is an opportunity to call for the death penalty’s abolition</w:t>
      </w:r>
      <w:r w:rsidRPr="004E2E23">
        <w:rPr>
          <w:b/>
          <w:bCs/>
          <w:u w:val="single"/>
        </w:rPr>
        <w:t>.</w:t>
      </w:r>
      <w:r w:rsidR="00DD11AB">
        <w:rPr>
          <w:b/>
          <w:bCs/>
          <w:u w:val="single"/>
        </w:rPr>
        <w:t xml:space="preserve"> </w:t>
      </w:r>
      <w:r w:rsidRPr="004E2E23">
        <w:rPr>
          <w:u w:val="single"/>
        </w:rPr>
        <w:t>Earlier this month the North Carolina Supreme Court reminded Americans, if they needed reminding, of the insidious ways racial discrimination plays out in capital punishment.</w:t>
      </w:r>
      <w:r w:rsidR="00DD11AB">
        <w:rPr>
          <w:u w:val="single"/>
        </w:rPr>
        <w:t xml:space="preserve"> </w:t>
      </w:r>
      <w:r w:rsidRPr="004E2E23">
        <w:rPr>
          <w:u w:val="single"/>
        </w:rPr>
        <w:t>The court ruled that the state’s repeal of its Racial Justice Act could not stop death row inmates, sentenced prior to that repeal, from using statistical evidence to prove under state law that systemic and structural racism affected their cases.</w:t>
      </w:r>
      <w:r w:rsidR="00DD11AB">
        <w:rPr>
          <w:u w:val="single"/>
        </w:rPr>
        <w:t xml:space="preserve"> </w:t>
      </w:r>
      <w:r w:rsidRPr="00DD11AB">
        <w:rPr>
          <w:sz w:val="16"/>
        </w:rPr>
        <w:t>When North Carolina enacted the Racial Justice Act in 2009, it became only the second state to allow courts to consider such evidence. But soon after Republicans took control of the state legislature in 2011, they gutted that act. They did so by requiring defendants wanting to get off death row to identify someone who acted in a discriminatory way in their particular trial. Two years later they repealed the Racial Justice Act altogether, denying its protections to the state’s heavily black, death row population.</w:t>
      </w:r>
      <w:r w:rsidR="00DD11AB" w:rsidRPr="00DD11AB">
        <w:rPr>
          <w:sz w:val="16"/>
        </w:rPr>
        <w:t xml:space="preserve"> </w:t>
      </w:r>
      <w:r w:rsidRPr="004E2E23">
        <w:rPr>
          <w:u w:val="single"/>
        </w:rPr>
        <w:t xml:space="preserve">Today, as has long been the case, </w:t>
      </w:r>
      <w:r w:rsidRPr="008B598E">
        <w:rPr>
          <w:highlight w:val="yellow"/>
          <w:u w:val="single"/>
        </w:rPr>
        <w:t>America’s death penalty is disproportionately applied to persons of color.</w:t>
      </w:r>
      <w:r w:rsidRPr="004E2E23">
        <w:rPr>
          <w:u w:val="single"/>
        </w:rPr>
        <w:t xml:space="preserve"> It is most frequently used in Southern states where, in the nineteenth century, lynching was prevalent, and it is impossible to decouple capital punishment from that history and its legacy of racial terror.</w:t>
      </w:r>
      <w:r w:rsidR="00DD11AB">
        <w:rPr>
          <w:u w:val="single"/>
        </w:rPr>
        <w:t xml:space="preserve"> </w:t>
      </w:r>
      <w:r w:rsidRPr="00DD11AB">
        <w:rPr>
          <w:u w:val="single"/>
        </w:rPr>
        <w:t>For almost fifty years, courts and legislatures have been called on to repudiate that legacy. But they have not found a way successfully to end racial discrimination in the death penalty</w:t>
      </w:r>
    </w:p>
    <w:p w14:paraId="7EF02055" w14:textId="107B5639" w:rsidR="001F7D48" w:rsidRDefault="00444CE6" w:rsidP="00444CE6">
      <w:pPr>
        <w:pStyle w:val="Heading3"/>
      </w:pPr>
      <w:r>
        <w:t>2NC—Key Campaign Issue for Trump</w:t>
      </w:r>
    </w:p>
    <w:p w14:paraId="32AAF063" w14:textId="77777777" w:rsidR="003354E1" w:rsidRDefault="003354E1" w:rsidP="003354E1">
      <w:pPr>
        <w:pStyle w:val="Heading4"/>
      </w:pPr>
      <w:r>
        <w:t>Trump is campaigning on Criminal Justice Reform, but needs a central victory</w:t>
      </w:r>
    </w:p>
    <w:p w14:paraId="62D4E725" w14:textId="77777777" w:rsidR="003354E1" w:rsidRPr="00FD4CFC" w:rsidRDefault="003354E1" w:rsidP="003354E1">
      <w:r w:rsidRPr="00FD4CFC">
        <w:rPr>
          <w:b/>
          <w:bCs/>
        </w:rPr>
        <w:t>Ciaramella 2/4</w:t>
      </w:r>
      <w:r>
        <w:t xml:space="preserve"> (C.J. Ciaramella, reporter at Reason. “Trump Is Making Criminal Justice Reform a Theme of his Campaign”, </w:t>
      </w:r>
      <w:r>
        <w:rPr>
          <w:i/>
          <w:iCs/>
        </w:rPr>
        <w:t xml:space="preserve">Reason. </w:t>
      </w:r>
      <w:hyperlink r:id="rId44" w:history="1">
        <w:r w:rsidRPr="000E7D50">
          <w:rPr>
            <w:rStyle w:val="Hyperlink"/>
          </w:rPr>
          <w:t>https://reason.com/2020/02/04/trump-is-making-criminal-justice-reform-a-theme-of-his-campaign/</w:t>
        </w:r>
      </w:hyperlink>
      <w:r>
        <w:t xml:space="preserve">, 2/4/2020) </w:t>
      </w:r>
    </w:p>
    <w:p w14:paraId="1CB466D6" w14:textId="787467A9" w:rsidR="003354E1" w:rsidRDefault="003354E1" w:rsidP="003354E1">
      <w:pPr>
        <w:rPr>
          <w:rStyle w:val="Emphasis"/>
        </w:rPr>
      </w:pPr>
      <w:r w:rsidRPr="00FD4CFC">
        <w:rPr>
          <w:sz w:val="16"/>
        </w:rPr>
        <w:t xml:space="preserve">Donald </w:t>
      </w:r>
      <w:r w:rsidRPr="008B598E">
        <w:rPr>
          <w:rStyle w:val="Emphasis"/>
          <w:highlight w:val="yellow"/>
        </w:rPr>
        <w:t>Trump once again touted his embrace of some criminal justice reforms</w:t>
      </w:r>
      <w:r w:rsidRPr="00FD4CFC">
        <w:rPr>
          <w:rStyle w:val="StyleUnderline"/>
        </w:rPr>
        <w:t xml:space="preserve"> at tonight's State of the Union speech, </w:t>
      </w:r>
      <w:r w:rsidRPr="008B598E">
        <w:rPr>
          <w:rStyle w:val="Emphasis"/>
          <w:highlight w:val="yellow"/>
        </w:rPr>
        <w:t>suggesting that it may be a theme</w:t>
      </w:r>
      <w:r w:rsidRPr="00FD4CFC">
        <w:rPr>
          <w:rStyle w:val="StyleUnderline"/>
        </w:rPr>
        <w:t xml:space="preserve"> in the early part </w:t>
      </w:r>
      <w:r w:rsidRPr="008B598E">
        <w:rPr>
          <w:rStyle w:val="Emphasis"/>
          <w:highlight w:val="yellow"/>
        </w:rPr>
        <w:t>of his</w:t>
      </w:r>
      <w:r w:rsidRPr="00FD4CFC">
        <w:rPr>
          <w:rStyle w:val="StyleUnderline"/>
        </w:rPr>
        <w:t xml:space="preserve"> re-election </w:t>
      </w:r>
      <w:r w:rsidRPr="008B598E">
        <w:rPr>
          <w:rStyle w:val="Emphasis"/>
          <w:highlight w:val="yellow"/>
        </w:rPr>
        <w:t>campaign.</w:t>
      </w:r>
      <w:r w:rsidRPr="00FD4CFC">
        <w:rPr>
          <w:sz w:val="16"/>
        </w:rPr>
        <w:t xml:space="preserve"> </w:t>
      </w:r>
      <w:r w:rsidRPr="00FD4CFC">
        <w:rPr>
          <w:rStyle w:val="StyleUnderline"/>
        </w:rPr>
        <w:t>"Our roaring economy has, for the first time ever, given many former prisoners the ability to get a great job and a fresh start," Trump said.</w:t>
      </w:r>
      <w:r w:rsidRPr="00FD4CFC">
        <w:rPr>
          <w:sz w:val="16"/>
        </w:rPr>
        <w:t xml:space="preserve"> "This second chance at life is made possible because we passed landmark criminal justice reform into law. </w:t>
      </w:r>
      <w:r w:rsidRPr="00FD4CFC">
        <w:rPr>
          <w:rStyle w:val="StyleUnderline"/>
        </w:rPr>
        <w:t>Everybody said that criminal justice reform could not be done, but I got it done, and the people in this room got it done."</w:t>
      </w:r>
      <w:r>
        <w:rPr>
          <w:rStyle w:val="StyleUnderline"/>
        </w:rPr>
        <w:t xml:space="preserve"> </w:t>
      </w:r>
      <w:r w:rsidRPr="00FD4CFC">
        <w:rPr>
          <w:rStyle w:val="StyleUnderline"/>
        </w:rPr>
        <w:t xml:space="preserve">Trump was referring to the </w:t>
      </w:r>
      <w:r w:rsidRPr="008B598E">
        <w:rPr>
          <w:rStyle w:val="StyleUnderline"/>
          <w:highlight w:val="yellow"/>
        </w:rPr>
        <w:t>FIRST STEP Act, a modest but still significant criminal justice bill passed by Congress in late 2018</w:t>
      </w:r>
      <w:r w:rsidRPr="00FD4CFC">
        <w:rPr>
          <w:sz w:val="16"/>
        </w:rPr>
        <w:t xml:space="preserve">, after months of political wrangling and lobbying by advocates to get the president on board. The statements come after </w:t>
      </w:r>
      <w:r w:rsidRPr="008B598E">
        <w:rPr>
          <w:rStyle w:val="StyleUnderline"/>
          <w:highlight w:val="yellow"/>
        </w:rPr>
        <w:t>Trump's presidential campaign ran an ad during</w:t>
      </w:r>
      <w:r w:rsidRPr="00FD4CFC">
        <w:rPr>
          <w:rStyle w:val="StyleUnderline"/>
        </w:rPr>
        <w:t xml:space="preserve"> Sunday's </w:t>
      </w:r>
      <w:r w:rsidRPr="008B598E">
        <w:rPr>
          <w:rStyle w:val="StyleUnderline"/>
          <w:highlight w:val="yellow"/>
        </w:rPr>
        <w:t>Super Bowl featuring Alice Johnson, a grandmother who was formerly serving life in federal prison for drug conspiracy charges</w:t>
      </w:r>
      <w:r w:rsidRPr="00FD4CFC">
        <w:rPr>
          <w:rStyle w:val="StyleUnderline"/>
        </w:rPr>
        <w:t xml:space="preserve">. In 2018, </w:t>
      </w:r>
      <w:r w:rsidRPr="008B598E">
        <w:rPr>
          <w:rStyle w:val="StyleUnderline"/>
          <w:highlight w:val="yellow"/>
        </w:rPr>
        <w:t>Trump commuted her sentence</w:t>
      </w:r>
      <w:r w:rsidRPr="00FD4CFC">
        <w:rPr>
          <w:rStyle w:val="StyleUnderline"/>
        </w:rPr>
        <w:t xml:space="preserve"> after reality TV megastar Kim Kardashian West traveled to the White House to lobby on Johnson's behalf</w:t>
      </w:r>
      <w:r w:rsidRPr="00FD4CFC">
        <w:rPr>
          <w:sz w:val="16"/>
        </w:rPr>
        <w:t xml:space="preserve">. The ad and Trump's statements are a notable turnabout for the president, who campaigned in 2016 on a tough-on-crime platform and then appointed Jeff Sessions, a notorious opponent of criminal justice reform, as attorney general. </w:t>
      </w:r>
      <w:r w:rsidRPr="00FD4CFC">
        <w:rPr>
          <w:rStyle w:val="StyleUnderline"/>
        </w:rPr>
        <w:t>The New York Times reported today that the ad was also an attempt by Trump and his son-in-law Jared Kushner to make inroads with black voters as the 2020 election approaches.</w:t>
      </w:r>
      <w:r w:rsidRPr="00FD4CFC">
        <w:rPr>
          <w:sz w:val="16"/>
        </w:rPr>
        <w:t xml:space="preserve"> But as The Washington Post reported this week, while Trump has soaked up the positive press he received for signing the FIRST STEP Act and commuting Johnson's sentence—he, in fact, argues he doesn't get enough credit for it—he has doled out precious few pardons, almost all of them in cases where someone managed to launch a personal appeal to him. Meanwhile, the Justice Department's Office of the Pardon Attorney, which handles official clemency petitions and advises the White House on them, "has become a bureaucratic way station," the Post reports. The office currently has a backlog of nearly 13,000 petitions. As I noted when Kardashian West visited the White House, "it's a not great state of affairs when you need a massive celebrity to get the attention of the president and fix gross injustices." </w:t>
      </w:r>
      <w:r w:rsidRPr="00FD4CFC">
        <w:rPr>
          <w:rStyle w:val="StyleUnderline"/>
        </w:rPr>
        <w:t>Reason's Jacob Sullum wrote this week that "Trump's concern about 'very unfair' drug sentences seems sincere, if intermittent and inconsistent":</w:t>
      </w:r>
      <w:r>
        <w:rPr>
          <w:rStyle w:val="StyleUnderline"/>
        </w:rPr>
        <w:t xml:space="preserve"> </w:t>
      </w:r>
      <w:r w:rsidRPr="00FD4CFC">
        <w:rPr>
          <w:sz w:val="16"/>
        </w:rPr>
        <w:t xml:space="preserve">So far </w:t>
      </w:r>
      <w:r w:rsidRPr="008B598E">
        <w:rPr>
          <w:rStyle w:val="StyleUnderline"/>
          <w:highlight w:val="yellow"/>
        </w:rPr>
        <w:t>Trump has commuted</w:t>
      </w:r>
      <w:r w:rsidRPr="00FD4CFC">
        <w:rPr>
          <w:rStyle w:val="StyleUnderline"/>
        </w:rPr>
        <w:t xml:space="preserve"> just </w:t>
      </w:r>
      <w:r w:rsidRPr="008B598E">
        <w:rPr>
          <w:rStyle w:val="StyleUnderline"/>
          <w:highlight w:val="yellow"/>
        </w:rPr>
        <w:t>six sentences</w:t>
      </w:r>
      <w:r w:rsidRPr="00FD4CFC">
        <w:rPr>
          <w:sz w:val="16"/>
        </w:rPr>
        <w:t xml:space="preserve">, including Johnson's and one other drug offender's. But </w:t>
      </w:r>
      <w:r w:rsidRPr="008B598E">
        <w:rPr>
          <w:rStyle w:val="StyleUnderline"/>
          <w:highlight w:val="yellow"/>
        </w:rPr>
        <w:t>that is actually six times as many commutations as Obama approved</w:t>
      </w:r>
      <w:r w:rsidRPr="00FD4CFC">
        <w:rPr>
          <w:rStyle w:val="StyleUnderline"/>
        </w:rPr>
        <w:t xml:space="preserve"> during his first term. </w:t>
      </w:r>
      <w:r w:rsidRPr="00FD4CFC">
        <w:rPr>
          <w:sz w:val="16"/>
        </w:rPr>
        <w:t xml:space="preserve">Trump could still do much more good with his clemency powers if he is re-elected and puts his mind to it. Whether he is inclined to do that is another question. </w:t>
      </w:r>
      <w:r w:rsidRPr="00FD4CFC">
        <w:rPr>
          <w:rStyle w:val="StyleUnderline"/>
        </w:rPr>
        <w:t>Trump also touted the passage of the FIRST STEP Act, as well as Alice Johnson's pardon, in 2019's State of the Union speech.</w:t>
      </w:r>
      <w:r w:rsidRPr="00FD4CFC">
        <w:rPr>
          <w:sz w:val="16"/>
        </w:rPr>
        <w:t xml:space="preserve"> </w:t>
      </w:r>
      <w:r w:rsidRPr="008B598E">
        <w:rPr>
          <w:rStyle w:val="Emphasis"/>
          <w:highlight w:val="yellow"/>
        </w:rPr>
        <w:t>If he wants to be able to brag that he actually reformed the criminal justice system, he'll have to do more than just play the hits once a year.</w:t>
      </w:r>
    </w:p>
    <w:p w14:paraId="24B9AF3D" w14:textId="77777777" w:rsidR="00444CE6" w:rsidRPr="00FD4CFC" w:rsidRDefault="00444CE6" w:rsidP="003354E1">
      <w:pPr>
        <w:rPr>
          <w:rStyle w:val="Emphasis"/>
        </w:rPr>
      </w:pPr>
    </w:p>
    <w:p w14:paraId="0FC29AC5" w14:textId="66B7EEE7" w:rsidR="003354E1" w:rsidRDefault="00D8092F" w:rsidP="00D8092F">
      <w:pPr>
        <w:pStyle w:val="Heading4"/>
      </w:pPr>
      <w:r>
        <w:t xml:space="preserve">And – progressives want Biden to champion reform now </w:t>
      </w:r>
    </w:p>
    <w:p w14:paraId="39550A75" w14:textId="12281227" w:rsidR="00D8092F" w:rsidRPr="00D8092F" w:rsidRDefault="00D8092F" w:rsidP="00D8092F">
      <w:r w:rsidRPr="00D8092F">
        <w:rPr>
          <w:b/>
          <w:bCs/>
        </w:rPr>
        <w:t>Saenz 6/16</w:t>
      </w:r>
      <w:r>
        <w:t xml:space="preserve"> (Arlette Saenz, CNN political correspondent. “Progressive groups urge Biden to take more aggressive steps on policing and criminal justice”, </w:t>
      </w:r>
      <w:r>
        <w:rPr>
          <w:i/>
          <w:iCs/>
        </w:rPr>
        <w:t xml:space="preserve">CNN. </w:t>
      </w:r>
      <w:hyperlink r:id="rId45" w:history="1">
        <w:r w:rsidRPr="0027485E">
          <w:rPr>
            <w:rStyle w:val="Hyperlink"/>
          </w:rPr>
          <w:t>https://www.cnn.com/2020/06/16/politics/biden-letter-progressive-groups-policing/index.html</w:t>
        </w:r>
      </w:hyperlink>
      <w:r>
        <w:t>, 6/16/2020)</w:t>
      </w:r>
    </w:p>
    <w:p w14:paraId="02473012" w14:textId="2B5AE8C4" w:rsidR="005D75DD" w:rsidRPr="004C6801" w:rsidRDefault="00D8092F" w:rsidP="004C6801">
      <w:pPr>
        <w:rPr>
          <w:u w:val="single"/>
        </w:rPr>
      </w:pPr>
      <w:r w:rsidRPr="00D8092F">
        <w:rPr>
          <w:sz w:val="16"/>
        </w:rPr>
        <w:t>(CNN)</w:t>
      </w:r>
      <w:r w:rsidRPr="008B598E">
        <w:rPr>
          <w:rStyle w:val="StyleUnderline"/>
          <w:highlight w:val="yellow"/>
        </w:rPr>
        <w:t>More than 50 progressive groups have signed a letter urging</w:t>
      </w:r>
      <w:r w:rsidRPr="00D8092F">
        <w:rPr>
          <w:rStyle w:val="StyleUnderline"/>
        </w:rPr>
        <w:t xml:space="preserve"> Joe </w:t>
      </w:r>
      <w:r w:rsidRPr="008B598E">
        <w:rPr>
          <w:rStyle w:val="StyleUnderline"/>
          <w:highlight w:val="yellow"/>
        </w:rPr>
        <w:t xml:space="preserve">Biden to take more aggressive steps to address </w:t>
      </w:r>
      <w:r w:rsidRPr="008B598E">
        <w:rPr>
          <w:rStyle w:val="StyleUnderline"/>
        </w:rPr>
        <w:t xml:space="preserve">policing and </w:t>
      </w:r>
      <w:r w:rsidRPr="008B598E">
        <w:rPr>
          <w:rStyle w:val="StyleUnderline"/>
          <w:highlight w:val="yellow"/>
        </w:rPr>
        <w:t>criminal justice reform</w:t>
      </w:r>
      <w:r w:rsidRPr="00D8092F">
        <w:rPr>
          <w:sz w:val="16"/>
        </w:rPr>
        <w:t xml:space="preserve">, warning </w:t>
      </w:r>
      <w:r w:rsidRPr="008B598E">
        <w:rPr>
          <w:rStyle w:val="Emphasis"/>
          <w:highlight w:val="yellow"/>
        </w:rPr>
        <w:t>a failure to do so could jeopardize his support among black voters in November</w:t>
      </w:r>
      <w:r w:rsidRPr="00D8092F">
        <w:rPr>
          <w:rStyle w:val="Emphasis"/>
        </w:rPr>
        <w:t>.</w:t>
      </w:r>
      <w:r>
        <w:rPr>
          <w:rStyle w:val="Emphasis"/>
        </w:rPr>
        <w:t xml:space="preserve"> </w:t>
      </w:r>
      <w:r w:rsidRPr="008B598E">
        <w:rPr>
          <w:rStyle w:val="Emphasis"/>
          <w:highlight w:val="yellow"/>
        </w:rPr>
        <w:t>"You cannot win the election without the enthusiastic support of Black voters, and how you act in this moment of crisis will play a big role in determining how Black votersm</w:t>
      </w:r>
      <w:r w:rsidRPr="00D8092F">
        <w:rPr>
          <w:rStyle w:val="StyleUnderline"/>
        </w:rPr>
        <w:t xml:space="preserve">-- and all voters concerned with racial justice -- respond to your candidacy," </w:t>
      </w:r>
      <w:r w:rsidRPr="008B598E">
        <w:rPr>
          <w:rStyle w:val="StyleUnderline"/>
          <w:highlight w:val="yellow"/>
        </w:rPr>
        <w:t>the letter</w:t>
      </w:r>
      <w:r w:rsidRPr="00D8092F">
        <w:rPr>
          <w:rStyle w:val="StyleUnderline"/>
        </w:rPr>
        <w:t xml:space="preserve"> to the presumptive Democratic nominee </w:t>
      </w:r>
      <w:r w:rsidRPr="008B598E">
        <w:rPr>
          <w:rStyle w:val="StyleUnderline"/>
          <w:highlight w:val="yellow"/>
        </w:rPr>
        <w:t>reads</w:t>
      </w:r>
      <w:r w:rsidRPr="00D8092F">
        <w:rPr>
          <w:rStyle w:val="StyleUnderline"/>
        </w:rPr>
        <w:t>. "A 'return to normalcy' will not suffice."</w:t>
      </w:r>
      <w:r>
        <w:rPr>
          <w:rStyle w:val="StyleUnderline"/>
        </w:rPr>
        <w:t xml:space="preserve"> </w:t>
      </w:r>
      <w:r w:rsidRPr="00D8092F">
        <w:rPr>
          <w:sz w:val="16"/>
        </w:rPr>
        <w:t xml:space="preserve">The letter comes amid a growing national conversation on racial justice and police brutality. Biden has sought to present himself as a unifier during this time while also pushing for some police reforms. </w:t>
      </w:r>
      <w:r w:rsidRPr="008B598E">
        <w:rPr>
          <w:rStyle w:val="StyleUnderline"/>
          <w:highlight w:val="yellow"/>
        </w:rPr>
        <w:t>The groups</w:t>
      </w:r>
      <w:r w:rsidRPr="00D8092F">
        <w:rPr>
          <w:rStyle w:val="StyleUnderline"/>
        </w:rPr>
        <w:t xml:space="preserve">, which include several black-led organizations, </w:t>
      </w:r>
      <w:r w:rsidRPr="008B598E">
        <w:rPr>
          <w:rStyle w:val="StyleUnderline"/>
          <w:highlight w:val="yellow"/>
        </w:rPr>
        <w:t>specifically challenged the former vice president's proposal to invest $300 million in community policing</w:t>
      </w:r>
      <w:r w:rsidRPr="00D8092F">
        <w:rPr>
          <w:rStyle w:val="StyleUnderline"/>
        </w:rPr>
        <w:t>, which he initially announced in 2019.</w:t>
      </w:r>
      <w:r>
        <w:rPr>
          <w:rStyle w:val="StyleUnderline"/>
        </w:rPr>
        <w:t xml:space="preserve"> </w:t>
      </w:r>
      <w:r w:rsidRPr="00D8092F">
        <w:rPr>
          <w:sz w:val="16"/>
        </w:rPr>
        <w:t>"</w:t>
      </w:r>
      <w:r w:rsidRPr="00D8092F">
        <w:rPr>
          <w:rStyle w:val="StyleUnderline"/>
        </w:rPr>
        <w:t>We are here to tell you, unequivocally, that that is NOT the answer," the letter says. "The COPS program has directly contributed to the increased size and scope of policing in cities across the country,</w:t>
      </w:r>
      <w:r w:rsidRPr="00D8092F">
        <w:rPr>
          <w:sz w:val="16"/>
        </w:rPr>
        <w:t xml:space="preserve"> and the subsequent stream of violence and killings perpetrated by law enforcement on Black people in particular." The groups instead press Biden to "ensure that the federal government permanently ends and ceases any further appropriation of funding to local law enforcement in any form, whether it be money for trainings, equipment, hiring, re-hiring, overtime, etc." and suggests the redirection of that funding to community services. </w:t>
      </w:r>
      <w:r w:rsidRPr="00D8092F">
        <w:rPr>
          <w:rStyle w:val="StyleUnderline"/>
        </w:rPr>
        <w:t xml:space="preserve">Biden's investment in community policing was part of his criminal justice plan released last summer, but he's renewed </w:t>
      </w:r>
      <w:r w:rsidRPr="008B598E">
        <w:rPr>
          <w:rStyle w:val="StyleUnderline"/>
        </w:rPr>
        <w:t>promoting the initiative amid heightened calls for police reform in the wake of nationwide protesting stemming from the death of George Floyd</w:t>
      </w:r>
      <w:r w:rsidRPr="008B598E">
        <w:rPr>
          <w:sz w:val="16"/>
        </w:rPr>
        <w:t xml:space="preserve">, a black man who died at the hands of police. The NAACP is among the groups to have supported community police efforts as well. Biden has said he does not back efforts to defund the police but has indicated he supports "conditioning federal aid to police based on whether or not they meet certain basic standards of decency and honorableness, and, in fact, are able to demonstrate they can protect the community and everybody in the community." </w:t>
      </w:r>
      <w:r w:rsidRPr="008B598E">
        <w:rPr>
          <w:rStyle w:val="StyleUnderline"/>
        </w:rPr>
        <w:t>The letter, which was signed by progressive groups like Black Voters Matter, the Sunrise Movement and the Working Families Party, suggests Biden adopt policies of the Movement for Black Lives, including</w:t>
      </w:r>
      <w:r w:rsidRPr="00D8092F">
        <w:rPr>
          <w:rStyle w:val="StyleUnderline"/>
        </w:rPr>
        <w:t xml:space="preserve"> reparations for black people, an issue Biden has said he'd like to study more.</w:t>
      </w:r>
      <w:r>
        <w:rPr>
          <w:rStyle w:val="StyleUnderline"/>
        </w:rPr>
        <w:t xml:space="preserve"> </w:t>
      </w:r>
      <w:r w:rsidRPr="008B598E">
        <w:rPr>
          <w:rStyle w:val="Emphasis"/>
          <w:highlight w:val="yellow"/>
        </w:rPr>
        <w:t>Biden's candidacy has relied heavily on the support of black Democratic voters</w:t>
      </w:r>
      <w:r w:rsidRPr="008B598E">
        <w:rPr>
          <w:rStyle w:val="StyleUnderline"/>
          <w:highlight w:val="yellow"/>
        </w:rPr>
        <w:t xml:space="preserve"> -</w:t>
      </w:r>
      <w:r w:rsidRPr="00D8092F">
        <w:rPr>
          <w:rStyle w:val="StyleUnderline"/>
        </w:rPr>
        <w:t xml:space="preserve">- the bloc propelled him to victory in the South Carolina primary, a win that proved to be a turning point for his campaign -- and </w:t>
      </w:r>
      <w:r w:rsidRPr="008B598E">
        <w:rPr>
          <w:rStyle w:val="Emphasis"/>
          <w:highlight w:val="yellow"/>
        </w:rPr>
        <w:t>he'll need to need to continue engaging and mobilizing the group heading into the general election.</w:t>
      </w:r>
    </w:p>
    <w:p w14:paraId="26A9D0B2" w14:textId="40F98C91" w:rsidR="00435D1F" w:rsidRPr="004C6801" w:rsidRDefault="00435D1F" w:rsidP="004C6801">
      <w:pPr>
        <w:pStyle w:val="Heading2"/>
      </w:pPr>
      <w:r w:rsidRPr="004C6801">
        <w:t>State Specific Links</w:t>
      </w:r>
    </w:p>
    <w:p w14:paraId="40927E01" w14:textId="269B162A" w:rsidR="007337A4" w:rsidRDefault="007337A4" w:rsidP="007337A4">
      <w:pPr>
        <w:pStyle w:val="Heading3"/>
      </w:pPr>
      <w:r>
        <w:t>Link –</w:t>
      </w:r>
      <w:r w:rsidR="00C84A46">
        <w:t xml:space="preserve"> Criminal Justice Reform –</w:t>
      </w:r>
      <w:r>
        <w:t xml:space="preserve"> Florida </w:t>
      </w:r>
    </w:p>
    <w:p w14:paraId="47028B18" w14:textId="42A7E96A" w:rsidR="003039D1" w:rsidRPr="003039D1" w:rsidRDefault="003039D1" w:rsidP="003039D1">
      <w:pPr>
        <w:pStyle w:val="Heading4"/>
      </w:pPr>
      <w:r>
        <w:t xml:space="preserve">*Ruling allowing felons to vote injects a massive number of votes into the Florida voting pool– the plan is a key rallying point </w:t>
      </w:r>
    </w:p>
    <w:p w14:paraId="48DE6C62" w14:textId="6A7C507A" w:rsidR="007337A4" w:rsidRPr="007337A4" w:rsidRDefault="007337A4" w:rsidP="007337A4">
      <w:r w:rsidRPr="00B156DD">
        <w:rPr>
          <w:b/>
          <w:bCs/>
        </w:rPr>
        <w:t>Trudo &amp; Bi</w:t>
      </w:r>
      <w:r w:rsidR="00B156DD" w:rsidRPr="00B156DD">
        <w:rPr>
          <w:b/>
          <w:bCs/>
        </w:rPr>
        <w:t>xby 5/28</w:t>
      </w:r>
      <w:r w:rsidR="00B156DD">
        <w:t xml:space="preserve"> </w:t>
      </w:r>
      <w:r>
        <w:t xml:space="preserve">(Hanna Trudo, politics reporter at The Daily Beast. Scott Bixby, national reporter for The Daily Beast. “Florida’s Felon Ruling Puts New Votes Up For Grabs”, </w:t>
      </w:r>
      <w:r>
        <w:rPr>
          <w:i/>
          <w:iCs/>
        </w:rPr>
        <w:t xml:space="preserve">The Daily Beast. </w:t>
      </w:r>
      <w:hyperlink r:id="rId46" w:history="1">
        <w:r w:rsidRPr="00EA2F0B">
          <w:rPr>
            <w:rStyle w:val="Hyperlink"/>
          </w:rPr>
          <w:t>https://www.thedailybeast.com/floridas-felon-ruling-puts-new-votes-up-for-grabs?source=articles&amp;via=rss</w:t>
        </w:r>
      </w:hyperlink>
      <w:r>
        <w:t xml:space="preserve">, 5/28/2020) </w:t>
      </w:r>
    </w:p>
    <w:p w14:paraId="784BD467" w14:textId="7DD94696" w:rsidR="007337A4" w:rsidRDefault="007337A4" w:rsidP="007337A4">
      <w:pPr>
        <w:rPr>
          <w:rStyle w:val="Emphasis"/>
        </w:rPr>
      </w:pPr>
      <w:r w:rsidRPr="003039D1">
        <w:rPr>
          <w:sz w:val="16"/>
        </w:rPr>
        <w:t xml:space="preserve">The Democratic and Republican parties each have demographic groups they can generally count on for support every November. But </w:t>
      </w:r>
      <w:r w:rsidRPr="003039D1">
        <w:rPr>
          <w:u w:val="single"/>
        </w:rPr>
        <w:t>a weekend ruling has added hundreds of thousands of potential voters to the rolls of a critical swing state—and there’s no clear direction which way they will cast their ballots.</w:t>
      </w:r>
      <w:r w:rsidR="003039D1">
        <w:rPr>
          <w:u w:val="single"/>
        </w:rPr>
        <w:t xml:space="preserve"> </w:t>
      </w:r>
      <w:r w:rsidRPr="003039D1">
        <w:rPr>
          <w:sz w:val="16"/>
        </w:rPr>
        <w:t xml:space="preserve">The group in question: </w:t>
      </w:r>
      <w:r w:rsidRPr="000E26E0">
        <w:rPr>
          <w:rStyle w:val="Emphasis"/>
          <w:highlight w:val="yellow"/>
        </w:rPr>
        <w:t>felons,</w:t>
      </w:r>
      <w:r w:rsidRPr="003039D1">
        <w:rPr>
          <w:rStyle w:val="Emphasis"/>
        </w:rPr>
        <w:t xml:space="preserve"> who </w:t>
      </w:r>
      <w:r w:rsidRPr="000E26E0">
        <w:rPr>
          <w:rStyle w:val="Emphasis"/>
          <w:highlight w:val="yellow"/>
        </w:rPr>
        <w:t>will now be able to vote in Florida for the first time since their convictions</w:t>
      </w:r>
      <w:r w:rsidRPr="003039D1">
        <w:rPr>
          <w:rStyle w:val="Emphasis"/>
        </w:rPr>
        <w:t>.</w:t>
      </w:r>
      <w:r w:rsidR="003039D1">
        <w:rPr>
          <w:rStyle w:val="Emphasis"/>
        </w:rPr>
        <w:t xml:space="preserve"> </w:t>
      </w:r>
      <w:r w:rsidRPr="003039D1">
        <w:rPr>
          <w:rStyle w:val="StyleUnderline"/>
        </w:rPr>
        <w:t>“We fought too long and hard to get our voting eligibility restored to just give it away to a political party,” said Neil Volz, deputy director for Florida Rights Restoration Coalition, which championed the Amendment 4 felon voting rights ballot measure that passed in 2018 with a majority of support.</w:t>
      </w:r>
      <w:r w:rsidR="003039D1">
        <w:rPr>
          <w:rStyle w:val="StyleUnderline"/>
        </w:rPr>
        <w:t xml:space="preserve"> </w:t>
      </w:r>
      <w:r w:rsidRPr="003039D1">
        <w:rPr>
          <w:sz w:val="16"/>
        </w:rPr>
        <w:t>Volz, a former felon involved in the Jack Abramoff lobbying scandal who has since focused on the rights of returning citizens, is careful not to wade into the partisan nature of the debate. But he acknowledges the significance of November.</w:t>
      </w:r>
      <w:r w:rsidR="003039D1" w:rsidRPr="003039D1">
        <w:rPr>
          <w:sz w:val="16"/>
        </w:rPr>
        <w:t xml:space="preserve"> </w:t>
      </w:r>
      <w:r w:rsidRPr="003039D1">
        <w:rPr>
          <w:sz w:val="16"/>
        </w:rPr>
        <w:t>“At the same time, the clock’s ticking,” he said. “Elections are coming.”</w:t>
      </w:r>
      <w:r w:rsidR="003039D1" w:rsidRPr="003039D1">
        <w:rPr>
          <w:sz w:val="16"/>
        </w:rPr>
        <w:t xml:space="preserve"> </w:t>
      </w:r>
      <w:r w:rsidRPr="003039D1">
        <w:rPr>
          <w:rStyle w:val="StyleUnderline"/>
        </w:rPr>
        <w:t>On Sunday, a federal judge ruled that felons will be able to register to vote in the state without paying fees associated with their sentences.</w:t>
      </w:r>
      <w:r w:rsidRPr="003039D1">
        <w:rPr>
          <w:sz w:val="16"/>
        </w:rPr>
        <w:t xml:space="preserve"> In his ruling, U.S. District Judge Robert Hinkle declared the state’s previous law on the books, passed by the Republican-controlled legislature, as unconditional, calling it a “pay-to-vote system.” Early estimates game out scenarios where </w:t>
      </w:r>
      <w:r w:rsidRPr="000E26E0">
        <w:rPr>
          <w:rStyle w:val="Emphasis"/>
          <w:highlight w:val="yellow"/>
        </w:rPr>
        <w:t>potentially 1.4 million voters could make it to the polls on Election Day.</w:t>
      </w:r>
      <w:r w:rsidR="003039D1">
        <w:rPr>
          <w:rStyle w:val="Emphasis"/>
        </w:rPr>
        <w:t xml:space="preserve"> </w:t>
      </w:r>
      <w:r w:rsidRPr="003039D1">
        <w:rPr>
          <w:sz w:val="16"/>
        </w:rPr>
        <w:t>Voting rights advocates and Democrats cite plenty of reasons to be hopeful about boosted turnout in the fall. But they are also starting to caution that with so many unknowns, including an unexpected influx of potential voters in the midst of the global coronavirus pandemic, there’s reason to tread carefully.</w:t>
      </w:r>
      <w:r w:rsidR="003039D1" w:rsidRPr="003039D1">
        <w:rPr>
          <w:sz w:val="16"/>
        </w:rPr>
        <w:t xml:space="preserve"> </w:t>
      </w:r>
      <w:r w:rsidRPr="003039D1">
        <w:rPr>
          <w:sz w:val="16"/>
        </w:rPr>
        <w:t>“It’s almost like landing on the moon,” said state Rep. Evan Jenne, a Democrat from Broward County.</w:t>
      </w:r>
      <w:r w:rsidR="003039D1" w:rsidRPr="003039D1">
        <w:rPr>
          <w:sz w:val="16"/>
        </w:rPr>
        <w:t xml:space="preserve"> </w:t>
      </w:r>
      <w:r w:rsidRPr="003039D1">
        <w:rPr>
          <w:sz w:val="16"/>
        </w:rPr>
        <w:t>“It’s one small step. There are literally a million plus smaller steps that now need to take place individually in order for this to be some sort of bonanza for either political party.”</w:t>
      </w:r>
      <w:r w:rsidR="003039D1" w:rsidRPr="003039D1">
        <w:rPr>
          <w:sz w:val="16"/>
        </w:rPr>
        <w:t xml:space="preserve"> </w:t>
      </w:r>
      <w:r w:rsidRPr="000E26E0">
        <w:rPr>
          <w:rStyle w:val="StyleUnderline"/>
          <w:highlight w:val="yellow"/>
        </w:rPr>
        <w:t>Biden and Trump have each designated Florida</w:t>
      </w:r>
      <w:r w:rsidRPr="003039D1">
        <w:rPr>
          <w:rStyle w:val="StyleUnderline"/>
        </w:rPr>
        <w:t xml:space="preserve">, with 29 electoral college votes up for grabs, </w:t>
      </w:r>
      <w:r w:rsidRPr="000E26E0">
        <w:rPr>
          <w:rStyle w:val="StyleUnderline"/>
          <w:highlight w:val="yellow"/>
        </w:rPr>
        <w:t>as critical to their competing strategies</w:t>
      </w:r>
      <w:r w:rsidRPr="003039D1">
        <w:rPr>
          <w:rStyle w:val="StyleUnderline"/>
        </w:rPr>
        <w:t xml:space="preserve">, hosting virtual events and rallies in the case of the former and reportedly musing about moving the national convention to the state by the latter. But </w:t>
      </w:r>
      <w:r w:rsidRPr="000E26E0">
        <w:rPr>
          <w:rStyle w:val="Emphasis"/>
          <w:highlight w:val="yellow"/>
        </w:rPr>
        <w:t>neither has yet seized on the Sunday ruling, leaving some advocates worried that neither party will actively engage in voter registration efforts to the degree that’s necessary to boost overall turnout.</w:t>
      </w:r>
      <w:r w:rsidR="003039D1">
        <w:rPr>
          <w:rStyle w:val="Emphasis"/>
        </w:rPr>
        <w:t xml:space="preserve"> </w:t>
      </w:r>
      <w:r w:rsidRPr="003039D1">
        <w:rPr>
          <w:rStyle w:val="StyleUnderline"/>
        </w:rPr>
        <w:t>Florida polling averages currently give a slight edge to Biden in the state, earning 48.3 percent to Trump’s 45 percent</w:t>
      </w:r>
      <w:r w:rsidRPr="003039D1">
        <w:rPr>
          <w:sz w:val="16"/>
        </w:rPr>
        <w:t>. And in recent weeks, one Florida Democrat has gotten a closer look as the party’s presumptive nominee openly discusses his campaign’s vice presidential vetting process.</w:t>
      </w:r>
      <w:r w:rsidR="003039D1" w:rsidRPr="003039D1">
        <w:rPr>
          <w:sz w:val="16"/>
        </w:rPr>
        <w:t xml:space="preserve"> </w:t>
      </w:r>
      <w:r w:rsidRPr="003039D1">
        <w:rPr>
          <w:sz w:val="16"/>
        </w:rPr>
        <w:t>Rep. Val Demings, a second-term congresswoman representing Florida’s 10th congressional district who served as the chief of police in Orlando, has been a vocal supporter and surrogate of Biden’s since early March—and has been a supporter of expanding voting rights to former felons for much longer. Demings’ law-and-order background as a three-decade veteran of the Orlando Police Department has drawn praise from Bidenworld insiders, who see her as a potential counterpoint to an administration that Biden has attacked as corrupt, and might serve as an effective shield against attacks from the Trump campaign that extending the franchise to felons is “crooked politics.”</w:t>
      </w:r>
      <w:r w:rsidR="003039D1" w:rsidRPr="003039D1">
        <w:rPr>
          <w:sz w:val="16"/>
        </w:rPr>
        <w:t xml:space="preserve"> </w:t>
      </w:r>
      <w:r w:rsidRPr="003039D1">
        <w:rPr>
          <w:sz w:val="16"/>
        </w:rPr>
        <w:t>The congresswoman, whose boosters within the Biden campaign include the candidate’s wife Dr. Jill Biden, has been frequently floated as a potentially leading contender among the women being considered as running mate, despite a lower national profile than other contenders. In a conference call with high-tier campaign donors about the selection process, Demings’ name came up as a potential Florida rainmaker.</w:t>
      </w:r>
      <w:r w:rsidR="003039D1" w:rsidRPr="003039D1">
        <w:rPr>
          <w:sz w:val="16"/>
        </w:rPr>
        <w:t xml:space="preserve"> </w:t>
      </w:r>
      <w:r w:rsidRPr="003039D1">
        <w:rPr>
          <w:sz w:val="16"/>
        </w:rPr>
        <w:t>“She already checked a lot of boxes for a potential veep pick, even before the ruling,” said one Biden campaign donor who was on that call. “I can see this adding just a touch more wind at the back of any running mate who has a Florida connection—anything that makes Florida more in-play is good for Demings.”</w:t>
      </w:r>
      <w:r w:rsidR="003039D1" w:rsidRPr="003039D1">
        <w:rPr>
          <w:sz w:val="16"/>
        </w:rPr>
        <w:t xml:space="preserve"> </w:t>
      </w:r>
      <w:r w:rsidRPr="003039D1">
        <w:rPr>
          <w:sz w:val="16"/>
        </w:rPr>
        <w:t>Demings has been a vocal supporter of Amendment 4 since its passage two years ago, tweeting on Tuesday that she was glad to hear of Hinkle’s decision to “uphold this cherished ideal and take us one step closer to true enfranchisement.” That support could also undercut recent criticism from Black Lives Matter supporters and criminal justice reform advocates that her law enforcement background, as well as sponsorship of legislation that would make police officers a protected class, tracks Biden’s authorship of the 1994 Violent Crime Control and Law Enforcement Act too closely.</w:t>
      </w:r>
      <w:r w:rsidR="003039D1" w:rsidRPr="003039D1">
        <w:rPr>
          <w:sz w:val="16"/>
        </w:rPr>
        <w:t xml:space="preserve"> </w:t>
      </w:r>
      <w:r w:rsidRPr="003039D1">
        <w:rPr>
          <w:sz w:val="16"/>
        </w:rPr>
        <w:t>Still, voting rights advocates, and even some Democrats, are cautioning against the premise that the recent court ruling freeing felons of financial obligations before registering would automatically benefit Biden.</w:t>
      </w:r>
      <w:r w:rsidR="003039D1" w:rsidRPr="003039D1">
        <w:rPr>
          <w:sz w:val="16"/>
        </w:rPr>
        <w:t xml:space="preserve"> </w:t>
      </w:r>
      <w:r w:rsidRPr="003039D1">
        <w:rPr>
          <w:sz w:val="16"/>
        </w:rPr>
        <w:t xml:space="preserve">“Black Floridians are far more likely to be caught up in the criminal justice system than their white counterparts and people make assumptions about how black people are going to vote,” said Sean Morales-Doyle, senior counsel at the Brennan Center for Justice, citing racial biases in the system that disproportionately affect black Americans. “That leads people to assume that this is going to benefit one party over the other. </w:t>
      </w:r>
      <w:r w:rsidRPr="003039D1">
        <w:rPr>
          <w:rStyle w:val="StyleUnderline"/>
        </w:rPr>
        <w:t xml:space="preserve">The fact is that </w:t>
      </w:r>
      <w:r w:rsidRPr="000E26E0">
        <w:rPr>
          <w:rStyle w:val="StyleUnderline"/>
        </w:rPr>
        <w:t>the majority of people in Florida with felony convictions are white</w:t>
      </w:r>
      <w:r w:rsidRPr="003039D1">
        <w:rPr>
          <w:rStyle w:val="StyleUnderline"/>
        </w:rPr>
        <w:t xml:space="preserve">. And that </w:t>
      </w:r>
      <w:r w:rsidRPr="000E26E0">
        <w:rPr>
          <w:rStyle w:val="StyleUnderline"/>
          <w:highlight w:val="yellow"/>
        </w:rPr>
        <w:t>there are surely hundreds of thousands of people who would vote Republican who are in this population.”</w:t>
      </w:r>
      <w:r w:rsidR="003039D1" w:rsidRPr="003039D1">
        <w:rPr>
          <w:sz w:val="16"/>
        </w:rPr>
        <w:t xml:space="preserve"> </w:t>
      </w:r>
      <w:r w:rsidRPr="003039D1">
        <w:rPr>
          <w:sz w:val="16"/>
        </w:rPr>
        <w:t xml:space="preserve">“It’s actually really hard to say how this plays out from a partisan perspective,” Morales-Doyle said. </w:t>
      </w:r>
      <w:r w:rsidRPr="003039D1">
        <w:rPr>
          <w:rStyle w:val="Emphasis"/>
        </w:rPr>
        <w:t>“</w:t>
      </w:r>
      <w:r w:rsidRPr="000E26E0">
        <w:rPr>
          <w:rStyle w:val="Emphasis"/>
          <w:highlight w:val="yellow"/>
        </w:rPr>
        <w:t>There’s no definitive answer as to who it benefits.”</w:t>
      </w:r>
    </w:p>
    <w:p w14:paraId="1375D631" w14:textId="29E7871C" w:rsidR="001467A9" w:rsidRDefault="001467A9" w:rsidP="001467A9">
      <w:pPr>
        <w:pStyle w:val="Heading3"/>
      </w:pPr>
      <w:r>
        <w:t xml:space="preserve">Link –Death Penalty –Arizona </w:t>
      </w:r>
    </w:p>
    <w:p w14:paraId="32370D59" w14:textId="0588E71E" w:rsidR="001467A9" w:rsidRDefault="00C92469" w:rsidP="001467A9">
      <w:pPr>
        <w:pStyle w:val="Heading4"/>
      </w:pPr>
      <w:r>
        <w:t>There’s support for re</w:t>
      </w:r>
      <w:r w:rsidR="00586C67">
        <w:t>forming</w:t>
      </w:r>
      <w:r>
        <w:t xml:space="preserve"> the death penalty in the </w:t>
      </w:r>
      <w:r w:rsidR="006937A3">
        <w:t>Arizona</w:t>
      </w:r>
      <w:r>
        <w:t xml:space="preserve"> legislature</w:t>
      </w:r>
    </w:p>
    <w:p w14:paraId="751562AF" w14:textId="28D13D45" w:rsidR="001467A9" w:rsidRPr="001467A9" w:rsidRDefault="001467A9" w:rsidP="001467A9">
      <w:r w:rsidRPr="001467A9">
        <w:rPr>
          <w:b/>
          <w:bCs/>
        </w:rPr>
        <w:t xml:space="preserve">ABA 3/11 </w:t>
      </w:r>
      <w:r>
        <w:t>(American Bar Association, “Several States Consider Repealing or Reforming Death Penalty Laws,”</w:t>
      </w:r>
      <w:hyperlink r:id="rId47" w:history="1">
        <w:r w:rsidRPr="00574E33">
          <w:rPr>
            <w:rStyle w:val="Hyperlink"/>
          </w:rPr>
          <w:t>https://www.americanbar.org/groups/committees/death_penalty_representation/project_press/2020/spring/state-repeal-efforts-2020/</w:t>
        </w:r>
      </w:hyperlink>
      <w:r>
        <w:t xml:space="preserve">, 3/11/2020)  </w:t>
      </w:r>
    </w:p>
    <w:p w14:paraId="1455F965" w14:textId="210695E7" w:rsidR="001467A9" w:rsidRPr="001467A9" w:rsidRDefault="001467A9" w:rsidP="001467A9">
      <w:pPr>
        <w:rPr>
          <w:sz w:val="16"/>
        </w:rPr>
      </w:pPr>
      <w:r w:rsidRPr="001467A9">
        <w:rPr>
          <w:rStyle w:val="StyleUnderline"/>
        </w:rPr>
        <w:t xml:space="preserve">With the start of 2020 state legislative sessions, </w:t>
      </w:r>
      <w:r w:rsidRPr="00946A2B">
        <w:rPr>
          <w:rStyle w:val="StyleUnderline"/>
        </w:rPr>
        <w:t xml:space="preserve">several </w:t>
      </w:r>
      <w:r w:rsidRPr="00946A2B">
        <w:rPr>
          <w:rStyle w:val="StyleUnderline"/>
          <w:highlight w:val="yellow"/>
        </w:rPr>
        <w:t xml:space="preserve">states are considering legislation aimed at </w:t>
      </w:r>
      <w:r w:rsidRPr="00946A2B">
        <w:rPr>
          <w:rStyle w:val="StyleUnderline"/>
        </w:rPr>
        <w:t xml:space="preserve">either </w:t>
      </w:r>
      <w:r w:rsidRPr="00946A2B">
        <w:rPr>
          <w:rStyle w:val="StyleUnderline"/>
          <w:highlight w:val="yellow"/>
        </w:rPr>
        <w:t xml:space="preserve">repealing </w:t>
      </w:r>
      <w:r w:rsidRPr="00946A2B">
        <w:rPr>
          <w:rStyle w:val="StyleUnderline"/>
        </w:rPr>
        <w:t xml:space="preserve">or narrowing use of </w:t>
      </w:r>
      <w:r w:rsidRPr="00946A2B">
        <w:rPr>
          <w:rStyle w:val="StyleUnderline"/>
          <w:highlight w:val="yellow"/>
        </w:rPr>
        <w:t>the death penalty</w:t>
      </w:r>
      <w:r w:rsidRPr="001467A9">
        <w:rPr>
          <w:sz w:val="16"/>
        </w:rPr>
        <w:t xml:space="preserve">. The </w:t>
      </w:r>
      <w:r w:rsidRPr="001467A9">
        <w:rPr>
          <w:rStyle w:val="StyleUnderline"/>
        </w:rPr>
        <w:t>death penalty remains an authorized punishment in 29 states,</w:t>
      </w:r>
      <w:r w:rsidRPr="001467A9">
        <w:rPr>
          <w:sz w:val="16"/>
        </w:rPr>
        <w:t xml:space="preserve"> the federal government, and the U.S. military, but </w:t>
      </w:r>
      <w:r w:rsidRPr="00946A2B">
        <w:rPr>
          <w:rStyle w:val="Emphasis"/>
          <w:highlight w:val="yellow"/>
        </w:rPr>
        <w:t>repeal efforts continue to gain momentum</w:t>
      </w:r>
      <w:r w:rsidRPr="001467A9">
        <w:rPr>
          <w:rStyle w:val="Emphasis"/>
        </w:rPr>
        <w:t>.</w:t>
      </w:r>
      <w:r w:rsidRPr="001467A9">
        <w:rPr>
          <w:sz w:val="16"/>
        </w:rPr>
        <w:t xml:space="preserve"> Twenty-one states have abolished the death penalty and four others have instituted governor-imposed moratoriums. As of January 2020, 33 states either have abolished the death penalty entirely or have not executed any prisoners in at least a decade. </w:t>
      </w:r>
      <w:r w:rsidRPr="001467A9">
        <w:rPr>
          <w:rStyle w:val="Emphasis"/>
        </w:rPr>
        <w:t xml:space="preserve">In recent years, </w:t>
      </w:r>
      <w:r w:rsidRPr="00946A2B">
        <w:rPr>
          <w:rStyle w:val="Emphasis"/>
          <w:highlight w:val="yellow"/>
        </w:rPr>
        <w:t>repeal efforts have gained the support of bipartisan lawmakers and constituents alike</w:t>
      </w:r>
      <w:r w:rsidRPr="001467A9">
        <w:rPr>
          <w:sz w:val="16"/>
        </w:rPr>
        <w:t xml:space="preserve">. </w:t>
      </w:r>
      <w:r w:rsidRPr="001467A9">
        <w:rPr>
          <w:rStyle w:val="StyleUnderline"/>
        </w:rPr>
        <w:t xml:space="preserve">The results of </w:t>
      </w:r>
      <w:r w:rsidRPr="00946A2B">
        <w:rPr>
          <w:rStyle w:val="StyleUnderline"/>
          <w:highlight w:val="yellow"/>
        </w:rPr>
        <w:t>an</w:t>
      </w:r>
      <w:r w:rsidRPr="001467A9">
        <w:rPr>
          <w:rStyle w:val="StyleUnderline"/>
        </w:rPr>
        <w:t xml:space="preserve"> </w:t>
      </w:r>
      <w:r w:rsidRPr="001467A9">
        <w:rPr>
          <w:rStyle w:val="Emphasis"/>
        </w:rPr>
        <w:t xml:space="preserve">October </w:t>
      </w:r>
      <w:r w:rsidRPr="00946A2B">
        <w:rPr>
          <w:rStyle w:val="Emphasis"/>
          <w:highlight w:val="yellow"/>
        </w:rPr>
        <w:t xml:space="preserve">2019 Gallup poll indicated that 60% of Americans polled prefer a sentence of life </w:t>
      </w:r>
      <w:r w:rsidRPr="00946A2B">
        <w:rPr>
          <w:rStyle w:val="Emphasis"/>
        </w:rPr>
        <w:t xml:space="preserve">without the possibility of parole </w:t>
      </w:r>
      <w:r w:rsidRPr="00946A2B">
        <w:rPr>
          <w:rStyle w:val="Emphasis"/>
          <w:highlight w:val="yellow"/>
        </w:rPr>
        <w:t>to the death penalty</w:t>
      </w:r>
      <w:r w:rsidRPr="001467A9">
        <w:rPr>
          <w:rStyle w:val="StyleUnderline"/>
        </w:rPr>
        <w:t>, marking the first time a majority of the Americans polled took this stance since Gallup began asking the question 34 years ago.</w:t>
      </w:r>
      <w:r>
        <w:rPr>
          <w:rStyle w:val="StyleUnderline"/>
        </w:rPr>
        <w:t xml:space="preserve"> </w:t>
      </w:r>
      <w:r w:rsidRPr="00946A2B">
        <w:rPr>
          <w:rStyle w:val="Emphasis"/>
        </w:rPr>
        <w:t>Arizona</w:t>
      </w:r>
      <w:r>
        <w:rPr>
          <w:rStyle w:val="Emphasis"/>
        </w:rPr>
        <w:t xml:space="preserve"> </w:t>
      </w:r>
      <w:r w:rsidRPr="00946A2B">
        <w:rPr>
          <w:rStyle w:val="StyleUnderline"/>
          <w:highlight w:val="yellow"/>
        </w:rPr>
        <w:t>In January 2020,</w:t>
      </w:r>
      <w:r w:rsidRPr="001467A9">
        <w:rPr>
          <w:rStyle w:val="StyleUnderline"/>
        </w:rPr>
        <w:t xml:space="preserve"> </w:t>
      </w:r>
      <w:r w:rsidRPr="00946A2B">
        <w:rPr>
          <w:rStyle w:val="StyleUnderline"/>
          <w:highlight w:val="yellow"/>
        </w:rPr>
        <w:t>Arizona lawmakers introduced SB 1250, which would exempt defendants with severe mental illness at the time of the offense from the death penalty.</w:t>
      </w:r>
      <w:r w:rsidRPr="001467A9">
        <w:rPr>
          <w:sz w:val="16"/>
        </w:rPr>
        <w:t xml:space="preserve"> The bill is co-sponsored by a group of ten state senators and representatives, all Democrats, including Senator Juan Mendez and Representative Richard Andrade. </w:t>
      </w:r>
      <w:r w:rsidRPr="001467A9">
        <w:rPr>
          <w:rStyle w:val="StyleUnderline"/>
        </w:rPr>
        <w:t>The bill, which has only received partisan support thus far, is currently being considered in the Senate Judiciary and Rules Committee.</w:t>
      </w:r>
      <w:r w:rsidRPr="001467A9">
        <w:rPr>
          <w:sz w:val="16"/>
        </w:rPr>
        <w:t xml:space="preserve"> The bill outlines specific disorders that make a defendant eligible for the exemption, including schizophrenia, bipolar disorder and major depressive disorder. Supporters of a severe mental illness exemption argue that these diseases affect a person’s thinking and impulses, thereby making them less culpable.</w:t>
      </w:r>
    </w:p>
    <w:p w14:paraId="4503CEE9" w14:textId="05585A46" w:rsidR="007337A4" w:rsidRDefault="00121089" w:rsidP="00121089">
      <w:pPr>
        <w:pStyle w:val="Heading3"/>
      </w:pPr>
      <w:r>
        <w:t>Link</w:t>
      </w:r>
      <w:r w:rsidR="00C84A46">
        <w:t xml:space="preserve">—Death Penalty </w:t>
      </w:r>
      <w:r>
        <w:t xml:space="preserve"> – Ohio </w:t>
      </w:r>
    </w:p>
    <w:p w14:paraId="298BE082" w14:textId="03FBFDA1" w:rsidR="00BC066C" w:rsidRDefault="00BC066C" w:rsidP="00BC066C">
      <w:pPr>
        <w:pStyle w:val="Heading4"/>
      </w:pPr>
      <w:r>
        <w:t xml:space="preserve">There’s growing opposition to the death penalty in Ohio </w:t>
      </w:r>
    </w:p>
    <w:p w14:paraId="753DB971" w14:textId="1262DA25" w:rsidR="00BC066C" w:rsidRPr="00BC066C" w:rsidRDefault="00BC066C" w:rsidP="00BC066C">
      <w:r w:rsidRPr="00BC066C">
        <w:rPr>
          <w:b/>
          <w:bCs/>
        </w:rPr>
        <w:t>Schladen 2/17</w:t>
      </w:r>
      <w:r>
        <w:t xml:space="preserve"> (Marty Schladen, Reporter @ Ohio Capital Journal. “In Ohio, talk of death penalty repeal is building”, </w:t>
      </w:r>
      <w:r>
        <w:rPr>
          <w:i/>
          <w:iCs/>
        </w:rPr>
        <w:t>The Columbus Dispatch</w:t>
      </w:r>
      <w:r>
        <w:t xml:space="preserve">, </w:t>
      </w:r>
      <w:hyperlink r:id="rId48" w:history="1">
        <w:r w:rsidRPr="0027485E">
          <w:rPr>
            <w:rStyle w:val="Hyperlink"/>
          </w:rPr>
          <w:t>https://www.dispatch.com/news/20200217/in-ohio-talk-of-death-penalty-repeal-is-building</w:t>
        </w:r>
      </w:hyperlink>
      <w:r>
        <w:t>, 2/17/2020)</w:t>
      </w:r>
    </w:p>
    <w:p w14:paraId="4614FC29" w14:textId="617C4E7A" w:rsidR="00BC066C" w:rsidRPr="00BC066C" w:rsidRDefault="00BC066C" w:rsidP="00BC066C">
      <w:pPr>
        <w:rPr>
          <w:rStyle w:val="StyleUnderline"/>
        </w:rPr>
      </w:pPr>
      <w:r w:rsidRPr="00946A2B">
        <w:rPr>
          <w:rStyle w:val="StyleUnderline"/>
          <w:highlight w:val="yellow"/>
        </w:rPr>
        <w:t>Ohio’s execution backlog is growing</w:t>
      </w:r>
      <w:r w:rsidRPr="00BC066C">
        <w:rPr>
          <w:rStyle w:val="StyleUnderline"/>
        </w:rPr>
        <w:t>, with 25 scheduled to be put to death and 115 others sitting on death row.</w:t>
      </w:r>
      <w:r w:rsidRPr="00BC066C">
        <w:rPr>
          <w:sz w:val="16"/>
        </w:rPr>
        <w:t xml:space="preserve"> Meanwhile, </w:t>
      </w:r>
      <w:r w:rsidRPr="00946A2B">
        <w:rPr>
          <w:rStyle w:val="StyleUnderline"/>
          <w:highlight w:val="yellow"/>
        </w:rPr>
        <w:t>Gov.</w:t>
      </w:r>
      <w:r w:rsidRPr="00BC066C">
        <w:rPr>
          <w:rStyle w:val="StyleUnderline"/>
        </w:rPr>
        <w:t xml:space="preserve"> Mike D</w:t>
      </w:r>
      <w:r w:rsidRPr="00946A2B">
        <w:rPr>
          <w:rStyle w:val="StyleUnderline"/>
          <w:highlight w:val="yellow"/>
        </w:rPr>
        <w:t>eWine has granted 11 stays of execution since he took office j</w:t>
      </w:r>
      <w:r w:rsidRPr="00BC066C">
        <w:rPr>
          <w:rStyle w:val="StyleUnderline"/>
        </w:rPr>
        <w:t>ust over a year ago as the state has struggled to find a humane, practical way to kill its condemned.</w:t>
      </w:r>
      <w:r>
        <w:rPr>
          <w:rStyle w:val="StyleUnderline"/>
        </w:rPr>
        <w:t xml:space="preserve"> </w:t>
      </w:r>
      <w:r w:rsidRPr="00BC066C">
        <w:rPr>
          <w:sz w:val="16"/>
        </w:rPr>
        <w:t xml:space="preserve">As policymakers and </w:t>
      </w:r>
      <w:r w:rsidRPr="00BC066C">
        <w:rPr>
          <w:rStyle w:val="StyleUnderline"/>
        </w:rPr>
        <w:t xml:space="preserve">the Department of Rehabilitation and Correction look to obtain intravenous execution drugs or to pass a law allowing an alternative method, </w:t>
      </w:r>
      <w:r w:rsidRPr="00946A2B">
        <w:rPr>
          <w:rStyle w:val="Emphasis"/>
          <w:highlight w:val="yellow"/>
        </w:rPr>
        <w:t>there seems to be growing momentum among some conservatives for scrapping the death penalty altogether</w:t>
      </w:r>
      <w:r w:rsidRPr="00BC066C">
        <w:rPr>
          <w:rStyle w:val="Emphasis"/>
        </w:rPr>
        <w:t>.</w:t>
      </w:r>
      <w:r>
        <w:rPr>
          <w:rStyle w:val="Emphasis"/>
        </w:rPr>
        <w:t xml:space="preserve"> </w:t>
      </w:r>
      <w:r w:rsidRPr="00BC066C">
        <w:rPr>
          <w:sz w:val="16"/>
        </w:rPr>
        <w:t xml:space="preserve">DeWine has been tight-lipped about whether he thinks the death penalty should be part of Ohio’s past. Asked about it last week, he only replied that currently, the death penalty is the law. But during a news conference in December, DeWine said, “What keeps us safer is locking up repeat violent offenders and throwing away the key,” Gongwer News Service reported. </w:t>
      </w:r>
      <w:r w:rsidRPr="00946A2B">
        <w:rPr>
          <w:rStyle w:val="StyleUnderline"/>
          <w:highlight w:val="yellow"/>
        </w:rPr>
        <w:t>Then House Speaker</w:t>
      </w:r>
      <w:r w:rsidRPr="00BC066C">
        <w:rPr>
          <w:rStyle w:val="StyleUnderline"/>
        </w:rPr>
        <w:t xml:space="preserve"> Larry H</w:t>
      </w:r>
      <w:r w:rsidRPr="00946A2B">
        <w:rPr>
          <w:rStyle w:val="StyleUnderline"/>
          <w:highlight w:val="yellow"/>
        </w:rPr>
        <w:t>ouseholder</w:t>
      </w:r>
      <w:r w:rsidRPr="00BC066C">
        <w:rPr>
          <w:rStyle w:val="StyleUnderline"/>
        </w:rPr>
        <w:t xml:space="preserve">, R-Glenford, this month </w:t>
      </w:r>
      <w:r w:rsidRPr="00946A2B">
        <w:rPr>
          <w:rStyle w:val="StyleUnderline"/>
          <w:highlight w:val="yellow"/>
        </w:rPr>
        <w:t>questioned the expense and practicability of Ohio’s death penalty</w:t>
      </w:r>
      <w:r w:rsidRPr="00BC066C">
        <w:rPr>
          <w:sz w:val="16"/>
        </w:rPr>
        <w:t>. And he questioned whether it isn’t a greater punishment to simply imprison an offender for life so that person can contemplate his or her misdeeds. Despite the speaker’s apparent openness to repeal and the governor’s ambiguity</w:t>
      </w:r>
      <w:r w:rsidRPr="00BC066C">
        <w:rPr>
          <w:rStyle w:val="StyleUnderline"/>
        </w:rPr>
        <w:t>, tangible movement on the issue in the near future is unlikely. The third member of Ohio’s “Big Three” — Senate President Larry Obhof — is firmly against a repeal. Without his support, the matter is unlikely to gain traction in that chamber.</w:t>
      </w:r>
      <w:r>
        <w:rPr>
          <w:rStyle w:val="StyleUnderline"/>
        </w:rPr>
        <w:t xml:space="preserve"> </w:t>
      </w:r>
      <w:r w:rsidRPr="00BC066C">
        <w:rPr>
          <w:sz w:val="16"/>
        </w:rPr>
        <w:t xml:space="preserve">“I think for people who committed aggravated murder — if we had somebody like the Green River killer in Ohio — certainly the overwhelming majority of Ohio voters would support the option of the jury being able to have the option of the death penalty for someone like that,” the Medina Republican said in an interview Thursday. But that doesn’t mean repeal isn’t worth pursuing, said a conservative member of the House. Rep. Laura Lanese, R-Grove City, said that any measure as big as ending the death penalty won’t happen overnight. “I think all rational change begins with a discussion,” she said. Toward that end, </w:t>
      </w:r>
      <w:r w:rsidRPr="00946A2B">
        <w:rPr>
          <w:rStyle w:val="StyleUnderline"/>
          <w:highlight w:val="yellow"/>
        </w:rPr>
        <w:t xml:space="preserve">a group calling itself Ohio Conservatives Concerned About the Death Penalty is holding a news conference </w:t>
      </w:r>
      <w:r w:rsidRPr="00946A2B">
        <w:rPr>
          <w:rStyle w:val="StyleUnderline"/>
        </w:rPr>
        <w:t xml:space="preserve">Tuesday </w:t>
      </w:r>
      <w:r w:rsidRPr="00946A2B">
        <w:rPr>
          <w:rStyle w:val="StyleUnderline"/>
          <w:highlight w:val="yellow"/>
        </w:rPr>
        <w:t>to announce its formation</w:t>
      </w:r>
      <w:r w:rsidRPr="00BC066C">
        <w:rPr>
          <w:rStyle w:val="StyleUnderline"/>
        </w:rPr>
        <w:t>. The organization, a project of Ohioans to Stop Executions, has signed up Republicans such as former Gov. Bob Taft, who presided over Ohio’s first execution in 1999 after the state reinstated the death penalty in 1981.</w:t>
      </w:r>
    </w:p>
    <w:p w14:paraId="0E51C2E9" w14:textId="53A57576" w:rsidR="001551ED" w:rsidRPr="001551ED" w:rsidRDefault="001551ED" w:rsidP="001551ED">
      <w:pPr>
        <w:pStyle w:val="Heading4"/>
      </w:pPr>
      <w:r>
        <w:t xml:space="preserve">Polling shows Ohioans support life imprisonment over the death penalty </w:t>
      </w:r>
    </w:p>
    <w:p w14:paraId="167A0CBE" w14:textId="2C150178" w:rsidR="001551ED" w:rsidRPr="001551ED" w:rsidRDefault="001551ED" w:rsidP="001551ED">
      <w:r w:rsidRPr="001551ED">
        <w:rPr>
          <w:b/>
          <w:bCs/>
        </w:rPr>
        <w:t>Death Penalty Information Center’ No Date</w:t>
      </w:r>
      <w:r>
        <w:t xml:space="preserve"> ( “State Polls and Studies”, </w:t>
      </w:r>
      <w:hyperlink r:id="rId49" w:history="1">
        <w:r w:rsidRPr="0027485E">
          <w:rPr>
            <w:rStyle w:val="Hyperlink"/>
          </w:rPr>
          <w:t>https://deathpenaltyinfo.org/facts-and-research/public-opinion-polls/state-polls-and-studies</w:t>
        </w:r>
      </w:hyperlink>
      <w:r>
        <w:t xml:space="preserve">, *Survey cited was conducted in May 2014) </w:t>
      </w:r>
    </w:p>
    <w:p w14:paraId="6B362C13" w14:textId="43928371" w:rsidR="00FD4CFC" w:rsidRDefault="001551ED" w:rsidP="00FD4CFC">
      <w:pPr>
        <w:rPr>
          <w:sz w:val="16"/>
        </w:rPr>
      </w:pPr>
      <w:r w:rsidRPr="001551ED">
        <w:rPr>
          <w:sz w:val="16"/>
        </w:rPr>
        <w:t xml:space="preserve">Ohio </w:t>
      </w:r>
      <w:r w:rsidRPr="00946A2B">
        <w:rPr>
          <w:rStyle w:val="StyleUnderline"/>
          <w:highlight w:val="yellow"/>
        </w:rPr>
        <w:t>A May 14 poll by Quinnipiac University found that</w:t>
      </w:r>
      <w:r w:rsidRPr="001551ED">
        <w:rPr>
          <w:rStyle w:val="StyleUnderline"/>
        </w:rPr>
        <w:t>:</w:t>
      </w:r>
      <w:r>
        <w:rPr>
          <w:rStyle w:val="StyleUnderline"/>
        </w:rPr>
        <w:t xml:space="preserve"> </w:t>
      </w:r>
      <w:r w:rsidRPr="001551ED">
        <w:rPr>
          <w:rStyle w:val="StyleUnderline"/>
        </w:rPr>
        <w:t xml:space="preserve">When offered a choice, </w:t>
      </w:r>
      <w:r w:rsidRPr="00946A2B">
        <w:rPr>
          <w:rStyle w:val="StyleUnderline"/>
          <w:highlight w:val="yellow"/>
        </w:rPr>
        <w:t>43 percent of voters favor the death penalty and 40 percent favor life in prison with no chance of parole</w:t>
      </w:r>
      <w:r w:rsidRPr="001551ED">
        <w:rPr>
          <w:rStyle w:val="StyleUnderline"/>
        </w:rPr>
        <w:t>, while 9 percent favor life in prison with a chance of parole, a total of 49 percent for the two life options.</w:t>
      </w:r>
      <w:r>
        <w:rPr>
          <w:rStyle w:val="StyleUnderline"/>
        </w:rPr>
        <w:t xml:space="preserve"> </w:t>
      </w:r>
      <w:r w:rsidRPr="001551ED">
        <w:rPr>
          <w:rStyle w:val="Emphasis"/>
        </w:rPr>
        <w:t xml:space="preserve">“Ohioans overwhelmingly support capital punishment, but </w:t>
      </w:r>
      <w:r w:rsidRPr="00946A2B">
        <w:rPr>
          <w:rStyle w:val="Emphasis"/>
          <w:highlight w:val="yellow"/>
        </w:rPr>
        <w:t>the option of life in prison without parole tips the balance against the death penalty</w:t>
      </w:r>
      <w:r w:rsidRPr="001551ED">
        <w:rPr>
          <w:rStyle w:val="Emphasis"/>
        </w:rPr>
        <w:t>,” said Brown.</w:t>
      </w:r>
      <w:r>
        <w:rPr>
          <w:rStyle w:val="Emphasis"/>
        </w:rPr>
        <w:t xml:space="preserve"> </w:t>
      </w:r>
      <w:r w:rsidRPr="001551ED">
        <w:rPr>
          <w:sz w:val="16"/>
        </w:rPr>
        <w:t>From May 7 - 12, Quinnipiac University surveyed 1,174 registered voters with a margin of error of +/- 2.9 percentage points. Live interviewers call land lines and cell phones</w:t>
      </w:r>
      <w:r w:rsidR="00817A5F">
        <w:rPr>
          <w:sz w:val="16"/>
        </w:rPr>
        <w:t>.</w:t>
      </w:r>
    </w:p>
    <w:p w14:paraId="66C967C1" w14:textId="533C58C2" w:rsidR="00A47D0F" w:rsidRDefault="00A47D0F" w:rsidP="00A47D0F">
      <w:pPr>
        <w:pStyle w:val="Heading3"/>
      </w:pPr>
      <w:r>
        <w:t xml:space="preserve">Link – Death Penalty – Wisconsin </w:t>
      </w:r>
    </w:p>
    <w:p w14:paraId="4D25F4CD" w14:textId="446EBB8A" w:rsidR="00A47D0F" w:rsidRDefault="00A47D0F" w:rsidP="00A47D0F">
      <w:pPr>
        <w:pStyle w:val="Heading4"/>
      </w:pPr>
      <w:r>
        <w:t>T</w:t>
      </w:r>
      <w:r w:rsidR="00687AB1">
        <w:t xml:space="preserve">here’s staunch opposition to the death penalty in Wisconsin </w:t>
      </w:r>
    </w:p>
    <w:p w14:paraId="3D60C571" w14:textId="6A005174" w:rsidR="00A47D0F" w:rsidRPr="00687AB1" w:rsidRDefault="00687AB1" w:rsidP="00A47D0F">
      <w:pPr>
        <w:rPr>
          <w:i/>
          <w:iCs/>
        </w:rPr>
      </w:pPr>
      <w:r w:rsidRPr="00687AB1">
        <w:rPr>
          <w:b/>
          <w:bCs/>
        </w:rPr>
        <w:t>Conklin’19</w:t>
      </w:r>
      <w:r>
        <w:t xml:space="preserve"> </w:t>
      </w:r>
      <w:r w:rsidR="00A47D0F">
        <w:t xml:space="preserve">(Melanie Conklin, Deputy Editor of the Wisconsin Examiner. “Wisconsin: First to kill the death penalty”, </w:t>
      </w:r>
      <w:r>
        <w:rPr>
          <w:i/>
          <w:iCs/>
        </w:rPr>
        <w:t>Wisconsin Examiner</w:t>
      </w:r>
      <w:r w:rsidRPr="00687AB1">
        <w:t xml:space="preserve">, </w:t>
      </w:r>
      <w:hyperlink r:id="rId50" w:history="1">
        <w:r w:rsidRPr="00574E33">
          <w:rPr>
            <w:rStyle w:val="Hyperlink"/>
          </w:rPr>
          <w:t>https://wisconsinexaminer.com/2019/08/01/wisconsin-first-to-kill-the-death-penalty/</w:t>
        </w:r>
      </w:hyperlink>
      <w:r>
        <w:t>, 8/1/2019)</w:t>
      </w:r>
    </w:p>
    <w:p w14:paraId="0A822EE4" w14:textId="12984060" w:rsidR="00A47D0F" w:rsidRPr="00A47D0F" w:rsidRDefault="00A47D0F" w:rsidP="00A47D0F">
      <w:pPr>
        <w:rPr>
          <w:rStyle w:val="StyleUnderline"/>
        </w:rPr>
      </w:pPr>
      <w:r w:rsidRPr="00A47D0F">
        <w:rPr>
          <w:rStyle w:val="StyleUnderline"/>
        </w:rPr>
        <w:t>Attorney General William Barr announced last week that the federal government will begin executing prisoners in December after a 16-year hiatus</w:t>
      </w:r>
      <w:r w:rsidRPr="00A47D0F">
        <w:rPr>
          <w:sz w:val="16"/>
        </w:rPr>
        <w:t xml:space="preserve">. President Donald Trump, a longtime supporter of capital punishment, has called for its expansion to punish certain drug crimes and his Supreme Court appointments have moved the court to the right on this issue. Together they have brought a national debate over the death penalty back to the forefront. In fact, </w:t>
      </w:r>
      <w:r w:rsidRPr="00A47D0F">
        <w:rPr>
          <w:rStyle w:val="StyleUnderline"/>
        </w:rPr>
        <w:t>since 2016 there has been a small uptick in death penalty support, after decades of it dropping in public opinion polls and states adopting bans or moratoriums on its use.</w:t>
      </w:r>
      <w:r>
        <w:rPr>
          <w:rStyle w:val="StyleUnderline"/>
        </w:rPr>
        <w:t xml:space="preserve"> </w:t>
      </w:r>
      <w:r w:rsidRPr="00946A2B">
        <w:rPr>
          <w:rStyle w:val="Emphasis"/>
          <w:highlight w:val="yellow"/>
        </w:rPr>
        <w:t>Wisconsin has led the nation as an anti-death-penalty state for 166 years, despite nearly a decade of Republican control by Trump supporters and several decades of new tough-on-crime laws. Wisconsin was the first state to permanently end the death penalty for all crimes</w:t>
      </w:r>
      <w:r w:rsidRPr="00A47D0F">
        <w:rPr>
          <w:rStyle w:val="StyleUnderline"/>
        </w:rPr>
        <w:t xml:space="preserve"> with the Death Penalty Repeal Act signed into law on July 10, 1853. And it is the only state to have put just one person — John McCaffary in 1851 — to death under state law.</w:t>
      </w:r>
      <w:r>
        <w:rPr>
          <w:rStyle w:val="StyleUnderline"/>
        </w:rPr>
        <w:t xml:space="preserve"> </w:t>
      </w:r>
      <w:r w:rsidRPr="00A47D0F">
        <w:rPr>
          <w:sz w:val="16"/>
        </w:rPr>
        <w:t xml:space="preserve">In fact, the gruesome and bungled execution of McCaffary in Kenosha sparked the movement that led to repeal two years later. </w:t>
      </w:r>
      <w:r w:rsidRPr="00A47D0F">
        <w:rPr>
          <w:rStyle w:val="StyleUnderline"/>
        </w:rPr>
        <w:t>“</w:t>
      </w:r>
      <w:r w:rsidRPr="00946A2B">
        <w:rPr>
          <w:rStyle w:val="Emphasis"/>
          <w:highlight w:val="yellow"/>
        </w:rPr>
        <w:t>I think the death penalty is one of those issues that cuts across usual partisan positions</w:t>
      </w:r>
      <w:r w:rsidRPr="00A47D0F">
        <w:rPr>
          <w:rStyle w:val="StyleUnderline"/>
        </w:rPr>
        <w:t xml:space="preserve"> and some of the strongest opposition comes from the faith communities,” </w:t>
      </w:r>
      <w:r w:rsidRPr="00946A2B">
        <w:rPr>
          <w:rStyle w:val="StyleUnderline"/>
          <w:highlight w:val="yellow"/>
        </w:rPr>
        <w:t>said Chris Ott, executive director of ACLU-Wisconsin</w:t>
      </w:r>
      <w:r w:rsidRPr="00A47D0F">
        <w:rPr>
          <w:sz w:val="16"/>
        </w:rPr>
        <w:t>. “</w:t>
      </w:r>
      <w:r w:rsidRPr="00A47D0F">
        <w:rPr>
          <w:rStyle w:val="StyleUnderline"/>
        </w:rPr>
        <w:t>That could be part of what is going on that sets us apart in Wisconsin. We’ve seen a lot of political shifts, but I still think of Wisconsin as a progressive state where I believe there is a decency — I want to believe it’s part of who we are.”</w:t>
      </w:r>
    </w:p>
    <w:p w14:paraId="3FD5FD66" w14:textId="7EFDD736" w:rsidR="00FD4CFC" w:rsidRPr="00FD4CFC" w:rsidRDefault="00FD4CFC" w:rsidP="00271B37">
      <w:pPr>
        <w:pStyle w:val="Heading1"/>
      </w:pPr>
    </w:p>
    <w:p w14:paraId="1706F19C" w14:textId="6718CFAD" w:rsidR="0076349C" w:rsidRDefault="009A06F9" w:rsidP="0076349C">
      <w:pPr>
        <w:pStyle w:val="Heading1"/>
      </w:pPr>
      <w:r>
        <w:t>***</w:t>
      </w:r>
      <w:r w:rsidR="001A2CB0">
        <w:t>Impacts</w:t>
      </w:r>
      <w:r>
        <w:t>***</w:t>
      </w:r>
    </w:p>
    <w:p w14:paraId="70512B47" w14:textId="71538FD9" w:rsidR="0076349C" w:rsidRDefault="0076349C" w:rsidP="0076349C">
      <w:pPr>
        <w:pStyle w:val="Heading3"/>
      </w:pPr>
      <w:r w:rsidRPr="0076349C">
        <w:t xml:space="preserve">2NC – Impact </w:t>
      </w:r>
      <w:r w:rsidR="00BB5B92">
        <w:t xml:space="preserve">Framing </w:t>
      </w:r>
    </w:p>
    <w:p w14:paraId="2DC25A5D" w14:textId="70DCB2D8" w:rsidR="00927CAE" w:rsidRPr="00927CAE" w:rsidRDefault="00927CAE" w:rsidP="00927CAE">
      <w:pPr>
        <w:pStyle w:val="Heading4"/>
      </w:pPr>
      <w:r>
        <w:t>The outcome of the election is pivotal to foreign polic</w:t>
      </w:r>
      <w:r w:rsidR="009E4EEE">
        <w:t xml:space="preserve">y and </w:t>
      </w:r>
      <w:r>
        <w:t xml:space="preserve">climate change– it turns every impact </w:t>
      </w:r>
    </w:p>
    <w:p w14:paraId="57A82849" w14:textId="77777777" w:rsidR="00BB5B92" w:rsidRPr="00D073F5" w:rsidRDefault="00BB5B92" w:rsidP="00BB5B92">
      <w:r w:rsidRPr="00D073F5">
        <w:rPr>
          <w:b/>
          <w:bCs/>
        </w:rPr>
        <w:t>Hussain 5/12</w:t>
      </w:r>
      <w:r>
        <w:t xml:space="preserve"> (Murtaza Hussain, contributor to The Intercept, The New York Times, The Guardian, and Al Jazeera English. “There’s No One Worse Than Trump on Climate and War”, </w:t>
      </w:r>
      <w:r>
        <w:rPr>
          <w:i/>
          <w:iCs/>
        </w:rPr>
        <w:t xml:space="preserve">The Intercept. </w:t>
      </w:r>
      <w:hyperlink r:id="rId51" w:history="1">
        <w:r w:rsidRPr="00EA2F0B">
          <w:rPr>
            <w:rStyle w:val="Hyperlink"/>
          </w:rPr>
          <w:t>https://theintercept.com/2020/05/12/second-trump-term-war-climate-change/</w:t>
        </w:r>
      </w:hyperlink>
      <w:r>
        <w:t xml:space="preserve">, 5/12/2020) </w:t>
      </w:r>
    </w:p>
    <w:p w14:paraId="5B2FE66F" w14:textId="746B7A67" w:rsidR="00BB5B92" w:rsidRDefault="00BB5B92" w:rsidP="00BB5B92">
      <w:pPr>
        <w:rPr>
          <w:rStyle w:val="StyleUnderline"/>
        </w:rPr>
      </w:pPr>
      <w:r w:rsidRPr="00927CAE">
        <w:rPr>
          <w:sz w:val="16"/>
        </w:rPr>
        <w:t xml:space="preserve">THE MOST DAMNING indictment of the status quo that preceded Trump is that it ultimately gave rise to his presidency. The proposition of simply returning back to those days and calling it a job well done is untenable. But </w:t>
      </w:r>
      <w:r w:rsidRPr="009E4EEE">
        <w:rPr>
          <w:rStyle w:val="StyleUnderline"/>
          <w:highlight w:val="yellow"/>
        </w:rPr>
        <w:t>when it comes to the question of a second Trump term</w:t>
      </w:r>
      <w:r w:rsidRPr="00BB5B92">
        <w:rPr>
          <w:rStyle w:val="StyleUnderline"/>
        </w:rPr>
        <w:t xml:space="preserve">, if there is a lesson we can take from history, including recent history, it’s that </w:t>
      </w:r>
      <w:r w:rsidRPr="009E4EEE">
        <w:rPr>
          <w:rStyle w:val="Emphasis"/>
          <w:highlight w:val="yellow"/>
        </w:rPr>
        <w:t>even when things are bad, they can still become much, much worse without getting better again.</w:t>
      </w:r>
      <w:r w:rsidRPr="00BB5B92">
        <w:rPr>
          <w:rStyle w:val="Emphasis"/>
        </w:rPr>
        <w:t xml:space="preserve"> The “accelerationist” dream of tearing things down so that something better just might be built in its place is a folly that sacrifices the weakest among us for uncertain gains</w:t>
      </w:r>
      <w:r w:rsidRPr="009E4EEE">
        <w:rPr>
          <w:sz w:val="16"/>
          <w:highlight w:val="yellow"/>
        </w:rPr>
        <w:t xml:space="preserve">. </w:t>
      </w:r>
      <w:r w:rsidRPr="009E4EEE">
        <w:rPr>
          <w:rStyle w:val="StyleUnderline"/>
          <w:highlight w:val="yellow"/>
        </w:rPr>
        <w:t xml:space="preserve">Unless you have great personal wealth and are benefiting from Trump’s eye-watering tax cuts on the rich, </w:t>
      </w:r>
      <w:r w:rsidRPr="009E4EEE">
        <w:rPr>
          <w:rStyle w:val="Emphasis"/>
          <w:highlight w:val="yellow"/>
        </w:rPr>
        <w:t>there will not be any safe haven from what a second term will mean</w:t>
      </w:r>
      <w:r w:rsidRPr="009E4EEE">
        <w:rPr>
          <w:rStyle w:val="StyleUnderline"/>
          <w:highlight w:val="yellow"/>
        </w:rPr>
        <w:t>.</w:t>
      </w:r>
      <w:r w:rsidR="00927CAE">
        <w:rPr>
          <w:rStyle w:val="StyleUnderline"/>
        </w:rPr>
        <w:t xml:space="preserve"> </w:t>
      </w:r>
      <w:r w:rsidRPr="00927CAE">
        <w:rPr>
          <w:sz w:val="16"/>
        </w:rPr>
        <w:t xml:space="preserve">Electoral politics are not the sum total of political engagement, of course. Mutual aid and local democracy can flourish without getting involved in the dispiriting business of national elections. </w:t>
      </w:r>
      <w:r w:rsidRPr="009E4EEE">
        <w:rPr>
          <w:rStyle w:val="StyleUnderline"/>
          <w:highlight w:val="yellow"/>
        </w:rPr>
        <w:t>For anyone who cares about large structural issues like climate change and foreign policy,</w:t>
      </w:r>
      <w:r w:rsidRPr="00BB5B92">
        <w:rPr>
          <w:rStyle w:val="StyleUnderline"/>
        </w:rPr>
        <w:t xml:space="preserve"> however, </w:t>
      </w:r>
      <w:r w:rsidRPr="009E4EEE">
        <w:rPr>
          <w:rStyle w:val="StyleUnderline"/>
          <w:highlight w:val="yellow"/>
        </w:rPr>
        <w:t>it’s worth considering how a second Trump term would preclude even a long-term future that is progressive in any sense.</w:t>
      </w:r>
      <w:r w:rsidRPr="00927CAE">
        <w:rPr>
          <w:sz w:val="16"/>
        </w:rPr>
        <w:t xml:space="preserve"> From a strategic perspective is also political capital in appearing to be on the right side of history at a pivotal moment. </w:t>
      </w:r>
      <w:r w:rsidRPr="009E4EEE">
        <w:rPr>
          <w:rStyle w:val="StyleUnderline"/>
          <w:highlight w:val="yellow"/>
        </w:rPr>
        <w:t>If Trump does</w:t>
      </w:r>
      <w:r w:rsidRPr="00927CAE">
        <w:rPr>
          <w:rStyle w:val="StyleUnderline"/>
        </w:rPr>
        <w:t xml:space="preserve"> overcome the pandemic to </w:t>
      </w:r>
      <w:r w:rsidRPr="009E4EEE">
        <w:rPr>
          <w:rStyle w:val="StyleUnderline"/>
          <w:highlight w:val="yellow"/>
        </w:rPr>
        <w:t>win</w:t>
      </w:r>
      <w:r w:rsidRPr="00927CAE">
        <w:rPr>
          <w:rStyle w:val="StyleUnderline"/>
        </w:rPr>
        <w:t xml:space="preserve"> the election and, as would be likely, </w:t>
      </w:r>
      <w:r w:rsidRPr="009E4EEE">
        <w:rPr>
          <w:rStyle w:val="StyleUnderline"/>
          <w:highlight w:val="yellow"/>
        </w:rPr>
        <w:t>takes the world further down the path of ruin</w:t>
      </w:r>
      <w:r w:rsidRPr="00927CAE">
        <w:rPr>
          <w:rStyle w:val="StyleUnderline"/>
        </w:rPr>
        <w:t>, amid the pain that ensues it would be good for progressives to look like they had done everything in their power to stop him.</w:t>
      </w:r>
      <w:r w:rsidR="00927CAE">
        <w:rPr>
          <w:rStyle w:val="StyleUnderline"/>
        </w:rPr>
        <w:t xml:space="preserve"> </w:t>
      </w:r>
      <w:r w:rsidRPr="00927CAE">
        <w:rPr>
          <w:sz w:val="16"/>
        </w:rPr>
        <w:t xml:space="preserve">One of my favorite books is the Austrian-Jewish writer Stefan Zweig’s 1942 memoir, “The World of Yesterday.” In that book, written shortly before his death at the height of World War II, Zweig decried how the world that he had grown up in had suddenly been shattered by politics, “as if it were a hollow clay pot breaking into a thousand pieces.” </w:t>
      </w:r>
      <w:r w:rsidRPr="009E4EEE">
        <w:rPr>
          <w:rStyle w:val="StyleUnderline"/>
          <w:highlight w:val="yellow"/>
        </w:rPr>
        <w:t>Our world is</w:t>
      </w:r>
      <w:r w:rsidRPr="00927CAE">
        <w:rPr>
          <w:rStyle w:val="StyleUnderline"/>
        </w:rPr>
        <w:t xml:space="preserve"> no less </w:t>
      </w:r>
      <w:r w:rsidRPr="009E4EEE">
        <w:rPr>
          <w:rStyle w:val="StyleUnderline"/>
          <w:highlight w:val="yellow"/>
        </w:rPr>
        <w:t>fragile.</w:t>
      </w:r>
      <w:r w:rsidRPr="00927CAE">
        <w:rPr>
          <w:rStyle w:val="StyleUnderline"/>
        </w:rPr>
        <w:t xml:space="preserve"> People can reasonably disagree over the perennial question of “what is to be done.” But, at the very least, as this pandemic is emphasizing, we should never let the delicacy of the things we take for granted slip from mind.</w:t>
      </w:r>
    </w:p>
    <w:p w14:paraId="2CEE619E" w14:textId="77777777" w:rsidR="006C6AC3" w:rsidRDefault="006C6AC3" w:rsidP="006C6AC3">
      <w:pPr>
        <w:pStyle w:val="Heading2"/>
      </w:pPr>
      <w:r>
        <w:t xml:space="preserve">Democratic Decline </w:t>
      </w:r>
    </w:p>
    <w:p w14:paraId="5023BE78" w14:textId="77777777" w:rsidR="006C6AC3" w:rsidRPr="00282055" w:rsidRDefault="006C6AC3" w:rsidP="006C6AC3">
      <w:pPr>
        <w:pStyle w:val="Heading3"/>
      </w:pPr>
      <w:r>
        <w:t xml:space="preserve">2NC – Democratic Decline Impact </w:t>
      </w:r>
    </w:p>
    <w:p w14:paraId="064ED3CB" w14:textId="77777777" w:rsidR="006C6AC3" w:rsidRDefault="006C6AC3" w:rsidP="006C6AC3">
      <w:pPr>
        <w:pStyle w:val="Heading4"/>
      </w:pPr>
      <w:r>
        <w:t xml:space="preserve">Trump re-election risks irreversible democratic decline </w:t>
      </w:r>
    </w:p>
    <w:p w14:paraId="191FD031" w14:textId="77777777" w:rsidR="006C6AC3" w:rsidRPr="007F1FF9" w:rsidRDefault="006C6AC3" w:rsidP="006C6AC3">
      <w:r w:rsidRPr="007F1FF9">
        <w:rPr>
          <w:b/>
          <w:bCs/>
        </w:rPr>
        <w:t>Berschinski 5/15</w:t>
      </w:r>
      <w:r>
        <w:t xml:space="preserve"> (Rob Berschinski, senior vice president for policy @ Human Rights First,  former deputy assistant secretary of state for democracy, human rights and labor. “Where would U.S. democracy head in a second Trump term? Hungary and Poland show the answer.”, </w:t>
      </w:r>
      <w:r>
        <w:rPr>
          <w:i/>
          <w:iCs/>
        </w:rPr>
        <w:t xml:space="preserve">The Washington Post. </w:t>
      </w:r>
      <w:hyperlink r:id="rId52" w:history="1">
        <w:r w:rsidRPr="00EA2F0B">
          <w:rPr>
            <w:rStyle w:val="Hyperlink"/>
          </w:rPr>
          <w:t>https://www.washingtonpost.com/opinions/2020/05/15/where-would-us-democracy-head-second-trump-term-hungary-poland-show-answer/</w:t>
        </w:r>
      </w:hyperlink>
      <w:r>
        <w:t xml:space="preserve">, 5/15/2020) </w:t>
      </w:r>
    </w:p>
    <w:p w14:paraId="7482992D" w14:textId="77777777" w:rsidR="006C6AC3" w:rsidRPr="003242D8" w:rsidRDefault="006C6AC3" w:rsidP="006C6AC3">
      <w:pPr>
        <w:rPr>
          <w:u w:val="single"/>
        </w:rPr>
      </w:pPr>
      <w:r w:rsidRPr="009E4EEE">
        <w:rPr>
          <w:b/>
          <w:bCs/>
          <w:highlight w:val="yellow"/>
          <w:u w:val="single"/>
        </w:rPr>
        <w:t>What’s at stake in</w:t>
      </w:r>
      <w:r w:rsidRPr="009E4EEE">
        <w:rPr>
          <w:highlight w:val="yellow"/>
          <w:u w:val="single"/>
        </w:rPr>
        <w:t xml:space="preserve"> November’s presidential </w:t>
      </w:r>
      <w:r w:rsidRPr="009E4EEE">
        <w:rPr>
          <w:b/>
          <w:bCs/>
          <w:highlight w:val="yellow"/>
          <w:u w:val="single"/>
        </w:rPr>
        <w:t>election?</w:t>
      </w:r>
      <w:r w:rsidRPr="003242D8">
        <w:rPr>
          <w:u w:val="single"/>
        </w:rPr>
        <w:t xml:space="preserve"> As recent events demonstrate, </w:t>
      </w:r>
      <w:r w:rsidRPr="009E4EEE">
        <w:rPr>
          <w:highlight w:val="yellow"/>
          <w:u w:val="single"/>
        </w:rPr>
        <w:t xml:space="preserve">nothing less than </w:t>
      </w:r>
      <w:r w:rsidRPr="009E4EEE">
        <w:rPr>
          <w:b/>
          <w:bCs/>
          <w:highlight w:val="yellow"/>
          <w:u w:val="single"/>
        </w:rPr>
        <w:t>the fate of American democracy.</w:t>
      </w:r>
      <w:r>
        <w:rPr>
          <w:b/>
          <w:bCs/>
          <w:u w:val="single"/>
        </w:rPr>
        <w:t xml:space="preserve"> </w:t>
      </w:r>
      <w:r w:rsidRPr="009E4EEE">
        <w:rPr>
          <w:highlight w:val="yellow"/>
          <w:u w:val="single"/>
        </w:rPr>
        <w:t>Former</w:t>
      </w:r>
      <w:r w:rsidRPr="009E4EEE">
        <w:rPr>
          <w:u w:val="single"/>
        </w:rPr>
        <w:t xml:space="preserve"> Obama administration</w:t>
      </w:r>
      <w:r w:rsidRPr="009E4EEE">
        <w:rPr>
          <w:highlight w:val="yellow"/>
          <w:u w:val="single"/>
        </w:rPr>
        <w:t xml:space="preserve"> deputy national security adviser </w:t>
      </w:r>
      <w:r w:rsidRPr="009E4EEE">
        <w:rPr>
          <w:u w:val="single"/>
        </w:rPr>
        <w:t xml:space="preserve">Ben </w:t>
      </w:r>
      <w:r w:rsidRPr="009E4EEE">
        <w:rPr>
          <w:highlight w:val="yellow"/>
          <w:u w:val="single"/>
        </w:rPr>
        <w:t>Rhodes</w:t>
      </w:r>
      <w:r w:rsidRPr="003242D8">
        <w:rPr>
          <w:u w:val="single"/>
        </w:rPr>
        <w:t xml:space="preserve"> clearly had this sentiment in mind last week when he </w:t>
      </w:r>
      <w:r w:rsidRPr="009E4EEE">
        <w:rPr>
          <w:highlight w:val="yellow"/>
          <w:u w:val="single"/>
        </w:rPr>
        <w:t>tweeted, “If you want to know where Trump wants to take America in a second term, look at Russia, Hungary and Poland.”</w:t>
      </w:r>
      <w:r w:rsidRPr="003242D8">
        <w:rPr>
          <w:sz w:val="16"/>
        </w:rPr>
        <w:t xml:space="preserve"> While comparing the United States’ potential future to Russia’s mafia-state was a stretch, Rhodes’s references to Hungary and Poland were not. </w:t>
      </w:r>
      <w:r w:rsidRPr="009E4EEE">
        <w:rPr>
          <w:highlight w:val="yellow"/>
          <w:u w:val="single"/>
        </w:rPr>
        <w:t>In both countries, conservative parties have pursued power at all cost</w:t>
      </w:r>
      <w:r w:rsidRPr="003242D8">
        <w:rPr>
          <w:u w:val="single"/>
        </w:rPr>
        <w:t xml:space="preserve"> in recent years, including by abandoning any pretext of adherence to a previously agreed-upon set of norms for governance.</w:t>
      </w:r>
      <w:r w:rsidRPr="003242D8">
        <w:rPr>
          <w:sz w:val="16"/>
        </w:rPr>
        <w:t xml:space="preserve"> </w:t>
      </w:r>
      <w:r w:rsidRPr="009E4EEE">
        <w:rPr>
          <w:highlight w:val="yellow"/>
          <w:u w:val="single"/>
        </w:rPr>
        <w:t xml:space="preserve">The result has been a </w:t>
      </w:r>
      <w:r w:rsidRPr="009E4EEE">
        <w:rPr>
          <w:b/>
          <w:bCs/>
          <w:highlight w:val="yellow"/>
          <w:u w:val="single"/>
        </w:rPr>
        <w:t>resounding</w:t>
      </w:r>
      <w:r w:rsidRPr="003242D8">
        <w:rPr>
          <w:u w:val="single"/>
        </w:rPr>
        <w:t xml:space="preserve">, if slow-motion, </w:t>
      </w:r>
      <w:r w:rsidRPr="009E4EEE">
        <w:rPr>
          <w:b/>
          <w:bCs/>
          <w:highlight w:val="yellow"/>
          <w:u w:val="single"/>
        </w:rPr>
        <w:t>decline in democratic health</w:t>
      </w:r>
      <w:r w:rsidRPr="009E4EEE">
        <w:rPr>
          <w:highlight w:val="yellow"/>
          <w:u w:val="single"/>
        </w:rPr>
        <w:t>.</w:t>
      </w:r>
      <w:r>
        <w:rPr>
          <w:u w:val="single"/>
        </w:rPr>
        <w:t xml:space="preserve"> </w:t>
      </w:r>
      <w:r w:rsidRPr="003242D8">
        <w:rPr>
          <w:u w:val="single"/>
        </w:rPr>
        <w:t>Freedom House removed Hungary from its list of democracies last week, calling the country’s decline “the most precipitous ever tracked”</w:t>
      </w:r>
      <w:r w:rsidRPr="003242D8">
        <w:rPr>
          <w:sz w:val="16"/>
        </w:rPr>
        <w:t xml:space="preserve"> by one of its flagship reports</w:t>
      </w:r>
      <w:r w:rsidRPr="003242D8">
        <w:rPr>
          <w:u w:val="single"/>
        </w:rPr>
        <w:t>. Freedom House</w:t>
      </w:r>
      <w:r w:rsidRPr="003242D8">
        <w:rPr>
          <w:sz w:val="16"/>
        </w:rPr>
        <w:t xml:space="preserve"> now </w:t>
      </w:r>
      <w:r w:rsidRPr="003242D8">
        <w:rPr>
          <w:u w:val="single"/>
        </w:rPr>
        <w:t>labels the government</w:t>
      </w:r>
      <w:r w:rsidRPr="003242D8">
        <w:rPr>
          <w:sz w:val="16"/>
        </w:rPr>
        <w:t xml:space="preserve"> led by Prime Minister Viktor Orban </w:t>
      </w:r>
      <w:r w:rsidRPr="003242D8">
        <w:rPr>
          <w:u w:val="single"/>
        </w:rPr>
        <w:t>a “hybrid regime,” meaning that it marries some elements of democracy with those of an autocracy.</w:t>
      </w:r>
      <w:r>
        <w:rPr>
          <w:u w:val="single"/>
        </w:rPr>
        <w:t xml:space="preserve"> </w:t>
      </w:r>
      <w:r w:rsidRPr="003242D8">
        <w:rPr>
          <w:sz w:val="16"/>
        </w:rPr>
        <w:t xml:space="preserve">Under Orban, Hungary maintains some democratic traits; for example, </w:t>
      </w:r>
      <w:r w:rsidRPr="003242D8">
        <w:rPr>
          <w:u w:val="single"/>
        </w:rPr>
        <w:t>it holds elections,</w:t>
      </w:r>
      <w:r w:rsidRPr="003242D8">
        <w:rPr>
          <w:sz w:val="16"/>
        </w:rPr>
        <w:t xml:space="preserve"> albeit ones in which Orban’s government provides his party significant advantages. </w:t>
      </w:r>
      <w:r w:rsidRPr="003242D8">
        <w:rPr>
          <w:u w:val="single"/>
        </w:rPr>
        <w:t>Yet Orban and his ruling coterie have neutered a once-vibrant media, politicized the administration of justice and promoted the interests of regime insiders such as the prime minister’s son-in-law, all while scapegoating migrants and asylum seekers</w:t>
      </w:r>
      <w:r w:rsidRPr="003242D8">
        <w:rPr>
          <w:sz w:val="16"/>
        </w:rPr>
        <w:t xml:space="preserve">. Orban recently dropped any semblance of adherence to democratic rule and used the fight against covid-19 to have Hungary’s parliament grant him indefinite rule by decree. </w:t>
      </w:r>
      <w:r w:rsidRPr="003242D8">
        <w:rPr>
          <w:u w:val="single"/>
        </w:rPr>
        <w:t>In Poland, a similar story has played out. Poland’s elections remain largely free and fair, and last week the conservative ruling party agreed to delay a scheduled election that would have been riddled with problems.</w:t>
      </w:r>
      <w:r w:rsidRPr="003242D8">
        <w:rPr>
          <w:sz w:val="16"/>
        </w:rPr>
        <w:t xml:space="preserve"> Yet </w:t>
      </w:r>
      <w:r w:rsidRPr="003242D8">
        <w:rPr>
          <w:b/>
          <w:bCs/>
          <w:u w:val="single"/>
        </w:rPr>
        <w:t xml:space="preserve">the governing party has largely succeeded in bending a once-independent court system to its will. </w:t>
      </w:r>
      <w:r w:rsidRPr="003242D8">
        <w:rPr>
          <w:sz w:val="16"/>
        </w:rPr>
        <w:t xml:space="preserve">A once-diverse public media also spouts the party line, with popular broadcasters advancing the ruling party’s political objectives. There’s a reason all this may sound </w:t>
      </w:r>
      <w:r w:rsidRPr="009E4EEE">
        <w:rPr>
          <w:sz w:val="16"/>
        </w:rPr>
        <w:t xml:space="preserve">familiar. </w:t>
      </w:r>
      <w:r w:rsidRPr="009E4EEE">
        <w:rPr>
          <w:u w:val="single"/>
        </w:rPr>
        <w:t>As multiple political scientists, intelligence officials and historians have documented</w:t>
      </w:r>
      <w:r w:rsidRPr="009E4EEE">
        <w:rPr>
          <w:highlight w:val="yellow"/>
          <w:u w:val="single"/>
        </w:rPr>
        <w:t>, governments that turn away from democracy and the rule of law increasingly follow a consistent pattern</w:t>
      </w:r>
      <w:r w:rsidRPr="003242D8">
        <w:rPr>
          <w:u w:val="single"/>
        </w:rPr>
        <w:t>.</w:t>
      </w:r>
      <w:r w:rsidRPr="003242D8">
        <w:rPr>
          <w:sz w:val="16"/>
        </w:rPr>
        <w:t xml:space="preserve"> </w:t>
      </w:r>
      <w:r w:rsidRPr="003242D8">
        <w:rPr>
          <w:u w:val="single"/>
        </w:rPr>
        <w:t xml:space="preserve">Summarized as a slow roll of subversion, </w:t>
      </w:r>
      <w:r w:rsidRPr="009E4EEE">
        <w:rPr>
          <w:b/>
          <w:bCs/>
          <w:highlight w:val="yellow"/>
          <w:u w:val="single"/>
        </w:rPr>
        <w:t>elected autocrats chip away at democracy’s foundations in the courts, media and civil service with the grudging</w:t>
      </w:r>
      <w:r w:rsidRPr="003242D8">
        <w:rPr>
          <w:u w:val="single"/>
        </w:rPr>
        <w:t xml:space="preserve"> (</w:t>
      </w:r>
      <w:r w:rsidRPr="003242D8">
        <w:rPr>
          <w:sz w:val="16"/>
        </w:rPr>
        <w:t>or sometimes energetic)</w:t>
      </w:r>
      <w:r w:rsidRPr="003242D8">
        <w:rPr>
          <w:u w:val="single"/>
        </w:rPr>
        <w:t xml:space="preserve"> </w:t>
      </w:r>
      <w:r w:rsidRPr="009E4EEE">
        <w:rPr>
          <w:b/>
          <w:bCs/>
          <w:highlight w:val="yellow"/>
          <w:u w:val="single"/>
        </w:rPr>
        <w:t>support of their political allies</w:t>
      </w:r>
      <w:r w:rsidRPr="003242D8">
        <w:rPr>
          <w:sz w:val="16"/>
        </w:rPr>
        <w:t xml:space="preserve">. As </w:t>
      </w:r>
      <w:r w:rsidRPr="009E4EEE">
        <w:rPr>
          <w:highlight w:val="yellow"/>
          <w:u w:val="single"/>
        </w:rPr>
        <w:t>Harvard political scientists</w:t>
      </w:r>
      <w:r w:rsidRPr="003242D8">
        <w:rPr>
          <w:u w:val="single"/>
        </w:rPr>
        <w:t xml:space="preserve"> Steven </w:t>
      </w:r>
      <w:r w:rsidRPr="009E4EEE">
        <w:rPr>
          <w:highlight w:val="yellow"/>
          <w:u w:val="single"/>
        </w:rPr>
        <w:t>Levitsky and</w:t>
      </w:r>
      <w:r w:rsidRPr="003242D8">
        <w:rPr>
          <w:u w:val="single"/>
        </w:rPr>
        <w:t xml:space="preserve"> Daniel </w:t>
      </w:r>
      <w:r w:rsidRPr="009E4EEE">
        <w:rPr>
          <w:highlight w:val="yellow"/>
          <w:u w:val="single"/>
        </w:rPr>
        <w:t>Ziblatt put it, “Democracy’s erosion is, for many, almost imperceptible.”</w:t>
      </w:r>
      <w:r w:rsidRPr="003242D8">
        <w:rPr>
          <w:u w:val="single"/>
        </w:rPr>
        <w:t xml:space="preserve"> Yet </w:t>
      </w:r>
      <w:r w:rsidRPr="009E4EEE">
        <w:rPr>
          <w:highlight w:val="yellow"/>
          <w:u w:val="single"/>
        </w:rPr>
        <w:t>that erosion is real</w:t>
      </w:r>
      <w:r w:rsidRPr="003242D8">
        <w:rPr>
          <w:u w:val="single"/>
        </w:rPr>
        <w:t xml:space="preserve">, and </w:t>
      </w:r>
      <w:r w:rsidRPr="009E4EEE">
        <w:rPr>
          <w:highlight w:val="yellow"/>
          <w:u w:val="single"/>
        </w:rPr>
        <w:t>the U</w:t>
      </w:r>
      <w:r w:rsidRPr="009E4EEE">
        <w:rPr>
          <w:u w:val="single"/>
        </w:rPr>
        <w:t>nited</w:t>
      </w:r>
      <w:r w:rsidRPr="003242D8">
        <w:rPr>
          <w:u w:val="single"/>
        </w:rPr>
        <w:t xml:space="preserve"> </w:t>
      </w:r>
      <w:r w:rsidRPr="009E4EEE">
        <w:rPr>
          <w:highlight w:val="yellow"/>
          <w:u w:val="single"/>
        </w:rPr>
        <w:t>S</w:t>
      </w:r>
      <w:r w:rsidRPr="003242D8">
        <w:rPr>
          <w:u w:val="single"/>
        </w:rPr>
        <w:t xml:space="preserve">tates </w:t>
      </w:r>
      <w:r w:rsidRPr="009E4EEE">
        <w:rPr>
          <w:highlight w:val="yellow"/>
          <w:u w:val="single"/>
        </w:rPr>
        <w:t>is experiencing it</w:t>
      </w:r>
      <w:r w:rsidRPr="003242D8">
        <w:rPr>
          <w:u w:val="single"/>
        </w:rPr>
        <w:t>, too.</w:t>
      </w:r>
      <w:r w:rsidRPr="003242D8">
        <w:rPr>
          <w:sz w:val="16"/>
        </w:rPr>
        <w:t xml:space="preserve"> As many Americans hunker down at home, fearful for their health and livelihoods, </w:t>
      </w:r>
      <w:r w:rsidRPr="003242D8">
        <w:rPr>
          <w:u w:val="single"/>
        </w:rPr>
        <w:t>the Trump administration has continued its unrelenting assault on democratic institutions and norms.</w:t>
      </w:r>
      <w:r>
        <w:rPr>
          <w:u w:val="single"/>
        </w:rPr>
        <w:t xml:space="preserve"> </w:t>
      </w:r>
      <w:r w:rsidRPr="009E4EEE">
        <w:rPr>
          <w:highlight w:val="yellow"/>
          <w:u w:val="single"/>
        </w:rPr>
        <w:t xml:space="preserve">An attorney general </w:t>
      </w:r>
      <w:r w:rsidRPr="009E4EEE">
        <w:rPr>
          <w:u w:val="single"/>
        </w:rPr>
        <w:t>once again taking steps widely viewed by career prosecutors as</w:t>
      </w:r>
      <w:r w:rsidRPr="009E4EEE">
        <w:rPr>
          <w:highlight w:val="yellow"/>
          <w:u w:val="single"/>
        </w:rPr>
        <w:t xml:space="preserve"> politicizing justice? Check. A president</w:t>
      </w:r>
      <w:r w:rsidRPr="003242D8">
        <w:rPr>
          <w:u w:val="single"/>
        </w:rPr>
        <w:t xml:space="preserve"> frequently </w:t>
      </w:r>
      <w:r w:rsidRPr="009E4EEE">
        <w:rPr>
          <w:highlight w:val="yellow"/>
          <w:u w:val="single"/>
        </w:rPr>
        <w:t>attacking the media? Check</w:t>
      </w:r>
      <w:r w:rsidRPr="009E4EEE">
        <w:rPr>
          <w:sz w:val="16"/>
          <w:highlight w:val="yellow"/>
        </w:rPr>
        <w:t>.</w:t>
      </w:r>
      <w:r w:rsidRPr="003242D8">
        <w:rPr>
          <w:sz w:val="16"/>
        </w:rPr>
        <w:t xml:space="preserve"> Favored news outlets advancing pro-government talking points? Check. </w:t>
      </w:r>
      <w:r w:rsidRPr="009E4EEE">
        <w:rPr>
          <w:highlight w:val="yellow"/>
          <w:u w:val="single"/>
        </w:rPr>
        <w:t xml:space="preserve">Unqualified members of the president’s family involved in </w:t>
      </w:r>
      <w:r w:rsidRPr="009E4EEE">
        <w:rPr>
          <w:u w:val="single"/>
        </w:rPr>
        <w:t xml:space="preserve">billion-dollar, </w:t>
      </w:r>
      <w:r w:rsidRPr="009E4EEE">
        <w:rPr>
          <w:highlight w:val="yellow"/>
          <w:u w:val="single"/>
        </w:rPr>
        <w:t>life-or-death decisions? Check. Firing of top watchdogs</w:t>
      </w:r>
      <w:r w:rsidRPr="003242D8">
        <w:rPr>
          <w:u w:val="single"/>
        </w:rPr>
        <w:t xml:space="preserve"> that guard against government abuse? </w:t>
      </w:r>
      <w:r w:rsidRPr="009E4EEE">
        <w:rPr>
          <w:highlight w:val="yellow"/>
          <w:u w:val="single"/>
        </w:rPr>
        <w:t>Check</w:t>
      </w:r>
      <w:r w:rsidRPr="003242D8">
        <w:rPr>
          <w:u w:val="single"/>
        </w:rPr>
        <w:t>.</w:t>
      </w:r>
      <w:r>
        <w:rPr>
          <w:u w:val="single"/>
        </w:rPr>
        <w:t xml:space="preserve"> </w:t>
      </w:r>
      <w:r w:rsidRPr="003242D8">
        <w:rPr>
          <w:u w:val="single"/>
        </w:rPr>
        <w:t>Appointing political allies to senior positions in intelligence? Check.</w:t>
      </w:r>
      <w:r>
        <w:rPr>
          <w:u w:val="single"/>
        </w:rPr>
        <w:t xml:space="preserve"> </w:t>
      </w:r>
      <w:r w:rsidRPr="003242D8">
        <w:rPr>
          <w:sz w:val="16"/>
        </w:rPr>
        <w:t xml:space="preserve">Government leaders seemingly retaliating against officials for criticizing the federal response to covid-19? </w:t>
      </w:r>
      <w:r w:rsidRPr="009E4EEE">
        <w:rPr>
          <w:highlight w:val="yellow"/>
          <w:u w:val="single"/>
        </w:rPr>
        <w:t>Suppression of science-based guidance for fighting the virus?</w:t>
      </w:r>
      <w:r w:rsidRPr="003242D8">
        <w:rPr>
          <w:u w:val="single"/>
        </w:rPr>
        <w:t xml:space="preserve"> Politicized attacks from government allies on basic facts and science? </w:t>
      </w:r>
      <w:r w:rsidRPr="009E4EEE">
        <w:rPr>
          <w:highlight w:val="yellow"/>
          <w:u w:val="single"/>
        </w:rPr>
        <w:t>Check,</w:t>
      </w:r>
      <w:r w:rsidRPr="003242D8">
        <w:rPr>
          <w:u w:val="single"/>
        </w:rPr>
        <w:t xml:space="preserve"> check and check.</w:t>
      </w:r>
      <w:r>
        <w:rPr>
          <w:u w:val="single"/>
        </w:rPr>
        <w:t xml:space="preserve"> </w:t>
      </w:r>
      <w:r w:rsidRPr="003242D8">
        <w:rPr>
          <w:sz w:val="16"/>
        </w:rPr>
        <w:t xml:space="preserve">The United States of course differs in many important ways from Poland and Hungary. </w:t>
      </w:r>
      <w:r w:rsidRPr="009E4EEE">
        <w:rPr>
          <w:b/>
          <w:bCs/>
          <w:highlight w:val="yellow"/>
          <w:u w:val="single"/>
        </w:rPr>
        <w:t>It would,</w:t>
      </w:r>
      <w:r w:rsidRPr="003242D8">
        <w:rPr>
          <w:u w:val="single"/>
        </w:rPr>
        <w:t xml:space="preserve"> however, </w:t>
      </w:r>
      <w:r w:rsidRPr="009E4EEE">
        <w:rPr>
          <w:highlight w:val="yellow"/>
          <w:u w:val="single"/>
        </w:rPr>
        <w:t xml:space="preserve">be </w:t>
      </w:r>
      <w:r w:rsidRPr="009E4EEE">
        <w:rPr>
          <w:b/>
          <w:bCs/>
          <w:highlight w:val="yellow"/>
          <w:u w:val="single"/>
        </w:rPr>
        <w:t>the height of folly to believe that the forces that have</w:t>
      </w:r>
      <w:r w:rsidRPr="003242D8">
        <w:rPr>
          <w:u w:val="single"/>
        </w:rPr>
        <w:t xml:space="preserve"> demonstrably </w:t>
      </w:r>
      <w:r w:rsidRPr="009E4EEE">
        <w:rPr>
          <w:b/>
          <w:bCs/>
          <w:highlight w:val="yellow"/>
          <w:u w:val="single"/>
        </w:rPr>
        <w:t>curtailed democracy in Budapest and Warsaw could not have the same effect in Washington.</w:t>
      </w:r>
      <w:r>
        <w:rPr>
          <w:u w:val="single"/>
        </w:rPr>
        <w:t xml:space="preserve"> </w:t>
      </w:r>
      <w:r w:rsidRPr="003242D8">
        <w:rPr>
          <w:u w:val="single"/>
        </w:rPr>
        <w:t>To endure, democracy requires more than free and fair elections</w:t>
      </w:r>
      <w:r w:rsidRPr="003242D8">
        <w:rPr>
          <w:sz w:val="16"/>
        </w:rPr>
        <w:t xml:space="preserve">. It requires a system based on the rule of law, as well as an understanding between political foes that winners actually don’t take all. </w:t>
      </w:r>
      <w:r w:rsidRPr="003242D8">
        <w:rPr>
          <w:u w:val="single"/>
        </w:rPr>
        <w:t xml:space="preserve">Following President Trump’s impeachment and Senate acquittal, the president and his enablers seemingly have dispensed with any semblance of adherence to such a long-standing </w:t>
      </w:r>
      <w:r w:rsidRPr="009E4EEE">
        <w:rPr>
          <w:u w:val="single"/>
        </w:rPr>
        <w:t xml:space="preserve">norm. That is the context in which Americans go to the polls in November. </w:t>
      </w:r>
      <w:r w:rsidRPr="009E4EEE">
        <w:rPr>
          <w:b/>
          <w:bCs/>
          <w:highlight w:val="yellow"/>
          <w:u w:val="single"/>
          <w:bdr w:val="single" w:sz="4" w:space="0" w:color="auto"/>
        </w:rPr>
        <w:t>The stakes could not be higher.</w:t>
      </w:r>
    </w:p>
    <w:p w14:paraId="5A43A871" w14:textId="3B2A306A" w:rsidR="006C6AC3" w:rsidRDefault="00C03C25" w:rsidP="00C03C25">
      <w:pPr>
        <w:pStyle w:val="Heading2"/>
      </w:pPr>
      <w:r w:rsidRPr="00C03C25">
        <w:t xml:space="preserve">Civil Liberties/Civil Rights </w:t>
      </w:r>
    </w:p>
    <w:p w14:paraId="5C901438" w14:textId="75039048" w:rsidR="00C03C25" w:rsidRDefault="00C03C25" w:rsidP="00C03C25">
      <w:pPr>
        <w:pStyle w:val="Heading3"/>
      </w:pPr>
      <w:r>
        <w:t xml:space="preserve">2NC –Civil Liberties/ Civil Rights </w:t>
      </w:r>
    </w:p>
    <w:p w14:paraId="24C30887" w14:textId="5E7D41BF" w:rsidR="00C03C25" w:rsidRPr="00914785" w:rsidRDefault="00C03C25" w:rsidP="00C03C25">
      <w:pPr>
        <w:pStyle w:val="Heading4"/>
      </w:pPr>
      <w:r>
        <w:t>T</w:t>
      </w:r>
      <w:r w:rsidR="009E3A07">
        <w:t xml:space="preserve">rump </w:t>
      </w:r>
      <w:r w:rsidR="009E3A07" w:rsidRPr="00914785">
        <w:t xml:space="preserve">will shred civil rights if re-elected </w:t>
      </w:r>
    </w:p>
    <w:p w14:paraId="065028D0" w14:textId="2706ABA3" w:rsidR="009E3A07" w:rsidRPr="009E3A07" w:rsidRDefault="009E3A07" w:rsidP="009E3A07">
      <w:r w:rsidRPr="00914785">
        <w:rPr>
          <w:b/>
          <w:bCs/>
        </w:rPr>
        <w:t>Cole’20</w:t>
      </w:r>
      <w:r>
        <w:t xml:space="preserve"> (David Cole, national legal director of the American Civil Liberties Union. “Can Civil Rights and Civil Liberties Survive a Second Trump Term?”, </w:t>
      </w:r>
      <w:r>
        <w:rPr>
          <w:i/>
          <w:iCs/>
        </w:rPr>
        <w:t>Washington Monthly</w:t>
      </w:r>
      <w:r w:rsidRPr="009E3A07">
        <w:t xml:space="preserve">, </w:t>
      </w:r>
      <w:hyperlink r:id="rId53" w:history="1">
        <w:r w:rsidRPr="00BF29F0">
          <w:rPr>
            <w:rStyle w:val="Hyperlink"/>
          </w:rPr>
          <w:t>https://washingtonmonthly.com/magazine/april-may-june-2020/can-civil-rights-and-civil-liberties-survive-a-second-trump-term/</w:t>
        </w:r>
      </w:hyperlink>
      <w:r>
        <w:t>, April/May/June 2020)</w:t>
      </w:r>
    </w:p>
    <w:p w14:paraId="2532F961" w14:textId="29EC2C6B" w:rsidR="00C03C25" w:rsidRPr="009E3A07" w:rsidRDefault="00C03C25" w:rsidP="00C03C25">
      <w:pPr>
        <w:rPr>
          <w:sz w:val="16"/>
        </w:rPr>
      </w:pPr>
      <w:r w:rsidRPr="009E3A07">
        <w:rPr>
          <w:rStyle w:val="StyleUnderline"/>
          <w:highlight w:val="yellow"/>
        </w:rPr>
        <w:t>Can civil rights and civil liberties withstand a second term of</w:t>
      </w:r>
      <w:r w:rsidRPr="00C03C25">
        <w:rPr>
          <w:rStyle w:val="StyleUnderline"/>
        </w:rPr>
        <w:t xml:space="preserve"> President Donald </w:t>
      </w:r>
      <w:r w:rsidRPr="009E3A07">
        <w:rPr>
          <w:rStyle w:val="StyleUnderline"/>
          <w:highlight w:val="yellow"/>
        </w:rPr>
        <w:t>Trump? They have already taken a major hit.</w:t>
      </w:r>
      <w:r w:rsidRPr="00C03C25">
        <w:rPr>
          <w:rStyle w:val="StyleUnderline"/>
        </w:rPr>
        <w:t xml:space="preserve"> </w:t>
      </w:r>
      <w:r w:rsidRPr="009E3A07">
        <w:rPr>
          <w:sz w:val="16"/>
        </w:rPr>
        <w:t xml:space="preserve">Playing to his base, </w:t>
      </w:r>
      <w:r w:rsidRPr="009E3A07">
        <w:rPr>
          <w:rStyle w:val="StyleUnderline"/>
        </w:rPr>
        <w:t>Trump has unremittingly targeted the most vulnerable among us.</w:t>
      </w:r>
      <w:r w:rsidRPr="009E3A07">
        <w:rPr>
          <w:sz w:val="16"/>
        </w:rPr>
        <w:t xml:space="preserve"> </w:t>
      </w:r>
      <w:r w:rsidRPr="009E3A07">
        <w:rPr>
          <w:rStyle w:val="StyleUnderline"/>
        </w:rPr>
        <w:t>His anti-immigrant measures began with the Muslim ban, which he recently expanded to bar immigrants from three more predominantly Muslim countries and three countries with large Muslim minorities</w:t>
      </w:r>
      <w:r w:rsidRPr="009E3A07">
        <w:rPr>
          <w:sz w:val="16"/>
        </w:rPr>
        <w:t xml:space="preserve">. </w:t>
      </w:r>
      <w:r w:rsidRPr="009E3A07">
        <w:rPr>
          <w:rStyle w:val="StyleUnderline"/>
          <w:highlight w:val="yellow"/>
        </w:rPr>
        <w:t>He has separated families, detained individuals who posed no threat to others or risk of flight</w:t>
      </w:r>
      <w:r w:rsidRPr="009E3A07">
        <w:rPr>
          <w:rStyle w:val="StyleUnderline"/>
        </w:rPr>
        <w:t xml:space="preserve">, sought to deny asylum on grounds that were directly contrary to statute, and </w:t>
      </w:r>
      <w:r w:rsidRPr="009E3A07">
        <w:rPr>
          <w:rStyle w:val="StyleUnderline"/>
          <w:highlight w:val="yellow"/>
        </w:rPr>
        <w:t>attempted to rescind protected status for the Dreamers</w:t>
      </w:r>
      <w:r w:rsidRPr="009E3A07">
        <w:rPr>
          <w:rStyle w:val="StyleUnderline"/>
        </w:rPr>
        <w:t>.</w:t>
      </w:r>
      <w:r w:rsidR="009E3A07">
        <w:rPr>
          <w:rStyle w:val="StyleUnderline"/>
        </w:rPr>
        <w:t xml:space="preserve"> </w:t>
      </w:r>
      <w:r w:rsidRPr="009E3A07">
        <w:rPr>
          <w:rStyle w:val="Emphasis"/>
          <w:highlight w:val="yellow"/>
        </w:rPr>
        <w:t>On reproductive freedom, he promised to overturn Roe v. Wade</w:t>
      </w:r>
      <w:r w:rsidRPr="009E3A07">
        <w:rPr>
          <w:sz w:val="16"/>
          <w:highlight w:val="yellow"/>
        </w:rPr>
        <w:t>,</w:t>
      </w:r>
      <w:r w:rsidRPr="009E3A07">
        <w:rPr>
          <w:sz w:val="16"/>
        </w:rPr>
        <w:t xml:space="preserve"> and has appointed judges with that goal in mind. </w:t>
      </w:r>
      <w:r w:rsidRPr="009E3A07">
        <w:rPr>
          <w:rStyle w:val="StyleUnderline"/>
        </w:rPr>
        <w:t>He barred federally funded Title X family planning clinics from advising pregnant women about their rights to abortion</w:t>
      </w:r>
      <w:r w:rsidRPr="009E3A07">
        <w:rPr>
          <w:sz w:val="16"/>
        </w:rPr>
        <w:t>, blocked undocumented teens in federal custody from accessing abortion, and gave a green light for employers to deny insurance coverage for contraception to their female employees.</w:t>
      </w:r>
      <w:r w:rsidR="009E3A07" w:rsidRPr="009E3A07">
        <w:rPr>
          <w:sz w:val="16"/>
        </w:rPr>
        <w:t xml:space="preserve"> </w:t>
      </w:r>
      <w:r w:rsidRPr="009E3A07">
        <w:rPr>
          <w:rStyle w:val="Emphasis"/>
          <w:highlight w:val="yellow"/>
        </w:rPr>
        <w:t>He has sought to reverse nearly every advance that the LGBTQ community made under</w:t>
      </w:r>
      <w:r w:rsidRPr="009E3A07">
        <w:rPr>
          <w:rStyle w:val="Emphasis"/>
        </w:rPr>
        <w:t xml:space="preserve"> President </w:t>
      </w:r>
      <w:r w:rsidRPr="009E3A07">
        <w:rPr>
          <w:rStyle w:val="Emphasis"/>
          <w:highlight w:val="yellow"/>
        </w:rPr>
        <w:t>Obama</w:t>
      </w:r>
      <w:r w:rsidRPr="009E3A07">
        <w:rPr>
          <w:sz w:val="16"/>
          <w:highlight w:val="yellow"/>
        </w:rPr>
        <w:t>.</w:t>
      </w:r>
      <w:r w:rsidRPr="009E3A07">
        <w:rPr>
          <w:sz w:val="16"/>
        </w:rPr>
        <w:t xml:space="preserve"> </w:t>
      </w:r>
      <w:r w:rsidRPr="009E3A07">
        <w:rPr>
          <w:rStyle w:val="StyleUnderline"/>
        </w:rPr>
        <w:t>He barred transgender individuals from serving in the military</w:t>
      </w:r>
      <w:r w:rsidRPr="009E3A07">
        <w:rPr>
          <w:sz w:val="16"/>
        </w:rPr>
        <w:t>. He rescinded guidance requiring schools that receive federal funding to allow transgender students to use facilities that correspond to their gender identity. And his administration argued in the Supreme Court that a bakery had a First Amendment right to discriminate against a gay couple who sought to purchase a wedding cake, and that federal law does not bar employers from firing their workers for being gay or transgender.</w:t>
      </w:r>
      <w:r w:rsidR="009E3A07" w:rsidRPr="009E3A07">
        <w:rPr>
          <w:sz w:val="16"/>
        </w:rPr>
        <w:t xml:space="preserve"> </w:t>
      </w:r>
      <w:r w:rsidRPr="009E3A07">
        <w:rPr>
          <w:rStyle w:val="StyleUnderline"/>
          <w:highlight w:val="yellow"/>
        </w:rPr>
        <w:t>He praised white supremacists in Charlottesville as “very fine people,”</w:t>
      </w:r>
      <w:r w:rsidRPr="009E3A07">
        <w:rPr>
          <w:rStyle w:val="StyleUnderline"/>
        </w:rPr>
        <w:t xml:space="preserve"> and referred to African countries as “shitholes.”</w:t>
      </w:r>
      <w:r w:rsidRPr="009E3A07">
        <w:rPr>
          <w:sz w:val="16"/>
        </w:rPr>
        <w:t xml:space="preserve"> </w:t>
      </w:r>
      <w:r w:rsidRPr="009E3A07">
        <w:rPr>
          <w:rStyle w:val="StyleUnderline"/>
        </w:rPr>
        <w:t>His Justice Department sought to back off from consent decrees requiring police to treat their citizens with equal respect and dignity. And he reversed a rule requiring local governments to avoid housing plans that have a disparate impact on minority communities.</w:t>
      </w:r>
      <w:r w:rsidR="009E3A07">
        <w:rPr>
          <w:rStyle w:val="StyleUnderline"/>
        </w:rPr>
        <w:t xml:space="preserve"> </w:t>
      </w:r>
      <w:r w:rsidRPr="009E3A07">
        <w:rPr>
          <w:sz w:val="16"/>
        </w:rPr>
        <w:t>At the same time, he has appointed an unprecedented number of federal judges, most of them handpicked by the Federalist Society for their conservative ideological commitments.</w:t>
      </w:r>
      <w:r w:rsidR="009E3A07" w:rsidRPr="009E3A07">
        <w:rPr>
          <w:sz w:val="16"/>
        </w:rPr>
        <w:t xml:space="preserve"> </w:t>
      </w:r>
      <w:r w:rsidRPr="009E3A07">
        <w:rPr>
          <w:sz w:val="16"/>
        </w:rPr>
        <w:t>You get the point.</w:t>
      </w:r>
      <w:r w:rsidR="009E3A07" w:rsidRPr="009E3A07">
        <w:rPr>
          <w:sz w:val="16"/>
        </w:rPr>
        <w:t xml:space="preserve"> </w:t>
      </w:r>
      <w:r w:rsidRPr="009E3A07">
        <w:rPr>
          <w:rStyle w:val="Emphasis"/>
        </w:rPr>
        <w:t xml:space="preserve">But </w:t>
      </w:r>
      <w:r w:rsidRPr="009E3A07">
        <w:rPr>
          <w:rStyle w:val="Emphasis"/>
          <w:highlight w:val="yellow"/>
        </w:rPr>
        <w:t>there’s hope</w:t>
      </w:r>
      <w:r w:rsidRPr="009E3A07">
        <w:rPr>
          <w:rStyle w:val="Emphasis"/>
        </w:rPr>
        <w:t>.</w:t>
      </w:r>
      <w:r w:rsidRPr="009E3A07">
        <w:rPr>
          <w:sz w:val="16"/>
        </w:rPr>
        <w:t xml:space="preserve"> With the exception of his judicial appointments, </w:t>
      </w:r>
      <w:r w:rsidRPr="009E3A07">
        <w:rPr>
          <w:rStyle w:val="StyleUnderline"/>
          <w:highlight w:val="yellow"/>
        </w:rPr>
        <w:t>most of what Trump has done can be undone</w:t>
      </w:r>
      <w:r w:rsidRPr="009E3A07">
        <w:rPr>
          <w:rStyle w:val="StyleUnderline"/>
        </w:rPr>
        <w:t>. All of his initiatives targeting immigrants, restricting reproductive freedom, and countering racial and LGBTQ equality were accomplished through unilateral executive action</w:t>
      </w:r>
      <w:r w:rsidRPr="009E3A07">
        <w:rPr>
          <w:sz w:val="16"/>
        </w:rPr>
        <w:t xml:space="preserve">. </w:t>
      </w:r>
      <w:r w:rsidRPr="009E3A07">
        <w:rPr>
          <w:rStyle w:val="StyleUnderline"/>
        </w:rPr>
        <w:t>As a result, they can all be reversed through unilateral executive action.</w:t>
      </w:r>
      <w:r w:rsidRPr="009E3A07">
        <w:rPr>
          <w:sz w:val="16"/>
        </w:rPr>
        <w:t xml:space="preserve"> </w:t>
      </w:r>
      <w:r w:rsidRPr="009E3A07">
        <w:rPr>
          <w:rStyle w:val="Emphasis"/>
        </w:rPr>
        <w:t>This doesn’t diminish the harms these actions have already inflicted</w:t>
      </w:r>
      <w:r w:rsidRPr="009E3A07">
        <w:rPr>
          <w:rStyle w:val="StyleUnderline"/>
        </w:rPr>
        <w:t xml:space="preserve"> on hundreds of thousands of people, </w:t>
      </w:r>
      <w:r w:rsidRPr="009E3A07">
        <w:rPr>
          <w:rStyle w:val="Emphasis"/>
        </w:rPr>
        <w:t>but it does mean that the damage can be cut short. If he is defeated.</w:t>
      </w:r>
      <w:r w:rsidR="009E3A07">
        <w:rPr>
          <w:rStyle w:val="Emphasis"/>
        </w:rPr>
        <w:t xml:space="preserve"> </w:t>
      </w:r>
      <w:r w:rsidRPr="009E3A07">
        <w:rPr>
          <w:rStyle w:val="StyleUnderline"/>
          <w:highlight w:val="yellow"/>
        </w:rPr>
        <w:t>But if Trump manages to win</w:t>
      </w:r>
      <w:r w:rsidRPr="009E3A07">
        <w:rPr>
          <w:rStyle w:val="StyleUnderline"/>
        </w:rPr>
        <w:t>, then what? The next president will almost certainly have the opportunity to appoint one or more Supreme Court justices</w:t>
      </w:r>
      <w:r w:rsidRPr="009E3A07">
        <w:rPr>
          <w:sz w:val="16"/>
        </w:rPr>
        <w:t xml:space="preserve">. </w:t>
      </w:r>
      <w:r w:rsidRPr="009E3A07">
        <w:rPr>
          <w:rStyle w:val="Emphasis"/>
          <w:highlight w:val="yellow"/>
        </w:rPr>
        <w:t>The Court is already more conservative than it has been in nearly a century</w:t>
      </w:r>
      <w:r w:rsidRPr="009E3A07">
        <w:rPr>
          <w:sz w:val="16"/>
        </w:rPr>
        <w:t>. If Trump gets to replace a liberal justice and create a 6–3 conservative-liberal split, the number of 5–4 decisions splitting in a liberal way, already relatively rare, will likely be erased altogether. We would then need not one but two “swing” justices to swing in the progressive direction for the liberal view to prevail.</w:t>
      </w:r>
      <w:r w:rsidR="009E3A07" w:rsidRPr="009E3A07">
        <w:rPr>
          <w:sz w:val="16"/>
        </w:rPr>
        <w:t xml:space="preserve"> </w:t>
      </w:r>
      <w:r w:rsidRPr="009E3A07">
        <w:rPr>
          <w:rStyle w:val="StyleUnderline"/>
        </w:rPr>
        <w:t xml:space="preserve">What might this mean? </w:t>
      </w:r>
      <w:r w:rsidRPr="009E3A07">
        <w:rPr>
          <w:rStyle w:val="StyleUnderline"/>
          <w:highlight w:val="yellow"/>
        </w:rPr>
        <w:t>Roe v. Wade overturned, the end of affirmative action, and very little chance that</w:t>
      </w:r>
      <w:r w:rsidR="009E3A07" w:rsidRPr="009E3A07">
        <w:rPr>
          <w:rStyle w:val="StyleUnderline"/>
          <w:highlight w:val="yellow"/>
        </w:rPr>
        <w:t xml:space="preserve"> </w:t>
      </w:r>
      <w:r w:rsidRPr="009E3A07">
        <w:rPr>
          <w:rStyle w:val="StyleUnderline"/>
          <w:highlight w:val="yellow"/>
        </w:rPr>
        <w:t>LGBTQ equality</w:t>
      </w:r>
      <w:r w:rsidRPr="009E3A07">
        <w:rPr>
          <w:rStyle w:val="StyleUnderline"/>
        </w:rPr>
        <w:t xml:space="preserve"> could be advanced through the courts. The Court would be even more solidly pro-business, anti-labor, and anti-consumer than it currently is.</w:t>
      </w:r>
      <w:r w:rsidRPr="009E3A07">
        <w:rPr>
          <w:sz w:val="16"/>
        </w:rPr>
        <w:t xml:space="preserve"> And we would likely see a radical expansion of gun rights, property rights, and religious rights—including the right to invoke religion to discriminate against others. </w:t>
      </w:r>
      <w:r w:rsidRPr="009E3A07">
        <w:rPr>
          <w:rStyle w:val="Emphasis"/>
          <w:highlight w:val="yellow"/>
        </w:rPr>
        <w:t>Criminal defendants and immigrants,</w:t>
      </w:r>
      <w:r w:rsidRPr="009E3A07">
        <w:rPr>
          <w:rStyle w:val="Emphasis"/>
        </w:rPr>
        <w:t xml:space="preserve"> who haven’t fared well in the Court for decades, </w:t>
      </w:r>
      <w:r w:rsidRPr="009E3A07">
        <w:rPr>
          <w:rStyle w:val="Emphasis"/>
          <w:highlight w:val="yellow"/>
        </w:rPr>
        <w:t>would do even worse</w:t>
      </w:r>
      <w:r w:rsidRPr="009E3A07">
        <w:rPr>
          <w:rStyle w:val="Emphasis"/>
        </w:rPr>
        <w:t xml:space="preserve">, and </w:t>
      </w:r>
      <w:r w:rsidRPr="009E3A07">
        <w:rPr>
          <w:rStyle w:val="Emphasis"/>
          <w:highlight w:val="yellow"/>
        </w:rPr>
        <w:t>government officials would be given a green light to further strip them of meaningful constitutional protections</w:t>
      </w:r>
      <w:r w:rsidRPr="009E3A07">
        <w:rPr>
          <w:rStyle w:val="Emphasis"/>
        </w:rPr>
        <w:t>.</w:t>
      </w:r>
      <w:r w:rsidR="009E3A07">
        <w:rPr>
          <w:rStyle w:val="Emphasis"/>
        </w:rPr>
        <w:t xml:space="preserve"> </w:t>
      </w:r>
      <w:r w:rsidRPr="009E3A07">
        <w:rPr>
          <w:rStyle w:val="StyleUnderline"/>
        </w:rPr>
        <w:t>The Justice Department’s Civil Rights Division would remain moribund for another four years, further enabling voter suppression and police abuse across the country</w:t>
      </w:r>
      <w:r w:rsidRPr="009E3A07">
        <w:rPr>
          <w:sz w:val="16"/>
        </w:rPr>
        <w:t>. An AWOL Civil Rights Division would have political repercussions far beyond 2024. The 2020 census results will kick off nationwide redistricting, and without a vigilant Justice Department overseeing the process and intervening where appropriate, the Republicans will seek to build in ten-year advantages in the district maps they draw.</w:t>
      </w:r>
      <w:r w:rsidR="009E3A07" w:rsidRPr="009E3A07">
        <w:rPr>
          <w:sz w:val="16"/>
        </w:rPr>
        <w:t xml:space="preserve"> </w:t>
      </w:r>
      <w:r w:rsidRPr="009E3A07">
        <w:rPr>
          <w:rStyle w:val="StyleUnderline"/>
        </w:rPr>
        <w:t xml:space="preserve">More generally, </w:t>
      </w:r>
      <w:r w:rsidRPr="009E3A07">
        <w:rPr>
          <w:rStyle w:val="Emphasis"/>
          <w:highlight w:val="yellow"/>
        </w:rPr>
        <w:t>if Trump wins reelection he’s likely to believe that xenophobia worked</w:t>
      </w:r>
      <w:r w:rsidRPr="009E3A07">
        <w:rPr>
          <w:rStyle w:val="StyleUnderline"/>
        </w:rPr>
        <w:t xml:space="preserve">, and </w:t>
      </w:r>
      <w:r w:rsidRPr="009E3A07">
        <w:rPr>
          <w:rStyle w:val="Emphasis"/>
          <w:highlight w:val="yellow"/>
        </w:rPr>
        <w:t>that will then prompt him to try to implement even more virulent and aggressive measures against immigrants, especially those of color</w:t>
      </w:r>
      <w:r w:rsidRPr="009E3A07">
        <w:rPr>
          <w:rStyle w:val="StyleUnderline"/>
        </w:rPr>
        <w:t>.</w:t>
      </w:r>
      <w:r w:rsidRPr="009E3A07">
        <w:rPr>
          <w:sz w:val="16"/>
        </w:rPr>
        <w:t xml:space="preserve"> </w:t>
      </w:r>
      <w:r w:rsidRPr="009E3A07">
        <w:rPr>
          <w:rStyle w:val="Emphasis"/>
        </w:rPr>
        <w:t xml:space="preserve">Particularly </w:t>
      </w:r>
      <w:r w:rsidRPr="009E3A07">
        <w:rPr>
          <w:rStyle w:val="Emphasis"/>
          <w:highlight w:val="yellow"/>
        </w:rPr>
        <w:t>if there is a terrorist attack that implicates ISIS or al-Qaeda, the Trump administration’s response will likely make</w:t>
      </w:r>
      <w:r w:rsidRPr="009E3A07">
        <w:rPr>
          <w:rStyle w:val="Emphasis"/>
        </w:rPr>
        <w:t xml:space="preserve"> George W. </w:t>
      </w:r>
      <w:r w:rsidRPr="009E3A07">
        <w:rPr>
          <w:rStyle w:val="Emphasis"/>
          <w:highlight w:val="yellow"/>
        </w:rPr>
        <w:t>Bush’s brutal “war on terror” tactics look humane.</w:t>
      </w:r>
    </w:p>
    <w:p w14:paraId="0CCA050D" w14:textId="77777777" w:rsidR="006C6AC3" w:rsidRDefault="006C6AC3" w:rsidP="006C6AC3">
      <w:pPr>
        <w:pStyle w:val="Heading2"/>
      </w:pPr>
      <w:r>
        <w:t xml:space="preserve">Global Warming </w:t>
      </w:r>
    </w:p>
    <w:p w14:paraId="3D306E0F" w14:textId="77777777" w:rsidR="006C6AC3" w:rsidRPr="00D073F5" w:rsidRDefault="006C6AC3" w:rsidP="006C6AC3">
      <w:pPr>
        <w:pStyle w:val="Heading3"/>
      </w:pPr>
      <w:r>
        <w:t xml:space="preserve">2NC – Global Warming Impact </w:t>
      </w:r>
    </w:p>
    <w:p w14:paraId="05FB00FB" w14:textId="77777777" w:rsidR="006C6AC3" w:rsidRDefault="006C6AC3" w:rsidP="006C6AC3">
      <w:pPr>
        <w:pStyle w:val="Heading4"/>
      </w:pPr>
      <w:r>
        <w:t xml:space="preserve">A second term of Trump risks existential Global Warming </w:t>
      </w:r>
    </w:p>
    <w:p w14:paraId="09615442" w14:textId="77777777" w:rsidR="006C6AC3" w:rsidRPr="00B016AB" w:rsidRDefault="006C6AC3" w:rsidP="006C6AC3">
      <w:r w:rsidRPr="00B016AB">
        <w:rPr>
          <w:b/>
          <w:bCs/>
        </w:rPr>
        <w:t>Barkan 1/17</w:t>
      </w:r>
      <w:r>
        <w:t xml:space="preserve"> (Ross Barkan, contributor for The Guardian, “Trump has savaged the environment. The planet cannot afford a second term”, </w:t>
      </w:r>
      <w:r>
        <w:rPr>
          <w:i/>
          <w:iCs/>
        </w:rPr>
        <w:t xml:space="preserve">The Guardian. </w:t>
      </w:r>
      <w:hyperlink r:id="rId54" w:history="1">
        <w:r w:rsidRPr="00EA2F0B">
          <w:rPr>
            <w:rStyle w:val="Hyperlink"/>
          </w:rPr>
          <w:t>https://www.theguardian.com/commentisfree/2020/jan/17/donald-trump-environment-epa-climate-second-term</w:t>
        </w:r>
      </w:hyperlink>
      <w:r>
        <w:t>, 1/17/2020)</w:t>
      </w:r>
    </w:p>
    <w:p w14:paraId="75EA2EDB" w14:textId="77777777" w:rsidR="006C6AC3" w:rsidRPr="00F63D06" w:rsidRDefault="006C6AC3" w:rsidP="006C6AC3">
      <w:pPr>
        <w:rPr>
          <w:u w:val="single"/>
        </w:rPr>
      </w:pPr>
      <w:r w:rsidRPr="00B016AB">
        <w:rPr>
          <w:u w:val="single"/>
        </w:rPr>
        <w:t xml:space="preserve">What are the consequences of </w:t>
      </w:r>
      <w:r w:rsidRPr="009E4EEE">
        <w:rPr>
          <w:highlight w:val="yellow"/>
          <w:u w:val="single"/>
        </w:rPr>
        <w:t>a second term of</w:t>
      </w:r>
      <w:r w:rsidRPr="00B016AB">
        <w:rPr>
          <w:u w:val="single"/>
        </w:rPr>
        <w:t xml:space="preserve"> Donald </w:t>
      </w:r>
      <w:r w:rsidRPr="009E4EEE">
        <w:rPr>
          <w:highlight w:val="yellow"/>
          <w:u w:val="single"/>
        </w:rPr>
        <w:t>Trump?</w:t>
      </w:r>
      <w:r w:rsidRPr="007C78B7">
        <w:rPr>
          <w:sz w:val="16"/>
        </w:rPr>
        <w:t xml:space="preserve"> To even consider the question sends the left-leaning mind into a paroxysm. E</w:t>
      </w:r>
      <w:r w:rsidRPr="00B016AB">
        <w:rPr>
          <w:u w:val="single"/>
        </w:rPr>
        <w:t>verything from nuclear war to the utter collapse of American democracy looms large in the imaginations of otherwise sober-minded people.</w:t>
      </w:r>
      <w:r w:rsidRPr="007C78B7">
        <w:rPr>
          <w:sz w:val="16"/>
        </w:rPr>
        <w:t xml:space="preserve"> In truth, the damage may be less immediately obvious. Life, in many ways, would go on. But </w:t>
      </w:r>
      <w:r w:rsidRPr="009E4EEE">
        <w:rPr>
          <w:b/>
          <w:bCs/>
          <w:highlight w:val="yellow"/>
          <w:u w:val="single"/>
        </w:rPr>
        <w:t>the planet we inhabit will continue to heat up</w:t>
      </w:r>
      <w:r w:rsidRPr="00B016AB">
        <w:rPr>
          <w:b/>
          <w:bCs/>
          <w:u w:val="single"/>
        </w:rPr>
        <w:t xml:space="preserve">, and </w:t>
      </w:r>
      <w:r w:rsidRPr="009E4EEE">
        <w:rPr>
          <w:b/>
          <w:bCs/>
          <w:highlight w:val="yellow"/>
          <w:u w:val="single"/>
        </w:rPr>
        <w:t>the most powerful government on Earth would be doing everything it can to further destabilize the environment around us</w:t>
      </w:r>
      <w:r w:rsidRPr="009E4EEE">
        <w:rPr>
          <w:sz w:val="16"/>
          <w:highlight w:val="yellow"/>
        </w:rPr>
        <w:t>.</w:t>
      </w:r>
      <w:r w:rsidRPr="007C78B7">
        <w:rPr>
          <w:sz w:val="16"/>
        </w:rPr>
        <w:t xml:space="preserve"> </w:t>
      </w:r>
      <w:r w:rsidRPr="009E4EEE">
        <w:rPr>
          <w:highlight w:val="yellow"/>
          <w:u w:val="single"/>
        </w:rPr>
        <w:t xml:space="preserve">Just after the new year, </w:t>
      </w:r>
      <w:r w:rsidRPr="009E4EEE">
        <w:rPr>
          <w:u w:val="single"/>
        </w:rPr>
        <w:t>t</w:t>
      </w:r>
      <w:r w:rsidRPr="00B016AB">
        <w:rPr>
          <w:u w:val="single"/>
        </w:rPr>
        <w:t xml:space="preserve">he </w:t>
      </w:r>
      <w:r w:rsidRPr="009E4EEE">
        <w:rPr>
          <w:highlight w:val="yellow"/>
          <w:u w:val="single"/>
        </w:rPr>
        <w:t>Trump</w:t>
      </w:r>
      <w:r w:rsidRPr="00B016AB">
        <w:rPr>
          <w:u w:val="single"/>
        </w:rPr>
        <w:t xml:space="preserve"> administration </w:t>
      </w:r>
      <w:r w:rsidRPr="009E4EEE">
        <w:rPr>
          <w:highlight w:val="yellow"/>
          <w:u w:val="single"/>
        </w:rPr>
        <w:t>announced it planned to radically revise the National Environmental Policy Act,</w:t>
      </w:r>
      <w:r w:rsidRPr="00B016AB">
        <w:rPr>
          <w:u w:val="single"/>
        </w:rPr>
        <w:t xml:space="preserve"> a landmark measure that forced federal infrastructure projects to take into account their impact on the environment</w:t>
      </w:r>
      <w:r w:rsidRPr="007C78B7">
        <w:rPr>
          <w:sz w:val="16"/>
        </w:rPr>
        <w:t xml:space="preserve">. </w:t>
      </w:r>
      <w:r w:rsidRPr="00B016AB">
        <w:rPr>
          <w:u w:val="single"/>
        </w:rPr>
        <w:t>Under the rewritten rules, builders of highways, pipelines, and other major infrastructure projects would no longer have to consider climate change when assessing their impact.</w:t>
      </w:r>
      <w:r>
        <w:rPr>
          <w:u w:val="single"/>
        </w:rPr>
        <w:t xml:space="preserve"> </w:t>
      </w:r>
      <w:r w:rsidRPr="007C78B7">
        <w:rPr>
          <w:sz w:val="16"/>
        </w:rPr>
        <w:t xml:space="preserve">It is, without question, </w:t>
      </w:r>
      <w:r w:rsidRPr="00B016AB">
        <w:rPr>
          <w:u w:val="single"/>
        </w:rPr>
        <w:t>one of the most grievous blows Trump has inflicted since taking office three years ago</w:t>
      </w:r>
      <w:r w:rsidRPr="007C78B7">
        <w:rPr>
          <w:sz w:val="16"/>
        </w:rPr>
        <w:t xml:space="preserve">. </w:t>
      </w:r>
      <w:r w:rsidRPr="007C78B7">
        <w:rPr>
          <w:u w:val="single"/>
        </w:rPr>
        <w:t xml:space="preserve">It </w:t>
      </w:r>
      <w:r w:rsidRPr="009E4EEE">
        <w:rPr>
          <w:highlight w:val="yellow"/>
          <w:u w:val="single"/>
        </w:rPr>
        <w:t>follows more than 100 environmental rollbacks</w:t>
      </w:r>
      <w:r w:rsidRPr="009E4EEE">
        <w:rPr>
          <w:sz w:val="16"/>
          <w:highlight w:val="yellow"/>
        </w:rPr>
        <w:t>,</w:t>
      </w:r>
      <w:r w:rsidRPr="007C78B7">
        <w:rPr>
          <w:sz w:val="16"/>
        </w:rPr>
        <w:t xml:space="preserve"> including relaxing rules limiting emissions from coal plants and weakening protections for endangered </w:t>
      </w:r>
      <w:r w:rsidRPr="00B43042">
        <w:rPr>
          <w:sz w:val="16"/>
        </w:rPr>
        <w:t xml:space="preserve">species. </w:t>
      </w:r>
      <w:r w:rsidRPr="00B43042">
        <w:rPr>
          <w:b/>
          <w:bCs/>
          <w:u w:val="single"/>
        </w:rPr>
        <w:t>Fossil fuel projects like</w:t>
      </w:r>
      <w:r w:rsidRPr="009E4EEE">
        <w:rPr>
          <w:b/>
          <w:bCs/>
          <w:highlight w:val="yellow"/>
          <w:u w:val="single"/>
        </w:rPr>
        <w:t xml:space="preserve"> the Keystone XL oil pipeline would have free rein, undaunted by court challenges</w:t>
      </w:r>
      <w:r w:rsidRPr="007C78B7">
        <w:rPr>
          <w:b/>
          <w:bCs/>
          <w:u w:val="single"/>
        </w:rPr>
        <w:t xml:space="preserve"> </w:t>
      </w:r>
      <w:r w:rsidRPr="007C78B7">
        <w:rPr>
          <w:sz w:val="16"/>
        </w:rPr>
        <w:t xml:space="preserve">that ruled the Trump administration didn’t properly consider climate change when analyzing the pipeline’s impact. </w:t>
      </w:r>
      <w:r w:rsidRPr="009E4EEE">
        <w:rPr>
          <w:highlight w:val="yellow"/>
          <w:u w:val="single"/>
        </w:rPr>
        <w:t xml:space="preserve">The new rules </w:t>
      </w:r>
      <w:r w:rsidRPr="009E4EEE">
        <w:rPr>
          <w:u w:val="single"/>
        </w:rPr>
        <w:t xml:space="preserve">would </w:t>
      </w:r>
      <w:r w:rsidRPr="009E4EEE">
        <w:rPr>
          <w:highlight w:val="yellow"/>
          <w:u w:val="single"/>
        </w:rPr>
        <w:t>dramatically narrow which projects would require environmental review</w:t>
      </w:r>
      <w:r w:rsidRPr="007C78B7">
        <w:rPr>
          <w:u w:val="single"/>
        </w:rPr>
        <w:t>,</w:t>
      </w:r>
      <w:r w:rsidRPr="007C78B7">
        <w:rPr>
          <w:sz w:val="16"/>
        </w:rPr>
        <w:t xml:space="preserve"> with many infrastructure initiatives sailing through the approval process without having to disclose plans to discharge waste, cut trees or increase air pollution. The new rule would no longer require agencies to consider the “cumulative” consequences of new infrastructure, a requirement interpreted as a mandate to study the effects of ruinous greenhouse gas emission and rising sea levels. The act currently requires the federal government to prepare detailed analyses of projects that could have major environmental effects. It was a Republican, Richard Nixon, who enacted the law in 1970 after the heavily polluted Cuyahoga River caught fire and a tanker spilled 3m gallons of crude off the coast of California. Though Nixon was a perpetual villain for leftists of the era, he created the Environmental Protection Agency, developing the crucial regulations under attack today. Even conservatives at the time acknowledged that the government had a role to play in being stewards of the environment we all share. We are in a new, terrifying age. Trump’s Republican party is far more savagely conservative than any version that came before it. It’s important to understand that the shredding of environmental regulations is not something that would have been unique to a Trump presidency, unlike his Twitter inanities or nonstop campaign rallies. </w:t>
      </w:r>
      <w:r w:rsidRPr="009E4EEE">
        <w:rPr>
          <w:b/>
          <w:bCs/>
          <w:highlight w:val="yellow"/>
          <w:u w:val="single"/>
        </w:rPr>
        <w:t>The Koch brothers</w:t>
      </w:r>
      <w:r w:rsidRPr="007C78B7">
        <w:rPr>
          <w:b/>
          <w:bCs/>
          <w:u w:val="single"/>
        </w:rPr>
        <w:t xml:space="preserve"> </w:t>
      </w:r>
      <w:r w:rsidRPr="007C78B7">
        <w:rPr>
          <w:u w:val="single"/>
        </w:rPr>
        <w:t>and other billionaire funders of the Republican party</w:t>
      </w:r>
      <w:r w:rsidRPr="007C78B7">
        <w:rPr>
          <w:b/>
          <w:bCs/>
          <w:u w:val="single"/>
        </w:rPr>
        <w:t xml:space="preserve"> </w:t>
      </w:r>
      <w:r w:rsidRPr="009E4EEE">
        <w:rPr>
          <w:b/>
          <w:bCs/>
          <w:highlight w:val="yellow"/>
          <w:u w:val="single"/>
        </w:rPr>
        <w:t>have been dreaming of the day they could again control the executive branch to pursue an agenda of environmental destruction</w:t>
      </w:r>
      <w:r w:rsidRPr="007C78B7">
        <w:rPr>
          <w:u w:val="single"/>
        </w:rPr>
        <w:t>.Trump presides over a party that denies the existence of climate change, that rejects science itself.</w:t>
      </w:r>
      <w:r w:rsidRPr="007C78B7">
        <w:rPr>
          <w:sz w:val="16"/>
        </w:rPr>
        <w:t xml:space="preserve"> There are few equivalents elsewhere. Even Boris Johnson’s Conservatives acknowledge there is a climate crisis afoot. But had Ted Cruz or Marco Rubio won the presidency in 2016, the assault on the EPA would have commenced as expeditiously as it is now. Perhaps they, like Trump, would have named a coal lobbyist to lead the agency. </w:t>
      </w:r>
      <w:r w:rsidRPr="009E4EEE">
        <w:rPr>
          <w:b/>
          <w:bCs/>
          <w:highlight w:val="yellow"/>
          <w:u w:val="single"/>
        </w:rPr>
        <w:t>Four years of damage can be undone.</w:t>
      </w:r>
      <w:r w:rsidRPr="009E4EEE">
        <w:rPr>
          <w:sz w:val="16"/>
          <w:highlight w:val="yellow"/>
        </w:rPr>
        <w:t xml:space="preserve"> </w:t>
      </w:r>
      <w:r w:rsidRPr="009E4EEE">
        <w:rPr>
          <w:highlight w:val="yellow"/>
          <w:u w:val="single"/>
        </w:rPr>
        <w:t>Eight is far more difficult</w:t>
      </w:r>
      <w:r w:rsidRPr="007C78B7">
        <w:rPr>
          <w:u w:val="single"/>
        </w:rPr>
        <w:t xml:space="preserve">. The Democrats running for president, and </w:t>
      </w:r>
      <w:r w:rsidRPr="009E4EEE">
        <w:rPr>
          <w:highlight w:val="yellow"/>
          <w:u w:val="single"/>
        </w:rPr>
        <w:t xml:space="preserve">the millions who will go to the polls this fall, must understand </w:t>
      </w:r>
      <w:r w:rsidRPr="009E4EEE">
        <w:rPr>
          <w:b/>
          <w:bCs/>
          <w:highlight w:val="yellow"/>
          <w:u w:val="single"/>
          <w:bdr w:val="single" w:sz="4" w:space="0" w:color="auto"/>
        </w:rPr>
        <w:t>the planetary stakes</w:t>
      </w:r>
      <w:r w:rsidRPr="007C78B7">
        <w:rPr>
          <w:sz w:val="16"/>
        </w:rPr>
        <w:t xml:space="preserve">. </w:t>
      </w:r>
      <w:r w:rsidRPr="009E4EEE">
        <w:rPr>
          <w:b/>
          <w:bCs/>
          <w:highlight w:val="yellow"/>
          <w:u w:val="single"/>
        </w:rPr>
        <w:t xml:space="preserve">A functioning EPA is essential to reversing the worst effects of climate change, which are very likely to be felt at the cataclysmic rate the planet is warming. </w:t>
      </w:r>
      <w:r w:rsidRPr="009E4EEE">
        <w:rPr>
          <w:highlight w:val="yellow"/>
          <w:u w:val="single"/>
        </w:rPr>
        <w:t>If Trump has eight years in power</w:t>
      </w:r>
      <w:r w:rsidRPr="007C78B7">
        <w:rPr>
          <w:u w:val="single"/>
        </w:rPr>
        <w:t xml:space="preserve">, </w:t>
      </w:r>
      <w:r w:rsidRPr="009E4EEE">
        <w:rPr>
          <w:highlight w:val="yellow"/>
          <w:u w:val="single"/>
        </w:rPr>
        <w:t xml:space="preserve">fossil companies will have </w:t>
      </w:r>
      <w:r w:rsidRPr="009E4EEE">
        <w:rPr>
          <w:rStyle w:val="Emphasis"/>
          <w:highlight w:val="yellow"/>
        </w:rPr>
        <w:t>carte blanche to profit off environmental destruction for a very significant amount of time</w:t>
      </w:r>
      <w:r w:rsidRPr="007C78B7">
        <w:rPr>
          <w:sz w:val="16"/>
        </w:rPr>
        <w:t xml:space="preserve">. </w:t>
      </w:r>
      <w:r w:rsidRPr="007C78B7">
        <w:rPr>
          <w:u w:val="single"/>
        </w:rPr>
        <w:t>The next Democratic president will not only have to undo Trump’s damage but rapidly play catch-up as the world races to secure a future for the human race. The doomsday clock is ticking.</w:t>
      </w:r>
    </w:p>
    <w:p w14:paraId="34148151" w14:textId="77777777" w:rsidR="006C6AC3" w:rsidRDefault="006C6AC3" w:rsidP="006C6AC3">
      <w:pPr>
        <w:pStyle w:val="Heading3"/>
      </w:pPr>
      <w:r>
        <w:t>2NC –Global Warming Causes Nuclear War</w:t>
      </w:r>
    </w:p>
    <w:p w14:paraId="11B1E0B6" w14:textId="77777777" w:rsidR="006C6AC3" w:rsidRDefault="006C6AC3" w:rsidP="006C6AC3">
      <w:pPr>
        <w:pStyle w:val="Heading4"/>
      </w:pPr>
      <w:r>
        <w:t xml:space="preserve">Global warming causes widespread famine, resource and water wars and heightens the risk of nuclear war </w:t>
      </w:r>
    </w:p>
    <w:p w14:paraId="70066940" w14:textId="77777777" w:rsidR="006C6AC3" w:rsidRPr="0055063A" w:rsidRDefault="006C6AC3" w:rsidP="006C6AC3">
      <w:r w:rsidRPr="0055063A">
        <w:rPr>
          <w:b/>
          <w:bCs/>
        </w:rPr>
        <w:t>Klare 1/13</w:t>
      </w:r>
      <w:r>
        <w:t xml:space="preserve"> (Michael T. Klare, defense correspondent @ The nation, professor emeritus of peace and world-security studies at Hampshire College, senior visiting fellow at the Arms Control Association in Washington, DC. “How Rising Temperatures Increase the Likelihood of Nuclear War”, </w:t>
      </w:r>
      <w:r>
        <w:rPr>
          <w:i/>
          <w:iCs/>
        </w:rPr>
        <w:t>The Nation</w:t>
      </w:r>
      <w:r w:rsidRPr="0055063A">
        <w:t>,</w:t>
      </w:r>
      <w:r>
        <w:t xml:space="preserve"> </w:t>
      </w:r>
      <w:hyperlink r:id="rId55" w:history="1">
        <w:r w:rsidRPr="0027485E">
          <w:rPr>
            <w:rStyle w:val="Hyperlink"/>
          </w:rPr>
          <w:t>https://www.thenation.com/article/archive/nuclear-defense-climate-change/</w:t>
        </w:r>
      </w:hyperlink>
      <w:r>
        <w:t>, 1/13/2020)</w:t>
      </w:r>
    </w:p>
    <w:p w14:paraId="4100B2DD" w14:textId="77777777" w:rsidR="006C6AC3" w:rsidRPr="0083212B" w:rsidRDefault="006C6AC3" w:rsidP="006C6AC3">
      <w:pPr>
        <w:rPr>
          <w:sz w:val="16"/>
        </w:rPr>
      </w:pPr>
      <w:r w:rsidRPr="006F3156">
        <w:rPr>
          <w:u w:val="single"/>
        </w:rPr>
        <w:t xml:space="preserve">All things being equal, </w:t>
      </w:r>
      <w:r w:rsidRPr="00B43042">
        <w:rPr>
          <w:b/>
          <w:bCs/>
          <w:highlight w:val="yellow"/>
          <w:u w:val="single"/>
        </w:rPr>
        <w:t>rising temperatures will increase the likelihood of nuclear war</w:t>
      </w:r>
      <w:r w:rsidRPr="006F3156">
        <w:rPr>
          <w:u w:val="single"/>
        </w:rPr>
        <w:t xml:space="preserve">, largely because </w:t>
      </w:r>
      <w:r w:rsidRPr="0048359A">
        <w:rPr>
          <w:u w:val="single"/>
        </w:rPr>
        <w:t>climate change will heighten the risk of social stress, the decay of nation-states, and armed violence in general</w:t>
      </w:r>
      <w:r w:rsidRPr="0048359A">
        <w:rPr>
          <w:sz w:val="16"/>
        </w:rPr>
        <w:t xml:space="preserve">, as I argue in my new book, All Hell Breaking Loose. </w:t>
      </w:r>
      <w:r w:rsidRPr="0048359A">
        <w:rPr>
          <w:u w:val="single"/>
        </w:rPr>
        <w:t>As fo</w:t>
      </w:r>
      <w:r w:rsidRPr="006F3156">
        <w:rPr>
          <w:u w:val="single"/>
        </w:rPr>
        <w:t xml:space="preserve">od and </w:t>
      </w:r>
      <w:r w:rsidRPr="00B43042">
        <w:rPr>
          <w:b/>
          <w:bCs/>
          <w:highlight w:val="yellow"/>
          <w:u w:val="single"/>
        </w:rPr>
        <w:t>water supplies dwindle</w:t>
      </w:r>
      <w:r w:rsidRPr="006F3156">
        <w:rPr>
          <w:u w:val="single"/>
        </w:rPr>
        <w:t xml:space="preserve"> and </w:t>
      </w:r>
      <w:r w:rsidRPr="00B43042">
        <w:rPr>
          <w:b/>
          <w:bCs/>
          <w:highlight w:val="yellow"/>
          <w:u w:val="single"/>
        </w:rPr>
        <w:t>governments come under ever-increasing pressure</w:t>
      </w:r>
      <w:r w:rsidRPr="006F3156">
        <w:rPr>
          <w:u w:val="single"/>
        </w:rPr>
        <w:t xml:space="preserve"> to meet the vital needs of their populations, disputes over critical resources are likely to become more heated and violent</w:t>
      </w:r>
      <w:r w:rsidRPr="0083212B">
        <w:rPr>
          <w:sz w:val="16"/>
        </w:rPr>
        <w:t xml:space="preserve">, whether the parties involved have nuclear arms or not. </w:t>
      </w:r>
      <w:r w:rsidRPr="0048359A">
        <w:rPr>
          <w:u w:val="single"/>
        </w:rPr>
        <w:t>But this danger is compounded by the possibility that</w:t>
      </w:r>
      <w:r w:rsidRPr="006F3156">
        <w:rPr>
          <w:u w:val="single"/>
        </w:rPr>
        <w:t xml:space="preserve"> several </w:t>
      </w:r>
      <w:r w:rsidRPr="00B43042">
        <w:rPr>
          <w:b/>
          <w:bCs/>
          <w:highlight w:val="yellow"/>
          <w:u w:val="single"/>
        </w:rPr>
        <w:t>nuclear-armed powers</w:t>
      </w:r>
      <w:r w:rsidRPr="006F3156">
        <w:rPr>
          <w:u w:val="single"/>
        </w:rPr>
        <w:t xml:space="preserve">—notably </w:t>
      </w:r>
      <w:r w:rsidRPr="00B43042">
        <w:rPr>
          <w:b/>
          <w:bCs/>
          <w:highlight w:val="yellow"/>
          <w:u w:val="single"/>
        </w:rPr>
        <w:t>India, Pakistan, and China—will break apart as a result of climate change</w:t>
      </w:r>
      <w:r w:rsidRPr="006F3156">
        <w:rPr>
          <w:b/>
          <w:bCs/>
          <w:u w:val="single"/>
        </w:rPr>
        <w:t xml:space="preserve"> </w:t>
      </w:r>
      <w:r w:rsidRPr="006F3156">
        <w:rPr>
          <w:u w:val="single"/>
        </w:rPr>
        <w:t>and accompanying battles over disputed supplies of water.</w:t>
      </w:r>
      <w:r>
        <w:rPr>
          <w:u w:val="single"/>
        </w:rPr>
        <w:t xml:space="preserve"> </w:t>
      </w:r>
      <w:r w:rsidRPr="0083212B">
        <w:rPr>
          <w:sz w:val="16"/>
        </w:rPr>
        <w:t xml:space="preserve">Together, these three countries are projected by the UN Population Division to number approximately 3.4 billion people in 2050, or 34 percent of the world’s population. Yet they possess a much smaller share of the world’s freshwater supplies, and climate change is destined to reduce what they have even further. </w:t>
      </w:r>
      <w:r w:rsidRPr="006F3156">
        <w:rPr>
          <w:u w:val="single"/>
        </w:rPr>
        <w:t>Warmer temperatures are also expected to diminish crop yiel</w:t>
      </w:r>
      <w:r w:rsidRPr="0048359A">
        <w:rPr>
          <w:u w:val="single"/>
        </w:rPr>
        <w:t>ds in these countries, adding to the desperation of farmers and very likely resulting in widespread ethnic strife and population displacement.</w:t>
      </w:r>
      <w:r w:rsidRPr="0048359A">
        <w:rPr>
          <w:sz w:val="16"/>
        </w:rPr>
        <w:t xml:space="preserve"> </w:t>
      </w:r>
      <w:r w:rsidRPr="0048359A">
        <w:rPr>
          <w:u w:val="single"/>
        </w:rPr>
        <w:t>Under these circums</w:t>
      </w:r>
      <w:r w:rsidRPr="006F3156">
        <w:rPr>
          <w:u w:val="single"/>
        </w:rPr>
        <w:t xml:space="preserve">tances, </w:t>
      </w:r>
      <w:r w:rsidRPr="00B43042">
        <w:rPr>
          <w:b/>
          <w:bCs/>
          <w:highlight w:val="yellow"/>
          <w:u w:val="single"/>
        </w:rPr>
        <w:t>climate-related internal turmoil would increase the risk of nuclear war in two ways</w:t>
      </w:r>
      <w:r w:rsidRPr="006F3156">
        <w:rPr>
          <w:u w:val="single"/>
        </w:rPr>
        <w:t xml:space="preserve">: by </w:t>
      </w:r>
      <w:r w:rsidRPr="00B43042">
        <w:rPr>
          <w:b/>
          <w:bCs/>
          <w:highlight w:val="yellow"/>
          <w:u w:val="single"/>
        </w:rPr>
        <w:t xml:space="preserve">enabling the capture of nuclear arms by rogue elements </w:t>
      </w:r>
      <w:r w:rsidRPr="0048359A">
        <w:rPr>
          <w:b/>
          <w:bCs/>
          <w:u w:val="single"/>
        </w:rPr>
        <w:t>of the military</w:t>
      </w:r>
      <w:r w:rsidRPr="0048359A">
        <w:rPr>
          <w:u w:val="single"/>
        </w:rPr>
        <w:t xml:space="preserve"> and</w:t>
      </w:r>
      <w:r w:rsidRPr="00B43042">
        <w:rPr>
          <w:u w:val="single"/>
        </w:rPr>
        <w:t xml:space="preserve"> their possible use against perceived enemies </w:t>
      </w:r>
      <w:r w:rsidRPr="00B43042">
        <w:rPr>
          <w:highlight w:val="yellow"/>
          <w:u w:val="single"/>
        </w:rPr>
        <w:t xml:space="preserve">and by </w:t>
      </w:r>
      <w:r w:rsidRPr="00B43042">
        <w:rPr>
          <w:b/>
          <w:bCs/>
          <w:highlight w:val="yellow"/>
          <w:u w:val="single"/>
        </w:rPr>
        <w:t xml:space="preserve">inciting wars between these states over </w:t>
      </w:r>
      <w:r w:rsidRPr="0048359A">
        <w:rPr>
          <w:b/>
          <w:bCs/>
          <w:u w:val="single"/>
        </w:rPr>
        <w:t xml:space="preserve">vital supplies of </w:t>
      </w:r>
      <w:r w:rsidRPr="00B43042">
        <w:rPr>
          <w:b/>
          <w:bCs/>
          <w:highlight w:val="yellow"/>
          <w:u w:val="single"/>
        </w:rPr>
        <w:t>water</w:t>
      </w:r>
      <w:r w:rsidRPr="006F3156">
        <w:rPr>
          <w:u w:val="single"/>
        </w:rPr>
        <w:t xml:space="preserve"> and other critical resources.</w:t>
      </w:r>
      <w:r>
        <w:rPr>
          <w:u w:val="single"/>
        </w:rPr>
        <w:t xml:space="preserve"> </w:t>
      </w:r>
      <w:r w:rsidRPr="006F3156">
        <w:rPr>
          <w:u w:val="single"/>
        </w:rPr>
        <w:t>The risk to Pakistan from climate change is thought to be particularly acute. A large part of the population is still engaged in agriculture, and much of the best land—along with access to water—is controlled by wealthy landowners</w:t>
      </w:r>
      <w:r w:rsidRPr="0083212B">
        <w:rPr>
          <w:sz w:val="16"/>
        </w:rPr>
        <w:t xml:space="preserve"> (who also dominate national politics). Water scarcity and mismanagement is a perennial challenge, and climate change is bound to make the problem worse. </w:t>
      </w:r>
      <w:r w:rsidRPr="006F3156">
        <w:rPr>
          <w:u w:val="single"/>
        </w:rPr>
        <w:t>Climate and Social Stress: Implications for Security Analysis, a 2013 report by the National Research Council for the US intelligence community,</w:t>
      </w:r>
      <w:r w:rsidRPr="0083212B">
        <w:rPr>
          <w:sz w:val="16"/>
        </w:rPr>
        <w:t xml:space="preserve"> highlights the danger of chaos and conflict in that country as global warming advances. </w:t>
      </w:r>
      <w:r w:rsidRPr="006F3156">
        <w:rPr>
          <w:u w:val="single"/>
        </w:rPr>
        <w:t>Pakistan, the report notes, is expected to suffer from inadequate water supplies during the dry season and severe flooding during the monsoon—outcomes that will devastate its agriculture and amplify the poverty and unrest already afflicting much of the country</w:t>
      </w:r>
      <w:r w:rsidRPr="0083212B">
        <w:rPr>
          <w:sz w:val="16"/>
        </w:rPr>
        <w:t xml:space="preserve">. “The Pakistan case,” the report reads, “illustrates how a highly stressed environmental system on which a tense society depends can be a source of political instability and how that source can intensify when climate events put increased stress on the system.” Thus, as global temperatures rise and agriculture declines, </w:t>
      </w:r>
      <w:r w:rsidRPr="00B43042">
        <w:rPr>
          <w:b/>
          <w:bCs/>
          <w:highlight w:val="yellow"/>
          <w:u w:val="single"/>
        </w:rPr>
        <w:t>Pakistan could shatter along ethnic, class, and religious lines</w:t>
      </w:r>
      <w:r w:rsidRPr="006F3156">
        <w:rPr>
          <w:u w:val="single"/>
        </w:rPr>
        <w:t>, precisely the scenario that might trigger the sort of intervention anticipated by the US Joint Special Operations Command</w:t>
      </w:r>
      <w:r w:rsidRPr="0083212B">
        <w:rPr>
          <w:sz w:val="16"/>
        </w:rPr>
        <w:t xml:space="preserve">. Assuming that Pakistan remains intact, </w:t>
      </w:r>
      <w:r w:rsidRPr="00B43042">
        <w:rPr>
          <w:highlight w:val="yellow"/>
          <w:u w:val="single"/>
        </w:rPr>
        <w:t>a</w:t>
      </w:r>
      <w:r w:rsidRPr="00B43042">
        <w:rPr>
          <w:b/>
          <w:bCs/>
          <w:highlight w:val="yellow"/>
          <w:u w:val="single"/>
        </w:rPr>
        <w:t xml:space="preserve">nother great danger </w:t>
      </w:r>
      <w:r w:rsidRPr="0048359A">
        <w:rPr>
          <w:b/>
          <w:bCs/>
          <w:u w:val="single"/>
        </w:rPr>
        <w:t xml:space="preserve">arising from increasing world temperatures </w:t>
      </w:r>
      <w:r w:rsidRPr="00B43042">
        <w:rPr>
          <w:b/>
          <w:bCs/>
          <w:highlight w:val="yellow"/>
          <w:u w:val="single"/>
        </w:rPr>
        <w:t>is a conflict between it and India or between China and India</w:t>
      </w:r>
      <w:r w:rsidRPr="00B43042">
        <w:rPr>
          <w:highlight w:val="yellow"/>
          <w:u w:val="single"/>
        </w:rPr>
        <w:t xml:space="preserve"> over access to shared river systems</w:t>
      </w:r>
      <w:r w:rsidRPr="006F3156">
        <w:rPr>
          <w:u w:val="single"/>
        </w:rPr>
        <w:t xml:space="preserve">. </w:t>
      </w:r>
      <w:r w:rsidRPr="0083212B">
        <w:rPr>
          <w:sz w:val="16"/>
        </w:rPr>
        <w:t xml:space="preserve">Whatever their differences, </w:t>
      </w:r>
      <w:r w:rsidRPr="006F3156">
        <w:rPr>
          <w:u w:val="single"/>
        </w:rPr>
        <w:t>Pakistan and western India are forced by geography to share a single river system, the Indus, for much of their water requirements. Likewise, western China and eastern India also share a river, the Brahmaputra, for their vital water needs</w:t>
      </w:r>
      <w:r w:rsidRPr="0083212B">
        <w:rPr>
          <w:sz w:val="16"/>
        </w:rPr>
        <w:t xml:space="preserve">. The Indus and the Brahmaputra obtain much of their flow from periods of heavy precipitation; they also depend on meltwater from Himalayan glaciers, and these are at risk of melting because of rising </w:t>
      </w:r>
      <w:r w:rsidRPr="0048359A">
        <w:rPr>
          <w:sz w:val="16"/>
        </w:rPr>
        <w:t xml:space="preserve">temperatures. </w:t>
      </w:r>
      <w:r w:rsidRPr="0048359A">
        <w:rPr>
          <w:u w:val="single"/>
        </w:rPr>
        <w:t xml:space="preserve">According to the IPCC, </w:t>
      </w:r>
      <w:r w:rsidRPr="00B43042">
        <w:rPr>
          <w:highlight w:val="yellow"/>
          <w:u w:val="single"/>
        </w:rPr>
        <w:t>the Himalayan glaciers could lose as much as 29 percent of their total mass by 2035</w:t>
      </w:r>
      <w:r w:rsidRPr="006F3156">
        <w:rPr>
          <w:u w:val="single"/>
        </w:rPr>
        <w:t xml:space="preserve"> and 78 percent by 2100. </w:t>
      </w:r>
      <w:r w:rsidRPr="00B43042">
        <w:rPr>
          <w:highlight w:val="yellow"/>
          <w:u w:val="single"/>
        </w:rPr>
        <w:t>This would produce periodic flooding as the ice melts</w:t>
      </w:r>
      <w:r w:rsidRPr="006F3156">
        <w:rPr>
          <w:u w:val="single"/>
        </w:rPr>
        <w:t xml:space="preserve"> but would eventually result in long periods of negligible flow, with calamitous consequences for downstream agriculture. </w:t>
      </w:r>
      <w:r w:rsidRPr="00B43042">
        <w:rPr>
          <w:highlight w:val="yellow"/>
          <w:u w:val="single"/>
        </w:rPr>
        <w:t xml:space="preserve">The </w:t>
      </w:r>
      <w:r w:rsidRPr="00B43042">
        <w:rPr>
          <w:b/>
          <w:bCs/>
          <w:highlight w:val="yellow"/>
          <w:u w:val="single"/>
        </w:rPr>
        <w:t>widespread starvation and chaos</w:t>
      </w:r>
      <w:r w:rsidRPr="006F3156">
        <w:rPr>
          <w:u w:val="single"/>
        </w:rPr>
        <w:t xml:space="preserve"> that </w:t>
      </w:r>
      <w:r w:rsidRPr="00B43042">
        <w:rPr>
          <w:highlight w:val="yellow"/>
          <w:u w:val="single"/>
        </w:rPr>
        <w:t>could</w:t>
      </w:r>
      <w:r w:rsidRPr="006F3156">
        <w:rPr>
          <w:u w:val="single"/>
        </w:rPr>
        <w:t xml:space="preserve"> result would prove daunting to all the governments involved and </w:t>
      </w:r>
      <w:r w:rsidRPr="00B43042">
        <w:rPr>
          <w:highlight w:val="yellow"/>
          <w:u w:val="single"/>
        </w:rPr>
        <w:t xml:space="preserve">make any water-related disputes </w:t>
      </w:r>
      <w:r w:rsidRPr="0048359A">
        <w:rPr>
          <w:u w:val="single"/>
        </w:rPr>
        <w:t xml:space="preserve">between them </w:t>
      </w:r>
      <w:r w:rsidRPr="00B43042">
        <w:rPr>
          <w:b/>
          <w:bCs/>
          <w:highlight w:val="yellow"/>
          <w:u w:val="single"/>
        </w:rPr>
        <w:t>a potential flash point for escalation</w:t>
      </w:r>
      <w:r w:rsidRPr="006F3156">
        <w:rPr>
          <w:b/>
          <w:bCs/>
          <w:u w:val="single"/>
        </w:rPr>
        <w:t>.</w:t>
      </w:r>
      <w:r>
        <w:rPr>
          <w:b/>
          <w:bCs/>
          <w:u w:val="single"/>
        </w:rPr>
        <w:t xml:space="preserve"> </w:t>
      </w:r>
      <w:r w:rsidRPr="0083212B">
        <w:rPr>
          <w:sz w:val="16"/>
        </w:rPr>
        <w:t xml:space="preserve">As in Pakistan, water supply has always played a pivotal role in the social and economic life of China and India, with both countries highly dependent on a few major river systems for civic and agricultural purposes. </w:t>
      </w:r>
      <w:r w:rsidRPr="00B43042">
        <w:rPr>
          <w:highlight w:val="yellow"/>
          <w:u w:val="single"/>
        </w:rPr>
        <w:t>Excessive rainfall can lead to</w:t>
      </w:r>
      <w:r w:rsidRPr="006F3156">
        <w:rPr>
          <w:u w:val="single"/>
        </w:rPr>
        <w:t xml:space="preserve"> </w:t>
      </w:r>
      <w:r w:rsidRPr="00B43042">
        <w:rPr>
          <w:b/>
          <w:bCs/>
          <w:highlight w:val="yellow"/>
          <w:u w:val="single"/>
        </w:rPr>
        <w:t>catastrophic flooding</w:t>
      </w:r>
      <w:r w:rsidRPr="006F3156">
        <w:rPr>
          <w:u w:val="single"/>
        </w:rPr>
        <w:t xml:space="preserve">, and prolonged drought has often led to </w:t>
      </w:r>
      <w:r w:rsidRPr="00B43042">
        <w:rPr>
          <w:b/>
          <w:bCs/>
          <w:highlight w:val="yellow"/>
          <w:u w:val="single"/>
        </w:rPr>
        <w:t>widespread famine</w:t>
      </w:r>
      <w:r w:rsidRPr="00B43042">
        <w:rPr>
          <w:highlight w:val="yellow"/>
          <w:u w:val="single"/>
        </w:rPr>
        <w:t xml:space="preserve"> and </w:t>
      </w:r>
      <w:r w:rsidRPr="00B43042">
        <w:rPr>
          <w:b/>
          <w:bCs/>
          <w:highlight w:val="yellow"/>
          <w:u w:val="single"/>
        </w:rPr>
        <w:t>mass starvation</w:t>
      </w:r>
      <w:r w:rsidRPr="00B43042">
        <w:rPr>
          <w:sz w:val="16"/>
          <w:highlight w:val="yellow"/>
        </w:rPr>
        <w:t>.</w:t>
      </w:r>
      <w:r w:rsidRPr="0083212B">
        <w:rPr>
          <w:sz w:val="16"/>
        </w:rPr>
        <w:t xml:space="preserve"> In such a setting, water management has always been a prime responsibility of government—and a failure to fulfill this function effectively has often resulted in civil unrest. </w:t>
      </w:r>
      <w:r w:rsidRPr="006F3156">
        <w:rPr>
          <w:u w:val="single"/>
        </w:rPr>
        <w:t>Climate change is bound to increase this danger by causing prolonged water shortages interspersed with severe flooding. This has prompted leaders of both countries to build ever more dams on all key rivers.</w:t>
      </w:r>
      <w:r>
        <w:rPr>
          <w:u w:val="single"/>
        </w:rPr>
        <w:t xml:space="preserve"> </w:t>
      </w:r>
      <w:r w:rsidRPr="006F3156">
        <w:rPr>
          <w:u w:val="single"/>
        </w:rPr>
        <w:t>India, as the upstream power on several tributaries of the Indus, and China, as the upstream power on the Brahmaputra, have considered damming these rivers and diverting their waters for exclusive national use, thereby diminishing the flow to downstream users</w:t>
      </w:r>
      <w:r w:rsidRPr="0083212B">
        <w:rPr>
          <w:sz w:val="16"/>
        </w:rPr>
        <w:t xml:space="preserve">. Three of the Indus’s principal tributaries, the Jhelum, Chenab, and Ravi rivers, flow through Indian-controlled Kashmir (now in total lockdown, with government forces suppressing all public functions). </w:t>
      </w:r>
      <w:r w:rsidRPr="0048359A">
        <w:rPr>
          <w:highlight w:val="yellow"/>
          <w:u w:val="single"/>
        </w:rPr>
        <w:t>It’s possible that</w:t>
      </w:r>
      <w:r w:rsidRPr="0048359A">
        <w:rPr>
          <w:b/>
          <w:bCs/>
          <w:highlight w:val="yellow"/>
          <w:u w:val="single"/>
        </w:rPr>
        <w:t xml:space="preserve"> India seeks full control of Kashmir </w:t>
      </w:r>
      <w:r w:rsidRPr="0048359A">
        <w:rPr>
          <w:highlight w:val="yellow"/>
          <w:u w:val="single"/>
        </w:rPr>
        <w:t>in order to</w:t>
      </w:r>
      <w:r w:rsidRPr="006F3156">
        <w:rPr>
          <w:u w:val="single"/>
        </w:rPr>
        <w:t xml:space="preserve"> dam the tributaries there and </w:t>
      </w:r>
      <w:r w:rsidRPr="0048359A">
        <w:rPr>
          <w:b/>
          <w:bCs/>
          <w:highlight w:val="yellow"/>
          <w:u w:val="single"/>
        </w:rPr>
        <w:t>divert their waters from Pakistan</w:t>
      </w:r>
      <w:r w:rsidRPr="006F3156">
        <w:rPr>
          <w:u w:val="single"/>
        </w:rPr>
        <w:t>—</w:t>
      </w:r>
      <w:r w:rsidRPr="0048359A">
        <w:rPr>
          <w:highlight w:val="yellow"/>
          <w:u w:val="single"/>
        </w:rPr>
        <w:t xml:space="preserve">a move that could </w:t>
      </w:r>
      <w:r w:rsidRPr="0048359A">
        <w:rPr>
          <w:b/>
          <w:bCs/>
          <w:highlight w:val="yellow"/>
          <w:u w:val="single"/>
        </w:rPr>
        <w:t>easily trigger a war</w:t>
      </w:r>
      <w:r w:rsidRPr="006F3156">
        <w:rPr>
          <w:b/>
          <w:bCs/>
          <w:u w:val="single"/>
        </w:rPr>
        <w:t xml:space="preserve"> if it occurs at a time of severe food and water stress and </w:t>
      </w:r>
      <w:r w:rsidRPr="0048359A">
        <w:rPr>
          <w:b/>
          <w:bCs/>
          <w:highlight w:val="yellow"/>
          <w:u w:val="single"/>
        </w:rPr>
        <w:t>one that would very likely invite the use of nuclear weapons,</w:t>
      </w:r>
      <w:r w:rsidRPr="006F3156">
        <w:rPr>
          <w:b/>
          <w:bCs/>
          <w:u w:val="single"/>
        </w:rPr>
        <w:t xml:space="preserve"> given Pakistan’s attitude toward them.</w:t>
      </w:r>
      <w:r>
        <w:rPr>
          <w:b/>
          <w:bCs/>
          <w:u w:val="single"/>
        </w:rPr>
        <w:t xml:space="preserve"> </w:t>
      </w:r>
      <w:r w:rsidRPr="006F3156">
        <w:rPr>
          <w:b/>
          <w:bCs/>
          <w:u w:val="single"/>
        </w:rPr>
        <w:t>The situation regarding the Brahmaputra could prove equally precarious.</w:t>
      </w:r>
      <w:r w:rsidRPr="0083212B">
        <w:rPr>
          <w:sz w:val="16"/>
        </w:rPr>
        <w:t xml:space="preserve"> </w:t>
      </w:r>
      <w:r w:rsidRPr="006F3156">
        <w:rPr>
          <w:u w:val="single"/>
        </w:rPr>
        <w:t>China has already installed one dam on the river, the Zangmu Dam in Tibet, and has announced plans for several more</w:t>
      </w:r>
      <w:r w:rsidRPr="0083212B">
        <w:rPr>
          <w:sz w:val="16"/>
        </w:rPr>
        <w:t xml:space="preserv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sidRPr="006F3156">
        <w:rPr>
          <w:u w:val="single"/>
        </w:rPr>
        <w:t>“If China was determined to move forward with such a scheme,” the US National Intelligence Council warned in 2009, “it could become a major element in pushing China and India towards an adversarial rather than simply a competitive relationship.”</w:t>
      </w:r>
      <w:r>
        <w:rPr>
          <w:u w:val="single"/>
        </w:rPr>
        <w:t xml:space="preserve"> </w:t>
      </w:r>
      <w:r w:rsidRPr="006F3156">
        <w:rPr>
          <w:u w:val="single"/>
        </w:rPr>
        <w:t xml:space="preserve">Severe water scarcity in northern </w:t>
      </w:r>
      <w:r w:rsidRPr="0048359A">
        <w:rPr>
          <w:b/>
          <w:bCs/>
          <w:highlight w:val="yellow"/>
          <w:u w:val="single"/>
        </w:rPr>
        <w:t>China</w:t>
      </w:r>
      <w:r w:rsidRPr="0048359A">
        <w:rPr>
          <w:b/>
          <w:bCs/>
          <w:u w:val="single"/>
        </w:rPr>
        <w:t xml:space="preserve"> could prompt yet another move with nuclear implications: an </w:t>
      </w:r>
      <w:r w:rsidRPr="0048359A">
        <w:rPr>
          <w:b/>
          <w:bCs/>
          <w:highlight w:val="yellow"/>
          <w:u w:val="single"/>
        </w:rPr>
        <w:t xml:space="preserve">attempted annexation by </w:t>
      </w:r>
      <w:r w:rsidRPr="0048359A">
        <w:rPr>
          <w:b/>
          <w:bCs/>
          <w:u w:val="single"/>
        </w:rPr>
        <w:t xml:space="preserve">China of largely uninhabited but </w:t>
      </w:r>
      <w:r w:rsidRPr="0048359A">
        <w:rPr>
          <w:b/>
          <w:bCs/>
          <w:highlight w:val="yellow"/>
          <w:u w:val="single"/>
        </w:rPr>
        <w:t>water-rich areas of Russian Siberia</w:t>
      </w:r>
      <w:r w:rsidRPr="006F3156">
        <w:rPr>
          <w:b/>
          <w:bCs/>
          <w:u w:val="single"/>
        </w:rPr>
        <w:t>.</w:t>
      </w:r>
      <w:r w:rsidRPr="0083212B">
        <w:rPr>
          <w:b/>
          <w:bCs/>
          <w:sz w:val="16"/>
        </w:rPr>
        <w:t xml:space="preserve"> </w:t>
      </w:r>
      <w:r w:rsidRPr="0083212B">
        <w:rPr>
          <w:sz w:val="16"/>
        </w:rPr>
        <w:t xml:space="preserve">Thousands of Chinese farmers and merchants have already taken up residence in eastern Siberia, and some commentators have spoken of a time when climate change prompts </w:t>
      </w:r>
      <w:r w:rsidRPr="006F3156">
        <w:rPr>
          <w:u w:val="single"/>
        </w:rPr>
        <w:t xml:space="preserve">a formal </w:t>
      </w:r>
      <w:r w:rsidRPr="0048359A">
        <w:rPr>
          <w:b/>
          <w:bCs/>
          <w:highlight w:val="yellow"/>
          <w:u w:val="single"/>
        </w:rPr>
        <w:t>Chinese takeover</w:t>
      </w:r>
      <w:r w:rsidRPr="006F3156">
        <w:rPr>
          <w:b/>
          <w:bCs/>
          <w:u w:val="single"/>
        </w:rPr>
        <w:t xml:space="preserve"> </w:t>
      </w:r>
      <w:r w:rsidRPr="006F3156">
        <w:rPr>
          <w:u w:val="single"/>
        </w:rPr>
        <w:t xml:space="preserve">of those areas—which </w:t>
      </w:r>
      <w:r w:rsidRPr="0048359A">
        <w:rPr>
          <w:highlight w:val="yellow"/>
          <w:u w:val="single"/>
        </w:rPr>
        <w:t>would</w:t>
      </w:r>
      <w:r w:rsidRPr="006F3156">
        <w:rPr>
          <w:u w:val="single"/>
        </w:rPr>
        <w:t xml:space="preserve"> almost certainly </w:t>
      </w:r>
      <w:r w:rsidRPr="0048359A">
        <w:rPr>
          <w:b/>
          <w:bCs/>
          <w:highlight w:val="yellow"/>
          <w:u w:val="single"/>
        </w:rPr>
        <w:t>prompt fierce Russian resistance</w:t>
      </w:r>
      <w:r w:rsidRPr="006F3156">
        <w:rPr>
          <w:u w:val="single"/>
        </w:rPr>
        <w:t xml:space="preserve"> </w:t>
      </w:r>
      <w:r w:rsidRPr="0048359A">
        <w:rPr>
          <w:highlight w:val="yellow"/>
          <w:u w:val="single"/>
        </w:rPr>
        <w:t xml:space="preserve">and the possible </w:t>
      </w:r>
      <w:r w:rsidRPr="0048359A">
        <w:rPr>
          <w:b/>
          <w:bCs/>
          <w:highlight w:val="yellow"/>
          <w:u w:val="single"/>
        </w:rPr>
        <w:t>use of nuclear weapons</w:t>
      </w:r>
      <w:r w:rsidRPr="006F3156">
        <w:rPr>
          <w:b/>
          <w:bCs/>
          <w:u w:val="single"/>
        </w:rPr>
        <w:t>.</w:t>
      </w:r>
      <w:r>
        <w:rPr>
          <w:b/>
          <w:bCs/>
          <w:u w:val="single"/>
        </w:rPr>
        <w:t xml:space="preserve"> </w:t>
      </w:r>
      <w:r w:rsidRPr="006F3156">
        <w:rPr>
          <w:u w:val="single"/>
        </w:rPr>
        <w:t>In the Arctic, global warming is producing a wholly different sort of peril: geopolitical competition and conflict made possible by the melting of the polar ice cap</w:t>
      </w:r>
      <w:r w:rsidRPr="0083212B">
        <w:rPr>
          <w:sz w:val="16"/>
        </w:rPr>
        <w:t xml:space="preserve">. Before long, </w:t>
      </w:r>
      <w:r w:rsidRPr="0048359A">
        <w:rPr>
          <w:b/>
          <w:bCs/>
          <w:highlight w:val="yellow"/>
          <w:u w:val="single"/>
        </w:rPr>
        <w:t>the Arctic ice cap is expected to disappear in summertime</w:t>
      </w:r>
      <w:r w:rsidRPr="006F3156">
        <w:rPr>
          <w:u w:val="single"/>
        </w:rPr>
        <w:t xml:space="preserve"> and to shrink noticeably in the winter, </w:t>
      </w:r>
      <w:r w:rsidRPr="0048359A">
        <w:rPr>
          <w:b/>
          <w:bCs/>
          <w:highlight w:val="yellow"/>
          <w:u w:val="single"/>
        </w:rPr>
        <w:t>making the region more attractive for resource extraction</w:t>
      </w:r>
      <w:r w:rsidRPr="006F3156">
        <w:rPr>
          <w:u w:val="single"/>
        </w:rPr>
        <w:t>.</w:t>
      </w:r>
      <w:r w:rsidRPr="0083212B">
        <w:rPr>
          <w:sz w:val="16"/>
        </w:rPr>
        <w:t xml:space="preserve"> According to the US Geological Survey</w:t>
      </w:r>
      <w:r w:rsidRPr="006F3156">
        <w:rPr>
          <w:u w:val="single"/>
        </w:rPr>
        <w:t xml:space="preserve">, an estimated </w:t>
      </w:r>
      <w:r w:rsidRPr="0048359A">
        <w:rPr>
          <w:highlight w:val="yellow"/>
          <w:u w:val="single"/>
        </w:rPr>
        <w:t xml:space="preserve">30 percent of the world’s </w:t>
      </w:r>
      <w:r w:rsidRPr="0048359A">
        <w:rPr>
          <w:u w:val="single"/>
        </w:rPr>
        <w:t xml:space="preserve">remaining </w:t>
      </w:r>
      <w:r w:rsidRPr="0048359A">
        <w:rPr>
          <w:highlight w:val="yellow"/>
          <w:u w:val="single"/>
        </w:rPr>
        <w:t>undiscovered natural gas is above the Arctic Circle;</w:t>
      </w:r>
      <w:r w:rsidRPr="0083212B">
        <w:rPr>
          <w:sz w:val="16"/>
        </w:rPr>
        <w:t xml:space="preserve"> vast reserves of iron ore, uranium, and rare earth minerals are also thought to be buried there. </w:t>
      </w:r>
      <w:r w:rsidRPr="006F3156">
        <w:rPr>
          <w:u w:val="single"/>
        </w:rPr>
        <w:t>These resources, along with the appeal of faster commercial shipping routes linking Europe and Asia, have induced all the major powers, including China, to establish or expand operations in the regio</w:t>
      </w:r>
      <w:r w:rsidRPr="0083212B">
        <w:rPr>
          <w:sz w:val="16"/>
        </w:rPr>
        <w:t xml:space="preserve">n. Russia has rehabilitated numerous Arctic bases abandoned after the Cold War and built others; the United States has done likewise, modernizing its radar installation at Thule in Greenland, reoccupying an airfield at Keflavík in Iceland, and establishing bases in northern Norway. </w:t>
      </w:r>
      <w:r w:rsidRPr="0048359A">
        <w:rPr>
          <w:b/>
          <w:bCs/>
          <w:highlight w:val="yellow"/>
          <w:u w:val="single"/>
        </w:rPr>
        <w:t>Increased economic and military competition in the Arctic has significant nuclear implication</w:t>
      </w:r>
      <w:r w:rsidRPr="0048359A">
        <w:rPr>
          <w:highlight w:val="yellow"/>
          <w:u w:val="single"/>
        </w:rPr>
        <w:t>s</w:t>
      </w:r>
      <w:r w:rsidRPr="006F3156">
        <w:rPr>
          <w:u w:val="single"/>
        </w:rPr>
        <w:t>, as numerous weapons are deployed there and geography lends it a key role in many nuclear scenarios.</w:t>
      </w:r>
      <w:r w:rsidRPr="0083212B">
        <w:rPr>
          <w:sz w:val="16"/>
        </w:rPr>
        <w:t xml:space="preserve"> Most of Russia’s missile-carrying submarines are based near Murmansk, on the Barents Sea (an offshoot of the Arctic Ocean), and many of its nuclear-armed bombers are also at bases in the region to take advantage of the short polar route to North America. As a counterweight, the Pentagon has deployed additional subs and antisubmarine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w:t>
      </w:r>
      <w:r w:rsidRPr="0083212B">
        <w:rPr>
          <w:u w:val="single"/>
        </w:rPr>
        <w:t xml:space="preserve">On the other side of the equation, </w:t>
      </w:r>
      <w:r w:rsidRPr="0048359A">
        <w:rPr>
          <w:b/>
          <w:bCs/>
          <w:highlight w:val="yellow"/>
          <w:u w:val="single"/>
          <w:bdr w:val="single" w:sz="4" w:space="0" w:color="auto"/>
        </w:rPr>
        <w:t>an intensifying arms race will block progress against climate change by siphoning resources needed for a global energy transition and by poisoning the relations among the great powers</w:t>
      </w:r>
      <w:r w:rsidRPr="0083212B">
        <w:rPr>
          <w:b/>
          <w:bCs/>
          <w:u w:val="single"/>
        </w:rPr>
        <w:t>, impeding joint efforts to slow the warming.</w:t>
      </w:r>
      <w:r>
        <w:rPr>
          <w:b/>
          <w:bCs/>
          <w:u w:val="single"/>
        </w:rPr>
        <w:t xml:space="preserve"> </w:t>
      </w:r>
      <w:r w:rsidRPr="0083212B">
        <w:rPr>
          <w:sz w:val="16"/>
        </w:rPr>
        <w:t xml:space="preserve">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postcarbon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Meanwhile, </w:t>
      </w:r>
      <w:r w:rsidRPr="0083212B">
        <w:rPr>
          <w:u w:val="single"/>
        </w:rPr>
        <w:t>policy-makers in Washington, Beijing, and Moscow increasingly regard one another as implacable and dangerous adversaries</w:t>
      </w:r>
      <w:r w:rsidRPr="0083212B">
        <w:rPr>
          <w:sz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w:t>
      </w:r>
      <w:r w:rsidRPr="0083212B">
        <w:rPr>
          <w:u w:val="single"/>
        </w:rPr>
        <w:t>Secondary powers like India, Pakistan, and Turkey are also assuming increasingly militaristic postures, facilitating the potential spread of nuclear weapons and exacerbating regional tensions</w:t>
      </w:r>
      <w:r w:rsidRPr="0083212B">
        <w:rPr>
          <w:sz w:val="16"/>
        </w:rPr>
        <w:t xml:space="preserve">. In this environment, it is almost impossible to imagine future climate negotiations at which the great powers agree on concrete measures for a rapid transition to a clean energy economy. In a world constantly poised for nuclear war while facing widespread state decay from climate disruption, </w:t>
      </w:r>
      <w:r w:rsidRPr="0083212B">
        <w:rPr>
          <w:b/>
          <w:bCs/>
          <w:u w:val="single"/>
        </w:rPr>
        <w:t>these twin threats would intermingle and intensify each other</w:t>
      </w:r>
      <w:r w:rsidRPr="0083212B">
        <w:rPr>
          <w:u w:val="single"/>
        </w:rPr>
        <w:t xml:space="preserve">. </w:t>
      </w:r>
      <w:r w:rsidRPr="0083212B">
        <w:rPr>
          <w:b/>
          <w:bCs/>
          <w:u w:val="single"/>
        </w:rPr>
        <w:t>Climate-​related resource stresses and disputes would increase the level of global discord</w:t>
      </w:r>
      <w:r w:rsidRPr="0083212B">
        <w:rPr>
          <w:u w:val="single"/>
        </w:rPr>
        <w:t xml:space="preserve"> and the risk of nuclear escalation; </w:t>
      </w:r>
      <w:r w:rsidRPr="0083212B">
        <w:rPr>
          <w:b/>
          <w:bCs/>
          <w:u w:val="single"/>
        </w:rPr>
        <w:t>the nuclear arms race would poison relations between states</w:t>
      </w:r>
      <w:r w:rsidRPr="0083212B">
        <w:rPr>
          <w:u w:val="single"/>
        </w:rPr>
        <w:t xml:space="preserve"> and make a global energy transition impossible.</w:t>
      </w:r>
      <w:r w:rsidRPr="0083212B">
        <w:rPr>
          <w:sz w:val="16"/>
        </w:rPr>
        <w:t xml:space="preserve"> But </w:t>
      </w:r>
      <w:r w:rsidRPr="0048359A">
        <w:rPr>
          <w:b/>
          <w:bCs/>
          <w:highlight w:val="yellow"/>
          <w:u w:val="single"/>
          <w:bdr w:val="single" w:sz="4" w:space="0" w:color="auto"/>
        </w:rPr>
        <w:t>such an outcome is not inevitable</w:t>
      </w:r>
      <w:r w:rsidRPr="0083212B">
        <w:rPr>
          <w:sz w:val="16"/>
        </w:rPr>
        <w:t xml:space="preserve">.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From the Brink are campaigning for a global no-first-use policy by the nuclear-armed states; in Congress, progressive Democrats fought to deny funds for the procurement of new missiles that would have violated the terms of the INF Treaty. </w:t>
      </w:r>
      <w:r w:rsidRPr="0048359A">
        <w:rPr>
          <w:b/>
          <w:bCs/>
          <w:highlight w:val="yellow"/>
          <w:u w:val="single"/>
        </w:rPr>
        <w:t xml:space="preserve">What is essential </w:t>
      </w:r>
      <w:r w:rsidRPr="0048359A">
        <w:rPr>
          <w:b/>
          <w:bCs/>
          <w:u w:val="single"/>
        </w:rPr>
        <w:t xml:space="preserve">and still largely missing </w:t>
      </w:r>
      <w:r w:rsidRPr="0048359A">
        <w:rPr>
          <w:b/>
          <w:bCs/>
          <w:highlight w:val="yellow"/>
          <w:u w:val="single"/>
        </w:rPr>
        <w:t>is a recognition that climate and peace activism must be linked if the twin perils of global warming and nuclear war are to be overcome</w:t>
      </w:r>
      <w:r w:rsidRPr="0048359A">
        <w:rPr>
          <w:highlight w:val="yellow"/>
          <w:u w:val="single"/>
        </w:rPr>
        <w:t>.</w:t>
      </w:r>
      <w:r w:rsidRPr="0083212B">
        <w:rPr>
          <w:u w:val="single"/>
        </w:rPr>
        <w:t xml:space="preserve"> </w:t>
      </w:r>
      <w:r w:rsidRPr="0048359A">
        <w:rPr>
          <w:u w:val="single"/>
        </w:rPr>
        <w:t>People must understand that it will be very difficult to slow global warming unless the nuclear arms race is also slowed—and, likewise, that the risk of nuclear war will</w:t>
      </w:r>
      <w:r w:rsidRPr="0083212B">
        <w:rPr>
          <w:u w:val="single"/>
        </w:rPr>
        <w:t xml:space="preserve"> grow as long as nuclear-armed states are threatened by climate disruptions.</w:t>
      </w:r>
      <w:r w:rsidRPr="0083212B">
        <w:rPr>
          <w:sz w:val="16"/>
        </w:rPr>
        <w:t xml:space="preserve"> Only by uniting our efforts toward climate and nuclear sanity in a joint campaign for human survival will it be possible to triumph over these destructive forces.</w:t>
      </w:r>
    </w:p>
    <w:p w14:paraId="52DA9071" w14:textId="50F928C2" w:rsidR="006C6AC3" w:rsidRDefault="006C6AC3" w:rsidP="006C6AC3">
      <w:pPr>
        <w:pStyle w:val="Heading3"/>
      </w:pPr>
      <w:r>
        <w:t xml:space="preserve">--- AT: Warming is Irreversible </w:t>
      </w:r>
    </w:p>
    <w:p w14:paraId="25E415D2" w14:textId="77777777" w:rsidR="006C6AC3" w:rsidRDefault="006C6AC3" w:rsidP="006C6AC3">
      <w:pPr>
        <w:pStyle w:val="Heading4"/>
      </w:pPr>
      <w:r>
        <w:t xml:space="preserve">Even if a Biden presidency can’t fully reverse current emissions trends it is </w:t>
      </w:r>
      <w:r>
        <w:rPr>
          <w:i/>
        </w:rPr>
        <w:t xml:space="preserve">essential </w:t>
      </w:r>
      <w:r>
        <w:t xml:space="preserve">to mitigating its worst effects </w:t>
      </w:r>
    </w:p>
    <w:p w14:paraId="3A25D9CE" w14:textId="77777777" w:rsidR="006C6AC3" w:rsidRPr="00D073F5" w:rsidRDefault="006C6AC3" w:rsidP="006C6AC3">
      <w:r w:rsidRPr="00D073F5">
        <w:rPr>
          <w:b/>
          <w:bCs/>
        </w:rPr>
        <w:t>Hussain 5/12</w:t>
      </w:r>
      <w:r>
        <w:t xml:space="preserve"> (Murtaza Hussain, contributor to The Intercept, The New York Times, The Guardian, and Al Jazeera English. “There’s No One Worse Than Trump on Climate and War”, </w:t>
      </w:r>
      <w:r>
        <w:rPr>
          <w:i/>
          <w:iCs/>
        </w:rPr>
        <w:t xml:space="preserve">The Intercept. </w:t>
      </w:r>
      <w:hyperlink r:id="rId56" w:history="1">
        <w:r w:rsidRPr="00EA2F0B">
          <w:rPr>
            <w:rStyle w:val="Hyperlink"/>
          </w:rPr>
          <w:t>https://theintercept.com/2020/05/12/second-trump-term-war-climate-change/</w:t>
        </w:r>
      </w:hyperlink>
      <w:r>
        <w:t xml:space="preserve">, 5/12/2020) </w:t>
      </w:r>
    </w:p>
    <w:p w14:paraId="5921765F" w14:textId="77777777" w:rsidR="006C6AC3" w:rsidRPr="00D073F5" w:rsidRDefault="006C6AC3" w:rsidP="006C6AC3">
      <w:pPr>
        <w:rPr>
          <w:sz w:val="16"/>
        </w:rPr>
      </w:pPr>
      <w:r w:rsidRPr="00D073F5">
        <w:rPr>
          <w:u w:val="single"/>
        </w:rPr>
        <w:t xml:space="preserve">What should be considered is that, one way or another, </w:t>
      </w:r>
      <w:r w:rsidRPr="00D1563C">
        <w:rPr>
          <w:b/>
          <w:bCs/>
          <w:highlight w:val="yellow"/>
          <w:u w:val="single"/>
          <w:bdr w:val="single" w:sz="4" w:space="0" w:color="auto"/>
        </w:rPr>
        <w:t>this election will really be a matter of life and death for millions of people</w:t>
      </w:r>
      <w:r w:rsidRPr="00D1563C">
        <w:rPr>
          <w:b/>
          <w:bCs/>
          <w:sz w:val="16"/>
          <w:highlight w:val="yellow"/>
          <w:bdr w:val="single" w:sz="4" w:space="0" w:color="auto"/>
        </w:rPr>
        <w:t>.</w:t>
      </w:r>
      <w:r w:rsidRPr="00D073F5">
        <w:rPr>
          <w:sz w:val="16"/>
        </w:rPr>
        <w:t xml:space="preserve"> </w:t>
      </w:r>
      <w:r w:rsidRPr="007F60ED">
        <w:rPr>
          <w:u w:val="single"/>
        </w:rPr>
        <w:t>This is particularly the case for the poor and people in developing countries whose voices are not heard in the electoral process, even though its outcome affects</w:t>
      </w:r>
      <w:r w:rsidRPr="00D073F5">
        <w:rPr>
          <w:u w:val="single"/>
        </w:rPr>
        <w:t xml:space="preserve"> them</w:t>
      </w:r>
      <w:r w:rsidRPr="00D073F5">
        <w:rPr>
          <w:sz w:val="16"/>
        </w:rPr>
        <w:t xml:space="preserve">. The question of whether Trump would be worse on balance than any Democratic candidate is worth sincerely asking. But, when you analyze both Trump’s record in office and future trajectory, it hardly seems debatable. In addition to its hideous response to the coronavirus pandemic — the suffering of which is falling overwhelmingly on the working poor and minorities — </w:t>
      </w:r>
      <w:r w:rsidRPr="00D073F5">
        <w:rPr>
          <w:u w:val="single"/>
        </w:rPr>
        <w:t xml:space="preserve">the </w:t>
      </w:r>
      <w:r w:rsidRPr="00D1563C">
        <w:rPr>
          <w:highlight w:val="yellow"/>
          <w:u w:val="single"/>
        </w:rPr>
        <w:t>Trump</w:t>
      </w:r>
      <w:r w:rsidRPr="00D073F5">
        <w:rPr>
          <w:u w:val="single"/>
        </w:rPr>
        <w:t xml:space="preserve"> administration </w:t>
      </w:r>
      <w:r w:rsidRPr="00D1563C">
        <w:rPr>
          <w:highlight w:val="yellow"/>
          <w:u w:val="single"/>
        </w:rPr>
        <w:t>is willfully laying the groundwork for global suffering</w:t>
      </w:r>
      <w:r w:rsidRPr="00D073F5">
        <w:rPr>
          <w:u w:val="single"/>
        </w:rPr>
        <w:t xml:space="preserve"> on a scale that will be unprecedented.</w:t>
      </w:r>
      <w:r w:rsidRPr="00D073F5">
        <w:rPr>
          <w:sz w:val="16"/>
        </w:rPr>
        <w:t xml:space="preserve"> Trump ran on a platform that made vaguely populist gestures at times. But in office, he has served as a human ventilator keeping the terminally ill ideologies of neoliberal economics and neoconservative foreign policy alive — both in their most rapacious forms. If the forces that latched onto him get another four-year extension, we could pass beyond a point where we have much less left to rescue. </w:t>
      </w:r>
      <w:r w:rsidRPr="007F60ED">
        <w:rPr>
          <w:u w:val="single"/>
        </w:rPr>
        <w:t xml:space="preserve">There are several fronts on which </w:t>
      </w:r>
      <w:r w:rsidRPr="00D1563C">
        <w:rPr>
          <w:highlight w:val="yellow"/>
          <w:u w:val="single"/>
        </w:rPr>
        <w:t>a second Trump term would guarantee escalated suffering for innocent people, including health care, xenophobia, immigration policy, income inequality, and the courts</w:t>
      </w:r>
      <w:r w:rsidRPr="00D073F5">
        <w:rPr>
          <w:u w:val="single"/>
        </w:rPr>
        <w:t>. For purposes of illustration however, let me focus on two issues that I follow closely, and which progressives have historically expressed concern about: climate change and war.</w:t>
      </w:r>
      <w:r>
        <w:rPr>
          <w:u w:val="single"/>
        </w:rPr>
        <w:t xml:space="preserve"> </w:t>
      </w:r>
      <w:r w:rsidRPr="00D1563C">
        <w:rPr>
          <w:b/>
          <w:bCs/>
          <w:highlight w:val="yellow"/>
          <w:u w:val="single"/>
        </w:rPr>
        <w:t xml:space="preserve">EVERY EXPERT has warned that major cuts in emissions need to take place </w:t>
      </w:r>
      <w:r w:rsidRPr="007F60ED">
        <w:rPr>
          <w:b/>
          <w:bCs/>
          <w:u w:val="single"/>
        </w:rPr>
        <w:t xml:space="preserve">within the next decade in order </w:t>
      </w:r>
      <w:r w:rsidRPr="00D1563C">
        <w:rPr>
          <w:b/>
          <w:bCs/>
          <w:highlight w:val="yellow"/>
          <w:u w:val="single"/>
        </w:rPr>
        <w:t>to avert calamity.</w:t>
      </w:r>
      <w:r w:rsidRPr="00D073F5">
        <w:rPr>
          <w:sz w:val="16"/>
        </w:rPr>
        <w:t xml:space="preserve"> An administration interested in even the minimalist goal of keeping civilization functioning in the medium term should feel compelled to register a response. Yet </w:t>
      </w:r>
      <w:r w:rsidRPr="00D073F5">
        <w:rPr>
          <w:u w:val="single"/>
        </w:rPr>
        <w:t>the Trump administration has made it a point of pride to do the opposite of what is necessary as aggressively as possible</w:t>
      </w:r>
      <w:r w:rsidRPr="00D073F5">
        <w:rPr>
          <w:sz w:val="16"/>
        </w:rPr>
        <w:t xml:space="preserve">. </w:t>
      </w:r>
      <w:r w:rsidRPr="00D073F5">
        <w:rPr>
          <w:u w:val="single"/>
        </w:rPr>
        <w:t>Many of its environmental policies seem to have little apparent logic beyond killing endangered species and ramping up CO2 emissions to trigger the libs</w:t>
      </w:r>
      <w:r w:rsidRPr="00D073F5">
        <w:rPr>
          <w:sz w:val="16"/>
        </w:rPr>
        <w:t xml:space="preserve">. The direst warnings from scientists seem incapable of shaking the administration off its current course. And </w:t>
      </w:r>
      <w:r w:rsidRPr="007F60ED">
        <w:rPr>
          <w:b/>
          <w:bCs/>
          <w:highlight w:val="yellow"/>
          <w:u w:val="single"/>
        </w:rPr>
        <w:t>this problem is time-sensitive: Within</w:t>
      </w:r>
      <w:r w:rsidRPr="00D073F5">
        <w:rPr>
          <w:b/>
          <w:bCs/>
          <w:u w:val="single"/>
        </w:rPr>
        <w:t xml:space="preserve"> </w:t>
      </w:r>
      <w:r w:rsidRPr="007F60ED">
        <w:rPr>
          <w:b/>
          <w:bCs/>
          <w:u w:val="single"/>
        </w:rPr>
        <w:t>roughly</w:t>
      </w:r>
      <w:r w:rsidRPr="007F60ED">
        <w:rPr>
          <w:b/>
          <w:bCs/>
          <w:highlight w:val="yellow"/>
          <w:u w:val="single"/>
        </w:rPr>
        <w:t xml:space="preserve"> a decade</w:t>
      </w:r>
      <w:r w:rsidRPr="00D073F5">
        <w:rPr>
          <w:b/>
          <w:bCs/>
          <w:u w:val="single"/>
        </w:rPr>
        <w:t xml:space="preserve"> on our present course, </w:t>
      </w:r>
      <w:r w:rsidRPr="007F60ED">
        <w:rPr>
          <w:b/>
          <w:bCs/>
          <w:highlight w:val="yellow"/>
          <w:u w:val="single"/>
        </w:rPr>
        <w:t>we will have</w:t>
      </w:r>
      <w:r w:rsidRPr="007F60ED">
        <w:rPr>
          <w:b/>
          <w:bCs/>
          <w:u w:val="single"/>
        </w:rPr>
        <w:t xml:space="preserve"> likely </w:t>
      </w:r>
      <w:r w:rsidRPr="007F60ED">
        <w:rPr>
          <w:b/>
          <w:bCs/>
          <w:highlight w:val="yellow"/>
          <w:u w:val="single"/>
        </w:rPr>
        <w:t>passed a point beyond which catastrophic harm is unavoidable</w:t>
      </w:r>
      <w:r w:rsidRPr="00D073F5">
        <w:rPr>
          <w:b/>
          <w:bCs/>
          <w:u w:val="single"/>
        </w:rPr>
        <w:t>.</w:t>
      </w:r>
      <w:r>
        <w:rPr>
          <w:b/>
          <w:bCs/>
          <w:u w:val="single"/>
        </w:rPr>
        <w:t xml:space="preserve"> </w:t>
      </w:r>
      <w:r w:rsidRPr="00D073F5">
        <w:rPr>
          <w:sz w:val="16"/>
        </w:rPr>
        <w:t xml:space="preserve">To be fair to Trump, past presidents had environmental policies that also brought us to this point. It’s reasonable to ask, then, whether his approach is meaningfully worse. But, according to climate experts who have tracked this subject for years, it is. </w:t>
      </w:r>
      <w:r w:rsidRPr="007F60ED">
        <w:rPr>
          <w:highlight w:val="yellow"/>
          <w:u w:val="single"/>
        </w:rPr>
        <w:t>Trump’s environmental positions</w:t>
      </w:r>
      <w:r w:rsidRPr="00D073F5">
        <w:rPr>
          <w:u w:val="single"/>
        </w:rPr>
        <w:t xml:space="preserve"> go beyond even those of the conservative establishment and corporate America. They </w:t>
      </w:r>
      <w:r w:rsidRPr="007F60ED">
        <w:rPr>
          <w:highlight w:val="yellow"/>
          <w:u w:val="single"/>
        </w:rPr>
        <w:t>align</w:t>
      </w:r>
      <w:r w:rsidRPr="00D073F5">
        <w:rPr>
          <w:u w:val="single"/>
        </w:rPr>
        <w:t xml:space="preserve"> instead </w:t>
      </w:r>
      <w:r w:rsidRPr="007F60ED">
        <w:rPr>
          <w:highlight w:val="yellow"/>
          <w:u w:val="single"/>
        </w:rPr>
        <w:t>with the most extreme fringe of right-wing activists</w:t>
      </w:r>
      <w:r w:rsidRPr="00D073F5">
        <w:rPr>
          <w:u w:val="single"/>
        </w:rPr>
        <w:t xml:space="preserve"> and libertarians opposed to any type of regulatory action to stave off climate disaster.</w:t>
      </w:r>
      <w:r>
        <w:rPr>
          <w:u w:val="single"/>
        </w:rPr>
        <w:t xml:space="preserve"> </w:t>
      </w:r>
      <w:r w:rsidRPr="00D073F5">
        <w:rPr>
          <w:sz w:val="16"/>
        </w:rPr>
        <w:t xml:space="preserve">“In 2012, the Obama administration was doing better on climate policy than a Republican administration would have done. But even Mitt Romney was not completely terrible on climate. He would’ve enacted some policies, he wasn’t totally retrograde or an outright denialist,” said Kert Davies, the founder and director of Climate Investigations Center. </w:t>
      </w:r>
      <w:r w:rsidRPr="00D073F5">
        <w:rPr>
          <w:u w:val="single"/>
        </w:rPr>
        <w:t>“</w:t>
      </w:r>
      <w:r w:rsidRPr="007F60ED">
        <w:rPr>
          <w:highlight w:val="yellow"/>
          <w:u w:val="single"/>
        </w:rPr>
        <w:t>When Trump ditched the Paris accords,</w:t>
      </w:r>
      <w:r w:rsidRPr="00D073F5">
        <w:rPr>
          <w:u w:val="single"/>
        </w:rPr>
        <w:t xml:space="preserve"> many </w:t>
      </w:r>
      <w:r w:rsidRPr="007F60ED">
        <w:rPr>
          <w:highlight w:val="yellow"/>
          <w:u w:val="single"/>
        </w:rPr>
        <w:t>major corporations came out and said that this is a bad idea</w:t>
      </w:r>
      <w:r w:rsidRPr="00D073F5">
        <w:rPr>
          <w:u w:val="single"/>
        </w:rPr>
        <w:t xml:space="preserve"> because they had already begun planning for a reduced-carbon future. It tells you a lot about how fringe the president is on this issue that he’s not even in line with corporate America.”</w:t>
      </w:r>
      <w:r>
        <w:rPr>
          <w:u w:val="single"/>
        </w:rPr>
        <w:t xml:space="preserve"> </w:t>
      </w:r>
      <w:r w:rsidRPr="00D073F5">
        <w:rPr>
          <w:sz w:val="16"/>
        </w:rPr>
        <w:t xml:space="preserve">Over the past few years, in part because of the alarm over the Trump administration’s policies, a powerful grassroots movement has grown to force the issue on climate change. It is having an impact. Whereas in previous elections, it was a struggle for activists to get a single question about the issue addressed, climate policy was one of the major topics of discussion during the last set of Democratic primary debates. </w:t>
      </w:r>
      <w:r w:rsidRPr="00D073F5">
        <w:rPr>
          <w:u w:val="single"/>
        </w:rPr>
        <w:t xml:space="preserve">The current likely Democratic nominee, Joe Biden, has made weaker commitments on this subject so far than some of his challengers </w:t>
      </w:r>
      <w:r w:rsidRPr="00D073F5">
        <w:rPr>
          <w:sz w:val="16"/>
        </w:rPr>
        <w:t xml:space="preserve">and been justly criticized for his shortcomings by activists. </w:t>
      </w:r>
      <w:r w:rsidRPr="007F60ED">
        <w:rPr>
          <w:u w:val="single"/>
        </w:rPr>
        <w:t>But there is significant reason to believe that</w:t>
      </w:r>
      <w:r w:rsidRPr="00D073F5">
        <w:rPr>
          <w:u w:val="single"/>
        </w:rPr>
        <w:t xml:space="preserve"> he or </w:t>
      </w:r>
      <w:r w:rsidRPr="007F60ED">
        <w:rPr>
          <w:highlight w:val="yellow"/>
          <w:u w:val="single"/>
        </w:rPr>
        <w:t>any Democratic president would do more than Trump</w:t>
      </w:r>
      <w:r w:rsidRPr="00D073F5">
        <w:rPr>
          <w:u w:val="single"/>
        </w:rPr>
        <w:t xml:space="preserve"> on climate and also be susceptible to pressure to improve their stance in office</w:t>
      </w:r>
      <w:r w:rsidRPr="00D073F5">
        <w:rPr>
          <w:sz w:val="16"/>
        </w:rPr>
        <w:t xml:space="preserve">. On this issue, </w:t>
      </w:r>
      <w:r w:rsidRPr="007F60ED">
        <w:rPr>
          <w:b/>
          <w:bCs/>
          <w:sz w:val="24"/>
          <w:highlight w:val="yellow"/>
          <w:u w:val="single"/>
          <w:bdr w:val="single" w:sz="4" w:space="0" w:color="auto"/>
        </w:rPr>
        <w:t>even marginal improvements happen to matter a lot.</w:t>
      </w:r>
      <w:r w:rsidRPr="00D073F5">
        <w:rPr>
          <w:sz w:val="16"/>
        </w:rPr>
        <w:t xml:space="preserve"> Even with great effort, </w:t>
      </w:r>
      <w:r w:rsidRPr="00D073F5">
        <w:rPr>
          <w:u w:val="single"/>
        </w:rPr>
        <w:t xml:space="preserve">we are likely pass the red line that scientists have set: 2 degrees Celsius warming above preindustrial levels. </w:t>
      </w:r>
      <w:r w:rsidRPr="00D073F5">
        <w:rPr>
          <w:b/>
          <w:bCs/>
          <w:u w:val="single"/>
        </w:rPr>
        <w:t xml:space="preserve">But </w:t>
      </w:r>
      <w:r w:rsidRPr="007F60ED">
        <w:rPr>
          <w:b/>
          <w:bCs/>
          <w:highlight w:val="yellow"/>
          <w:u w:val="single"/>
        </w:rPr>
        <w:t>keeping emissions at a point that takes us up to 2.5 degrees,</w:t>
      </w:r>
      <w:r w:rsidRPr="00D073F5">
        <w:rPr>
          <w:b/>
          <w:bCs/>
          <w:u w:val="single"/>
        </w:rPr>
        <w:t xml:space="preserve"> 3 degrees</w:t>
      </w:r>
      <w:r w:rsidRPr="007F60ED">
        <w:rPr>
          <w:b/>
          <w:bCs/>
          <w:u w:val="single"/>
        </w:rPr>
        <w:t xml:space="preserve">, or even more warming </w:t>
      </w:r>
      <w:r w:rsidRPr="007F60ED">
        <w:rPr>
          <w:b/>
          <w:bCs/>
          <w:highlight w:val="yellow"/>
          <w:u w:val="single"/>
        </w:rPr>
        <w:t>would make a difference</w:t>
      </w:r>
      <w:r w:rsidRPr="00D073F5">
        <w:rPr>
          <w:b/>
          <w:bCs/>
          <w:u w:val="single"/>
        </w:rPr>
        <w:t xml:space="preserve"> — </w:t>
      </w:r>
      <w:r w:rsidRPr="007F60ED">
        <w:rPr>
          <w:b/>
          <w:bCs/>
          <w:highlight w:val="yellow"/>
          <w:u w:val="single"/>
        </w:rPr>
        <w:t>and accelerate the severity of our catastrophe</w:t>
      </w:r>
      <w:r w:rsidRPr="007F60ED">
        <w:rPr>
          <w:b/>
          <w:bCs/>
          <w:highlight w:val="yellow"/>
          <w:u w:val="single"/>
          <w:bdr w:val="single" w:sz="4" w:space="0" w:color="auto"/>
        </w:rPr>
        <w:t xml:space="preserve">. It’s not hyperbole to say that every marginal increase in emissions means death and misery for millions of the most vulnerable around the world. </w:t>
      </w:r>
      <w:r w:rsidRPr="007F60ED">
        <w:rPr>
          <w:sz w:val="16"/>
          <w:highlight w:val="yellow"/>
        </w:rPr>
        <w:t>The</w:t>
      </w:r>
      <w:r w:rsidRPr="00D073F5">
        <w:rPr>
          <w:sz w:val="16"/>
        </w:rPr>
        <w:t xml:space="preserve"> absolute intransigence of the Trump administration on climate is particularly galling since </w:t>
      </w:r>
      <w:r w:rsidRPr="00D073F5">
        <w:rPr>
          <w:u w:val="single"/>
        </w:rPr>
        <w:t>there is a lot that could easily be done with a little bit of political will</w:t>
      </w:r>
      <w:r w:rsidRPr="00D073F5">
        <w:rPr>
          <w:sz w:val="16"/>
        </w:rPr>
        <w:t>. “</w:t>
      </w:r>
      <w:r w:rsidRPr="00D073F5">
        <w:rPr>
          <w:u w:val="single"/>
        </w:rPr>
        <w:t>There is an ocean of difference between what a Trump presidency and a Biden presidency would do on climate policy,” Davies said. “In one you’d do zero, even continue moving backwards, while on the other we’d at least be moving forward again. E</w:t>
      </w:r>
      <w:r w:rsidRPr="00D073F5">
        <w:rPr>
          <w:sz w:val="16"/>
        </w:rPr>
        <w:t>ven if people don’t think Biden’s policies are up to Bernie’s” — Biden’s progressive rival, Sen. Bernie Sanders, who ended his presidential campaign in April — “there’s a much higher bar now.” Davies added, “People have woken up on this issue in a way that could not have been foreseen years ago. It is likely that climate policy will be a significant node of the Democratic platform in November, and that it’ll be something beyond getting back into the Paris accords. The dialogue has moved way past that.”</w:t>
      </w:r>
    </w:p>
    <w:p w14:paraId="32E23735" w14:textId="77777777" w:rsidR="006C6AC3" w:rsidRDefault="006C6AC3" w:rsidP="006C6AC3">
      <w:pPr>
        <w:pStyle w:val="Heading2"/>
      </w:pPr>
      <w:r>
        <w:t xml:space="preserve">Iran </w:t>
      </w:r>
    </w:p>
    <w:p w14:paraId="2B6CAC78" w14:textId="77777777" w:rsidR="006C6AC3" w:rsidRDefault="006C6AC3" w:rsidP="006C6AC3">
      <w:pPr>
        <w:pStyle w:val="Heading3"/>
      </w:pPr>
      <w:r>
        <w:t xml:space="preserve">2NC –Iran Impact </w:t>
      </w:r>
    </w:p>
    <w:p w14:paraId="032144A0" w14:textId="77777777" w:rsidR="006C6AC3" w:rsidRPr="004D2459" w:rsidRDefault="006C6AC3" w:rsidP="006C6AC3">
      <w:pPr>
        <w:pStyle w:val="Heading4"/>
      </w:pPr>
      <w:r>
        <w:t xml:space="preserve">Second Trump term risks war with Iran and massive instability in the Middle East </w:t>
      </w:r>
    </w:p>
    <w:p w14:paraId="2E52571D" w14:textId="77777777" w:rsidR="006C6AC3" w:rsidRPr="009E6727" w:rsidRDefault="006C6AC3" w:rsidP="006C6AC3">
      <w:r w:rsidRPr="009E6727">
        <w:rPr>
          <w:b/>
          <w:bCs/>
        </w:rPr>
        <w:t>Behravesh 3/24</w:t>
      </w:r>
      <w:r>
        <w:t xml:space="preserve"> (Maysam Behravesh, PhD candidate in political science at Lund University in Sweden; political analyst at the US-based geopolitical risk consultancy Gulf State Analytics. “The Islamic Republic is preparing for a second Trump term”, </w:t>
      </w:r>
      <w:r>
        <w:rPr>
          <w:i/>
          <w:iCs/>
        </w:rPr>
        <w:t xml:space="preserve">Atlantic Council, </w:t>
      </w:r>
      <w:hyperlink r:id="rId57" w:history="1">
        <w:r w:rsidRPr="00EA2F0B">
          <w:rPr>
            <w:rStyle w:val="Hyperlink"/>
          </w:rPr>
          <w:t>https://www.atlanticcouncil.org/blogs/iransource/the-islamic-republic-is-preparing-for-a-second-trump-term/</w:t>
        </w:r>
      </w:hyperlink>
      <w:r>
        <w:t xml:space="preserve">, 3/24/2020) </w:t>
      </w:r>
    </w:p>
    <w:p w14:paraId="27E4B4BA" w14:textId="4C87816B" w:rsidR="006C6AC3" w:rsidRDefault="006C6AC3" w:rsidP="006C6AC3">
      <w:pPr>
        <w:rPr>
          <w:sz w:val="16"/>
        </w:rPr>
      </w:pPr>
      <w:r w:rsidRPr="004D2459">
        <w:rPr>
          <w:sz w:val="16"/>
        </w:rPr>
        <w:t xml:space="preserve">For all intents and purposes, </w:t>
      </w:r>
      <w:r w:rsidRPr="004D2459">
        <w:rPr>
          <w:rStyle w:val="Emphasis"/>
        </w:rPr>
        <w:t xml:space="preserve">the </w:t>
      </w:r>
      <w:r w:rsidRPr="007F60ED">
        <w:rPr>
          <w:rStyle w:val="Emphasis"/>
          <w:highlight w:val="yellow"/>
        </w:rPr>
        <w:t>Iranian leadership is bracing itself for a second Trump victory</w:t>
      </w:r>
      <w:r w:rsidRPr="004D2459">
        <w:rPr>
          <w:rStyle w:val="StyleUnderline"/>
        </w:rPr>
        <w:t xml:space="preserve"> in the US presidential elections, </w:t>
      </w:r>
      <w:r w:rsidRPr="007F60ED">
        <w:rPr>
          <w:rStyle w:val="StyleUnderline"/>
          <w:highlight w:val="yellow"/>
        </w:rPr>
        <w:t>in which case</w:t>
      </w:r>
      <w:r w:rsidRPr="004D2459">
        <w:rPr>
          <w:rStyle w:val="StyleUnderline"/>
        </w:rPr>
        <w:t xml:space="preserve"> his administration’s </w:t>
      </w:r>
      <w:r w:rsidRPr="007F60ED">
        <w:rPr>
          <w:rStyle w:val="StyleUnderline"/>
          <w:highlight w:val="yellow"/>
        </w:rPr>
        <w:t>“maximum pressure” policy against the Islamic Republic will</w:t>
      </w:r>
      <w:r w:rsidRPr="004D2459">
        <w:rPr>
          <w:rStyle w:val="StyleUnderline"/>
        </w:rPr>
        <w:t xml:space="preserve"> probably </w:t>
      </w:r>
      <w:r w:rsidRPr="007F60ED">
        <w:rPr>
          <w:rStyle w:val="StyleUnderline"/>
          <w:highlight w:val="yellow"/>
        </w:rPr>
        <w:t>continue</w:t>
      </w:r>
      <w:r w:rsidRPr="004D2459">
        <w:rPr>
          <w:rStyle w:val="StyleUnderline"/>
        </w:rPr>
        <w:t xml:space="preserve"> in one way or another for the foreseeable future</w:t>
      </w:r>
      <w:r w:rsidRPr="004D2459">
        <w:rPr>
          <w:sz w:val="16"/>
        </w:rPr>
        <w:t xml:space="preserve">. This means </w:t>
      </w:r>
      <w:r w:rsidRPr="007F60ED">
        <w:rPr>
          <w:rStyle w:val="Emphasis"/>
          <w:highlight w:val="yellow"/>
        </w:rPr>
        <w:t>if Iran persists with its asymmetrical resistance and retaliation</w:t>
      </w:r>
      <w:r w:rsidRPr="004D2459">
        <w:rPr>
          <w:rStyle w:val="StyleUnderline"/>
        </w:rPr>
        <w:t xml:space="preserve"> and if diplomatic efforts fail to achieve deescalation and sanctions relief, </w:t>
      </w:r>
      <w:r w:rsidRPr="004D2459">
        <w:rPr>
          <w:rStyle w:val="Emphasis"/>
        </w:rPr>
        <w:t>t</w:t>
      </w:r>
      <w:r w:rsidRPr="007F60ED">
        <w:rPr>
          <w:rStyle w:val="Emphasis"/>
          <w:highlight w:val="yellow"/>
        </w:rPr>
        <w:t>wo scenarios will become likely</w:t>
      </w:r>
      <w:r w:rsidRPr="004D2459">
        <w:rPr>
          <w:rStyle w:val="StyleUnderline"/>
        </w:rPr>
        <w:t xml:space="preserve">: either a </w:t>
      </w:r>
      <w:r w:rsidRPr="007F60ED">
        <w:rPr>
          <w:rStyle w:val="Emphasis"/>
          <w:highlight w:val="yellow"/>
        </w:rPr>
        <w:t xml:space="preserve">military confrontation between Tehran and Washington </w:t>
      </w:r>
      <w:r w:rsidRPr="007F60ED">
        <w:rPr>
          <w:rStyle w:val="StyleUnderline"/>
        </w:rPr>
        <w:t>at</w:t>
      </w:r>
      <w:r w:rsidRPr="004D2459">
        <w:rPr>
          <w:rStyle w:val="StyleUnderline"/>
        </w:rPr>
        <w:t xml:space="preserve"> some point </w:t>
      </w:r>
      <w:r w:rsidRPr="007F60ED">
        <w:rPr>
          <w:rStyle w:val="StyleUnderline"/>
          <w:highlight w:val="yellow"/>
        </w:rPr>
        <w:t xml:space="preserve">or </w:t>
      </w:r>
      <w:r w:rsidRPr="007F60ED">
        <w:rPr>
          <w:rStyle w:val="Emphasis"/>
          <w:highlight w:val="yellow"/>
        </w:rPr>
        <w:t>recurring waves of unrest</w:t>
      </w:r>
      <w:r w:rsidRPr="004D2459">
        <w:rPr>
          <w:rStyle w:val="StyleUnderline"/>
        </w:rPr>
        <w:t xml:space="preserve"> and ensuing state suppression.</w:t>
      </w:r>
      <w:r>
        <w:rPr>
          <w:rStyle w:val="StyleUnderline"/>
        </w:rPr>
        <w:t xml:space="preserve"> </w:t>
      </w:r>
      <w:r w:rsidRPr="004D2459">
        <w:rPr>
          <w:rStyle w:val="StyleUnderline"/>
        </w:rPr>
        <w:t>Even if war is averted, thanks potentially to regional mediation and fear of consequences,</w:t>
      </w:r>
      <w:r w:rsidRPr="004D2459">
        <w:rPr>
          <w:sz w:val="16"/>
        </w:rPr>
        <w:t xml:space="preserve"> </w:t>
      </w:r>
      <w:r w:rsidRPr="004D2459">
        <w:rPr>
          <w:rStyle w:val="StyleUnderline"/>
        </w:rPr>
        <w:t>continuation of</w:t>
      </w:r>
      <w:r w:rsidRPr="004D2459">
        <w:rPr>
          <w:sz w:val="16"/>
        </w:rPr>
        <w:t xml:space="preserve"> crippling </w:t>
      </w:r>
      <w:r w:rsidRPr="004D2459">
        <w:rPr>
          <w:rStyle w:val="StyleUnderline"/>
        </w:rPr>
        <w:t>sanctions</w:t>
      </w:r>
      <w:r w:rsidRPr="004D2459">
        <w:rPr>
          <w:sz w:val="16"/>
        </w:rPr>
        <w:t xml:space="preserve"> for a few more years </w:t>
      </w:r>
      <w:r w:rsidRPr="004D2459">
        <w:rPr>
          <w:rStyle w:val="StyleUnderline"/>
        </w:rPr>
        <w:t>will only result in further death and destruction in Iran.</w:t>
      </w:r>
      <w:r w:rsidRPr="004D2459">
        <w:rPr>
          <w:sz w:val="16"/>
        </w:rPr>
        <w:t xml:space="preserve"> </w:t>
      </w:r>
      <w:r w:rsidRPr="004D2459">
        <w:rPr>
          <w:rStyle w:val="StyleUnderline"/>
        </w:rPr>
        <w:t xml:space="preserve">As the violent suppression of gasoline protests in November 2019 clearly demonstrated, </w:t>
      </w:r>
      <w:r w:rsidRPr="007F60ED">
        <w:rPr>
          <w:rStyle w:val="Emphasis"/>
          <w:highlight w:val="yellow"/>
        </w:rPr>
        <w:t>the Islamic Republic will not hesitate to kill its way out of popular revolt</w:t>
      </w:r>
      <w:r w:rsidRPr="004D2459">
        <w:rPr>
          <w:rStyle w:val="StyleUnderline"/>
        </w:rPr>
        <w:t xml:space="preserve"> while trying to use the public as a buffer against increasing threats to its surviva</w:t>
      </w:r>
      <w:r w:rsidRPr="004D2459">
        <w:rPr>
          <w:sz w:val="16"/>
        </w:rPr>
        <w:t xml:space="preserve">l. </w:t>
      </w:r>
      <w:r w:rsidRPr="004D2459">
        <w:rPr>
          <w:rStyle w:val="StyleUnderline"/>
        </w:rPr>
        <w:t>The state-sanctioned fuel price spike was arguably an instance of how the government is transferring the external pressure on to society in critical circumstances when its grip on power is undermined.</w:t>
      </w:r>
      <w:r w:rsidRPr="004D2459">
        <w:rPr>
          <w:sz w:val="16"/>
        </w:rPr>
        <w:t xml:space="preserve"> Operationalizing such a ruthless survivalist strategy requires a relatively homogeneous system of decisionmaking and governance that would ensure maximum cooperation and synergism among otherwise competing political and security branches of the state. The synergism is also deemed necessary for a smooth and successful transition of power if Khamenei, 80-years-old at the moment, passes away at any moment over the next four years. This is where a hardline-dominated parliament, to be possibly headed by Qalibaf, will come in handy. In concert with the IRGC, he will do his best to prepare the ground for the election of a like-minded president who at least does not hamper the implementation of the aforementioned strategy. </w:t>
      </w:r>
      <w:r w:rsidRPr="004D2459">
        <w:rPr>
          <w:rStyle w:val="StyleUnderline"/>
        </w:rPr>
        <w:t xml:space="preserve">Now </w:t>
      </w:r>
      <w:r w:rsidRPr="007F60ED">
        <w:rPr>
          <w:rStyle w:val="StyleUnderline"/>
          <w:highlight w:val="yellow"/>
        </w:rPr>
        <w:t>with the addition of the coronavirus pandemic</w:t>
      </w:r>
      <w:r w:rsidRPr="004D2459">
        <w:rPr>
          <w:rStyle w:val="StyleUnderline"/>
        </w:rPr>
        <w:t xml:space="preserve"> to Iran’s threat basket, and as experts have already pointed out, the </w:t>
      </w:r>
      <w:r w:rsidRPr="007F60ED">
        <w:rPr>
          <w:rStyle w:val="StyleUnderline"/>
          <w:highlight w:val="yellow"/>
        </w:rPr>
        <w:t>authoritarian tendencies of the Islamic Republic are likely to strengthen</w:t>
      </w:r>
      <w:r w:rsidRPr="004D2459">
        <w:rPr>
          <w:sz w:val="16"/>
        </w:rPr>
        <w:t xml:space="preserve"> over the coming years, unless external pressure eases up, creating much-needed breathing room for the Iranian polity, society and economy alike. </w:t>
      </w:r>
    </w:p>
    <w:p w14:paraId="6395825B" w14:textId="12726C32" w:rsidR="009E1C30" w:rsidRDefault="009E1C30" w:rsidP="003F1F98">
      <w:pPr>
        <w:pStyle w:val="Heading4"/>
      </w:pPr>
      <w:r>
        <w:t xml:space="preserve">Any conflict would escalate to full scale war </w:t>
      </w:r>
    </w:p>
    <w:p w14:paraId="057CBCCB" w14:textId="0EAA5B5C" w:rsidR="003F1F98" w:rsidRPr="0084112B" w:rsidRDefault="009E1C30" w:rsidP="0084112B">
      <w:r w:rsidRPr="0084112B">
        <w:rPr>
          <w:b/>
          <w:bCs/>
        </w:rPr>
        <w:t>Ward 1/3</w:t>
      </w:r>
      <w:r w:rsidRPr="0084112B">
        <w:t xml:space="preserve"> (Alex Ward, staff Writer, International Security and Defense @ Vox. ““A nasty, brutal fight”: what a US-Iran war would look like”, Vox, </w:t>
      </w:r>
      <w:hyperlink r:id="rId58" w:history="1">
        <w:r w:rsidRPr="0084112B">
          <w:rPr>
            <w:rStyle w:val="Hyperlink"/>
          </w:rPr>
          <w:t>https://www.vox.com/world/2019/7/8/18693297/us-iran-war-trump-nuclear-iraq</w:t>
        </w:r>
      </w:hyperlink>
      <w:r w:rsidRPr="0084112B">
        <w:t>, 1/3/2020)</w:t>
      </w:r>
    </w:p>
    <w:p w14:paraId="7D37F289" w14:textId="2E37156D" w:rsidR="00606EB3" w:rsidRPr="009E1C30" w:rsidRDefault="00606EB3" w:rsidP="003F1F98">
      <w:pPr>
        <w:rPr>
          <w:u w:val="single"/>
        </w:rPr>
      </w:pPr>
      <w:r w:rsidRPr="007F60ED">
        <w:rPr>
          <w:rStyle w:val="StyleUnderline"/>
          <w:highlight w:val="yellow"/>
        </w:rPr>
        <w:t>How the US-Iran war starts</w:t>
      </w:r>
      <w:r w:rsidR="009E1C30">
        <w:rPr>
          <w:rStyle w:val="StyleUnderline"/>
        </w:rPr>
        <w:t xml:space="preserve"> </w:t>
      </w:r>
      <w:r w:rsidRPr="007F60ED">
        <w:rPr>
          <w:rStyle w:val="StyleUnderline"/>
          <w:highlight w:val="yellow"/>
        </w:rPr>
        <w:t>US-imposed sanctions have tanked Iran’s economy</w:t>
      </w:r>
      <w:r w:rsidRPr="00606EB3">
        <w:rPr>
          <w:rStyle w:val="StyleUnderline"/>
        </w:rPr>
        <w:t xml:space="preserve">, and Tehran desperately wants them lifted. But with few options to compel the Trump administration to change </w:t>
      </w:r>
      <w:r w:rsidRPr="007F60ED">
        <w:rPr>
          <w:rStyle w:val="StyleUnderline"/>
        </w:rPr>
        <w:t>course, Iranian leaders may choose a more violent tactic to make their point,</w:t>
      </w:r>
      <w:r w:rsidRPr="00606EB3">
        <w:rPr>
          <w:rStyle w:val="StyleUnderline"/>
        </w:rPr>
        <w:t xml:space="preserve"> especially after Soleimani’s death.</w:t>
      </w:r>
      <w:r w:rsidR="009E1C30">
        <w:rPr>
          <w:rStyle w:val="StyleUnderline"/>
        </w:rPr>
        <w:t xml:space="preserve"> </w:t>
      </w:r>
      <w:r w:rsidRPr="007F60ED">
        <w:rPr>
          <w:rStyle w:val="StyleUnderline"/>
          <w:highlight w:val="yellow"/>
        </w:rPr>
        <w:t>Iranian forces could bomb an American oil tanker traveling through the Strait of Hormuz</w:t>
      </w:r>
      <w:r w:rsidRPr="00606EB3">
        <w:rPr>
          <w:rStyle w:val="StyleUnderline"/>
        </w:rPr>
        <w:t xml:space="preserve">, a vital waterway for the global energy trade </w:t>
      </w:r>
      <w:r w:rsidRPr="007F60ED">
        <w:rPr>
          <w:rStyle w:val="StyleUnderline"/>
        </w:rPr>
        <w:t xml:space="preserve">aggressively patrolled by Tehran’s forces, causing loss of life or a catastrophic oil spill. </w:t>
      </w:r>
      <w:r w:rsidRPr="007F60ED">
        <w:rPr>
          <w:sz w:val="16"/>
        </w:rPr>
        <w:t>The country’s skillful hackers could launch a major cyberattack on regional allies like Saudi Arabia or the United Arab Emirates.</w:t>
      </w:r>
      <w:r w:rsidR="009E1C30" w:rsidRPr="007F60ED">
        <w:rPr>
          <w:sz w:val="16"/>
        </w:rPr>
        <w:t xml:space="preserve"> </w:t>
      </w:r>
      <w:r w:rsidRPr="007F60ED">
        <w:rPr>
          <w:rStyle w:val="StyleUnderline"/>
        </w:rPr>
        <w:t>Israel could kill an Iranian nuclear scientist, leading Iran to strike back and drawing the US into the</w:t>
      </w:r>
      <w:r w:rsidRPr="00606EB3">
        <w:rPr>
          <w:rStyle w:val="StyleUnderline"/>
        </w:rPr>
        <w:t xml:space="preserve"> spat</w:t>
      </w:r>
      <w:r w:rsidRPr="009E1C30">
        <w:rPr>
          <w:sz w:val="16"/>
        </w:rPr>
        <w:t xml:space="preserve">, especially if Tehran responds forcefully. </w:t>
      </w:r>
      <w:r w:rsidRPr="007F60ED">
        <w:rPr>
          <w:rStyle w:val="StyleUnderline"/>
          <w:highlight w:val="yellow"/>
        </w:rPr>
        <w:t>Or Iranian-linked proxies could target and murder American troops</w:t>
      </w:r>
      <w:r w:rsidRPr="00606EB3">
        <w:rPr>
          <w:rStyle w:val="StyleUnderline"/>
        </w:rPr>
        <w:t xml:space="preserve"> and diplomats in Iraq.</w:t>
      </w:r>
      <w:r w:rsidR="009E1C30" w:rsidRPr="009E1C30">
        <w:rPr>
          <w:sz w:val="16"/>
        </w:rPr>
        <w:t xml:space="preserve"> </w:t>
      </w:r>
      <w:r w:rsidRPr="00606EB3">
        <w:rPr>
          <w:rStyle w:val="StyleUnderline"/>
        </w:rPr>
        <w:t>That last option is particularly likely, experts say. After all, Iran bombed US Marine barracks in Lebanon in 1983 and, according to the Pentagon, Iranian-backed fighters killed more than 600 US troops during the Iraq War</w:t>
      </w:r>
      <w:r w:rsidRPr="009E1C30">
        <w:rPr>
          <w:sz w:val="16"/>
        </w:rPr>
        <w:t>. Taking this step may seem extreme, but “Iran could convince itself that it could do this,” Goldenberg, now at the Center for a New American Security think tank in Washington, told me.</w:t>
      </w:r>
      <w:r w:rsidR="009E1C30" w:rsidRPr="009E1C30">
        <w:rPr>
          <w:sz w:val="16"/>
        </w:rPr>
        <w:t xml:space="preserve"> </w:t>
      </w:r>
      <w:r w:rsidRPr="009E1C30">
        <w:rPr>
          <w:sz w:val="16"/>
        </w:rPr>
        <w:t>At that point</w:t>
      </w:r>
      <w:r w:rsidRPr="00606EB3">
        <w:rPr>
          <w:rStyle w:val="Emphasis"/>
        </w:rPr>
        <w:t xml:space="preserve">, </w:t>
      </w:r>
      <w:r w:rsidRPr="007F60ED">
        <w:rPr>
          <w:rStyle w:val="Emphasis"/>
          <w:highlight w:val="yellow"/>
        </w:rPr>
        <w:t>it’d be</w:t>
      </w:r>
      <w:r w:rsidRPr="00606EB3">
        <w:rPr>
          <w:rStyle w:val="Emphasis"/>
        </w:rPr>
        <w:t xml:space="preserve"> nearly </w:t>
      </w:r>
      <w:r w:rsidRPr="007F60ED">
        <w:rPr>
          <w:rStyle w:val="Emphasis"/>
          <w:highlight w:val="yellow"/>
        </w:rPr>
        <w:t>impossible for</w:t>
      </w:r>
      <w:r w:rsidRPr="00606EB3">
        <w:rPr>
          <w:rStyle w:val="Emphasis"/>
        </w:rPr>
        <w:t xml:space="preserve"> the </w:t>
      </w:r>
      <w:r w:rsidRPr="007F60ED">
        <w:rPr>
          <w:rStyle w:val="Emphasis"/>
          <w:highlight w:val="yellow"/>
        </w:rPr>
        <w:t>Trump</w:t>
      </w:r>
      <w:r w:rsidRPr="00606EB3">
        <w:rPr>
          <w:rStyle w:val="Emphasis"/>
        </w:rPr>
        <w:t xml:space="preserve"> administration </w:t>
      </w:r>
      <w:r w:rsidRPr="007F60ED">
        <w:rPr>
          <w:rStyle w:val="Emphasis"/>
          <w:highlight w:val="yellow"/>
        </w:rPr>
        <w:t>not to respond in kind</w:t>
      </w:r>
      <w:r w:rsidRPr="007F60ED">
        <w:rPr>
          <w:sz w:val="16"/>
          <w:highlight w:val="yellow"/>
        </w:rPr>
        <w:t>.</w:t>
      </w:r>
      <w:r w:rsidRPr="009E1C30">
        <w:rPr>
          <w:sz w:val="16"/>
        </w:rPr>
        <w:t xml:space="preserve"> The recommendations given to the president would correspond to whatever action Iran took.</w:t>
      </w:r>
      <w:r w:rsidR="009E1C30" w:rsidRPr="009E1C30">
        <w:rPr>
          <w:sz w:val="16"/>
        </w:rPr>
        <w:t xml:space="preserve"> </w:t>
      </w:r>
      <w:r w:rsidRPr="00606EB3">
        <w:rPr>
          <w:rStyle w:val="StyleUnderline"/>
        </w:rPr>
        <w:t>If Tehran destroyed an oil tanker, killing people and causing an oil spill, the US might destroy some of Iran’s ships.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 or kill high-level officials.</w:t>
      </w:r>
      <w:r w:rsidR="009E1C30">
        <w:rPr>
          <w:rStyle w:val="StyleUnderline"/>
        </w:rPr>
        <w:t xml:space="preserve"> </w:t>
      </w:r>
      <w:r w:rsidRPr="00606EB3">
        <w:rPr>
          <w:rStyle w:val="StyleUnderline"/>
        </w:rPr>
        <w:t xml:space="preserve">It’s at this point that </w:t>
      </w:r>
      <w:r w:rsidRPr="007F60ED">
        <w:rPr>
          <w:rStyle w:val="StyleUnderline"/>
          <w:highlight w:val="yellow"/>
        </w:rPr>
        <w:t>both sides would need to communicate</w:t>
      </w:r>
      <w:r w:rsidRPr="00606EB3">
        <w:rPr>
          <w:rStyle w:val="StyleUnderline"/>
        </w:rPr>
        <w:t xml:space="preserve"> their red lines to each other and how not to cross them. </w:t>
      </w:r>
      <w:r w:rsidRPr="007F60ED">
        <w:rPr>
          <w:rStyle w:val="StyleUnderline"/>
          <w:highlight w:val="yellow"/>
        </w:rPr>
        <w:t xml:space="preserve">The problem is </w:t>
      </w:r>
      <w:r w:rsidRPr="007F60ED">
        <w:rPr>
          <w:rStyle w:val="Emphasis"/>
          <w:highlight w:val="yellow"/>
        </w:rPr>
        <w:t>there are no direct channels between the two countries</w:t>
      </w:r>
      <w:r w:rsidRPr="009E1C30">
        <w:rPr>
          <w:sz w:val="16"/>
        </w:rPr>
        <w:t xml:space="preserve"> and they don’t particularly trust each other. So </w:t>
      </w:r>
      <w:r w:rsidRPr="007F60ED">
        <w:rPr>
          <w:rStyle w:val="Emphasis"/>
          <w:highlight w:val="yellow"/>
          <w:bdr w:val="single" w:sz="4" w:space="0" w:color="auto"/>
        </w:rPr>
        <w:t xml:space="preserve">the situation could </w:t>
      </w:r>
      <w:r w:rsidRPr="007F60ED">
        <w:rPr>
          <w:rStyle w:val="Emphasis"/>
          <w:bdr w:val="single" w:sz="4" w:space="0" w:color="auto"/>
        </w:rPr>
        <w:t xml:space="preserve">easily </w:t>
      </w:r>
      <w:r w:rsidRPr="007F60ED">
        <w:rPr>
          <w:rStyle w:val="Emphasis"/>
          <w:highlight w:val="yellow"/>
          <w:bdr w:val="single" w:sz="4" w:space="0" w:color="auto"/>
        </w:rPr>
        <w:t>spiral out of control</w:t>
      </w:r>
      <w:r w:rsidRPr="00606EB3">
        <w:rPr>
          <w:rStyle w:val="Emphasis"/>
          <w:bdr w:val="single" w:sz="4" w:space="0" w:color="auto"/>
        </w:rPr>
        <w:t>.</w:t>
      </w:r>
      <w:r w:rsidR="009E1C30">
        <w:rPr>
          <w:rStyle w:val="Emphasis"/>
        </w:rPr>
        <w:t xml:space="preserve"> </w:t>
      </w:r>
      <w:r w:rsidRPr="009E1C30">
        <w:rPr>
          <w:sz w:val="16"/>
        </w:rPr>
        <w:t>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w:t>
      </w:r>
      <w:r w:rsidR="009E1C30" w:rsidRPr="009E1C30">
        <w:rPr>
          <w:sz w:val="16"/>
        </w:rPr>
        <w:t xml:space="preserve"> </w:t>
      </w:r>
      <w:r w:rsidRPr="009E1C30">
        <w:rPr>
          <w:sz w:val="16"/>
        </w:rPr>
        <w:t xml:space="preserve">Which means </w:t>
      </w:r>
      <w:r w:rsidRPr="00B6679F">
        <w:rPr>
          <w:u w:val="single"/>
        </w:rPr>
        <w:t>the initial tit-for-tat would serve as the precursor to much more bloodshed.</w:t>
      </w:r>
      <w:r w:rsidR="009E1C30" w:rsidRPr="009E1C30">
        <w:rPr>
          <w:sz w:val="16"/>
        </w:rPr>
        <w:t xml:space="preserve"> </w:t>
      </w:r>
      <w:r w:rsidRPr="009E1C30">
        <w:rPr>
          <w:sz w:val="16"/>
        </w:rPr>
        <w:t>“What are we going to be wrong about?”</w:t>
      </w:r>
      <w:r w:rsidR="009E1C30" w:rsidRPr="009E1C30">
        <w:rPr>
          <w:sz w:val="16"/>
        </w:rPr>
        <w:t xml:space="preserve"> </w:t>
      </w:r>
      <w:r w:rsidRPr="009E1C30">
        <w:rPr>
          <w:u w:val="single"/>
        </w:rPr>
        <w:t>You may have heard the phrase “the fog of war.” It refers to how hard it is for opposing sides to know what’s going on in the heat of battle. It’s particularly difficult when they don’t talk to one another, as is the case with the US and Iran.</w:t>
      </w:r>
      <w:r w:rsidR="009E1C30">
        <w:rPr>
          <w:u w:val="single"/>
        </w:rPr>
        <w:t xml:space="preserve"> </w:t>
      </w:r>
      <w:r w:rsidRPr="009E1C30">
        <w:rPr>
          <w:sz w:val="16"/>
        </w:rPr>
        <w:t xml:space="preserve">Which means </w:t>
      </w:r>
      <w:r w:rsidRPr="007F60ED">
        <w:rPr>
          <w:rStyle w:val="StyleUnderline"/>
          <w:b/>
          <w:bCs/>
        </w:rPr>
        <w:t>that the way</w:t>
      </w:r>
      <w:r w:rsidRPr="007F60ED">
        <w:rPr>
          <w:sz w:val="16"/>
        </w:rPr>
        <w:t xml:space="preserve"> </w:t>
      </w:r>
      <w:r w:rsidRPr="007F60ED">
        <w:rPr>
          <w:b/>
          <w:bCs/>
          <w:u w:val="single"/>
        </w:rPr>
        <w:t>the US and Iran interpret each other’s next moves would mainly come down to guesswork</w:t>
      </w:r>
      <w:r w:rsidRPr="007F60ED">
        <w:rPr>
          <w:u w:val="single"/>
        </w:rPr>
        <w:t>.</w:t>
      </w:r>
      <w:r w:rsidR="009E1C30" w:rsidRPr="007F60ED">
        <w:rPr>
          <w:u w:val="single"/>
        </w:rPr>
        <w:t xml:space="preserve"> </w:t>
      </w:r>
      <w:r w:rsidRPr="007F60ED">
        <w:rPr>
          <w:u w:val="single"/>
        </w:rPr>
        <w:t>Eric</w:t>
      </w:r>
      <w:r w:rsidRPr="009E1C30">
        <w:rPr>
          <w:u w:val="single"/>
        </w:rPr>
        <w:t xml:space="preserve"> Brewer, who spent years in the intelligence community before joining Trump’s National Security Council to work on Iran</w:t>
      </w:r>
      <w:r w:rsidRPr="009E1C30">
        <w:rPr>
          <w:sz w:val="16"/>
        </w:rPr>
        <w:t>, told me that’s when the Pentagon and other parts of the government rely heavily on their best-laid plans.</w:t>
      </w:r>
      <w:r w:rsidR="009E1C30" w:rsidRPr="009E1C30">
        <w:rPr>
          <w:sz w:val="16"/>
        </w:rPr>
        <w:t xml:space="preserve"> </w:t>
      </w:r>
      <w:r w:rsidRPr="009E1C30">
        <w:rPr>
          <w:u w:val="single"/>
        </w:rPr>
        <w:t xml:space="preserve">The problem, he noted, is that </w:t>
      </w:r>
      <w:r w:rsidRPr="007F60ED">
        <w:rPr>
          <w:b/>
          <w:bCs/>
          <w:highlight w:val="yellow"/>
          <w:u w:val="single"/>
        </w:rPr>
        <w:t>wars rarely play out as even the smartest officials think they wil</w:t>
      </w:r>
      <w:r w:rsidRPr="009E1C30">
        <w:rPr>
          <w:b/>
          <w:bCs/>
          <w:u w:val="single"/>
        </w:rPr>
        <w:t>l</w:t>
      </w:r>
      <w:r w:rsidRPr="009E1C30">
        <w:rPr>
          <w:sz w:val="16"/>
        </w:rPr>
        <w:t>. A guiding question for him, then, is “what are we going to be wrong about?”</w:t>
      </w:r>
      <w:r w:rsidR="009E1C30" w:rsidRPr="009E1C30">
        <w:rPr>
          <w:sz w:val="16"/>
        </w:rPr>
        <w:t xml:space="preserve"> </w:t>
      </w:r>
      <w:r w:rsidRPr="009E1C30">
        <w:rPr>
          <w:u w:val="single"/>
        </w:rPr>
        <w:t xml:space="preserve">Here’s </w:t>
      </w:r>
      <w:r w:rsidRPr="007F60ED">
        <w:rPr>
          <w:highlight w:val="yellow"/>
          <w:u w:val="single"/>
        </w:rPr>
        <w:t>one scenario in which the US might get</w:t>
      </w:r>
      <w:r w:rsidRPr="007F60ED">
        <w:rPr>
          <w:u w:val="single"/>
        </w:rPr>
        <w:t xml:space="preserve"> something </w:t>
      </w:r>
      <w:r w:rsidRPr="007F60ED">
        <w:rPr>
          <w:highlight w:val="yellow"/>
          <w:u w:val="single"/>
        </w:rPr>
        <w:t>wrong</w:t>
      </w:r>
      <w:r w:rsidRPr="009E1C30">
        <w:rPr>
          <w:u w:val="single"/>
        </w:rPr>
        <w:t xml:space="preserve"> — and open up the door to chaos: </w:t>
      </w:r>
      <w:r w:rsidRPr="007F60ED">
        <w:rPr>
          <w:u w:val="single"/>
        </w:rPr>
        <w:t xml:space="preserve">After </w:t>
      </w:r>
      <w:r w:rsidRPr="007F60ED">
        <w:rPr>
          <w:highlight w:val="yellow"/>
          <w:u w:val="single"/>
        </w:rPr>
        <w:t>America launches its first set of retaliatory strikes, Iran decides to scatter its missiles</w:t>
      </w:r>
      <w:r w:rsidRPr="009E1C30">
        <w:rPr>
          <w:u w:val="single"/>
        </w:rPr>
        <w:t xml:space="preserve"> to different parts of the country.</w:t>
      </w:r>
      <w:r w:rsidR="009E1C30">
        <w:rPr>
          <w:u w:val="single"/>
        </w:rPr>
        <w:t xml:space="preserve"> </w:t>
      </w:r>
      <w:r w:rsidRPr="009E1C30">
        <w:rPr>
          <w:u w:val="single"/>
        </w:rPr>
        <w:t xml:space="preserve">Now the Trump administration has to figure out why Iran did that. </w:t>
      </w:r>
      <w:r w:rsidRPr="007F60ED">
        <w:rPr>
          <w:highlight w:val="yellow"/>
          <w:u w:val="single"/>
        </w:rPr>
        <w:t xml:space="preserve">Some people </w:t>
      </w:r>
      <w:r w:rsidRPr="007F60ED">
        <w:rPr>
          <w:u w:val="single"/>
        </w:rPr>
        <w:t xml:space="preserve">in the administration might </w:t>
      </w:r>
      <w:r w:rsidRPr="007F60ED">
        <w:rPr>
          <w:highlight w:val="yellow"/>
          <w:u w:val="single"/>
        </w:rPr>
        <w:t>think it’s because Tehran plans to attack US embassies,</w:t>
      </w:r>
      <w:r w:rsidRPr="009E1C30">
        <w:rPr>
          <w:u w:val="single"/>
        </w:rPr>
        <w:t xml:space="preserve"> troops, or allies in the region and is moving its missiles into position to do so. </w:t>
      </w:r>
      <w:r w:rsidRPr="007F60ED">
        <w:rPr>
          <w:highlight w:val="yellow"/>
          <w:u w:val="single"/>
        </w:rPr>
        <w:t>Others might believe that it was merely for defensive reasons</w:t>
      </w:r>
      <w:r w:rsidRPr="009E1C30">
        <w:rPr>
          <w:u w:val="single"/>
        </w:rPr>
        <w:t>, with Iran essentially trying to protect its missile arsenal from being taken out by future US strikes.</w:t>
      </w:r>
      <w:r w:rsidR="009E1C30">
        <w:rPr>
          <w:u w:val="single"/>
        </w:rPr>
        <w:t xml:space="preserve"> </w:t>
      </w:r>
      <w:r w:rsidRPr="009E1C30">
        <w:rPr>
          <w:u w:val="single"/>
        </w:rPr>
        <w:t xml:space="preserve">Without a clear answer, which interpretation wins out comes down to which camp in the Trump administration is the most persuasive. </w:t>
      </w:r>
      <w:r w:rsidRPr="007F60ED">
        <w:rPr>
          <w:u w:val="single"/>
        </w:rPr>
        <w:t xml:space="preserve">And </w:t>
      </w:r>
      <w:r w:rsidRPr="007F60ED">
        <w:rPr>
          <w:b/>
          <w:bCs/>
          <w:u w:val="single"/>
        </w:rPr>
        <w:t xml:space="preserve">if </w:t>
      </w:r>
      <w:r w:rsidRPr="007F60ED">
        <w:rPr>
          <w:b/>
          <w:bCs/>
          <w:highlight w:val="yellow"/>
          <w:u w:val="single"/>
        </w:rPr>
        <w:t>the camp that believes Iran is about to launch missile strikes wins, they could convince the president to take preemptive action against Iran.</w:t>
      </w:r>
      <w:r w:rsidR="009E1C30">
        <w:rPr>
          <w:b/>
          <w:bCs/>
          <w:u w:val="single"/>
        </w:rPr>
        <w:t xml:space="preserve"> </w:t>
      </w:r>
      <w:r w:rsidRPr="009E1C30">
        <w:rPr>
          <w:sz w:val="16"/>
        </w:rPr>
        <w:t xml:space="preserve">That could be a good thing if they were right; after all, they’d have made sure Iran couldn’t carry out those planned attacks. But </w:t>
      </w:r>
      <w:r w:rsidRPr="007F60ED">
        <w:rPr>
          <w:b/>
          <w:bCs/>
          <w:highlight w:val="yellow"/>
          <w:u w:val="single"/>
        </w:rPr>
        <w:t>what if they were wrong?</w:t>
      </w:r>
      <w:r w:rsidRPr="009E1C30">
        <w:rPr>
          <w:sz w:val="16"/>
        </w:rPr>
        <w:t xml:space="preserve"> </w:t>
      </w:r>
      <w:r w:rsidRPr="009E1C30">
        <w:rPr>
          <w:u w:val="single"/>
        </w:rPr>
        <w:t>What if the other camp guessed correctly that Iran was merely moving its missiles around because it was scared the US would strike once more? In that case, the US would have bombed Iran again, this time for essentially no reason — thus looking like the aggressor</w:t>
      </w:r>
      <w:r w:rsidRPr="007F60ED">
        <w:rPr>
          <w:highlight w:val="yellow"/>
          <w:u w:val="single"/>
        </w:rPr>
        <w:t>.</w:t>
      </w:r>
      <w:r w:rsidR="009E1C30" w:rsidRPr="007F60ED">
        <w:rPr>
          <w:highlight w:val="yellow"/>
          <w:u w:val="single"/>
        </w:rPr>
        <w:t xml:space="preserve"> </w:t>
      </w:r>
      <w:r w:rsidRPr="007F60ED">
        <w:rPr>
          <w:b/>
          <w:bCs/>
          <w:highlight w:val="yellow"/>
          <w:u w:val="single"/>
        </w:rPr>
        <w:t>That could cause Iran to retaliate with a bigger attack, setting off a spiral that could end in full-scale war.</w:t>
      </w:r>
      <w:r w:rsidR="009E1C30">
        <w:rPr>
          <w:b/>
          <w:bCs/>
          <w:u w:val="single"/>
        </w:rPr>
        <w:t xml:space="preserve"> </w:t>
      </w:r>
      <w:r w:rsidRPr="009E1C30">
        <w:rPr>
          <w:sz w:val="16"/>
        </w:rPr>
        <w:t>Iran could make a grave error too. Imagine Trump sends thousands of troops, say 25,000, along with advanced warplanes to the Middle East in the hope that they’ll deter Iran from escalating the conflict any further.</w:t>
      </w:r>
      <w:r w:rsidR="009E1C30" w:rsidRPr="009E1C30">
        <w:rPr>
          <w:sz w:val="16"/>
        </w:rPr>
        <w:t xml:space="preserve"> </w:t>
      </w:r>
      <w:r w:rsidRPr="009E1C30">
        <w:rPr>
          <w:sz w:val="16"/>
        </w:rPr>
        <w:t>Tehran could just as easily read that buildup as preparation for a US invasion. If that’s the case, Iranian forces could choose to strike first in an effort to complicate the perceived incursion.</w:t>
      </w:r>
      <w:r w:rsidR="009E1C30" w:rsidRPr="009E1C30">
        <w:rPr>
          <w:sz w:val="16"/>
        </w:rPr>
        <w:t xml:space="preserve"> </w:t>
      </w:r>
      <w:r w:rsidRPr="009E1C30">
        <w:rPr>
          <w:sz w:val="16"/>
        </w:rPr>
        <w:t xml:space="preserve">Of course, cooler heads could prevail in those moments. But </w:t>
      </w:r>
      <w:r w:rsidRPr="009E1C30">
        <w:rPr>
          <w:u w:val="single"/>
        </w:rPr>
        <w:t>experts say the political pressures on both Washington and Tehran not to be attacked first — and not to be embarrassed or look weak — might be too strong for the countries’ leaders to ignore.</w:t>
      </w:r>
      <w:r w:rsidR="009E1C30">
        <w:rPr>
          <w:u w:val="single"/>
        </w:rPr>
        <w:t xml:space="preserve"> </w:t>
      </w:r>
      <w:r w:rsidRPr="009E1C30">
        <w:rPr>
          <w:sz w:val="16"/>
        </w:rPr>
        <w:t>“Unintended civilian casualties or other collateral damage is always possible, and it is not clear that this administration — or any administration — understands what Iran’s own red lines are,” El-Gamal, now at the Atlantic Council think tank in Washington, told me. “As such, the greatest risk of a full-blown war comes from one side miscalculating the other’s tolerance” for conflict.</w:t>
      </w:r>
      <w:r w:rsidR="009E1C30" w:rsidRPr="009E1C30">
        <w:rPr>
          <w:sz w:val="16"/>
        </w:rPr>
        <w:t xml:space="preserve"> </w:t>
      </w:r>
      <w:r w:rsidRPr="009E1C30">
        <w:rPr>
          <w:u w:val="single"/>
        </w:rPr>
        <w:t>If that proves true, and the US and Iran officially escalate their fighting to more than a few one-off attacks, it’s war.</w:t>
      </w:r>
    </w:p>
    <w:p w14:paraId="1A636D6A" w14:textId="77777777" w:rsidR="00606EB3" w:rsidRDefault="00606EB3" w:rsidP="003F1F98"/>
    <w:p w14:paraId="57090123" w14:textId="66606083" w:rsidR="003F1F98" w:rsidRPr="003F1F98" w:rsidRDefault="003F1F98" w:rsidP="003F1F98"/>
    <w:p w14:paraId="0BF60F1A" w14:textId="77777777" w:rsidR="006C6AC3" w:rsidRPr="00B56D59" w:rsidRDefault="006C6AC3" w:rsidP="006C6AC3"/>
    <w:p w14:paraId="1800022E" w14:textId="77777777" w:rsidR="0076349C" w:rsidRPr="0076349C" w:rsidRDefault="0076349C" w:rsidP="0076349C"/>
    <w:p w14:paraId="31448F29" w14:textId="019D8C99" w:rsidR="00722DEB" w:rsidRDefault="00722DEB" w:rsidP="00D073F5">
      <w:pPr>
        <w:pStyle w:val="Heading2"/>
      </w:pPr>
      <w:r>
        <w:t xml:space="preserve">Nuclear </w:t>
      </w:r>
      <w:r w:rsidR="002B1588">
        <w:t xml:space="preserve">Proliferation </w:t>
      </w:r>
    </w:p>
    <w:p w14:paraId="14276F33" w14:textId="2DD5C9AF" w:rsidR="006C6AC3" w:rsidRPr="006C6AC3" w:rsidRDefault="006C6AC3" w:rsidP="006C6AC3">
      <w:pPr>
        <w:pStyle w:val="Heading3"/>
      </w:pPr>
      <w:r>
        <w:t xml:space="preserve">2NC – Nuclear Proliferation Impact </w:t>
      </w:r>
    </w:p>
    <w:p w14:paraId="53A065C4" w14:textId="35221B76" w:rsidR="002B1588" w:rsidRDefault="00AB639C" w:rsidP="002B1588">
      <w:pPr>
        <w:pStyle w:val="Heading4"/>
      </w:pPr>
      <w:r>
        <w:t xml:space="preserve">Trump’s nuclear strategy locks in </w:t>
      </w:r>
      <w:r w:rsidR="00867696">
        <w:t xml:space="preserve">nuclear </w:t>
      </w:r>
      <w:r>
        <w:t xml:space="preserve">stockpiling and proliferation </w:t>
      </w:r>
    </w:p>
    <w:p w14:paraId="451057B7" w14:textId="4DCFAF69" w:rsidR="002B1588" w:rsidRPr="003F5E2F" w:rsidRDefault="003F5E2F" w:rsidP="002B1588">
      <w:r w:rsidRPr="003F5E2F">
        <w:rPr>
          <w:b/>
          <w:bCs/>
        </w:rPr>
        <w:t>Boot 5/26</w:t>
      </w:r>
      <w:r>
        <w:t xml:space="preserve"> </w:t>
      </w:r>
      <w:r w:rsidR="002B1588">
        <w:t xml:space="preserve">(Max Boot, Jeane J. Kirkpatrick senior fellow for national security studies </w:t>
      </w:r>
      <w:r>
        <w:t xml:space="preserve">@ </w:t>
      </w:r>
      <w:r w:rsidR="002B1588">
        <w:t>Council on Foreign Relations, columnist @ The Washington Post, global affairs analyst @ CNN</w:t>
      </w:r>
      <w:r>
        <w:t xml:space="preserve">. “Trump’s nuclear brinkmanship keeps backfiring, but he keeps doubling down”, </w:t>
      </w:r>
      <w:r>
        <w:rPr>
          <w:i/>
          <w:iCs/>
        </w:rPr>
        <w:t xml:space="preserve">The Washington Post. </w:t>
      </w:r>
      <w:hyperlink r:id="rId59" w:history="1">
        <w:r w:rsidRPr="00EA2F0B">
          <w:rPr>
            <w:rStyle w:val="Hyperlink"/>
          </w:rPr>
          <w:t>https://www.washingtonpost.com/opinions/2020/05/26/were-middle-pandemic-we-dont-need-nuclear-arms-race-too/</w:t>
        </w:r>
      </w:hyperlink>
      <w:r>
        <w:t xml:space="preserve">, 5/26/2020) </w:t>
      </w:r>
    </w:p>
    <w:p w14:paraId="780B24BD" w14:textId="7DA6F8B7" w:rsidR="002B1588" w:rsidRDefault="002B1588" w:rsidP="002B1588">
      <w:pPr>
        <w:rPr>
          <w:rStyle w:val="StyleUnderline"/>
        </w:rPr>
      </w:pPr>
      <w:r w:rsidRPr="002B1588">
        <w:rPr>
          <w:sz w:val="16"/>
        </w:rPr>
        <w:t xml:space="preserve">Despite his hair-raising rhetoric, </w:t>
      </w:r>
      <w:r w:rsidRPr="00983E3B">
        <w:rPr>
          <w:rStyle w:val="StyleUnderline"/>
          <w:highlight w:val="yellow"/>
        </w:rPr>
        <w:t>Trump</w:t>
      </w:r>
      <w:r w:rsidRPr="002B1588">
        <w:rPr>
          <w:sz w:val="16"/>
        </w:rPr>
        <w:t xml:space="preserve"> has not turned out to be a madman eager to start World War III. Rather, </w:t>
      </w:r>
      <w:r w:rsidRPr="00983E3B">
        <w:rPr>
          <w:rStyle w:val="StyleUnderline"/>
          <w:highlight w:val="yellow"/>
        </w:rPr>
        <w:t>his strategy has been to expand the U.S. nuclear arsenal to pressure other countries</w:t>
      </w:r>
      <w:r w:rsidRPr="00983E3B">
        <w:rPr>
          <w:rStyle w:val="StyleUnderline"/>
        </w:rPr>
        <w:t xml:space="preserve"> to agree to “beautiful,” “strong,” “classy" and (insert favorite Trump adjective) nuclear deals.</w:t>
      </w:r>
      <w:r w:rsidRPr="00983E3B">
        <w:rPr>
          <w:sz w:val="16"/>
        </w:rPr>
        <w:t xml:space="preserve"> </w:t>
      </w:r>
      <w:r w:rsidRPr="00983E3B">
        <w:rPr>
          <w:rStyle w:val="Emphasis"/>
          <w:highlight w:val="yellow"/>
        </w:rPr>
        <w:t>His approach has been a dismal failure, but he keeps doubling down</w:t>
      </w:r>
      <w:r w:rsidRPr="00983E3B">
        <w:rPr>
          <w:rStyle w:val="Emphasis"/>
        </w:rPr>
        <w:t xml:space="preserve"> anyway</w:t>
      </w:r>
      <w:r w:rsidRPr="00983E3B">
        <w:rPr>
          <w:sz w:val="16"/>
        </w:rPr>
        <w:t xml:space="preserve"> — </w:t>
      </w:r>
      <w:r w:rsidRPr="00983E3B">
        <w:rPr>
          <w:rStyle w:val="StyleUnderline"/>
        </w:rPr>
        <w:t xml:space="preserve">most </w:t>
      </w:r>
      <w:r w:rsidRPr="00983E3B">
        <w:rPr>
          <w:rStyle w:val="StyleUnderline"/>
          <w:highlight w:val="yellow"/>
        </w:rPr>
        <w:t>recently by</w:t>
      </w:r>
      <w:r w:rsidRPr="00983E3B">
        <w:rPr>
          <w:rStyle w:val="StyleUnderline"/>
        </w:rPr>
        <w:t xml:space="preserve"> announcing </w:t>
      </w:r>
      <w:r w:rsidRPr="00983E3B">
        <w:rPr>
          <w:rStyle w:val="StyleUnderline"/>
          <w:highlight w:val="yellow"/>
        </w:rPr>
        <w:t>an exit from the Open Skies Treaty</w:t>
      </w:r>
      <w:r w:rsidRPr="00983E3B">
        <w:rPr>
          <w:rStyle w:val="StyleUnderline"/>
        </w:rPr>
        <w:t xml:space="preserve"> and contemplating resuming nuclear testing — thereby </w:t>
      </w:r>
      <w:r w:rsidRPr="00983E3B">
        <w:rPr>
          <w:rStyle w:val="Emphasis"/>
          <w:highlight w:val="yellow"/>
        </w:rPr>
        <w:t>raising the risks of nuclear proliferation.</w:t>
      </w:r>
      <w:r w:rsidRPr="00983E3B">
        <w:rPr>
          <w:rStyle w:val="Emphasis"/>
        </w:rPr>
        <w:t xml:space="preserve"> </w:t>
      </w:r>
      <w:r w:rsidRPr="00983E3B">
        <w:rPr>
          <w:rStyle w:val="StyleUnderline"/>
          <w:highlight w:val="yellow"/>
        </w:rPr>
        <w:t xml:space="preserve">Trump pioneered these </w:t>
      </w:r>
      <w:r w:rsidRPr="00983E3B">
        <w:rPr>
          <w:rStyle w:val="StyleUnderline"/>
        </w:rPr>
        <w:t xml:space="preserve">dubious </w:t>
      </w:r>
      <w:r w:rsidRPr="00983E3B">
        <w:rPr>
          <w:rStyle w:val="StyleUnderline"/>
          <w:highlight w:val="yellow"/>
        </w:rPr>
        <w:t>brinkmanship tactics with North Korea</w:t>
      </w:r>
      <w:r w:rsidRPr="00983E3B">
        <w:rPr>
          <w:rStyle w:val="StyleUnderline"/>
        </w:rPr>
        <w:t>, and no doubt he still thinks Kim will denuclearize</w:t>
      </w:r>
      <w:r w:rsidRPr="002B1588">
        <w:rPr>
          <w:sz w:val="16"/>
        </w:rPr>
        <w:t xml:space="preserve">. In January, Secretary of State Mike Pompeo said Kim “made a commitment that he would denuclearize,” and “he has not walked back that commitment.” </w:t>
      </w:r>
      <w:r w:rsidRPr="002B1588">
        <w:rPr>
          <w:rStyle w:val="StyleUnderline"/>
        </w:rPr>
        <w:t>In reality, Kim made no such commitment and has continued expanding his nuclear and missile programs since the Singapore summit in June 2018.</w:t>
      </w:r>
      <w:r>
        <w:rPr>
          <w:rStyle w:val="StyleUnderline"/>
        </w:rPr>
        <w:t xml:space="preserve"> </w:t>
      </w:r>
      <w:r w:rsidRPr="00983E3B">
        <w:rPr>
          <w:rStyle w:val="StyleUnderline"/>
          <w:highlight w:val="yellow"/>
        </w:rPr>
        <w:t xml:space="preserve">In </w:t>
      </w:r>
      <w:r w:rsidRPr="00983E3B">
        <w:rPr>
          <w:rStyle w:val="StyleUnderline"/>
        </w:rPr>
        <w:t>May</w:t>
      </w:r>
      <w:r w:rsidRPr="002B1588">
        <w:rPr>
          <w:rStyle w:val="StyleUnderline"/>
        </w:rPr>
        <w:t xml:space="preserve"> </w:t>
      </w:r>
      <w:r w:rsidRPr="00983E3B">
        <w:rPr>
          <w:rStyle w:val="StyleUnderline"/>
          <w:highlight w:val="yellow"/>
        </w:rPr>
        <w:t>2018, Trump announced he was pulling out of the Iran nuclear accord</w:t>
      </w:r>
      <w:r w:rsidRPr="002B1588">
        <w:rPr>
          <w:sz w:val="16"/>
        </w:rPr>
        <w:t xml:space="preserve"> in the apparent hope that Tehran would agree to more draconian curbs. Instead, </w:t>
      </w:r>
      <w:r w:rsidRPr="00983E3B">
        <w:rPr>
          <w:rStyle w:val="Emphasis"/>
          <w:highlight w:val="yellow"/>
        </w:rPr>
        <w:t>Iran has ramped up its nuclear program</w:t>
      </w:r>
      <w:r w:rsidRPr="002B1588">
        <w:rPr>
          <w:sz w:val="16"/>
        </w:rPr>
        <w:t>. Its enriched uranium stockpile is now five times larger than the agreement limit, reducing its breakout time to build a nuclear weapon. Undaunted</w:t>
      </w:r>
      <w:r w:rsidRPr="002B1588">
        <w:rPr>
          <w:rStyle w:val="StyleUnderline"/>
        </w:rPr>
        <w:t xml:space="preserve">, </w:t>
      </w:r>
      <w:r w:rsidRPr="00983E3B">
        <w:rPr>
          <w:rStyle w:val="StyleUnderline"/>
          <w:highlight w:val="yellow"/>
        </w:rPr>
        <w:t xml:space="preserve">Trump in </w:t>
      </w:r>
      <w:r w:rsidRPr="00983E3B">
        <w:rPr>
          <w:rStyle w:val="StyleUnderline"/>
        </w:rPr>
        <w:t xml:space="preserve">October </w:t>
      </w:r>
      <w:r w:rsidRPr="00983E3B">
        <w:rPr>
          <w:rStyle w:val="StyleUnderline"/>
          <w:highlight w:val="yellow"/>
        </w:rPr>
        <w:t>2018</w:t>
      </w:r>
      <w:r w:rsidRPr="002B1588">
        <w:rPr>
          <w:rStyle w:val="StyleUnderline"/>
        </w:rPr>
        <w:t xml:space="preserve"> </w:t>
      </w:r>
      <w:r w:rsidRPr="00983E3B">
        <w:rPr>
          <w:rStyle w:val="StyleUnderline"/>
          <w:highlight w:val="yellow"/>
        </w:rPr>
        <w:t>announced the</w:t>
      </w:r>
      <w:r w:rsidRPr="002B1588">
        <w:rPr>
          <w:rStyle w:val="StyleUnderline"/>
        </w:rPr>
        <w:t xml:space="preserve"> U.S. </w:t>
      </w:r>
      <w:r w:rsidRPr="00983E3B">
        <w:rPr>
          <w:rStyle w:val="StyleUnderline"/>
          <w:highlight w:val="yellow"/>
        </w:rPr>
        <w:t xml:space="preserve">withdrawal from the </w:t>
      </w:r>
      <w:r w:rsidRPr="00983E3B">
        <w:rPr>
          <w:rStyle w:val="StyleUnderline"/>
        </w:rPr>
        <w:t>I</w:t>
      </w:r>
      <w:r w:rsidRPr="002B1588">
        <w:rPr>
          <w:rStyle w:val="StyleUnderline"/>
        </w:rPr>
        <w:t>ntermediate-Range Nuclear Forces (</w:t>
      </w:r>
      <w:r w:rsidRPr="00983E3B">
        <w:rPr>
          <w:rStyle w:val="StyleUnderline"/>
          <w:highlight w:val="yellow"/>
        </w:rPr>
        <w:t>INF) Treaty</w:t>
      </w:r>
      <w:r w:rsidRPr="002B1588">
        <w:rPr>
          <w:sz w:val="16"/>
        </w:rPr>
        <w:t xml:space="preserve">, which since 1987 had led to the elimination of 2,692 U.S. and Soviet missiles. Part of the rationale was alleged Russian violations, but </w:t>
      </w:r>
      <w:r w:rsidRPr="002B1588">
        <w:rPr>
          <w:rStyle w:val="StyleUnderline"/>
        </w:rPr>
        <w:t xml:space="preserve">withdrawal was also premised on the idea that arms-control agreements should include China. </w:t>
      </w:r>
      <w:r w:rsidRPr="00983E3B">
        <w:rPr>
          <w:rStyle w:val="StyleUnderline"/>
          <w:highlight w:val="yellow"/>
        </w:rPr>
        <w:t>Trump said</w:t>
      </w:r>
      <w:r w:rsidRPr="002B1588">
        <w:rPr>
          <w:rStyle w:val="StyleUnderline"/>
        </w:rPr>
        <w:t xml:space="preserve"> in August 2019 that both </w:t>
      </w:r>
      <w:r w:rsidRPr="00983E3B">
        <w:rPr>
          <w:rStyle w:val="StyleUnderline"/>
          <w:highlight w:val="yellow"/>
        </w:rPr>
        <w:t xml:space="preserve">China and Russia were </w:t>
      </w:r>
      <w:r w:rsidRPr="00983E3B">
        <w:rPr>
          <w:rStyle w:val="StyleUnderline"/>
        </w:rPr>
        <w:t xml:space="preserve">“very, </w:t>
      </w:r>
      <w:r w:rsidRPr="00983E3B">
        <w:rPr>
          <w:rStyle w:val="StyleUnderline"/>
          <w:highlight w:val="yellow"/>
        </w:rPr>
        <w:t xml:space="preserve">very excited” about a trilateral treaty. </w:t>
      </w:r>
      <w:r w:rsidRPr="00983E3B">
        <w:rPr>
          <w:rStyle w:val="StyleUnderline"/>
        </w:rPr>
        <w:t xml:space="preserve">Actually, </w:t>
      </w:r>
      <w:r w:rsidRPr="00983E3B">
        <w:rPr>
          <w:rStyle w:val="StyleUnderline"/>
          <w:highlight w:val="yellow"/>
        </w:rPr>
        <w:t>neither country has shown any interest,</w:t>
      </w:r>
      <w:r w:rsidRPr="002B1588">
        <w:rPr>
          <w:rStyle w:val="StyleUnderline"/>
        </w:rPr>
        <w:t xml:space="preserve"> and negotiations haven’t started.</w:t>
      </w:r>
      <w:r>
        <w:rPr>
          <w:rStyle w:val="StyleUnderline"/>
        </w:rPr>
        <w:t xml:space="preserve"> </w:t>
      </w:r>
      <w:r w:rsidRPr="002B1588">
        <w:rPr>
          <w:rStyle w:val="StyleUnderline"/>
        </w:rPr>
        <w:t>Then last week the administration announced it is withdrawing from the Open Skies Treaty</w:t>
      </w:r>
      <w:r w:rsidRPr="002B1588">
        <w:rPr>
          <w:sz w:val="16"/>
        </w:rPr>
        <w:t xml:space="preserve">, an agreement first proposed by President Dwight D. Eisenhower and signed in 1992 under President George H.W. Bush. It is </w:t>
      </w:r>
      <w:r w:rsidRPr="002B1588">
        <w:rPr>
          <w:rStyle w:val="StyleUnderline"/>
        </w:rPr>
        <w:t>designed to reduce the risk of war by allowing 34 signatory nations to carry out overflights of each other’s territory to monitor military developments.</w:t>
      </w:r>
      <w:r>
        <w:rPr>
          <w:rStyle w:val="StyleUnderline"/>
        </w:rPr>
        <w:t xml:space="preserve"> </w:t>
      </w:r>
      <w:r w:rsidRPr="002B1588">
        <w:rPr>
          <w:rStyle w:val="StyleUnderline"/>
        </w:rPr>
        <w:t>Next up for elimination could be the 2010 New START Treaty, limiting the United States and Russia to 1,550 deployed nuclear warheads each</w:t>
      </w:r>
      <w:r w:rsidRPr="002B1588">
        <w:rPr>
          <w:sz w:val="16"/>
        </w:rPr>
        <w:t xml:space="preserve">. The administration is giving every indication that it will allow New START to expire next year and try to negotiate a three-way deal with China. The Post reports that the administration has even discussed conducting the first U.S. nuclear test since 1992, in violation of the Comprehensive Nuclear-Test-Ban Treaty, which the Senate has never ratified but past administrations abided by. Trump’s arms-control envoy, Marshall Billingslea, explained last week that this nuclear posturing is part of a strategy for three-way arms control with China and Russia: “We know how to win these races, and we know how to spend the adversary into oblivion. If we have to, we will, but we sure would like to avoid it.” All administration officials are expected to flatter Trump, of course, so Billingslea went on to laud the president as a “master at developing and using leverage” over a “long and successful career as a negotiator.” Actually, </w:t>
      </w:r>
      <w:r w:rsidRPr="00983E3B">
        <w:rPr>
          <w:rStyle w:val="Emphasis"/>
          <w:highlight w:val="yellow"/>
        </w:rPr>
        <w:t>Trump has had a long and failed career as a negotiator</w:t>
      </w:r>
      <w:r w:rsidRPr="002B1588">
        <w:rPr>
          <w:rStyle w:val="Emphasis"/>
        </w:rPr>
        <w:t xml:space="preserve"> because he never takes the time to master his brief (or even glance at it) or to learn from his mistakes.</w:t>
      </w:r>
      <w:r w:rsidRPr="002B1588">
        <w:rPr>
          <w:sz w:val="16"/>
        </w:rPr>
        <w:t xml:space="preserve"> If he had, he would realize that </w:t>
      </w:r>
      <w:r w:rsidRPr="00983E3B">
        <w:rPr>
          <w:rStyle w:val="StyleUnderline"/>
          <w:highlight w:val="yellow"/>
        </w:rPr>
        <w:t xml:space="preserve">China, </w:t>
      </w:r>
      <w:r w:rsidRPr="00983E3B">
        <w:rPr>
          <w:rStyle w:val="StyleUnderline"/>
        </w:rPr>
        <w:t xml:space="preserve">which is </w:t>
      </w:r>
      <w:r w:rsidRPr="00983E3B">
        <w:rPr>
          <w:rStyle w:val="StyleUnderline"/>
          <w:highlight w:val="yellow"/>
        </w:rPr>
        <w:t>estimated to have 320 nuclear warhead</w:t>
      </w:r>
      <w:r w:rsidRPr="002B1588">
        <w:rPr>
          <w:rStyle w:val="StyleUnderline"/>
        </w:rPr>
        <w:t xml:space="preserve">s in its stockpile, </w:t>
      </w:r>
      <w:r w:rsidRPr="00983E3B">
        <w:rPr>
          <w:rStyle w:val="StyleUnderline"/>
        </w:rPr>
        <w:t>compared with 6,370 for Russia and 5,800 for the United States</w:t>
      </w:r>
      <w:r w:rsidRPr="002B1588">
        <w:rPr>
          <w:rStyle w:val="StyleUnderline"/>
        </w:rPr>
        <w:t xml:space="preserve">, </w:t>
      </w:r>
      <w:r w:rsidRPr="00983E3B">
        <w:rPr>
          <w:rStyle w:val="StyleUnderline"/>
          <w:highlight w:val="yellow"/>
        </w:rPr>
        <w:t>has no incentive to enter an arms-control agreement</w:t>
      </w:r>
      <w:r w:rsidRPr="002B1588">
        <w:rPr>
          <w:rStyle w:val="StyleUnderline"/>
        </w:rPr>
        <w:t xml:space="preserve"> unless the other two countries want to reduce their arsenals by 95 percent. (Spoiler alert: They don’t.)</w:t>
      </w:r>
      <w:r>
        <w:rPr>
          <w:rStyle w:val="StyleUnderline"/>
        </w:rPr>
        <w:t xml:space="preserve"> </w:t>
      </w:r>
      <w:r w:rsidRPr="00983E3B">
        <w:rPr>
          <w:rStyle w:val="Emphasis"/>
        </w:rPr>
        <w:t xml:space="preserve">Trump should also realize that </w:t>
      </w:r>
      <w:r w:rsidRPr="00983E3B">
        <w:rPr>
          <w:rStyle w:val="Emphasis"/>
          <w:highlight w:val="yellow"/>
        </w:rPr>
        <w:t>it makes no sense to launch a costly and dangerous nuclear arms race in the middle of a pandemic</w:t>
      </w:r>
      <w:r w:rsidRPr="002B1588">
        <w:rPr>
          <w:rStyle w:val="Emphasis"/>
        </w:rPr>
        <w:t xml:space="preserve"> and economic depression</w:t>
      </w:r>
      <w:r w:rsidRPr="002B1588">
        <w:rPr>
          <w:sz w:val="16"/>
        </w:rPr>
        <w:t xml:space="preserve">. The United States already spends too much on nuclear weapons and too little on public health, yet </w:t>
      </w:r>
      <w:r w:rsidRPr="002B1588">
        <w:rPr>
          <w:rStyle w:val="StyleUnderline"/>
        </w:rPr>
        <w:t xml:space="preserve">Trump wants to increase nuclear spending by 19 percent to $19.8 billion while cutting the Centers for Disease Control and Prevention budget to $12.6 billion. </w:t>
      </w:r>
      <w:r w:rsidRPr="002B1588">
        <w:rPr>
          <w:sz w:val="16"/>
        </w:rPr>
        <w:t xml:space="preserve">With a projected federal budget deficit this year of $3.7 trillion, we can’t afford to spend anyone “into oblivion.” Trump should be shifting funds away from nuclear weapons rather than wasting money on his juvenile obsession with showing that his arsenal is bigger than anybody else’s. </w:t>
      </w:r>
      <w:r w:rsidRPr="002B1588">
        <w:rPr>
          <w:rStyle w:val="StyleUnderline"/>
        </w:rPr>
        <w:t>The last thing the world needs is more nuclear weapons.</w:t>
      </w:r>
    </w:p>
    <w:p w14:paraId="09A082E3" w14:textId="1F8EBA37" w:rsidR="006C6AC3" w:rsidRPr="006C6AC3" w:rsidRDefault="006C6AC3" w:rsidP="006C6AC3">
      <w:pPr>
        <w:pStyle w:val="Heading3"/>
      </w:pPr>
      <w:r w:rsidRPr="006C6AC3">
        <w:t xml:space="preserve">2NC – Allied Proliferation </w:t>
      </w:r>
    </w:p>
    <w:p w14:paraId="58DD9C7E" w14:textId="4BDEB6A9" w:rsidR="00896355" w:rsidRDefault="00F3535E" w:rsidP="00896355">
      <w:pPr>
        <w:pStyle w:val="Heading4"/>
      </w:pPr>
      <w:r>
        <w:t xml:space="preserve">Trump is weakening alliance networks which </w:t>
      </w:r>
      <w:r w:rsidRPr="00F3535E">
        <w:rPr>
          <w:i/>
          <w:u w:val="single"/>
        </w:rPr>
        <w:t>incentivizes</w:t>
      </w:r>
      <w:r>
        <w:t xml:space="preserve"> allied proliferation </w:t>
      </w:r>
    </w:p>
    <w:p w14:paraId="1A587953" w14:textId="02960D1D" w:rsidR="00F27285" w:rsidRPr="00F27285" w:rsidRDefault="00F27285" w:rsidP="00F27285">
      <w:r w:rsidRPr="00F27285">
        <w:rPr>
          <w:b/>
          <w:bCs/>
        </w:rPr>
        <w:t>McKenzie 5/25</w:t>
      </w:r>
      <w:r>
        <w:t xml:space="preserve"> (Pete McKenzie, contributor to Defense One, and The Guardian. Correspondent for Deutsche-Welle TV, co-hosts of  “The Un-Diplomatic Podcast.” “America’s Allies Are Becoming a Nuclear-Proliferation Threat”, </w:t>
      </w:r>
      <w:r>
        <w:rPr>
          <w:i/>
          <w:iCs/>
        </w:rPr>
        <w:t xml:space="preserve">Defense One. </w:t>
      </w:r>
      <w:r w:rsidRPr="00F27285">
        <w:t>https://www.defenseone.com/threats/2020/03/americas-allies-are-becoming-nuclear-proliferation-threat/164057/</w:t>
      </w:r>
      <w:r>
        <w:t xml:space="preserve"> , 5/25/2020) </w:t>
      </w:r>
    </w:p>
    <w:p w14:paraId="795F44FA" w14:textId="4DA2FF5C" w:rsidR="00896355" w:rsidRDefault="00BA0018" w:rsidP="00896355">
      <w:pPr>
        <w:rPr>
          <w:rStyle w:val="StyleUnderline"/>
        </w:rPr>
      </w:pPr>
      <w:r w:rsidRPr="00F27285">
        <w:rPr>
          <w:sz w:val="16"/>
        </w:rPr>
        <w:t>‘Trump’s instincts and style’</w:t>
      </w:r>
      <w:r w:rsidR="00F27285" w:rsidRPr="00F27285">
        <w:rPr>
          <w:sz w:val="16"/>
        </w:rPr>
        <w:t xml:space="preserve"> </w:t>
      </w:r>
      <w:r w:rsidRPr="00F27285">
        <w:rPr>
          <w:sz w:val="16"/>
        </w:rPr>
        <w:t xml:space="preserve">These shifts are partly the product of long-term trends. </w:t>
      </w:r>
      <w:r w:rsidRPr="00400CD7">
        <w:rPr>
          <w:rStyle w:val="StyleUnderline"/>
          <w:highlight w:val="yellow"/>
        </w:rPr>
        <w:t>Never since the Cold War has America’s global position seemed more fragile</w:t>
      </w:r>
      <w:r w:rsidRPr="00BA0018">
        <w:rPr>
          <w:rStyle w:val="StyleUnderline"/>
        </w:rPr>
        <w:t xml:space="preserve">, making its commitments seem questionable. And </w:t>
      </w:r>
      <w:r w:rsidRPr="00400CD7">
        <w:rPr>
          <w:rStyle w:val="StyleUnderline"/>
          <w:highlight w:val="yellow"/>
        </w:rPr>
        <w:t>North Korea</w:t>
      </w:r>
      <w:r w:rsidRPr="00400CD7">
        <w:rPr>
          <w:rStyle w:val="StyleUnderline"/>
        </w:rPr>
        <w:t xml:space="preserve">’s success in </w:t>
      </w:r>
      <w:r w:rsidRPr="00400CD7">
        <w:rPr>
          <w:rStyle w:val="StyleUnderline"/>
          <w:highlight w:val="yellow"/>
        </w:rPr>
        <w:t>acquiring long-range nuclear capabilities was guaranteed to spook</w:t>
      </w:r>
      <w:r w:rsidRPr="00BA0018">
        <w:rPr>
          <w:rStyle w:val="StyleUnderline"/>
        </w:rPr>
        <w:t xml:space="preserve"> nearby American </w:t>
      </w:r>
      <w:r w:rsidRPr="00400CD7">
        <w:rPr>
          <w:rStyle w:val="StyleUnderline"/>
          <w:highlight w:val="yellow"/>
        </w:rPr>
        <w:t>allies</w:t>
      </w:r>
      <w:r w:rsidRPr="00F27285">
        <w:rPr>
          <w:sz w:val="16"/>
        </w:rPr>
        <w:t xml:space="preserve">. </w:t>
      </w:r>
      <w:r w:rsidRPr="00BA0018">
        <w:rPr>
          <w:rStyle w:val="StyleUnderline"/>
        </w:rPr>
        <w:t xml:space="preserve">As Mira </w:t>
      </w:r>
      <w:r w:rsidRPr="00400CD7">
        <w:rPr>
          <w:rStyle w:val="StyleUnderline"/>
          <w:highlight w:val="yellow"/>
        </w:rPr>
        <w:t>Rapp-Hooper,</w:t>
      </w:r>
      <w:r w:rsidRPr="00BA0018">
        <w:rPr>
          <w:rStyle w:val="StyleUnderline"/>
        </w:rPr>
        <w:t xml:space="preserve"> Senior Fellow for Asia Studies at the Council on Foreign Relations, has </w:t>
      </w:r>
      <w:r w:rsidRPr="00400CD7">
        <w:rPr>
          <w:rStyle w:val="StyleUnderline"/>
          <w:highlight w:val="yellow"/>
        </w:rPr>
        <w:t>observed,</w:t>
      </w:r>
      <w:r w:rsidRPr="00BA0018">
        <w:rPr>
          <w:rStyle w:val="StyleUnderline"/>
        </w:rPr>
        <w:t xml:space="preserve"> “The trouble is, </w:t>
      </w:r>
      <w:r w:rsidRPr="00400CD7">
        <w:rPr>
          <w:rStyle w:val="StyleUnderline"/>
          <w:highlight w:val="yellow"/>
        </w:rPr>
        <w:t>the U</w:t>
      </w:r>
      <w:r w:rsidRPr="00BA0018">
        <w:rPr>
          <w:rStyle w:val="StyleUnderline"/>
        </w:rPr>
        <w:t xml:space="preserve">nited </w:t>
      </w:r>
      <w:r w:rsidRPr="00400CD7">
        <w:rPr>
          <w:rStyle w:val="StyleUnderline"/>
          <w:highlight w:val="yellow"/>
        </w:rPr>
        <w:t>S</w:t>
      </w:r>
      <w:r w:rsidRPr="00BA0018">
        <w:rPr>
          <w:rStyle w:val="StyleUnderline"/>
        </w:rPr>
        <w:t xml:space="preserve">tates </w:t>
      </w:r>
      <w:r w:rsidRPr="00400CD7">
        <w:rPr>
          <w:rStyle w:val="StyleUnderline"/>
          <w:highlight w:val="yellow"/>
        </w:rPr>
        <w:t>has</w:t>
      </w:r>
      <w:r w:rsidRPr="00BA0018">
        <w:rPr>
          <w:rStyle w:val="StyleUnderline"/>
        </w:rPr>
        <w:t xml:space="preserve"> far </w:t>
      </w:r>
      <w:r w:rsidRPr="00400CD7">
        <w:rPr>
          <w:rStyle w:val="StyleUnderline"/>
          <w:highlight w:val="yellow"/>
        </w:rPr>
        <w:t>less incentive to intervene on behalf of South Korea or Japan if North Korea can respond with a nuclear strike</w:t>
      </w:r>
      <w:r w:rsidRPr="00BA0018">
        <w:rPr>
          <w:rStyle w:val="StyleUnderline"/>
        </w:rPr>
        <w:t xml:space="preserve"> against the U.S. homeland</w:t>
      </w:r>
      <w:r w:rsidRPr="00F27285">
        <w:rPr>
          <w:sz w:val="16"/>
        </w:rPr>
        <w:t>.” Iran’s interest in nuclear weapons has similarly terrified regional rivals.</w:t>
      </w:r>
      <w:r w:rsidR="00F27285" w:rsidRPr="00F27285">
        <w:rPr>
          <w:sz w:val="16"/>
        </w:rPr>
        <w:t xml:space="preserve"> </w:t>
      </w:r>
      <w:r w:rsidRPr="00F27285">
        <w:rPr>
          <w:sz w:val="16"/>
        </w:rPr>
        <w:t xml:space="preserve">But </w:t>
      </w:r>
      <w:r w:rsidRPr="00400CD7">
        <w:rPr>
          <w:rStyle w:val="Emphasis"/>
          <w:highlight w:val="yellow"/>
        </w:rPr>
        <w:t>Trump’s behavior has accelerated those trends</w:t>
      </w:r>
      <w:r w:rsidRPr="00F27285">
        <w:rPr>
          <w:sz w:val="16"/>
        </w:rPr>
        <w:t xml:space="preserve">. Santoro noted that </w:t>
      </w:r>
      <w:r w:rsidRPr="00400CD7">
        <w:rPr>
          <w:rStyle w:val="StyleUnderline"/>
          <w:highlight w:val="yellow"/>
        </w:rPr>
        <w:t xml:space="preserve">the nuclear discussion in South Korea is “taking off now </w:t>
      </w:r>
      <w:r w:rsidRPr="00400CD7">
        <w:rPr>
          <w:rStyle w:val="StyleUnderline"/>
        </w:rPr>
        <w:t>because there’s a lot of discussions in Washington about whether or not the Trump administration is considering withdrawing troops.”</w:t>
      </w:r>
      <w:r w:rsidRPr="00400CD7">
        <w:rPr>
          <w:sz w:val="16"/>
        </w:rPr>
        <w:t xml:space="preserve"> </w:t>
      </w:r>
      <w:r w:rsidRPr="00400CD7">
        <w:rPr>
          <w:rStyle w:val="StyleUnderline"/>
        </w:rPr>
        <w:t>Vipin</w:t>
      </w:r>
      <w:r w:rsidRPr="00BA0018">
        <w:rPr>
          <w:rStyle w:val="StyleUnderline"/>
        </w:rPr>
        <w:t xml:space="preserve"> Narang, associate professor of political science at MIT, said, “You can really boil this down to Trump’s instincts and </w:t>
      </w:r>
      <w:r w:rsidRPr="00400CD7">
        <w:rPr>
          <w:rStyle w:val="StyleUnderline"/>
        </w:rPr>
        <w:t>style</w:t>
      </w:r>
      <w:r w:rsidRPr="00400CD7">
        <w:rPr>
          <w:rStyle w:val="Emphasis"/>
        </w:rPr>
        <w:t xml:space="preserve">. For the first time in a long time, the </w:t>
      </w:r>
      <w:r w:rsidRPr="00400CD7">
        <w:rPr>
          <w:rStyle w:val="Emphasis"/>
          <w:highlight w:val="yellow"/>
        </w:rPr>
        <w:t>allies have had to</w:t>
      </w:r>
      <w:r w:rsidRPr="00BA0018">
        <w:rPr>
          <w:rStyle w:val="Emphasis"/>
        </w:rPr>
        <w:t xml:space="preserve"> fundamentally </w:t>
      </w:r>
      <w:r w:rsidRPr="00400CD7">
        <w:rPr>
          <w:rStyle w:val="Emphasis"/>
          <w:highlight w:val="yellow"/>
        </w:rPr>
        <w:t>question the credibility of the U.S.[nuclear protection]</w:t>
      </w:r>
      <w:r w:rsidRPr="00BA0018">
        <w:rPr>
          <w:rStyle w:val="Emphasis"/>
        </w:rPr>
        <w:t xml:space="preserve"> guarantee</w:t>
      </w:r>
      <w:r w:rsidRPr="00BA0018">
        <w:rPr>
          <w:rStyle w:val="StyleUnderline"/>
        </w:rPr>
        <w:t>.”</w:t>
      </w:r>
      <w:r w:rsidR="00F27285">
        <w:rPr>
          <w:rStyle w:val="StyleUnderline"/>
        </w:rPr>
        <w:t xml:space="preserve"> </w:t>
      </w:r>
      <w:r w:rsidRPr="00BA0018">
        <w:rPr>
          <w:rStyle w:val="StyleUnderline"/>
        </w:rPr>
        <w:t xml:space="preserve">This uncertainty is fed by moves like Trump’s demand, since rescinded, that South Korea quintuple its contribution to the cost of maintaining American troops there. </w:t>
      </w:r>
      <w:r w:rsidRPr="00F27285">
        <w:rPr>
          <w:sz w:val="16"/>
        </w:rPr>
        <w:t>“The concern is that it’s not a genuine negotiating position, that it’s demanded as an excuse to eventually pull out of South Korea,” Narang said. “</w:t>
      </w:r>
      <w:r w:rsidRPr="00BA0018">
        <w:rPr>
          <w:rStyle w:val="StyleUnderline"/>
        </w:rPr>
        <w:t>There’s a deep enough thread in Trump’s thinking and rhetoric to suggest that he genuinely believes that American [nuclear] assurance and conventional deployments to these allies are a waste of money.”</w:t>
      </w:r>
      <w:r w:rsidR="00F27285" w:rsidRPr="00F27285">
        <w:rPr>
          <w:sz w:val="16"/>
        </w:rPr>
        <w:t xml:space="preserve"> </w:t>
      </w:r>
      <w:r w:rsidRPr="00F27285">
        <w:rPr>
          <w:sz w:val="16"/>
        </w:rPr>
        <w:t>Opening the box</w:t>
      </w:r>
      <w:r w:rsidR="00F27285" w:rsidRPr="00F27285">
        <w:rPr>
          <w:sz w:val="16"/>
        </w:rPr>
        <w:t xml:space="preserve"> </w:t>
      </w:r>
      <w:r w:rsidRPr="00F27285">
        <w:rPr>
          <w:sz w:val="16"/>
        </w:rPr>
        <w:t xml:space="preserve">Experts emphasize that the risk of allies rapidly nuclearizing is low. “There’s a number of hurdles that [allies] would have to get very powerfully motivated to overcome,” said Michael Mazarr, senior political scientist at the RAND Corporation. But </w:t>
      </w:r>
      <w:r w:rsidRPr="00F27285">
        <w:rPr>
          <w:rStyle w:val="StyleUnderline"/>
        </w:rPr>
        <w:t>Volpe observed that “opening that box and having to ask those questions about the U.S. commitment is worrisome…</w:t>
      </w:r>
      <w:r w:rsidRPr="00400CD7">
        <w:rPr>
          <w:rStyle w:val="StyleUnderline"/>
          <w:highlight w:val="yellow"/>
        </w:rPr>
        <w:t>The proliferation risk is low. The problem is that it’s increased</w:t>
      </w:r>
      <w:r w:rsidRPr="00F27285">
        <w:rPr>
          <w:rStyle w:val="StyleUnderline"/>
        </w:rPr>
        <w:t>. It was an almost 0 percent risk for a long time, and the reason there’s lots of interest is that that risk has gone up in a noticeable way.”</w:t>
      </w:r>
      <w:r w:rsidR="00F27285">
        <w:rPr>
          <w:rStyle w:val="StyleUnderline"/>
        </w:rPr>
        <w:t xml:space="preserve"> </w:t>
      </w:r>
      <w:r w:rsidRPr="00F27285">
        <w:rPr>
          <w:sz w:val="16"/>
        </w:rPr>
        <w:t xml:space="preserve">Moreover, </w:t>
      </w:r>
      <w:r w:rsidRPr="00400CD7">
        <w:rPr>
          <w:rStyle w:val="Emphasis"/>
          <w:highlight w:val="yellow"/>
        </w:rPr>
        <w:t>that risk will grow.</w:t>
      </w:r>
      <w:r w:rsidRPr="00F27285">
        <w:rPr>
          <w:sz w:val="16"/>
        </w:rPr>
        <w:t xml:space="preserve"> </w:t>
      </w:r>
      <w:r w:rsidRPr="00F27285">
        <w:rPr>
          <w:rStyle w:val="StyleUnderline"/>
        </w:rPr>
        <w:t>According to Nicholas Miller, assistant professor of government at Dartmouth: “There are geopolitical trends that are making this happen, and are going to make it increasingly common…</w:t>
      </w:r>
      <w:r w:rsidRPr="00400CD7">
        <w:rPr>
          <w:rStyle w:val="StyleUnderline"/>
          <w:highlight w:val="yellow"/>
        </w:rPr>
        <w:t>The shift towards multipolarity with the rise of China</w:t>
      </w:r>
      <w:r w:rsidRPr="00F27285">
        <w:rPr>
          <w:rStyle w:val="StyleUnderline"/>
        </w:rPr>
        <w:t>, the relative decline of the U.S, and Russia behaving increasingly assertively—</w:t>
      </w:r>
      <w:r w:rsidRPr="00400CD7">
        <w:rPr>
          <w:rStyle w:val="StyleUnderline"/>
        </w:rPr>
        <w:t xml:space="preserve">that all </w:t>
      </w:r>
      <w:r w:rsidRPr="00400CD7">
        <w:rPr>
          <w:rStyle w:val="StyleUnderline"/>
          <w:highlight w:val="yellow"/>
        </w:rPr>
        <w:t xml:space="preserve">makes </w:t>
      </w:r>
      <w:r w:rsidRPr="00400CD7">
        <w:rPr>
          <w:rStyle w:val="StyleUnderline"/>
        </w:rPr>
        <w:t xml:space="preserve">a lot of our </w:t>
      </w:r>
      <w:r w:rsidRPr="00400CD7">
        <w:rPr>
          <w:rStyle w:val="Emphasis"/>
          <w:highlight w:val="yellow"/>
        </w:rPr>
        <w:t>allies feel more insecure</w:t>
      </w:r>
      <w:r w:rsidRPr="00F27285">
        <w:rPr>
          <w:rStyle w:val="StyleUnderline"/>
        </w:rPr>
        <w:t>. That’s going to persist, so these conversations will continue.”</w:t>
      </w:r>
      <w:r w:rsidR="00F27285">
        <w:rPr>
          <w:rStyle w:val="StyleUnderline"/>
        </w:rPr>
        <w:t xml:space="preserve"> </w:t>
      </w:r>
      <w:r w:rsidRPr="00F27285">
        <w:rPr>
          <w:rStyle w:val="StyleUnderline"/>
        </w:rPr>
        <w:t xml:space="preserve">Part of the </w:t>
      </w:r>
      <w:r w:rsidRPr="00F27285">
        <w:rPr>
          <w:rStyle w:val="Emphasis"/>
        </w:rPr>
        <w:t>Trump</w:t>
      </w:r>
      <w:r w:rsidRPr="00F27285">
        <w:rPr>
          <w:rStyle w:val="StyleUnderline"/>
        </w:rPr>
        <w:t xml:space="preserve"> administration’s </w:t>
      </w:r>
      <w:r w:rsidRPr="00F27285">
        <w:rPr>
          <w:rStyle w:val="Emphasis"/>
        </w:rPr>
        <w:t xml:space="preserve">legacy will be the corrosion of America’s ability to control those risks. </w:t>
      </w:r>
      <w:r w:rsidRPr="00F27285">
        <w:rPr>
          <w:sz w:val="16"/>
        </w:rPr>
        <w:t>Previous administrations restrained proliferation by denying other governments access to technology, coercing them through threats, and reassuring them through commitments. But the rise of Russian and Chinese nuclear-technology providers has made the first option far less effective. And it would be counterproductive to coerce already-nervous allies with the type of confrontational strategies used against states like Iran and North Korea.</w:t>
      </w:r>
      <w:r w:rsidR="00F27285" w:rsidRPr="00F27285">
        <w:rPr>
          <w:sz w:val="16"/>
        </w:rPr>
        <w:t xml:space="preserve"> </w:t>
      </w:r>
      <w:r w:rsidRPr="00F27285">
        <w:rPr>
          <w:rStyle w:val="StyleUnderline"/>
        </w:rPr>
        <w:t>The only useful tool the next president will have is reassurance, itself badly dulled by the current president</w:t>
      </w:r>
      <w:r w:rsidRPr="00F27285">
        <w:rPr>
          <w:sz w:val="16"/>
        </w:rPr>
        <w:t>. “From an allied perspective, you look at the U.S. and you think, ‘Well, for four years I’ll get assurance, but then the administration will change and the commitment might die again’,” Santoro said. “It’s going to be very hard for the next administration to recommit to U.S. obligations.”</w:t>
      </w:r>
      <w:r w:rsidR="00F27285" w:rsidRPr="00F27285">
        <w:rPr>
          <w:sz w:val="16"/>
        </w:rPr>
        <w:t xml:space="preserve"> </w:t>
      </w:r>
      <w:r w:rsidRPr="00400CD7">
        <w:rPr>
          <w:rStyle w:val="Emphasis"/>
          <w:highlight w:val="yellow"/>
        </w:rPr>
        <w:t>The consequences of proliferation among allies are dire</w:t>
      </w:r>
      <w:r w:rsidRPr="00F27285">
        <w:rPr>
          <w:rStyle w:val="Emphasis"/>
        </w:rPr>
        <w:t>.</w:t>
      </w:r>
      <w:r w:rsidRPr="00F27285">
        <w:rPr>
          <w:sz w:val="16"/>
        </w:rPr>
        <w:t xml:space="preserve"> </w:t>
      </w:r>
      <w:r w:rsidRPr="00F27285">
        <w:rPr>
          <w:rStyle w:val="StyleUnderline"/>
        </w:rPr>
        <w:t>Miller explained that “</w:t>
      </w:r>
      <w:r w:rsidRPr="00400CD7">
        <w:rPr>
          <w:rStyle w:val="Emphasis"/>
          <w:highlight w:val="yellow"/>
        </w:rPr>
        <w:t>the more countries with nuclear weapons, the more likely that a weapon gets used.</w:t>
      </w:r>
      <w:r w:rsidRPr="00400CD7">
        <w:rPr>
          <w:rStyle w:val="StyleUnderline"/>
          <w:highlight w:val="yellow"/>
        </w:rPr>
        <w:t xml:space="preserve"> </w:t>
      </w:r>
      <w:r w:rsidRPr="00400CD7">
        <w:rPr>
          <w:rStyle w:val="StyleUnderline"/>
        </w:rPr>
        <w:t xml:space="preserve">That could be </w:t>
      </w:r>
      <w:r w:rsidRPr="00400CD7">
        <w:rPr>
          <w:rStyle w:val="StyleUnderline"/>
          <w:highlight w:val="yellow"/>
        </w:rPr>
        <w:t xml:space="preserve">a deliberate attack, </w:t>
      </w:r>
      <w:r w:rsidRPr="00400CD7">
        <w:rPr>
          <w:rStyle w:val="Emphasis"/>
          <w:highlight w:val="yellow"/>
        </w:rPr>
        <w:t>accident or nuclear terrorism</w:t>
      </w:r>
      <w:r w:rsidRPr="00400CD7">
        <w:rPr>
          <w:rStyle w:val="StyleUnderline"/>
          <w:highlight w:val="yellow"/>
        </w:rPr>
        <w:t>.”</w:t>
      </w:r>
      <w:r w:rsidRPr="00F27285">
        <w:rPr>
          <w:rStyle w:val="StyleUnderline"/>
        </w:rPr>
        <w:t xml:space="preserve"> Crucially, “the U.S. has adopted a strong stance against proliferation [because] we’re </w:t>
      </w:r>
      <w:r w:rsidRPr="00F27285">
        <w:rPr>
          <w:rStyle w:val="Emphasis"/>
        </w:rPr>
        <w:t>very worried about cascades or tipping points</w:t>
      </w:r>
      <w:r w:rsidRPr="00400CD7">
        <w:rPr>
          <w:rStyle w:val="StyleUnderline"/>
          <w:highlight w:val="yellow"/>
        </w:rPr>
        <w:t xml:space="preserve">. If </w:t>
      </w:r>
      <w:r w:rsidRPr="00400CD7">
        <w:rPr>
          <w:rStyle w:val="Emphasis"/>
          <w:highlight w:val="yellow"/>
        </w:rPr>
        <w:t>one [ally] gets nuclear weapons, it gives others incentives to do the same</w:t>
      </w:r>
      <w:r w:rsidRPr="00F27285">
        <w:rPr>
          <w:rStyle w:val="Emphasis"/>
        </w:rPr>
        <w:t>”.</w:t>
      </w:r>
      <w:r w:rsidR="00F27285">
        <w:rPr>
          <w:rStyle w:val="Emphasis"/>
        </w:rPr>
        <w:t xml:space="preserve"> </w:t>
      </w:r>
      <w:r w:rsidRPr="00F27285">
        <w:rPr>
          <w:rStyle w:val="StyleUnderline"/>
        </w:rPr>
        <w:t xml:space="preserve">As the 2020 election looms, this issue will grow in importance. “I think most allies are willing to give American until 2020, but </w:t>
      </w:r>
      <w:r w:rsidRPr="00400CD7">
        <w:rPr>
          <w:rStyle w:val="Emphasis"/>
          <w:highlight w:val="yellow"/>
        </w:rPr>
        <w:t>if Trump is reelected</w:t>
      </w:r>
      <w:r w:rsidRPr="00F27285">
        <w:rPr>
          <w:rStyle w:val="Emphasis"/>
        </w:rPr>
        <w:t xml:space="preserve">, then I think </w:t>
      </w:r>
      <w:r w:rsidRPr="00400CD7">
        <w:rPr>
          <w:rStyle w:val="Emphasis"/>
          <w:highlight w:val="yellow"/>
        </w:rPr>
        <w:t>these concerns will be</w:t>
      </w:r>
      <w:r w:rsidRPr="00F27285">
        <w:rPr>
          <w:rStyle w:val="Emphasis"/>
        </w:rPr>
        <w:t xml:space="preserve"> really </w:t>
      </w:r>
      <w:r w:rsidRPr="00400CD7">
        <w:rPr>
          <w:rStyle w:val="Emphasis"/>
          <w:highlight w:val="yellow"/>
        </w:rPr>
        <w:t>exacerbated</w:t>
      </w:r>
      <w:r w:rsidRPr="00F27285">
        <w:rPr>
          <w:rStyle w:val="Emphasis"/>
        </w:rPr>
        <w:t>,”</w:t>
      </w:r>
      <w:r w:rsidRPr="00F27285">
        <w:rPr>
          <w:rStyle w:val="StyleUnderline"/>
        </w:rPr>
        <w:t xml:space="preserve"> said Narang. “Because that’s enough time for Trump to implement a vision of reducing America’s footprint.”</w:t>
      </w:r>
      <w:r w:rsidR="00F27285">
        <w:rPr>
          <w:rStyle w:val="StyleUnderline"/>
        </w:rPr>
        <w:t xml:space="preserve"> </w:t>
      </w:r>
      <w:r w:rsidRPr="00F27285">
        <w:rPr>
          <w:rStyle w:val="StyleUnderline"/>
        </w:rPr>
        <w:t>So as America negotiates its way through the Trump question, the answer it chooses may require it to confront a newly pressing nuclear challenge: holding back its own friends.</w:t>
      </w:r>
    </w:p>
    <w:p w14:paraId="427803A6" w14:textId="3930C55B" w:rsidR="007F1FF9" w:rsidRDefault="00A14FCF" w:rsidP="00A14FCF">
      <w:pPr>
        <w:pStyle w:val="Heading2"/>
      </w:pPr>
      <w:r>
        <w:t xml:space="preserve">AT: Trump Wags the Dog </w:t>
      </w:r>
    </w:p>
    <w:p w14:paraId="1F100296" w14:textId="19FC768C" w:rsidR="00A14FCF" w:rsidRDefault="00A14FCF" w:rsidP="00A14FCF">
      <w:pPr>
        <w:pStyle w:val="Heading3"/>
      </w:pPr>
      <w:r>
        <w:t xml:space="preserve">AT: Noko War </w:t>
      </w:r>
    </w:p>
    <w:p w14:paraId="055C89B7" w14:textId="1C6E510D" w:rsidR="00A14FCF" w:rsidRDefault="00111B1B" w:rsidP="00111B1B">
      <w:pPr>
        <w:pStyle w:val="Heading4"/>
      </w:pPr>
      <w:r>
        <w:t xml:space="preserve">No impact - Neither side will invite conflict </w:t>
      </w:r>
    </w:p>
    <w:p w14:paraId="4F281FA3" w14:textId="1619A040" w:rsidR="00111B1B" w:rsidRPr="00B81170" w:rsidRDefault="00111B1B" w:rsidP="00111B1B">
      <w:r w:rsidRPr="00111B1B">
        <w:rPr>
          <w:b/>
          <w:bCs/>
        </w:rPr>
        <w:t>Greitens 5/18</w:t>
      </w:r>
      <w:r>
        <w:t xml:space="preserve"> (Sheena Chestnut Greitens, PhD Harvard University, nonresident senior fellow with the Center for East Asia Policy Studies; assistant professor at the University of Missouri; associate in research at the Fairbank Center at Harvard University. “Why North Korea-US relations will remain stable unless Kim really needs coronavirus aid”, </w:t>
      </w:r>
      <w:r>
        <w:rPr>
          <w:i/>
          <w:iCs/>
        </w:rPr>
        <w:t xml:space="preserve">The Brookings Institute. </w:t>
      </w:r>
      <w:hyperlink r:id="rId60" w:history="1">
        <w:r w:rsidRPr="00B81170">
          <w:rPr>
            <w:rStyle w:val="Hyperlink"/>
          </w:rPr>
          <w:t>https://www.brookings.edu/blog/order-from-chaos/2020/05/18/why-north-korea-us-relations-will-remain-stable-unless-kim-really-needs-coronavirus-aid/</w:t>
        </w:r>
      </w:hyperlink>
      <w:r w:rsidRPr="00B81170">
        <w:t>, 5/18/2020)</w:t>
      </w:r>
    </w:p>
    <w:p w14:paraId="4EF4CC26" w14:textId="30D2A770" w:rsidR="00B016AB" w:rsidRPr="00111B1B" w:rsidRDefault="00111B1B" w:rsidP="00B016AB">
      <w:pPr>
        <w:rPr>
          <w:sz w:val="16"/>
        </w:rPr>
      </w:pPr>
      <w:r w:rsidRPr="00B81170">
        <w:rPr>
          <w:rStyle w:val="StyleUnderline"/>
        </w:rPr>
        <w:t xml:space="preserve">U.S.-North Korea relations are likely for the rest of 2020 to follow the adage, “the more things change, the more they stay the same.” </w:t>
      </w:r>
      <w:r w:rsidRPr="00B81170">
        <w:rPr>
          <w:sz w:val="16"/>
        </w:rPr>
        <w:t xml:space="preserve">On the U.S. side, </w:t>
      </w:r>
      <w:r w:rsidRPr="00B81170">
        <w:rPr>
          <w:rStyle w:val="StyleUnderline"/>
        </w:rPr>
        <w:t xml:space="preserve">the Trump administration appears to have shifted focus away from North Korea, except to </w:t>
      </w:r>
      <w:r w:rsidRPr="00B81170">
        <w:rPr>
          <w:rStyle w:val="Emphasis"/>
        </w:rPr>
        <w:t>claim su</w:t>
      </w:r>
      <w:r w:rsidRPr="00111B1B">
        <w:rPr>
          <w:rStyle w:val="Emphasis"/>
        </w:rPr>
        <w:t>ccess in de-escalating tensions</w:t>
      </w:r>
      <w:r w:rsidRPr="00111B1B">
        <w:rPr>
          <w:rStyle w:val="StyleUnderline"/>
        </w:rPr>
        <w:t xml:space="preserve"> as part of President Trump’s re-election campaign.</w:t>
      </w:r>
      <w:r w:rsidRPr="00111B1B">
        <w:rPr>
          <w:sz w:val="16"/>
        </w:rPr>
        <w:t xml:space="preserve"> The president has downplayed North Korea’s short range missile tests as “very standard,” and tweeted well-wishes to Kim Jong-un upon his reappearance after a long, potentially health-related absence from public view. </w:t>
      </w:r>
      <w:r w:rsidRPr="00400CD7">
        <w:rPr>
          <w:rStyle w:val="StyleUnderline"/>
          <w:highlight w:val="yellow"/>
        </w:rPr>
        <w:t>The administration’s apparent desire to keep U.S.-DPRK relations on the back burner seems likely to continue</w:t>
      </w:r>
      <w:r w:rsidRPr="00111B1B">
        <w:rPr>
          <w:rStyle w:val="StyleUnderline"/>
        </w:rPr>
        <w:t xml:space="preserve"> throughout the rest of the year</w:t>
      </w:r>
      <w:r w:rsidRPr="00111B1B">
        <w:rPr>
          <w:sz w:val="16"/>
        </w:rPr>
        <w:t xml:space="preserve">. </w:t>
      </w:r>
      <w:r w:rsidRPr="00400CD7">
        <w:rPr>
          <w:rStyle w:val="Emphasis"/>
          <w:highlight w:val="yellow"/>
        </w:rPr>
        <w:t xml:space="preserve">The administration has little to gain from putting North Korea into the headlines, or making </w:t>
      </w:r>
      <w:r w:rsidRPr="00B81170">
        <w:rPr>
          <w:rStyle w:val="Emphasis"/>
        </w:rPr>
        <w:t xml:space="preserve">its combination of </w:t>
      </w:r>
      <w:r w:rsidRPr="00400CD7">
        <w:rPr>
          <w:rStyle w:val="Emphasis"/>
          <w:highlight w:val="yellow"/>
        </w:rPr>
        <w:t xml:space="preserve">maximum pressure </w:t>
      </w:r>
      <w:r w:rsidRPr="00B81170">
        <w:rPr>
          <w:rStyle w:val="Emphasis"/>
        </w:rPr>
        <w:t xml:space="preserve">and high-level diplomacy </w:t>
      </w:r>
      <w:r w:rsidRPr="00400CD7">
        <w:rPr>
          <w:rStyle w:val="Emphasis"/>
          <w:highlight w:val="yellow"/>
        </w:rPr>
        <w:t xml:space="preserve">into a campaign issue </w:t>
      </w:r>
      <w:r w:rsidRPr="000640BA">
        <w:rPr>
          <w:rStyle w:val="Emphasis"/>
        </w:rPr>
        <w:t>between now and November.</w:t>
      </w:r>
      <w:r w:rsidRPr="000640BA">
        <w:rPr>
          <w:sz w:val="16"/>
        </w:rPr>
        <w:t xml:space="preserve"> For instance, the latest U.N. Panel of Experts report concludes that North Korea continues to advance its nuclear and missile programs, and that the regime has developed robust evasion strategies to bypass the sanctions</w:t>
      </w:r>
      <w:r w:rsidRPr="00111B1B">
        <w:rPr>
          <w:sz w:val="16"/>
        </w:rPr>
        <w:t xml:space="preserve"> regime. These factors, plus the logistical demands of a re-election campaign, make another Trump-Kim summit in 2020 unlikely. </w:t>
      </w:r>
      <w:r w:rsidRPr="00111B1B">
        <w:rPr>
          <w:rStyle w:val="StyleUnderline"/>
        </w:rPr>
        <w:t>How North Korea approaches the U.S. for the rest of 2020, by contrast, depends on how much North Korea has to gain from renewed confrontation versus a period of relative quiet.</w:t>
      </w:r>
      <w:r w:rsidRPr="00111B1B">
        <w:rPr>
          <w:sz w:val="16"/>
        </w:rPr>
        <w:t xml:space="preserve"> Complete inaction by the DPRK is unlikely: </w:t>
      </w:r>
      <w:r w:rsidRPr="00111B1B">
        <w:rPr>
          <w:rStyle w:val="StyleUnderline"/>
        </w:rPr>
        <w:t>North Korea continues to test short-range missiles, having likely interpreted the administration’s comments to mean that these tests fall short of the U.S. threshold for response despite their costs to U.S. forces and allies in East Asia. Such tests allow Kim Jong-un to continue making technical improvements to North Korea’s missile program</w:t>
      </w:r>
      <w:r w:rsidRPr="00111B1B">
        <w:rPr>
          <w:sz w:val="16"/>
        </w:rPr>
        <w:t xml:space="preserve">. Moreover, they also give Pyongyang a means to respond to lower-level U.S. or international actions — such as exercises — in a way that maintains consistency with domestic rhetoric but keeps the risk of military escalation relatively low. </w:t>
      </w:r>
      <w:r w:rsidRPr="00B81170">
        <w:rPr>
          <w:rStyle w:val="StyleUnderline"/>
          <w:highlight w:val="yellow"/>
        </w:rPr>
        <w:t xml:space="preserve">What about testing long-range missiles </w:t>
      </w:r>
      <w:r w:rsidRPr="000640BA">
        <w:rPr>
          <w:rStyle w:val="StyleUnderline"/>
        </w:rPr>
        <w:t>or warheads?</w:t>
      </w:r>
      <w:r w:rsidRPr="00111B1B">
        <w:rPr>
          <w:rStyle w:val="StyleUnderline"/>
        </w:rPr>
        <w:t xml:space="preserve"> </w:t>
      </w:r>
      <w:r w:rsidRPr="00B81170">
        <w:rPr>
          <w:rStyle w:val="StyleUnderline"/>
          <w:highlight w:val="yellow"/>
        </w:rPr>
        <w:t>Absent compelling</w:t>
      </w:r>
      <w:r w:rsidRPr="000640BA">
        <w:rPr>
          <w:rStyle w:val="StyleUnderline"/>
        </w:rPr>
        <w:t xml:space="preserve"> technical </w:t>
      </w:r>
      <w:r w:rsidRPr="00B81170">
        <w:rPr>
          <w:rStyle w:val="StyleUnderline"/>
          <w:highlight w:val="yellow"/>
        </w:rPr>
        <w:t>reasons to test, Pyongyang’s logic will</w:t>
      </w:r>
      <w:r w:rsidRPr="000640BA">
        <w:rPr>
          <w:rStyle w:val="StyleUnderline"/>
        </w:rPr>
        <w:t xml:space="preserve"> likely </w:t>
      </w:r>
      <w:r w:rsidRPr="00B81170">
        <w:rPr>
          <w:rStyle w:val="StyleUnderline"/>
          <w:highlight w:val="yellow"/>
        </w:rPr>
        <w:t>be based on how it sees the strategic game heading into</w:t>
      </w:r>
      <w:r w:rsidRPr="00111B1B">
        <w:rPr>
          <w:rStyle w:val="StyleUnderline"/>
        </w:rPr>
        <w:t xml:space="preserve"> a second Trump or new Democratic administration in </w:t>
      </w:r>
      <w:r w:rsidRPr="00B81170">
        <w:rPr>
          <w:rStyle w:val="StyleUnderline"/>
          <w:highlight w:val="yellow"/>
        </w:rPr>
        <w:t>2021</w:t>
      </w:r>
      <w:r w:rsidRPr="00B81170">
        <w:rPr>
          <w:sz w:val="16"/>
          <w:highlight w:val="yellow"/>
        </w:rPr>
        <w:t>.</w:t>
      </w:r>
      <w:r w:rsidRPr="00111B1B">
        <w:rPr>
          <w:sz w:val="16"/>
        </w:rPr>
        <w:t xml:space="preserve"> Here, </w:t>
      </w:r>
      <w:r w:rsidRPr="00B81170">
        <w:rPr>
          <w:rStyle w:val="Emphasis"/>
          <w:highlight w:val="yellow"/>
        </w:rPr>
        <w:t>it’s not clear what North Korea gains from confrontation: Any crisis comes with risks, and the current international environment appears to be tolerable enough for North Korea</w:t>
      </w:r>
      <w:r w:rsidRPr="00111B1B">
        <w:rPr>
          <w:rStyle w:val="Emphasis"/>
        </w:rPr>
        <w:t xml:space="preserve">. </w:t>
      </w:r>
      <w:r w:rsidRPr="00111B1B">
        <w:rPr>
          <w:sz w:val="16"/>
        </w:rPr>
        <w:t xml:space="preserve">If that interpretation is accurate, </w:t>
      </w:r>
      <w:r w:rsidRPr="00B81170">
        <w:rPr>
          <w:rStyle w:val="StyleUnderline"/>
          <w:highlight w:val="yellow"/>
        </w:rPr>
        <w:t xml:space="preserve">Pyongyang’s best bet is </w:t>
      </w:r>
      <w:r w:rsidRPr="000640BA">
        <w:rPr>
          <w:rStyle w:val="StyleUnderline"/>
        </w:rPr>
        <w:t>probably</w:t>
      </w:r>
      <w:r w:rsidRPr="00B81170">
        <w:rPr>
          <w:rStyle w:val="StyleUnderline"/>
          <w:highlight w:val="yellow"/>
        </w:rPr>
        <w:t xml:space="preserve"> to sit tight until it has more information on what the U.S.-DPRK chessboard will look like in 2021.</w:t>
      </w:r>
      <w:r>
        <w:rPr>
          <w:rStyle w:val="StyleUnderline"/>
        </w:rPr>
        <w:t xml:space="preserve"> </w:t>
      </w:r>
      <w:r w:rsidRPr="00111B1B">
        <w:rPr>
          <w:rStyle w:val="StyleUnderline"/>
        </w:rPr>
        <w:t>Unforeseen events could, of course, throw off this calculus in unanticipated ways. Perhaps North Korea’s suspected COVID-19 outbreak will heighten the need for sanctions relief</w:t>
      </w:r>
      <w:r w:rsidRPr="00111B1B">
        <w:rPr>
          <w:sz w:val="16"/>
        </w:rPr>
        <w:t xml:space="preserve"> so much that a provocation in search of assistance seems like Pyongyang’s best bet. </w:t>
      </w:r>
      <w:r w:rsidRPr="00111B1B">
        <w:rPr>
          <w:rStyle w:val="StyleUnderline"/>
        </w:rPr>
        <w:t>Or perhaps Kim Jong Un will have another health scare</w:t>
      </w:r>
      <w:r w:rsidRPr="00111B1B">
        <w:rPr>
          <w:sz w:val="16"/>
        </w:rPr>
        <w:t>, and North Korea’s uncertain line of succession will again generate risks for internal and international stability. Neither of these scenarios is farfetched — meaning that, as ever with North Korea, U.S. strategy must also prepare for the unexpected.</w:t>
      </w:r>
    </w:p>
    <w:p w14:paraId="555D7345" w14:textId="77777777" w:rsidR="001A2CB0" w:rsidRPr="001A2CB0" w:rsidRDefault="001A2CB0" w:rsidP="00271B37">
      <w:pPr>
        <w:pStyle w:val="Heading1"/>
      </w:pPr>
    </w:p>
    <w:p w14:paraId="6CC56E73" w14:textId="25075B90" w:rsidR="00435D1F" w:rsidRDefault="008B195C" w:rsidP="008B195C">
      <w:pPr>
        <w:pStyle w:val="Heading1"/>
      </w:pPr>
      <w:r>
        <w:t>Answers</w:t>
      </w:r>
      <w:r w:rsidR="006D40A5">
        <w:t xml:space="preserve"> to Aff Arguments</w:t>
      </w:r>
    </w:p>
    <w:p w14:paraId="593E624B" w14:textId="508DC87B" w:rsidR="008B195C" w:rsidRDefault="008B195C" w:rsidP="008B195C">
      <w:pPr>
        <w:pStyle w:val="Heading3"/>
      </w:pPr>
      <w:r>
        <w:t xml:space="preserve">AT: Vote By Mail </w:t>
      </w:r>
      <w:r w:rsidR="003D2ED9">
        <w:t xml:space="preserve">Favors </w:t>
      </w:r>
      <w:r w:rsidR="00046E80">
        <w:t>One Party</w:t>
      </w:r>
    </w:p>
    <w:p w14:paraId="25A48233" w14:textId="62C7CB83" w:rsidR="008B195C" w:rsidRDefault="00BC230D" w:rsidP="008B195C">
      <w:pPr>
        <w:pStyle w:val="Heading4"/>
      </w:pPr>
      <w:r>
        <w:t>Empirical research errs neg, there is no evidence of vote by mail favoring one party</w:t>
      </w:r>
    </w:p>
    <w:p w14:paraId="25D75076" w14:textId="1F600B85" w:rsidR="00BC230D" w:rsidRPr="00BC230D" w:rsidRDefault="00BC230D" w:rsidP="00BC230D">
      <w:r w:rsidRPr="00BC230D">
        <w:rPr>
          <w:b/>
          <w:bCs/>
        </w:rPr>
        <w:t>Drutman 5/12</w:t>
      </w:r>
      <w:r>
        <w:t xml:space="preserve"> (Lee Drutman, senior fellow in the Political Reform program at New America. “There Is No Evidence That Voting By Mail Gives One Party An Advantage”, </w:t>
      </w:r>
      <w:r w:rsidRPr="00BC230D">
        <w:rPr>
          <w:i/>
          <w:iCs/>
        </w:rPr>
        <w:t>FiveThrityEight</w:t>
      </w:r>
      <w:r>
        <w:t xml:space="preserve">, </w:t>
      </w:r>
      <w:hyperlink r:id="rId61" w:history="1">
        <w:r w:rsidRPr="00F67976">
          <w:rPr>
            <w:rStyle w:val="Hyperlink"/>
          </w:rPr>
          <w:t>https://fivethirtyeight.com/features/there-is-no-evidence-that-voting-by-mail-gives-one-party-an-advantage/</w:t>
        </w:r>
      </w:hyperlink>
      <w:r>
        <w:t xml:space="preserve">, May 12, 2020) </w:t>
      </w:r>
    </w:p>
    <w:p w14:paraId="361FA368" w14:textId="38F55DE5" w:rsidR="00BC230D" w:rsidRDefault="00BC230D" w:rsidP="00BC230D">
      <w:pPr>
        <w:rPr>
          <w:rStyle w:val="StyleUnderline"/>
        </w:rPr>
      </w:pPr>
      <w:r w:rsidRPr="00BC230D">
        <w:rPr>
          <w:rStyle w:val="StyleUnderline"/>
          <w:highlight w:val="yellow"/>
        </w:rPr>
        <w:t>Studies</w:t>
      </w:r>
      <w:r w:rsidRPr="00BC230D">
        <w:rPr>
          <w:rStyle w:val="StyleUnderline"/>
        </w:rPr>
        <w:t xml:space="preserve"> that have </w:t>
      </w:r>
      <w:r w:rsidRPr="00BC230D">
        <w:rPr>
          <w:rStyle w:val="StyleUnderline"/>
          <w:highlight w:val="yellow"/>
        </w:rPr>
        <w:t xml:space="preserve">analyzed the effects of voting by mail </w:t>
      </w:r>
      <w:r w:rsidRPr="00BC230D">
        <w:rPr>
          <w:rStyle w:val="StyleUnderline"/>
        </w:rPr>
        <w:t>on partisan fortunes on a larger scale</w:t>
      </w:r>
      <w:r w:rsidRPr="00BC230D">
        <w:rPr>
          <w:sz w:val="16"/>
        </w:rPr>
        <w:t xml:space="preserve"> have found similar results. </w:t>
      </w:r>
      <w:r w:rsidRPr="00BC230D">
        <w:rPr>
          <w:rStyle w:val="StyleUnderline"/>
          <w:highlight w:val="yellow"/>
        </w:rPr>
        <w:t>In a recent study</w:t>
      </w:r>
      <w:r w:rsidRPr="00BC230D">
        <w:rPr>
          <w:rStyle w:val="StyleUnderline"/>
        </w:rPr>
        <w:t xml:space="preserve">, a team of </w:t>
      </w:r>
      <w:r w:rsidRPr="00BC230D">
        <w:rPr>
          <w:rStyle w:val="StyleUnderline"/>
          <w:highlight w:val="yellow"/>
        </w:rPr>
        <w:t>Stanford University political scientists looked at county-level implementation of vote by mail</w:t>
      </w:r>
      <w:r w:rsidRPr="00BC230D">
        <w:rPr>
          <w:rStyle w:val="StyleUnderline"/>
        </w:rPr>
        <w:t xml:space="preserve"> in California, Utah and Washington. </w:t>
      </w:r>
      <w:r w:rsidRPr="00BC230D">
        <w:rPr>
          <w:rStyle w:val="Emphasis"/>
        </w:rPr>
        <w:t xml:space="preserve">They </w:t>
      </w:r>
      <w:r w:rsidRPr="00BC230D">
        <w:rPr>
          <w:rStyle w:val="Emphasis"/>
          <w:highlight w:val="yellow"/>
        </w:rPr>
        <w:t>found no statistically significant partisan difference</w:t>
      </w:r>
      <w:r w:rsidRPr="00BC230D">
        <w:rPr>
          <w:rStyle w:val="StyleUnderline"/>
        </w:rPr>
        <w:t xml:space="preserve"> between counties that had transitioned to voting fully by mail and those that had not, along with a slight increase in voter turnout</w:t>
      </w:r>
      <w:r w:rsidRPr="00BC230D">
        <w:rPr>
          <w:sz w:val="16"/>
        </w:rPr>
        <w:t xml:space="preserve">. </w:t>
      </w:r>
      <w:r w:rsidRPr="00BC230D">
        <w:rPr>
          <w:rStyle w:val="Emphasis"/>
          <w:highlight w:val="yellow"/>
        </w:rPr>
        <w:t>Another research team</w:t>
      </w:r>
      <w:r w:rsidRPr="00BC230D">
        <w:rPr>
          <w:rStyle w:val="Emphasis"/>
        </w:rPr>
        <w:t xml:space="preserve"> </w:t>
      </w:r>
      <w:r w:rsidRPr="00BC230D">
        <w:rPr>
          <w:rStyle w:val="StyleUnderline"/>
        </w:rPr>
        <w:t xml:space="preserve">recently analyzed the effects of voting by mail in Colorado, </w:t>
      </w:r>
      <w:r w:rsidRPr="00BC230D">
        <w:rPr>
          <w:sz w:val="16"/>
        </w:rPr>
        <w:t xml:space="preserve">and although they found a much higher effect on overall voter turnout than previous studies, </w:t>
      </w:r>
      <w:r w:rsidRPr="00BC230D">
        <w:rPr>
          <w:rStyle w:val="StyleUnderline"/>
        </w:rPr>
        <w:t xml:space="preserve">they also </w:t>
      </w:r>
      <w:r w:rsidRPr="00BC230D">
        <w:rPr>
          <w:rStyle w:val="Emphasis"/>
          <w:highlight w:val="yellow"/>
        </w:rPr>
        <w:t>had a similar null partisan finding</w:t>
      </w:r>
      <w:r w:rsidRPr="00BC230D">
        <w:rPr>
          <w:rStyle w:val="StyleUnderline"/>
        </w:rPr>
        <w:t xml:space="preserve">. </w:t>
      </w:r>
      <w:r w:rsidRPr="00BC230D">
        <w:rPr>
          <w:sz w:val="16"/>
        </w:rPr>
        <w:t xml:space="preserve">More voters turned out to support Democratic candidates, but more voters also turned out to support Republican candidates. </w:t>
      </w:r>
      <w:r w:rsidRPr="00BC230D">
        <w:rPr>
          <w:rStyle w:val="StyleUnderline"/>
        </w:rPr>
        <w:t>So what do we make of the lack of evidence that any one party benefits from voting by mail?</w:t>
      </w:r>
      <w:r w:rsidRPr="00BC230D">
        <w:rPr>
          <w:sz w:val="16"/>
        </w:rPr>
        <w:t xml:space="preserve"> The best way to think about this is to </w:t>
      </w:r>
      <w:r w:rsidRPr="00BC230D">
        <w:rPr>
          <w:rStyle w:val="StyleUnderline"/>
        </w:rPr>
        <w:t>imagine the marginal voter who didn’t vote in person but would vote by mail.</w:t>
      </w:r>
      <w:r w:rsidRPr="00BC230D">
        <w:rPr>
          <w:sz w:val="16"/>
        </w:rPr>
        <w:t xml:space="preserve"> Because most </w:t>
      </w:r>
      <w:r w:rsidRPr="007F146F">
        <w:rPr>
          <w:rStyle w:val="StyleUnderline"/>
          <w:highlight w:val="yellow"/>
        </w:rPr>
        <w:t>voting is habitual,</w:t>
      </w:r>
      <w:r w:rsidRPr="00BC230D">
        <w:rPr>
          <w:rStyle w:val="StyleUnderline"/>
        </w:rPr>
        <w:t xml:space="preserve"> most voting rules don’t seem to make a huge change in who votes. </w:t>
      </w:r>
      <w:r w:rsidRPr="00BC230D">
        <w:rPr>
          <w:sz w:val="16"/>
        </w:rPr>
        <w:t xml:space="preserve">So to the extent that voting by mail makes voting more convenient, it helps those who are already motivated to vote but who may not be able to find time on Election Day for whatever reason. This is why </w:t>
      </w:r>
      <w:r w:rsidRPr="007F146F">
        <w:rPr>
          <w:rStyle w:val="StyleUnderline"/>
          <w:highlight w:val="yellow"/>
        </w:rPr>
        <w:t>studies generally find that even universal voting by mail</w:t>
      </w:r>
      <w:r w:rsidRPr="00BC230D">
        <w:rPr>
          <w:sz w:val="16"/>
        </w:rPr>
        <w:t xml:space="preserve"> (where everyone is sent a ballot) </w:t>
      </w:r>
      <w:r w:rsidRPr="007F146F">
        <w:rPr>
          <w:rStyle w:val="StyleUnderline"/>
          <w:highlight w:val="yellow"/>
        </w:rPr>
        <w:t>only increases voting marginally,</w:t>
      </w:r>
      <w:r w:rsidRPr="00BC230D">
        <w:rPr>
          <w:rStyle w:val="StyleUnderline"/>
        </w:rPr>
        <w:t xml:space="preserve"> and probably among those who already are most likely to vote anyway.</w:t>
      </w:r>
      <w:r>
        <w:rPr>
          <w:rStyle w:val="StyleUnderline"/>
        </w:rPr>
        <w:t xml:space="preserve"> </w:t>
      </w:r>
      <w:r w:rsidRPr="00BC230D">
        <w:rPr>
          <w:rStyle w:val="StyleUnderline"/>
        </w:rPr>
        <w:t>Bottom line: By making it a little easier to vote, voting by mail probably increases the likelihood of the marginal Democratic voter engaging in the process</w:t>
      </w:r>
      <w:r w:rsidRPr="00BC230D">
        <w:rPr>
          <w:sz w:val="16"/>
        </w:rPr>
        <w:t xml:space="preserve">. (Though younger and lower-income voters, who tend to vote at lower rates, also tend to not take advantage of voting by mail.) </w:t>
      </w:r>
      <w:r w:rsidRPr="00BC230D">
        <w:rPr>
          <w:rStyle w:val="StyleUnderline"/>
        </w:rPr>
        <w:t xml:space="preserve">But it also makes it easier for more habitual older voters, who tend to vote more Republican than younger voters, to cast a ballot. Thus, </w:t>
      </w:r>
      <w:r w:rsidRPr="00BC230D">
        <w:rPr>
          <w:rStyle w:val="Emphasis"/>
        </w:rPr>
        <w:t xml:space="preserve">on balance, </w:t>
      </w:r>
      <w:r w:rsidRPr="007F146F">
        <w:rPr>
          <w:rStyle w:val="Emphasis"/>
          <w:highlight w:val="yellow"/>
        </w:rPr>
        <w:t>any</w:t>
      </w:r>
      <w:r w:rsidRPr="00BC230D">
        <w:rPr>
          <w:rStyle w:val="Emphasis"/>
        </w:rPr>
        <w:t xml:space="preserve"> associated </w:t>
      </w:r>
      <w:r w:rsidRPr="007F146F">
        <w:rPr>
          <w:rStyle w:val="Emphasis"/>
          <w:highlight w:val="yellow"/>
        </w:rPr>
        <w:t>partisan effects</w:t>
      </w:r>
      <w:r w:rsidRPr="00BC230D">
        <w:rPr>
          <w:rStyle w:val="Emphasis"/>
        </w:rPr>
        <w:t xml:space="preserve"> from voting by mail have </w:t>
      </w:r>
      <w:r w:rsidRPr="007F146F">
        <w:rPr>
          <w:rStyle w:val="Emphasis"/>
          <w:highlight w:val="yellow"/>
        </w:rPr>
        <w:t>tended to cancel out.</w:t>
      </w:r>
      <w:r>
        <w:rPr>
          <w:rStyle w:val="Emphasis"/>
        </w:rPr>
        <w:t xml:space="preserve"> </w:t>
      </w:r>
      <w:r w:rsidRPr="00BC230D">
        <w:rPr>
          <w:sz w:val="16"/>
        </w:rPr>
        <w:t xml:space="preserve">We should be careful to apply past patterns to 2020, though. The states that moved to universal voting did so gradually, over several election cycles. So we’ve never seen anything on the scale of what we might see in 2020. The obvious implication is that efforts to expand absentee voting in a pandemic might work differently. And maybe there will be partisan differences in who chooses to vote by mail, as we saw in Wisconsin’s primary. But we may also learn something more about how states implement voting-by-mail systems and what those impacts are. (For example, is postage prepaid? How easy is it to request a ballot? How easy is it to correct a rejected ballot?) We may also see that different campaign tactics are more effective in getting people to vote by mail than getting people to vote in person. At the very least, we’ll almost certainly see tremendous variation on both counts — variation that will give us a new cottage industry of studies that refine our understanding of how vote by mail impacts turnout, or at least how it impacted turnout in 2020. </w:t>
      </w:r>
      <w:r w:rsidRPr="00BC230D">
        <w:rPr>
          <w:rStyle w:val="StyleUnderline"/>
        </w:rPr>
        <w:t>Looking at Florida’s 2020 primary, held on March 17</w:t>
      </w:r>
      <w:r w:rsidRPr="00BC230D">
        <w:rPr>
          <w:sz w:val="16"/>
        </w:rPr>
        <w:t xml:space="preserve"> (before a statewide shelter-in-place order was in place, although other states were issuing orders), may hold a few clues. Not surprisingly, the share of primary voters casting a ballot by mail increased from 31 percent in 2016 to 48 percent, according to an analysis by MIT political scientist Charles Stewart. And it was Republicans — not Democrats — who were more likely to mail their ballot (57 percent of Republicans compared with 41 percent of Democrats) even though it was Democrats who had a contested primary, and therefore, higher turnout.3 In 2016, there was no partisan difference. But the more important clue may be Stewart’s finding that it was </w:t>
      </w:r>
      <w:r w:rsidRPr="00BC230D">
        <w:rPr>
          <w:rStyle w:val="StyleUnderline"/>
        </w:rPr>
        <w:t>people who had voted by mail in the 2016 primary were much more likely to vote in the 2020 primary</w:t>
      </w:r>
      <w:r w:rsidRPr="00BC230D">
        <w:rPr>
          <w:sz w:val="16"/>
        </w:rPr>
        <w:t xml:space="preserve">. In total, he found, </w:t>
      </w:r>
      <w:r w:rsidRPr="00BC230D">
        <w:rPr>
          <w:rStyle w:val="StyleUnderline"/>
        </w:rPr>
        <w:t>62 percent of voters who voted by mail in the primary in 2016 voted in 2020, compared with just 35 percent of those who voted in person on Election Day in 2016</w:t>
      </w:r>
      <w:r w:rsidRPr="00BC230D">
        <w:rPr>
          <w:sz w:val="16"/>
        </w:rPr>
        <w:t xml:space="preserve">. This is in line with previous findings that voting by mail benefits habitual voters most. But this may also suggest that those who are in the habit of requesting a mail ballot may have an advantage if states shift to all-mail elections — the electoral ramifications of which aren’t entirely clear. Likewise, the Wisconsin 2020 primary may also offer some clues as for what to expect in the general election, especially if voting by mail becomes an increasingly polarized issue. Turnout was higher than expected in the Wisconsin primary, and Democrats do appear to have taken more advantage of voting by mail than Republicans (though as with Florida, Democratic turnout was presumably higher because Democrats had a contested presidential primary, whereas Republicans didn’t). Granted, there were other down-ballot elections, including a judicial election for the state Supreme Court which was one reason the primary couldn’t be postponed, but Democratic party leaders also led a strong effort to get Democratic voters to request mail ballots. That final point is a crucial one, too, in trying to anticipate what the effects may be on the general. </w:t>
      </w:r>
      <w:r w:rsidRPr="00BC230D">
        <w:rPr>
          <w:rStyle w:val="StyleUnderline"/>
        </w:rPr>
        <w:t>Voters rely on parties for cues on how and when to vote. So if mail ballots are going to be a part of 2020 (and beyond), campaigns will adopt strategies to educate and encourage voters to request and fill out ballots — even if they don’t like the rules</w:t>
      </w:r>
      <w:r w:rsidRPr="00BC230D">
        <w:rPr>
          <w:sz w:val="16"/>
        </w:rPr>
        <w:t xml:space="preserve">. And in a fluid voting environment like the one we expect for 2020, </w:t>
      </w:r>
      <w:r w:rsidRPr="007F146F">
        <w:rPr>
          <w:rStyle w:val="Emphasis"/>
          <w:highlight w:val="yellow"/>
        </w:rPr>
        <w:t>whether</w:t>
      </w:r>
      <w:r w:rsidRPr="00BC230D">
        <w:rPr>
          <w:rStyle w:val="Emphasis"/>
        </w:rPr>
        <w:t xml:space="preserve"> </w:t>
      </w:r>
      <w:r w:rsidRPr="007F146F">
        <w:rPr>
          <w:rStyle w:val="Emphasis"/>
          <w:highlight w:val="yellow"/>
        </w:rPr>
        <w:t>Dem</w:t>
      </w:r>
      <w:r w:rsidRPr="007F146F">
        <w:rPr>
          <w:rStyle w:val="Emphasis"/>
        </w:rPr>
        <w:t>ocrat</w:t>
      </w:r>
      <w:r w:rsidRPr="007F146F">
        <w:rPr>
          <w:rStyle w:val="Emphasis"/>
          <w:highlight w:val="yellow"/>
        </w:rPr>
        <w:t>s</w:t>
      </w:r>
      <w:r w:rsidRPr="00BC230D">
        <w:rPr>
          <w:rStyle w:val="Emphasis"/>
        </w:rPr>
        <w:t xml:space="preserve"> </w:t>
      </w:r>
      <w:r w:rsidRPr="007F146F">
        <w:rPr>
          <w:rStyle w:val="Emphasis"/>
          <w:highlight w:val="yellow"/>
        </w:rPr>
        <w:t>or Republicans benefit</w:t>
      </w:r>
      <w:r w:rsidRPr="00BC230D">
        <w:rPr>
          <w:rStyle w:val="Emphasis"/>
        </w:rPr>
        <w:t xml:space="preserve"> more </w:t>
      </w:r>
      <w:r w:rsidRPr="007F146F">
        <w:rPr>
          <w:rStyle w:val="Emphasis"/>
          <w:highlight w:val="yellow"/>
        </w:rPr>
        <w:t>will</w:t>
      </w:r>
      <w:r w:rsidRPr="00BC230D">
        <w:rPr>
          <w:rStyle w:val="StyleUnderline"/>
        </w:rPr>
        <w:t xml:space="preserve"> almost certainly </w:t>
      </w:r>
      <w:r w:rsidRPr="007F146F">
        <w:rPr>
          <w:rStyle w:val="Emphasis"/>
          <w:highlight w:val="yellow"/>
        </w:rPr>
        <w:t>have less to do with</w:t>
      </w:r>
      <w:r w:rsidRPr="00BC230D">
        <w:rPr>
          <w:rStyle w:val="Emphasis"/>
        </w:rPr>
        <w:t xml:space="preserve"> the actual </w:t>
      </w:r>
      <w:r w:rsidRPr="007F146F">
        <w:rPr>
          <w:rStyle w:val="Emphasis"/>
          <w:highlight w:val="yellow"/>
        </w:rPr>
        <w:t>rules, and more to do with which campaigns</w:t>
      </w:r>
      <w:r w:rsidRPr="00BC230D">
        <w:rPr>
          <w:rStyle w:val="Emphasis"/>
        </w:rPr>
        <w:t xml:space="preserve"> most </w:t>
      </w:r>
      <w:r w:rsidRPr="007F146F">
        <w:rPr>
          <w:rStyle w:val="Emphasis"/>
          <w:highlight w:val="yellow"/>
        </w:rPr>
        <w:t>effectively organiz</w:t>
      </w:r>
      <w:r w:rsidRPr="00BC230D">
        <w:rPr>
          <w:rStyle w:val="Emphasis"/>
        </w:rPr>
        <w:t xml:space="preserve">e their </w:t>
      </w:r>
      <w:r w:rsidRPr="007F146F">
        <w:rPr>
          <w:rStyle w:val="Emphasis"/>
          <w:highlight w:val="yellow"/>
        </w:rPr>
        <w:t>voters</w:t>
      </w:r>
      <w:r w:rsidRPr="00BC230D">
        <w:rPr>
          <w:rStyle w:val="StyleUnderline"/>
        </w:rPr>
        <w:t xml:space="preserve"> to take advantage of their ability to vote from the comfort of their homes.</w:t>
      </w:r>
    </w:p>
    <w:p w14:paraId="381FED10" w14:textId="0D16CA2D" w:rsidR="00A62673" w:rsidRPr="00A62673" w:rsidRDefault="00A62673" w:rsidP="00A62673">
      <w:pPr>
        <w:pStyle w:val="Heading3"/>
      </w:pPr>
      <w:r w:rsidRPr="00A62673">
        <w:t xml:space="preserve">AT: Trump Withholds Funding </w:t>
      </w:r>
      <w:r w:rsidR="007149F1">
        <w:t>from States</w:t>
      </w:r>
    </w:p>
    <w:p w14:paraId="7112C97B" w14:textId="3279ACCD" w:rsidR="00A62673" w:rsidRDefault="00A62673" w:rsidP="00A62673">
      <w:pPr>
        <w:pStyle w:val="Heading4"/>
      </w:pPr>
      <w:r>
        <w:t>T</w:t>
      </w:r>
      <w:r w:rsidR="004F1366">
        <w:t xml:space="preserve">rump doesn’t have the legal authority to withhold funding from states </w:t>
      </w:r>
    </w:p>
    <w:p w14:paraId="62A1DA4A" w14:textId="47E8B0CB" w:rsidR="00A62673" w:rsidRPr="00A62673" w:rsidRDefault="00A62673" w:rsidP="00A62673">
      <w:r w:rsidRPr="00A62673">
        <w:rPr>
          <w:b/>
          <w:bCs/>
        </w:rPr>
        <w:t>Honig 5/25</w:t>
      </w:r>
      <w:r>
        <w:t xml:space="preserve"> (Elie Honig, former federal and state prosecutor,  CNN legal analyst &amp; Rutgers University scholar. “The vote-by-mail cases that could decide the 2020 election”, </w:t>
      </w:r>
      <w:r>
        <w:rPr>
          <w:i/>
          <w:iCs/>
        </w:rPr>
        <w:t xml:space="preserve">CNN. </w:t>
      </w:r>
      <w:hyperlink r:id="rId62" w:history="1">
        <w:r w:rsidRPr="00EA2F0B">
          <w:rPr>
            <w:rStyle w:val="Hyperlink"/>
          </w:rPr>
          <w:t>https://www.cnn.com/2020/05/25/opinions/vote-by-mail-cases-election-trump-honig/index.html</w:t>
        </w:r>
      </w:hyperlink>
      <w:r>
        <w:t>, 5/25/2020)</w:t>
      </w:r>
    </w:p>
    <w:p w14:paraId="7A040541" w14:textId="3E56DEC3" w:rsidR="00A62673" w:rsidRDefault="00A62673" w:rsidP="00A62673">
      <w:pPr>
        <w:rPr>
          <w:sz w:val="16"/>
        </w:rPr>
      </w:pPr>
      <w:r w:rsidRPr="000640BA">
        <w:rPr>
          <w:b/>
          <w:bCs/>
          <w:highlight w:val="yellow"/>
          <w:u w:val="single"/>
        </w:rPr>
        <w:t>Trump's threats to</w:t>
      </w:r>
      <w:r w:rsidRPr="000F75F5">
        <w:rPr>
          <w:b/>
          <w:bCs/>
          <w:u w:val="single"/>
        </w:rPr>
        <w:t xml:space="preserve"> unilaterally </w:t>
      </w:r>
      <w:r w:rsidRPr="000640BA">
        <w:rPr>
          <w:b/>
          <w:bCs/>
          <w:highlight w:val="yellow"/>
          <w:u w:val="single"/>
        </w:rPr>
        <w:t>withhold federal funding ring hollow</w:t>
      </w:r>
      <w:r w:rsidRPr="000F75F5">
        <w:rPr>
          <w:u w:val="single"/>
        </w:rPr>
        <w:t xml:space="preserve"> -- and I'm confident </w:t>
      </w:r>
      <w:r w:rsidRPr="000640BA">
        <w:rPr>
          <w:b/>
          <w:bCs/>
          <w:highlight w:val="yellow"/>
          <w:u w:val="single"/>
          <w:bdr w:val="single" w:sz="4" w:space="0" w:color="auto"/>
        </w:rPr>
        <w:t>he won't even try</w:t>
      </w:r>
      <w:r w:rsidRPr="000F75F5">
        <w:rPr>
          <w:u w:val="single"/>
        </w:rPr>
        <w:t xml:space="preserve">, despite the bluster, because </w:t>
      </w:r>
      <w:r w:rsidRPr="000640BA">
        <w:rPr>
          <w:b/>
          <w:bCs/>
          <w:highlight w:val="yellow"/>
          <w:u w:val="single"/>
        </w:rPr>
        <w:t>any such effort is destined to backfire in the courts</w:t>
      </w:r>
      <w:r w:rsidRPr="000640BA">
        <w:rPr>
          <w:sz w:val="16"/>
          <w:highlight w:val="yellow"/>
        </w:rPr>
        <w:t>.</w:t>
      </w:r>
      <w:r w:rsidRPr="004F1366">
        <w:rPr>
          <w:sz w:val="16"/>
        </w:rPr>
        <w:t xml:space="preserve"> </w:t>
      </w:r>
      <w:r w:rsidRPr="000640BA">
        <w:rPr>
          <w:highlight w:val="yellow"/>
          <w:u w:val="single"/>
        </w:rPr>
        <w:t>Under the Constitution's Spending Clause, Congress -- not the President -- holds the power to distribute federal funds</w:t>
      </w:r>
      <w:r w:rsidRPr="000F75F5">
        <w:rPr>
          <w:u w:val="single"/>
        </w:rPr>
        <w:t xml:space="preserve"> to states and to condition those funds on certain terms</w:t>
      </w:r>
      <w:r w:rsidRPr="004F1366">
        <w:rPr>
          <w:sz w:val="16"/>
        </w:rPr>
        <w:t xml:space="preserve">; </w:t>
      </w:r>
      <w:r w:rsidRPr="000640BA">
        <w:rPr>
          <w:b/>
          <w:bCs/>
          <w:highlight w:val="yellow"/>
          <w:u w:val="single"/>
        </w:rPr>
        <w:t>a President's decision to withhold funding approved by Congress likely is an illegal "impoundment."</w:t>
      </w:r>
      <w:r w:rsidRPr="000F75F5">
        <w:rPr>
          <w:b/>
          <w:bCs/>
          <w:u w:val="single"/>
        </w:rPr>
        <w:t xml:space="preserve"> </w:t>
      </w:r>
      <w:r w:rsidRPr="004F1366">
        <w:rPr>
          <w:sz w:val="16"/>
        </w:rPr>
        <w:t>Further, the vast majority of federal election funds for 2020 already have been distributed or allocated by Congress to the states, and any conditions on federal funding must be imposed before such funds are disbursed.</w:t>
      </w:r>
      <w:r w:rsidR="004F1366" w:rsidRPr="004F1366">
        <w:rPr>
          <w:sz w:val="16"/>
        </w:rPr>
        <w:t xml:space="preserve"> </w:t>
      </w:r>
      <w:r w:rsidRPr="004F1366">
        <w:rPr>
          <w:sz w:val="16"/>
        </w:rPr>
        <w:t>So what's the goal, then? On a thematic level, Trump's public statements appear designed to undermine confidence in the election and its outcome. And on a practical level, Trump is sending unmistakable marching orders to his political supporters: fight like mad to limit mail-in balloting.</w:t>
      </w:r>
      <w:r w:rsidR="004F1366" w:rsidRPr="004F1366">
        <w:rPr>
          <w:sz w:val="16"/>
        </w:rPr>
        <w:t xml:space="preserve"> </w:t>
      </w:r>
      <w:r w:rsidRPr="004F1366">
        <w:rPr>
          <w:sz w:val="16"/>
        </w:rPr>
        <w:t xml:space="preserve">Here's what those legal battles will look like. </w:t>
      </w:r>
      <w:r w:rsidRPr="004F1366">
        <w:rPr>
          <w:u w:val="single"/>
        </w:rPr>
        <w:t xml:space="preserve">About one-third of all states allow voting by mail, but only if the voter shows specific "cause" or need, </w:t>
      </w:r>
      <w:r w:rsidRPr="004F1366">
        <w:rPr>
          <w:sz w:val="16"/>
        </w:rPr>
        <w:t>such as disability, absentee status or religious observance. (Other states either vote entirely by mail or allow "no-excuse" absentee voting, meaning voters do not need to provide any reason to vote by mail).</w:t>
      </w:r>
      <w:r w:rsidRPr="004F1366">
        <w:rPr>
          <w:u w:val="single"/>
        </w:rPr>
        <w:t xml:space="preserve"> The big question in those "cause" states is whether voters who fear exposure to the coronavirus by physically going to polling places can qualify to vote by mail.</w:t>
      </w:r>
      <w:r w:rsidR="004F1366">
        <w:rPr>
          <w:u w:val="single"/>
        </w:rPr>
        <w:t xml:space="preserve"> </w:t>
      </w:r>
      <w:r w:rsidRPr="004F1366">
        <w:rPr>
          <w:u w:val="single"/>
        </w:rPr>
        <w:t>This exact question came to a legal head recently in Texas</w:t>
      </w:r>
      <w:r w:rsidRPr="004F1366">
        <w:rPr>
          <w:sz w:val="16"/>
        </w:rPr>
        <w:t xml:space="preserve">. </w:t>
      </w:r>
      <w:r w:rsidRPr="004F1366">
        <w:rPr>
          <w:u w:val="single"/>
        </w:rPr>
        <w:t>A federal district court judge ruled that Texas voters who fear catching the coronavirus can vote by mail under the state's law permitting mail-in voting based on disability or physical condition</w:t>
      </w:r>
      <w:r w:rsidRPr="004F1366">
        <w:rPr>
          <w:sz w:val="16"/>
        </w:rPr>
        <w:t>. The Texas attorney general, a Republican, had argued against such an expansion of voting access, claiming that it could lead to voter fraud -- a claim (often made by Trump, including in last week's tweets) not supported by any meaningful evidence. The Texas AG did not accept defeat, instead appealing to the federal Court of Appeals for the Fifth Circuit, a famously politically conservative bench. The Court of Appeals promptly halted the district court's order, and now will consider whether to decide the appeal on its merits.</w:t>
      </w:r>
      <w:r w:rsidR="004F1366" w:rsidRPr="004F1366">
        <w:rPr>
          <w:sz w:val="16"/>
        </w:rPr>
        <w:t xml:space="preserve"> </w:t>
      </w:r>
      <w:r w:rsidRPr="004F1366">
        <w:rPr>
          <w:u w:val="single"/>
        </w:rPr>
        <w:t>The legal battle over mail-in ballots in Texas promises to be just one front in a broader legal campaign.</w:t>
      </w:r>
      <w:r w:rsidRPr="004F1366">
        <w:rPr>
          <w:sz w:val="16"/>
        </w:rPr>
        <w:t xml:space="preserve"> Both political parties reportedly have invested tens of millions of dollars in upcoming legal battles over electoral access across the country; the Republican National Committee alone has allocated $20 million to fight lawsuits seeking broader electoral access. This expenditure might ultimately backfire on Republicans, however. </w:t>
      </w:r>
      <w:r w:rsidRPr="000640BA">
        <w:rPr>
          <w:highlight w:val="yellow"/>
          <w:u w:val="single"/>
        </w:rPr>
        <w:t>There is no conclusive proof that vote-by-mail favors Democrats. Some data shows that Republicans are more likely to vote by mail than Democrats</w:t>
      </w:r>
      <w:r w:rsidRPr="004F1366">
        <w:rPr>
          <w:u w:val="single"/>
        </w:rPr>
        <w:t xml:space="preserve"> and several prominent Republican officials favor mail-in balloting.</w:t>
      </w:r>
      <w:r w:rsidR="004F1366">
        <w:rPr>
          <w:u w:val="single"/>
        </w:rPr>
        <w:t xml:space="preserve"> </w:t>
      </w:r>
      <w:r w:rsidRPr="000640BA">
        <w:rPr>
          <w:b/>
          <w:bCs/>
          <w:highlight w:val="yellow"/>
          <w:u w:val="single"/>
        </w:rPr>
        <w:t>Despite Trump's bluster, he simply has no meaningful legal power here</w:t>
      </w:r>
      <w:r w:rsidRPr="000640BA">
        <w:rPr>
          <w:sz w:val="16"/>
          <w:highlight w:val="yellow"/>
        </w:rPr>
        <w:t>.</w:t>
      </w:r>
      <w:r w:rsidRPr="004F1366">
        <w:rPr>
          <w:sz w:val="16"/>
        </w:rPr>
        <w:t xml:space="preserve"> But he certainly can rally the troops to fight legal battles in states across the country to limit mail-in voting. The outcome of these cases will determine whether millions of voters can safely cast their ballots from home -- or must choose between risking exposure to the coronavirus at polling places or not voting at all.</w:t>
      </w:r>
    </w:p>
    <w:p w14:paraId="25ACC472" w14:textId="7561E8B3" w:rsidR="007149F1" w:rsidRDefault="007149F1" w:rsidP="007149F1">
      <w:pPr>
        <w:pStyle w:val="Heading4"/>
      </w:pPr>
      <w:r>
        <w:t>T</w:t>
      </w:r>
      <w:r w:rsidR="00DD32BF">
        <w:t xml:space="preserve">here’s no legal ground for Trump </w:t>
      </w:r>
      <w:r w:rsidR="00E110A7">
        <w:t xml:space="preserve">to pull </w:t>
      </w:r>
      <w:r w:rsidR="00DD32BF">
        <w:t xml:space="preserve">funding from key swing states </w:t>
      </w:r>
    </w:p>
    <w:p w14:paraId="098E92A0" w14:textId="181CA412" w:rsidR="007149F1" w:rsidRPr="007149F1" w:rsidRDefault="007149F1" w:rsidP="007149F1">
      <w:r w:rsidRPr="007149F1">
        <w:rPr>
          <w:b/>
          <w:bCs/>
        </w:rPr>
        <w:t>Millhiser 5/20</w:t>
      </w:r>
      <w:r>
        <w:t xml:space="preserve"> (Ian Millhiser, J.D. Duke University, senior correspondent at Vox. “Trump says he’ll cut off funding to states that make it easier to vote”, </w:t>
      </w:r>
      <w:r>
        <w:rPr>
          <w:i/>
          <w:iCs/>
        </w:rPr>
        <w:t xml:space="preserve">Vox. </w:t>
      </w:r>
      <w:hyperlink r:id="rId63" w:history="1">
        <w:r w:rsidRPr="00EA2F0B">
          <w:rPr>
            <w:rStyle w:val="Hyperlink"/>
          </w:rPr>
          <w:t>https://www.vox.com/2020/5/20/21264821/trump-michigan-nevada-funding-cares-act-unconstitutional</w:t>
        </w:r>
      </w:hyperlink>
      <w:r>
        <w:t xml:space="preserve">, 5/20/2020) </w:t>
      </w:r>
    </w:p>
    <w:p w14:paraId="23C12DEE" w14:textId="0E2AD3FD" w:rsidR="007149F1" w:rsidRPr="00DD32BF" w:rsidRDefault="007149F1" w:rsidP="007149F1">
      <w:pPr>
        <w:rPr>
          <w:b/>
          <w:bCs/>
          <w:u w:val="single"/>
        </w:rPr>
      </w:pPr>
      <w:r w:rsidRPr="000640BA">
        <w:rPr>
          <w:highlight w:val="yellow"/>
          <w:u w:val="single"/>
        </w:rPr>
        <w:t>Cutting off funding to Michigan or Nevada is unconstitutional</w:t>
      </w:r>
      <w:r w:rsidR="00DD32BF">
        <w:rPr>
          <w:u w:val="single"/>
        </w:rPr>
        <w:t xml:space="preserve"> </w:t>
      </w:r>
      <w:r w:rsidRPr="00DD32BF">
        <w:rPr>
          <w:sz w:val="16"/>
        </w:rPr>
        <w:t>Congress may offer conditional grants to state governments — appropriating money that states may elect to take, but with restrictions on states that take it</w:t>
      </w:r>
      <w:r w:rsidRPr="000640BA">
        <w:rPr>
          <w:sz w:val="16"/>
        </w:rPr>
        <w:t xml:space="preserve">. </w:t>
      </w:r>
      <w:r w:rsidRPr="000640BA">
        <w:rPr>
          <w:u w:val="single"/>
        </w:rPr>
        <w:t>In South Dakota v. Dole (1987), however, the Supreme Court ruled that there are constitutional limits on Congress’s power to impose such conditions on funding for states.</w:t>
      </w:r>
      <w:r w:rsidR="00DD32BF" w:rsidRPr="000640BA">
        <w:rPr>
          <w:u w:val="single"/>
        </w:rPr>
        <w:t xml:space="preserve"> </w:t>
      </w:r>
      <w:r w:rsidRPr="000640BA">
        <w:rPr>
          <w:sz w:val="16"/>
        </w:rPr>
        <w:t>Among</w:t>
      </w:r>
      <w:r w:rsidRPr="00DD32BF">
        <w:rPr>
          <w:sz w:val="16"/>
        </w:rPr>
        <w:t xml:space="preserve"> other things, Dole provides that “if Congress desires to condition the States’ receipt of federal funds, it ‘must do so unambiguously ... enabl[ing] the States to exercise their choice knowingly, cognizant of the consequences of their participation.’” In other words, </w:t>
      </w:r>
      <w:r w:rsidRPr="000640BA">
        <w:rPr>
          <w:highlight w:val="yellow"/>
          <w:u w:val="single"/>
        </w:rPr>
        <w:t>the federal government may not impose new conditions on the funding after a state has already agreed to take it.</w:t>
      </w:r>
      <w:r w:rsidRPr="007149F1">
        <w:rPr>
          <w:u w:val="single"/>
        </w:rPr>
        <w:t xml:space="preserve"> Any </w:t>
      </w:r>
      <w:r w:rsidRPr="000640BA">
        <w:rPr>
          <w:highlight w:val="yellow"/>
          <w:u w:val="single"/>
        </w:rPr>
        <w:t xml:space="preserve">conditions </w:t>
      </w:r>
      <w:r w:rsidRPr="000640BA">
        <w:rPr>
          <w:u w:val="single"/>
        </w:rPr>
        <w:t xml:space="preserve">imposed on federal grants </w:t>
      </w:r>
      <w:r w:rsidRPr="000640BA">
        <w:rPr>
          <w:highlight w:val="yellow"/>
          <w:u w:val="single"/>
        </w:rPr>
        <w:t xml:space="preserve">must be clearly stated before the state decides </w:t>
      </w:r>
      <w:r w:rsidRPr="000640BA">
        <w:rPr>
          <w:u w:val="single"/>
        </w:rPr>
        <w:t xml:space="preserve">whether </w:t>
      </w:r>
      <w:r w:rsidRPr="000640BA">
        <w:rPr>
          <w:highlight w:val="yellow"/>
          <w:u w:val="single"/>
        </w:rPr>
        <w:t>to take the money.</w:t>
      </w:r>
      <w:r w:rsidR="00DD32BF" w:rsidRPr="000640BA">
        <w:rPr>
          <w:highlight w:val="yellow"/>
          <w:u w:val="single"/>
        </w:rPr>
        <w:t xml:space="preserve"> </w:t>
      </w:r>
      <w:r w:rsidRPr="000640BA">
        <w:rPr>
          <w:highlight w:val="yellow"/>
          <w:u w:val="single"/>
        </w:rPr>
        <w:t>The CARES Act does impose some conditions on states that accept Election Security Grants</w:t>
      </w:r>
      <w:r w:rsidRPr="007149F1">
        <w:rPr>
          <w:u w:val="single"/>
        </w:rPr>
        <w:t>.</w:t>
      </w:r>
      <w:r w:rsidRPr="00DD32BF">
        <w:rPr>
          <w:sz w:val="16"/>
        </w:rPr>
        <w:t xml:space="preserve"> States accepting such grants, for example, must “provide to the Election Assistance Commission ... a report that includes a full accounting of the State’s uses of the payment and an explanation of how such uses allowed the State to prevent, prepare for, and respond to coronavirus.” States also must return any money that is “unobligated on December 31, 2020.”</w:t>
      </w:r>
      <w:r w:rsidR="00DD32BF" w:rsidRPr="00DD32BF">
        <w:rPr>
          <w:sz w:val="16"/>
        </w:rPr>
        <w:t xml:space="preserve"> </w:t>
      </w:r>
      <w:r w:rsidRPr="00DD32BF">
        <w:rPr>
          <w:sz w:val="16"/>
        </w:rPr>
        <w:t xml:space="preserve">Notably, </w:t>
      </w:r>
      <w:r w:rsidRPr="000640BA">
        <w:rPr>
          <w:b/>
          <w:bCs/>
          <w:highlight w:val="yellow"/>
          <w:u w:val="single"/>
        </w:rPr>
        <w:t>none of these conditions limit the state’s ability to spend the money to expand access to mailed-in ballots.</w:t>
      </w:r>
    </w:p>
    <w:p w14:paraId="203BB6E1" w14:textId="231A6CA7" w:rsidR="00435D1F" w:rsidRDefault="00CE61B8" w:rsidP="00CE61B8">
      <w:pPr>
        <w:pStyle w:val="Heading3"/>
      </w:pPr>
      <w:r>
        <w:t xml:space="preserve">AT: Voter Fraud </w:t>
      </w:r>
    </w:p>
    <w:p w14:paraId="47C6FD1D" w14:textId="5CAAD668" w:rsidR="00C55A08" w:rsidRPr="00C55A08" w:rsidRDefault="00C55A08" w:rsidP="00C55A08">
      <w:pPr>
        <w:pStyle w:val="Heading4"/>
      </w:pPr>
      <w:r>
        <w:t xml:space="preserve">No evidence of voter fraud – even Trump’s commission agrees </w:t>
      </w:r>
    </w:p>
    <w:p w14:paraId="5B19D419" w14:textId="50C14FAC" w:rsidR="00C55A08" w:rsidRPr="00C55A08" w:rsidRDefault="00C55A08" w:rsidP="00C55A08">
      <w:r w:rsidRPr="00C55A08">
        <w:rPr>
          <w:b/>
          <w:bCs/>
        </w:rPr>
        <w:t>Fung 5/26</w:t>
      </w:r>
      <w:r>
        <w:t xml:space="preserve"> (Katherine Fung, Breaking News Fellow at Newsweek. “Trump Warns 2020 Election Could Be 'Rigged,' but His Administration's Investigation Found No Widespread Voter Fraud in 2018”, </w:t>
      </w:r>
      <w:r>
        <w:rPr>
          <w:i/>
          <w:iCs/>
        </w:rPr>
        <w:t xml:space="preserve">Newsweek. </w:t>
      </w:r>
      <w:hyperlink r:id="rId64" w:history="1">
        <w:r w:rsidRPr="00EA2F0B">
          <w:rPr>
            <w:rStyle w:val="Hyperlink"/>
          </w:rPr>
          <w:t>https://www.newsweek.com/trump-warns-2020-election-could-rigged-his-administrations-investigation-found-no-widespread-1506501</w:t>
        </w:r>
      </w:hyperlink>
      <w:r>
        <w:t xml:space="preserve">, 5/26/20) </w:t>
      </w:r>
    </w:p>
    <w:p w14:paraId="229EC873" w14:textId="6B538B55" w:rsidR="00CE61B8" w:rsidRDefault="00C55A08" w:rsidP="00CE61B8">
      <w:pPr>
        <w:rPr>
          <w:sz w:val="16"/>
        </w:rPr>
      </w:pPr>
      <w:r w:rsidRPr="00C55A08">
        <w:rPr>
          <w:sz w:val="16"/>
        </w:rPr>
        <w:t xml:space="preserve">President Donald </w:t>
      </w:r>
      <w:r w:rsidRPr="007F6B18">
        <w:rPr>
          <w:highlight w:val="yellow"/>
          <w:u w:val="single"/>
        </w:rPr>
        <w:t>Trump is warning</w:t>
      </w:r>
      <w:r w:rsidRPr="00C55A08">
        <w:rPr>
          <w:u w:val="single"/>
        </w:rPr>
        <w:t xml:space="preserve"> that </w:t>
      </w:r>
      <w:r w:rsidRPr="007F6B18">
        <w:rPr>
          <w:highlight w:val="yellow"/>
          <w:u w:val="single"/>
        </w:rPr>
        <w:t>the</w:t>
      </w:r>
      <w:r w:rsidRPr="00C55A08">
        <w:rPr>
          <w:u w:val="single"/>
        </w:rPr>
        <w:t xml:space="preserve"> upcoming general </w:t>
      </w:r>
      <w:r w:rsidRPr="007F6B18">
        <w:rPr>
          <w:highlight w:val="yellow"/>
          <w:u w:val="single"/>
        </w:rPr>
        <w:t>election will be "the greatest rigged election in history."</w:t>
      </w:r>
      <w:r>
        <w:rPr>
          <w:u w:val="single"/>
        </w:rPr>
        <w:t xml:space="preserve"> </w:t>
      </w:r>
      <w:r w:rsidRPr="00C55A08">
        <w:rPr>
          <w:u w:val="single"/>
        </w:rPr>
        <w:t>The president has attacked states that have tried to expand voter access to mail-in ballots, claiming absentee ballots will result in overwhelming voter fraud.</w:t>
      </w:r>
      <w:r w:rsidRPr="00C55A08">
        <w:rPr>
          <w:sz w:val="16"/>
        </w:rPr>
        <w:t xml:space="preserve"> "People grab them from mailboxes, print thousands of forgeries and 'force' people to sign. Also, forge names. Some absentee OK, when necessary. Trying to use Covid for this scam!" he tweeted Sunday. </w:t>
      </w:r>
      <w:r w:rsidRPr="00C55A08">
        <w:rPr>
          <w:u w:val="single"/>
        </w:rPr>
        <w:t xml:space="preserve">However, </w:t>
      </w:r>
      <w:r w:rsidRPr="007F6B18">
        <w:rPr>
          <w:b/>
          <w:bCs/>
          <w:highlight w:val="yellow"/>
          <w:u w:val="single"/>
        </w:rPr>
        <w:t>the Trump administration's Presidential Advisory Commission on Election Integrity found no widespread voter fraud</w:t>
      </w:r>
      <w:r w:rsidRPr="007F6B18">
        <w:rPr>
          <w:highlight w:val="yellow"/>
          <w:u w:val="single"/>
        </w:rPr>
        <w:t>, according to an analysis by Maine Secretary of State Matthew Dunlap</w:t>
      </w:r>
      <w:r w:rsidRPr="00C55A08">
        <w:rPr>
          <w:u w:val="single"/>
        </w:rPr>
        <w:t>.</w:t>
      </w:r>
      <w:r>
        <w:rPr>
          <w:u w:val="single"/>
        </w:rPr>
        <w:t xml:space="preserve"> </w:t>
      </w:r>
      <w:r w:rsidRPr="00C55A08">
        <w:rPr>
          <w:sz w:val="16"/>
        </w:rPr>
        <w:t>In a 2018 letter addressed to Vice President Mike Pence and former Kansas Secretary of State Kris Kobach, who both led the commission</w:t>
      </w:r>
      <w:r w:rsidRPr="00C55A08">
        <w:rPr>
          <w:u w:val="single"/>
        </w:rPr>
        <w:t xml:space="preserve">, </w:t>
      </w:r>
      <w:r w:rsidRPr="007F6B18">
        <w:rPr>
          <w:highlight w:val="yellow"/>
          <w:u w:val="single"/>
        </w:rPr>
        <w:t>Dunlap said, "The sections on evidence of voter fraud are glaringly empty."</w:t>
      </w:r>
      <w:r w:rsidRPr="00C55A08">
        <w:rPr>
          <w:sz w:val="16"/>
        </w:rPr>
        <w:t xml:space="preserve"> Dunlap also noted that these assertions had a "pre-ordained objective"—to validate Trump's unsubstantiated claims that "millions of illegal votes were cast during the 2016 elections."</w:t>
      </w:r>
    </w:p>
    <w:p w14:paraId="7F152B38" w14:textId="5F700341" w:rsidR="00331980" w:rsidRDefault="00331980" w:rsidP="00331980">
      <w:pPr>
        <w:pStyle w:val="Heading3"/>
      </w:pPr>
      <w:r>
        <w:t xml:space="preserve">AT: Hacking </w:t>
      </w:r>
      <w:r w:rsidR="00692457">
        <w:t xml:space="preserve">Voting Machines </w:t>
      </w:r>
    </w:p>
    <w:p w14:paraId="6739AEAD" w14:textId="1A7389E8" w:rsidR="00692457" w:rsidRDefault="00692457" w:rsidP="00692457">
      <w:pPr>
        <w:pStyle w:val="Heading4"/>
      </w:pPr>
      <w:r>
        <w:t xml:space="preserve">Voting machines are not easily hackable and can’t be hacked in key swing states </w:t>
      </w:r>
    </w:p>
    <w:p w14:paraId="2914610F" w14:textId="3338BD16" w:rsidR="00692457" w:rsidRPr="00692457" w:rsidRDefault="00692457" w:rsidP="00692457">
      <w:r w:rsidRPr="00692457">
        <w:rPr>
          <w:b/>
          <w:bCs/>
        </w:rPr>
        <w:t>Feldman 5/14</w:t>
      </w:r>
      <w:r>
        <w:t xml:space="preserve"> (Max Feldman, counsel in the Voting Rights and Elections Program at the Brennan Center for Justice. “Dirty Tricks: Eight Falsehoods that Could Undermine the 2020 Election”, </w:t>
      </w:r>
      <w:r>
        <w:rPr>
          <w:i/>
          <w:iCs/>
        </w:rPr>
        <w:t xml:space="preserve">Brennan Center. </w:t>
      </w:r>
      <w:hyperlink r:id="rId65" w:history="1">
        <w:r w:rsidRPr="00EA2F0B">
          <w:rPr>
            <w:rStyle w:val="Hyperlink"/>
          </w:rPr>
          <w:t>https://www.brennancenter.org/our-work/research-reports/dirty-tricks-eight-falsehoods-could-undermine-2020-election</w:t>
        </w:r>
      </w:hyperlink>
      <w:r>
        <w:t>, 5/14/2020)</w:t>
      </w:r>
    </w:p>
    <w:p w14:paraId="7DF5A544" w14:textId="45BF8577" w:rsidR="00692457" w:rsidRPr="00692457" w:rsidRDefault="00692457" w:rsidP="00692457">
      <w:pPr>
        <w:rPr>
          <w:sz w:val="16"/>
        </w:rPr>
      </w:pPr>
      <w:r w:rsidRPr="00692457">
        <w:rPr>
          <w:sz w:val="16"/>
        </w:rPr>
        <w:t xml:space="preserve">3. The Machines Malfunctioned — They Were Clearly Rigged The Claim: </w:t>
      </w:r>
      <w:r w:rsidRPr="00692457">
        <w:rPr>
          <w:rStyle w:val="StyleUnderline"/>
        </w:rPr>
        <w:t>“</w:t>
      </w:r>
      <w:r w:rsidRPr="007F6B18">
        <w:rPr>
          <w:rStyle w:val="StyleUnderline"/>
          <w:highlight w:val="yellow"/>
        </w:rPr>
        <w:t>Vote flipping” by voting machines — and other malfunctions</w:t>
      </w:r>
      <w:r w:rsidRPr="00692457">
        <w:rPr>
          <w:rStyle w:val="StyleUnderline"/>
        </w:rPr>
        <w:t>, such as machines failing to start, crashing, or freezing — are clear indications that hackers have penetrated machines</w:t>
      </w:r>
      <w:r w:rsidRPr="00692457">
        <w:rPr>
          <w:sz w:val="16"/>
        </w:rPr>
        <w:t xml:space="preserve"> or that partisans have rigged the election in favor of their preferred candidate. The Truth</w:t>
      </w:r>
      <w:r w:rsidRPr="00692457">
        <w:rPr>
          <w:rStyle w:val="StyleUnderline"/>
        </w:rPr>
        <w:t xml:space="preserve">: </w:t>
      </w:r>
      <w:r w:rsidRPr="007F6B18">
        <w:rPr>
          <w:rStyle w:val="StyleUnderline"/>
          <w:highlight w:val="yellow"/>
        </w:rPr>
        <w:t>Malfunctions may be the result of wear and tear rather than hacking or manipulation</w:t>
      </w:r>
      <w:r w:rsidRPr="00692457">
        <w:rPr>
          <w:rStyle w:val="StyleUnderline"/>
        </w:rPr>
        <w:t>. For example, vote flipping can be caused by the glue between the touch screen and the machine wearing down.</w:t>
      </w:r>
      <w:r>
        <w:rPr>
          <w:rStyle w:val="StyleUnderline"/>
        </w:rPr>
        <w:t xml:space="preserve"> </w:t>
      </w:r>
      <w:r w:rsidRPr="007F6B18">
        <w:rPr>
          <w:rStyle w:val="StyleUnderline"/>
          <w:highlight w:val="yellow"/>
        </w:rPr>
        <w:t>The Brennan Center has sounded the alarm about aging voting machines for years</w:t>
      </w:r>
      <w:r w:rsidRPr="00692457">
        <w:rPr>
          <w:rStyle w:val="StyleUnderline"/>
        </w:rPr>
        <w:t>. In 2018, jurisdictions in 41 states used voting systems that were at least a decade old.</w:t>
      </w:r>
      <w:r>
        <w:rPr>
          <w:rStyle w:val="StyleUnderline"/>
        </w:rPr>
        <w:t xml:space="preserve"> </w:t>
      </w:r>
      <w:r w:rsidRPr="00692457">
        <w:rPr>
          <w:sz w:val="16"/>
        </w:rPr>
        <w:t xml:space="preserve">Since then, </w:t>
      </w:r>
      <w:r w:rsidRPr="007F6B18">
        <w:rPr>
          <w:rStyle w:val="StyleUnderline"/>
          <w:highlight w:val="yellow"/>
        </w:rPr>
        <w:t>at least nine states have upgraded their voting systems to eliminate old machines</w:t>
      </w:r>
      <w:r w:rsidRPr="00692457">
        <w:rPr>
          <w:rStyle w:val="StyleUnderline"/>
        </w:rPr>
        <w:t>.</w:t>
      </w:r>
      <w:r w:rsidRPr="00692457">
        <w:rPr>
          <w:sz w:val="16"/>
        </w:rPr>
        <w:t xml:space="preserve"> </w:t>
      </w:r>
      <w:r w:rsidRPr="00692457">
        <w:rPr>
          <w:rStyle w:val="StyleUnderline"/>
        </w:rPr>
        <w:t xml:space="preserve">Importantly, </w:t>
      </w:r>
      <w:r w:rsidRPr="007F6B18">
        <w:rPr>
          <w:rStyle w:val="StyleUnderline"/>
          <w:highlight w:val="yellow"/>
        </w:rPr>
        <w:t xml:space="preserve">we project that </w:t>
      </w:r>
      <w:r w:rsidRPr="007F6B18">
        <w:rPr>
          <w:rStyle w:val="Emphasis"/>
          <w:highlight w:val="yellow"/>
        </w:rPr>
        <w:t xml:space="preserve">no battleground states will use paperless Direct-Recording Electronic </w:t>
      </w:r>
      <w:r w:rsidRPr="007F6B18">
        <w:rPr>
          <w:rStyle w:val="Emphasis"/>
        </w:rPr>
        <w:t xml:space="preserve">(DRE) </w:t>
      </w:r>
      <w:r w:rsidRPr="007F6B18">
        <w:rPr>
          <w:rStyle w:val="Emphasis"/>
          <w:highlight w:val="yellow"/>
        </w:rPr>
        <w:t>voting machines in 2020</w:t>
      </w:r>
      <w:r w:rsidRPr="00692457">
        <w:rPr>
          <w:rStyle w:val="StyleUnderline"/>
        </w:rPr>
        <w:t xml:space="preserve"> — </w:t>
      </w:r>
      <w:r w:rsidRPr="007F6B18">
        <w:rPr>
          <w:rStyle w:val="StyleUnderline"/>
          <w:highlight w:val="yellow"/>
        </w:rPr>
        <w:t>the type of machine most susceptible to hacking and to vote flipping</w:t>
      </w:r>
      <w:r w:rsidRPr="00692457">
        <w:rPr>
          <w:rStyle w:val="StyleUnderline"/>
        </w:rPr>
        <w:t>.</w:t>
      </w:r>
      <w:r>
        <w:rPr>
          <w:rStyle w:val="StyleUnderline"/>
        </w:rPr>
        <w:t xml:space="preserve"> </w:t>
      </w:r>
      <w:r w:rsidRPr="00692457">
        <w:rPr>
          <w:sz w:val="16"/>
        </w:rPr>
        <w:t xml:space="preserve">The Consequences: Inaccurate claims of hacking or vote-rigging could lead to extreme partisan conflict over election results in 2020. Given interference in the 2016 election and our subsequent political history, </w:t>
      </w:r>
      <w:r w:rsidRPr="00692457">
        <w:rPr>
          <w:rStyle w:val="StyleUnderline"/>
        </w:rPr>
        <w:t>allegations of foreign hacking of voting machines will be highly inflammatory and divisive, as will allegations of vote-rigging.</w:t>
      </w:r>
      <w:r>
        <w:rPr>
          <w:rStyle w:val="StyleUnderline"/>
        </w:rPr>
        <w:t xml:space="preserve"> </w:t>
      </w:r>
      <w:r w:rsidRPr="00692457">
        <w:rPr>
          <w:sz w:val="16"/>
        </w:rPr>
        <w:t>Credible allegations of hacking must be investigated, hacking must be exposed, and any interference must be remediated.</w:t>
      </w:r>
    </w:p>
    <w:p w14:paraId="17602518" w14:textId="1021DA82" w:rsidR="00331980" w:rsidRDefault="00805E1C" w:rsidP="00805E1C">
      <w:pPr>
        <w:pStyle w:val="Heading3"/>
      </w:pPr>
      <w:r>
        <w:t xml:space="preserve">AT: </w:t>
      </w:r>
      <w:r w:rsidR="00CC5380">
        <w:t xml:space="preserve">Pro-Trump </w:t>
      </w:r>
      <w:r>
        <w:t xml:space="preserve">Russian Hacking </w:t>
      </w:r>
    </w:p>
    <w:p w14:paraId="5DB05771" w14:textId="21032AB4" w:rsidR="00805E1C" w:rsidRDefault="00805E1C" w:rsidP="00805E1C">
      <w:pPr>
        <w:pStyle w:val="Heading4"/>
      </w:pPr>
      <w:r>
        <w:t xml:space="preserve">The aff’s claims of </w:t>
      </w:r>
      <w:r w:rsidR="00CC5380">
        <w:t xml:space="preserve">pro-Trump Russian </w:t>
      </w:r>
      <w:r>
        <w:t xml:space="preserve">hacking are overhyped </w:t>
      </w:r>
    </w:p>
    <w:p w14:paraId="43CB8B47" w14:textId="54C7623B" w:rsidR="00CC5380" w:rsidRPr="00CC5380" w:rsidRDefault="00CC5380" w:rsidP="00CC5380">
      <w:r w:rsidRPr="00CC5380">
        <w:rPr>
          <w:b/>
          <w:bCs/>
        </w:rPr>
        <w:t>Diamond, Tapper &amp; Cohen 2/23</w:t>
      </w:r>
      <w:r>
        <w:t xml:space="preserve"> (Jeremy Diamond, White House correspondent for CNN. Jake Tapper, CNN anchor and chief Washington correspondent. Zachary Cohen, CNN National Security Reporter. “US intelligence briefer appears to have overstated assessment of 2020 Russian interference”, </w:t>
      </w:r>
      <w:r>
        <w:rPr>
          <w:i/>
          <w:iCs/>
        </w:rPr>
        <w:t xml:space="preserve">CNN. </w:t>
      </w:r>
      <w:hyperlink r:id="rId66" w:history="1">
        <w:r w:rsidRPr="00EA2F0B">
          <w:rPr>
            <w:rStyle w:val="Hyperlink"/>
          </w:rPr>
          <w:t>https://www.cnn.com/2020/02/23/politics/intelligence-briefer-russian-interference-trump-sanders/index.html</w:t>
        </w:r>
      </w:hyperlink>
      <w:r>
        <w:t xml:space="preserve">, 2/23/2020) </w:t>
      </w:r>
    </w:p>
    <w:p w14:paraId="26302A10" w14:textId="27BA8E72" w:rsidR="00805E1C" w:rsidRPr="00CC5380" w:rsidRDefault="00805E1C" w:rsidP="00805E1C">
      <w:pPr>
        <w:rPr>
          <w:rStyle w:val="StyleUnderline"/>
        </w:rPr>
      </w:pPr>
      <w:r w:rsidRPr="00CC5380">
        <w:rPr>
          <w:sz w:val="16"/>
        </w:rPr>
        <w:t>Washington (CNN)</w:t>
      </w:r>
      <w:r w:rsidRPr="007F6B18">
        <w:rPr>
          <w:rStyle w:val="Emphasis"/>
          <w:highlight w:val="yellow"/>
        </w:rPr>
        <w:t>The US intelligence community</w:t>
      </w:r>
      <w:r w:rsidRPr="00805E1C">
        <w:rPr>
          <w:rStyle w:val="Emphasis"/>
        </w:rPr>
        <w:t xml:space="preserve">'s top election security official </w:t>
      </w:r>
      <w:r w:rsidRPr="007F6B18">
        <w:rPr>
          <w:rStyle w:val="Emphasis"/>
          <w:highlight w:val="yellow"/>
        </w:rPr>
        <w:t>appears to have overstated the</w:t>
      </w:r>
      <w:r w:rsidRPr="00805E1C">
        <w:rPr>
          <w:rStyle w:val="Emphasis"/>
        </w:rPr>
        <w:t xml:space="preserve"> intelligence community's </w:t>
      </w:r>
      <w:r w:rsidRPr="007F6B18">
        <w:rPr>
          <w:rStyle w:val="Emphasis"/>
          <w:highlight w:val="yellow"/>
        </w:rPr>
        <w:t>formal assessment of Russian interference in the 2020 election</w:t>
      </w:r>
      <w:r w:rsidRPr="00CC5380">
        <w:rPr>
          <w:sz w:val="16"/>
        </w:rPr>
        <w:t xml:space="preserve">, </w:t>
      </w:r>
      <w:r w:rsidRPr="00805E1C">
        <w:rPr>
          <w:rStyle w:val="StyleUnderline"/>
        </w:rPr>
        <w:t>omitting important nuance during a briefing with lawmakers earlier this month, three national security officials told CNN</w:t>
      </w:r>
      <w:r w:rsidRPr="00CC5380">
        <w:rPr>
          <w:sz w:val="16"/>
        </w:rPr>
        <w:t>.</w:t>
      </w:r>
      <w:r w:rsidR="00CC5380" w:rsidRPr="00CC5380">
        <w:rPr>
          <w:sz w:val="16"/>
        </w:rPr>
        <w:t xml:space="preserve"> </w:t>
      </w:r>
      <w:r w:rsidRPr="00CC5380">
        <w:rPr>
          <w:sz w:val="16"/>
        </w:rPr>
        <w:t>The official</w:t>
      </w:r>
      <w:r w:rsidRPr="007F6B18">
        <w:rPr>
          <w:rStyle w:val="StyleUnderline"/>
        </w:rPr>
        <w:t>, Shelby Pierson</w:t>
      </w:r>
      <w:r w:rsidRPr="00CC5380">
        <w:rPr>
          <w:sz w:val="16"/>
        </w:rPr>
        <w:t>, told lawmakers on the House Intelligence Committee that Russia is interfering in the 2020 election with the goal of helping President Donald Trump get reelected.</w:t>
      </w:r>
      <w:r w:rsidR="00CC5380" w:rsidRPr="00CC5380">
        <w:rPr>
          <w:sz w:val="16"/>
        </w:rPr>
        <w:t xml:space="preserve"> </w:t>
      </w:r>
      <w:r w:rsidRPr="007F6B18">
        <w:rPr>
          <w:rStyle w:val="StyleUnderline"/>
        </w:rPr>
        <w:t>The US intelligence community has assessed that Russia is interfering in the 2020 election and has separately assessed that Russia views Trump as a leader they can work with. But</w:t>
      </w:r>
      <w:r w:rsidRPr="00CC5380">
        <w:rPr>
          <w:sz w:val="16"/>
        </w:rPr>
        <w:t xml:space="preserve"> </w:t>
      </w:r>
      <w:r w:rsidRPr="007F6B18">
        <w:rPr>
          <w:rStyle w:val="Emphasis"/>
          <w:highlight w:val="yellow"/>
        </w:rPr>
        <w:t>the US does not have evidence that Russia's interference this cycle is aimed at reelecting Trump</w:t>
      </w:r>
      <w:r w:rsidRPr="00CC5380">
        <w:rPr>
          <w:sz w:val="16"/>
        </w:rPr>
        <w:t>, the officials said.</w:t>
      </w:r>
      <w:r w:rsidR="00CC5380" w:rsidRPr="00CC5380">
        <w:rPr>
          <w:sz w:val="16"/>
        </w:rPr>
        <w:t xml:space="preserve"> </w:t>
      </w:r>
      <w:r w:rsidRPr="00805E1C">
        <w:rPr>
          <w:rStyle w:val="StyleUnderline"/>
        </w:rPr>
        <w:t xml:space="preserve">"The intelligence doesn't say that," one senior national security official told CNN. "A more reasonable interpretation of the intelligence is not that they have a preference, it's a step short of that. It's more that they understand the President is someone they can work </w:t>
      </w:r>
      <w:r w:rsidRPr="007F6B18">
        <w:rPr>
          <w:rStyle w:val="StyleUnderline"/>
        </w:rPr>
        <w:t>with, he's a dealmaker."</w:t>
      </w:r>
      <w:r w:rsidR="00CC5380" w:rsidRPr="007F6B18">
        <w:rPr>
          <w:rStyle w:val="StyleUnderline"/>
        </w:rPr>
        <w:t xml:space="preserve"> </w:t>
      </w:r>
      <w:r w:rsidRPr="007F6B18">
        <w:rPr>
          <w:rStyle w:val="StyleUnderline"/>
        </w:rPr>
        <w:t xml:space="preserve">Pierson's characterization of Russian interference led to pointed questions from lawmakers, which officials said caused </w:t>
      </w:r>
      <w:r w:rsidRPr="007F6B18">
        <w:rPr>
          <w:rStyle w:val="Emphasis"/>
        </w:rPr>
        <w:t>Pierson to overstep and assert that Russia has a preference for Trump to be reelected.</w:t>
      </w:r>
      <w:r w:rsidR="00CC5380" w:rsidRPr="007F6B18">
        <w:rPr>
          <w:rStyle w:val="Emphasis"/>
        </w:rPr>
        <w:t xml:space="preserve"> </w:t>
      </w:r>
      <w:r w:rsidRPr="007F6B18">
        <w:rPr>
          <w:rStyle w:val="StyleUnderline"/>
        </w:rPr>
        <w:t>One intelligence official said that Pierson's characterization of the intelligence was "misleading" and a national security official said Pierson failed to provide the "nuance" needed to accurately convey the US intelligence conclusions.</w:t>
      </w:r>
      <w:r w:rsidR="00CC5380" w:rsidRPr="007F6B18">
        <w:rPr>
          <w:rStyle w:val="StyleUnderline"/>
        </w:rPr>
        <w:t xml:space="preserve"> </w:t>
      </w:r>
      <w:r w:rsidRPr="007F6B18">
        <w:rPr>
          <w:sz w:val="16"/>
        </w:rPr>
        <w:t>The Office of the Director of National Intelligence, where Pierson is a senior official, did not respond to CNN's request</w:t>
      </w:r>
      <w:r w:rsidRPr="00CC5380">
        <w:rPr>
          <w:sz w:val="16"/>
        </w:rPr>
        <w:t xml:space="preserve"> for comment.</w:t>
      </w:r>
      <w:r w:rsidR="00CC5380" w:rsidRPr="00CC5380">
        <w:rPr>
          <w:sz w:val="16"/>
        </w:rPr>
        <w:t xml:space="preserve"> </w:t>
      </w:r>
      <w:r w:rsidRPr="00CC5380">
        <w:rPr>
          <w:sz w:val="16"/>
        </w:rPr>
        <w:t xml:space="preserve">Trump has been periodically briefed on Russian interference in the 2020 election, but was upset when he learned of Pierson's characterization of the intelligence in part because intelligence </w:t>
      </w:r>
      <w:r w:rsidRPr="007F6B18">
        <w:rPr>
          <w:rStyle w:val="Emphasis"/>
          <w:highlight w:val="yellow"/>
        </w:rPr>
        <w:t>officials had not characterized the interference as explicitly pro-Trump</w:t>
      </w:r>
      <w:r w:rsidRPr="007F6B18">
        <w:rPr>
          <w:sz w:val="16"/>
          <w:highlight w:val="yellow"/>
        </w:rPr>
        <w:t>.</w:t>
      </w:r>
      <w:r w:rsidRPr="00CC5380">
        <w:rPr>
          <w:sz w:val="16"/>
        </w:rPr>
        <w:t xml:space="preserve"> </w:t>
      </w:r>
      <w:r w:rsidRPr="00CC5380">
        <w:rPr>
          <w:rStyle w:val="StyleUnderline"/>
        </w:rPr>
        <w:t xml:space="preserve">One national security official </w:t>
      </w:r>
      <w:r w:rsidRPr="007F6B18">
        <w:rPr>
          <w:rStyle w:val="StyleUnderline"/>
        </w:rPr>
        <w:t>said Russia's only clear aim, as of now</w:t>
      </w:r>
      <w:r w:rsidRPr="00CC5380">
        <w:rPr>
          <w:rStyle w:val="StyleUnderline"/>
        </w:rPr>
        <w:t>, is to sow discord in the United States.</w:t>
      </w:r>
      <w:r w:rsidR="00CC5380" w:rsidRPr="00CC5380">
        <w:rPr>
          <w:sz w:val="16"/>
        </w:rPr>
        <w:t xml:space="preserve"> </w:t>
      </w:r>
      <w:r w:rsidRPr="00CC5380">
        <w:rPr>
          <w:sz w:val="16"/>
        </w:rPr>
        <w:t xml:space="preserve">Russia interfered in the 2016 election with the aim of helping Trump get elected and damaging then-Democratic nominee Hillary Clinton's campaign, the intelligence community concluded, writing in its post-election assessment that "Putin and the Russian government developed a clear preference for President-elect Trump." And </w:t>
      </w:r>
      <w:r w:rsidRPr="00CC5380">
        <w:rPr>
          <w:rStyle w:val="StyleUnderline"/>
        </w:rPr>
        <w:t xml:space="preserve">while it is not inconceivable that Russia is once again looking to boost Trump's candidacy, </w:t>
      </w:r>
      <w:r w:rsidRPr="007F6B18">
        <w:rPr>
          <w:rStyle w:val="StyleUnderline"/>
          <w:highlight w:val="yellow"/>
        </w:rPr>
        <w:t>three national security officials said the US intelligence community does not yet have the evidence to make that assessment.</w:t>
      </w:r>
    </w:p>
    <w:p w14:paraId="44D14396" w14:textId="0C59FC5C" w:rsidR="000617BD" w:rsidRDefault="000617BD" w:rsidP="000617BD">
      <w:pPr>
        <w:pStyle w:val="Heading3"/>
      </w:pPr>
      <w:r>
        <w:t xml:space="preserve">AT: </w:t>
      </w:r>
      <w:r w:rsidR="00960DFC">
        <w:t>Trump Ignores Outcome</w:t>
      </w:r>
    </w:p>
    <w:p w14:paraId="37F91455" w14:textId="7333067F" w:rsidR="000617BD" w:rsidRPr="000617BD" w:rsidRDefault="00960DFC" w:rsidP="00960DFC">
      <w:pPr>
        <w:pStyle w:val="Heading4"/>
      </w:pPr>
      <w:r>
        <w:t>Trump has limited ability to ignore the election outcome</w:t>
      </w:r>
    </w:p>
    <w:p w14:paraId="68651FAA" w14:textId="078D355E" w:rsidR="000617BD" w:rsidRDefault="000617BD" w:rsidP="000617BD">
      <w:r w:rsidRPr="000617BD">
        <w:rPr>
          <w:b/>
          <w:bCs/>
        </w:rPr>
        <w:t>Siders 5/25</w:t>
      </w:r>
      <w:r>
        <w:t xml:space="preserve"> (David Siders, national political correspondent for POLITICO. “Trump sees a ‘rigged election’ ahead. Democrats see a constitutional crisis in the making.” POLITICO, https://www.politico.com/news/2020/05/25/donald-trump-rigged-election-talk-fears-274477, 5/25/2020) </w:t>
      </w:r>
    </w:p>
    <w:p w14:paraId="4F451B1C" w14:textId="6B6B23F5" w:rsidR="00960DFC" w:rsidRDefault="00960DFC" w:rsidP="000617BD">
      <w:pPr>
        <w:rPr>
          <w:rStyle w:val="StyleUnderline"/>
        </w:rPr>
      </w:pPr>
      <w:r w:rsidRPr="00960DFC">
        <w:rPr>
          <w:sz w:val="16"/>
        </w:rPr>
        <w:t xml:space="preserve">Noting that Trump has "filed a lot of lawsuits" in the past, he said, “The bigger the margin, the safer democracy becomes.” But </w:t>
      </w:r>
      <w:r w:rsidRPr="007F6B18">
        <w:rPr>
          <w:rStyle w:val="Emphasis"/>
          <w:highlight w:val="yellow"/>
        </w:rPr>
        <w:t xml:space="preserve">outside of a court challenge, Trump’s options to disregard the election’s outcome are extremely </w:t>
      </w:r>
      <w:r w:rsidRPr="007771D6">
        <w:rPr>
          <w:rStyle w:val="Emphasis"/>
          <w:highlight w:val="yellow"/>
        </w:rPr>
        <w:t xml:space="preserve">limited. </w:t>
      </w:r>
      <w:r w:rsidRPr="007771D6">
        <w:rPr>
          <w:rStyle w:val="StyleUnderline"/>
          <w:highlight w:val="yellow"/>
        </w:rPr>
        <w:t>“</w:t>
      </w:r>
      <w:r w:rsidRPr="007771D6">
        <w:rPr>
          <w:rStyle w:val="Emphasis"/>
          <w:highlight w:val="yellow"/>
        </w:rPr>
        <w:t>There’s a lot of people that need to do something to hold and implement the results of an election</w:t>
      </w:r>
      <w:r w:rsidRPr="007771D6">
        <w:rPr>
          <w:rStyle w:val="StyleUnderline"/>
          <w:highlight w:val="yellow"/>
        </w:rPr>
        <w:t>,”</w:t>
      </w:r>
      <w:r w:rsidRPr="007771D6">
        <w:rPr>
          <w:sz w:val="16"/>
          <w:highlight w:val="yellow"/>
        </w:rPr>
        <w:t xml:space="preserve"> </w:t>
      </w:r>
      <w:r w:rsidRPr="007771D6">
        <w:rPr>
          <w:rStyle w:val="StyleUnderline"/>
          <w:highlight w:val="yellow"/>
        </w:rPr>
        <w:t xml:space="preserve">said </w:t>
      </w:r>
      <w:r w:rsidRPr="007771D6">
        <w:rPr>
          <w:rStyle w:val="Emphasis"/>
          <w:highlight w:val="yellow"/>
        </w:rPr>
        <w:t>David</w:t>
      </w:r>
      <w:r w:rsidRPr="00960DFC">
        <w:rPr>
          <w:rStyle w:val="Emphasis"/>
        </w:rPr>
        <w:t xml:space="preserve"> A. </w:t>
      </w:r>
      <w:r w:rsidRPr="007771D6">
        <w:rPr>
          <w:rStyle w:val="Emphasis"/>
          <w:highlight w:val="yellow"/>
        </w:rPr>
        <w:t>Super, a professor of law at Georgetown University</w:t>
      </w:r>
      <w:r w:rsidRPr="00960DFC">
        <w:rPr>
          <w:rStyle w:val="StyleUnderline"/>
        </w:rPr>
        <w:t xml:space="preserve"> Law Center who has analyzed scenarios in which Trump could attempt to hold on to power. “None of them is named Donald J. Trump. … </w:t>
      </w:r>
      <w:r w:rsidRPr="007771D6">
        <w:rPr>
          <w:rStyle w:val="Emphasis"/>
          <w:highlight w:val="yellow"/>
        </w:rPr>
        <w:t>There’s absolutely no authority for canceling or overriding an election in the Constitution or in the statutes.</w:t>
      </w:r>
      <w:r w:rsidRPr="00960DFC">
        <w:rPr>
          <w:rStyle w:val="Emphasis"/>
        </w:rPr>
        <w:t xml:space="preserve"> </w:t>
      </w:r>
      <w:r w:rsidRPr="007771D6">
        <w:rPr>
          <w:rStyle w:val="Emphasis"/>
          <w:highlight w:val="yellow"/>
        </w:rPr>
        <w:t>And it would require the president to get multiple people to fairly blatantly disregard their oaths to uphold the Constitution</w:t>
      </w:r>
      <w:r w:rsidRPr="007771D6">
        <w:rPr>
          <w:rStyle w:val="StyleUnderline"/>
          <w:highlight w:val="yellow"/>
        </w:rPr>
        <w:t>.”</w:t>
      </w:r>
    </w:p>
    <w:p w14:paraId="084F600C" w14:textId="2190081B" w:rsidR="0024055D" w:rsidRDefault="0024055D" w:rsidP="0024055D">
      <w:pPr>
        <w:pStyle w:val="Heading3"/>
      </w:pPr>
      <w:r w:rsidRPr="0024055D">
        <w:t xml:space="preserve">AT: Trump Won’t Leave Office </w:t>
      </w:r>
    </w:p>
    <w:p w14:paraId="6BE6A150" w14:textId="62667A80" w:rsidR="008A618B" w:rsidRDefault="00B9034D" w:rsidP="0024055D">
      <w:pPr>
        <w:pStyle w:val="Heading4"/>
      </w:pPr>
      <w:r>
        <w:t>-</w:t>
      </w:r>
      <w:r w:rsidR="008A618B">
        <w:t xml:space="preserve">Trump will leave office willingly </w:t>
      </w:r>
    </w:p>
    <w:p w14:paraId="48983DE0" w14:textId="6F76F8A9" w:rsidR="008A618B" w:rsidRPr="008A618B" w:rsidRDefault="008A618B" w:rsidP="008A618B">
      <w:r w:rsidRPr="008A618B">
        <w:rPr>
          <w:b/>
          <w:bCs/>
        </w:rPr>
        <w:t>Oprysko 6/12</w:t>
      </w:r>
      <w:r>
        <w:t xml:space="preserve"> (Caitlin Oprysko, breaking news reporter @ POLITICO. “Trump says he'll leave office peacefully if he loses in November”, </w:t>
      </w:r>
      <w:r w:rsidRPr="008A618B">
        <w:rPr>
          <w:i/>
          <w:iCs/>
        </w:rPr>
        <w:t>POLITICO</w:t>
      </w:r>
      <w:r>
        <w:t xml:space="preserve">. </w:t>
      </w:r>
      <w:hyperlink r:id="rId67" w:history="1">
        <w:r w:rsidRPr="00EB7BE1">
          <w:rPr>
            <w:rStyle w:val="Hyperlink"/>
          </w:rPr>
          <w:t>https://www.politico.com/news/2020/06/12/trump-says-will-leave-office-peacefully-if-he-loses-315736</w:t>
        </w:r>
      </w:hyperlink>
      <w:r>
        <w:t>, 6/12/2020)</w:t>
      </w:r>
    </w:p>
    <w:p w14:paraId="2D93B0A7" w14:textId="079C50F0" w:rsidR="0024055D" w:rsidRPr="008A618B" w:rsidRDefault="008A618B" w:rsidP="008A618B">
      <w:pPr>
        <w:rPr>
          <w:sz w:val="16"/>
        </w:rPr>
      </w:pPr>
      <w:r w:rsidRPr="008A618B">
        <w:rPr>
          <w:sz w:val="16"/>
        </w:rPr>
        <w:t xml:space="preserve">President Donald </w:t>
      </w:r>
      <w:r w:rsidRPr="007771D6">
        <w:rPr>
          <w:rStyle w:val="StyleUnderline"/>
          <w:highlight w:val="yellow"/>
        </w:rPr>
        <w:t>Trump sought to brush aside fears he might not leave office willingly if November’s election doesn’t go his way.</w:t>
      </w:r>
      <w:r>
        <w:rPr>
          <w:rStyle w:val="StyleUnderline"/>
        </w:rPr>
        <w:t xml:space="preserve"> </w:t>
      </w:r>
      <w:r w:rsidRPr="008A618B">
        <w:rPr>
          <w:rStyle w:val="StyleUnderline"/>
        </w:rPr>
        <w:t>“Certainly</w:t>
      </w:r>
      <w:r w:rsidRPr="008A618B">
        <w:rPr>
          <w:rStyle w:val="Emphasis"/>
        </w:rPr>
        <w:t xml:space="preserve">, </w:t>
      </w:r>
      <w:r w:rsidRPr="007771D6">
        <w:rPr>
          <w:rStyle w:val="Emphasis"/>
          <w:highlight w:val="yellow"/>
        </w:rPr>
        <w:t>if I don't win, I don't win</w:t>
      </w:r>
      <w:r w:rsidRPr="007771D6">
        <w:rPr>
          <w:rStyle w:val="StyleUnderline"/>
          <w:highlight w:val="yellow"/>
        </w:rPr>
        <w:t>,”</w:t>
      </w:r>
      <w:r w:rsidRPr="008A618B">
        <w:rPr>
          <w:rStyle w:val="StyleUnderline"/>
        </w:rPr>
        <w:t xml:space="preserve"> he told Fox News’ Harris Faulkner</w:t>
      </w:r>
      <w:r w:rsidRPr="008A618B">
        <w:rPr>
          <w:sz w:val="16"/>
        </w:rPr>
        <w:t xml:space="preserve"> in an interview that aired Friday. If he doesn’t win the election, </w:t>
      </w:r>
      <w:r w:rsidRPr="008A618B">
        <w:rPr>
          <w:u w:val="single"/>
        </w:rPr>
        <w:t>Trump continued, “you go on, do other things.”</w:t>
      </w:r>
      <w:r w:rsidRPr="008A618B">
        <w:rPr>
          <w:sz w:val="16"/>
        </w:rPr>
        <w:t xml:space="preserve"> </w:t>
      </w:r>
      <w:r w:rsidRPr="008A618B">
        <w:rPr>
          <w:u w:val="single"/>
        </w:rPr>
        <w:t xml:space="preserve">Though </w:t>
      </w:r>
      <w:r w:rsidRPr="007771D6">
        <w:rPr>
          <w:b/>
          <w:bCs/>
          <w:highlight w:val="yellow"/>
          <w:u w:val="single"/>
        </w:rPr>
        <w:t>the president has never given any serious indication that he might not leave office if he were to lose reelection</w:t>
      </w:r>
      <w:r w:rsidRPr="008A618B">
        <w:rPr>
          <w:sz w:val="16"/>
        </w:rPr>
        <w:t>, his comments aired Friday appear to be the first time he has publicly committed to doing so.</w:t>
      </w:r>
    </w:p>
    <w:p w14:paraId="57006171" w14:textId="2AB86636" w:rsidR="0024055D" w:rsidRDefault="00612750" w:rsidP="00612750">
      <w:pPr>
        <w:pStyle w:val="Heading3"/>
      </w:pPr>
      <w:r>
        <w:t xml:space="preserve">AT: Sander’s Voters Won’t Vote for Biden </w:t>
      </w:r>
    </w:p>
    <w:p w14:paraId="7F35ED3F" w14:textId="70C3136E" w:rsidR="00612750" w:rsidRDefault="00612750" w:rsidP="00612750">
      <w:pPr>
        <w:pStyle w:val="Heading4"/>
      </w:pPr>
      <w:r>
        <w:t xml:space="preserve">Sanders’ supporters are rallying behind Biden </w:t>
      </w:r>
    </w:p>
    <w:p w14:paraId="06CD46C5" w14:textId="74A884BB" w:rsidR="00612750" w:rsidRPr="004B6B08" w:rsidRDefault="004B6B08" w:rsidP="00612750">
      <w:r w:rsidRPr="004B6B08">
        <w:rPr>
          <w:b/>
          <w:bCs/>
        </w:rPr>
        <w:t>King 5/17</w:t>
      </w:r>
      <w:r>
        <w:t xml:space="preserve"> (Ledyard King, Washington Correspondent @ USA Today. “Bernie Sanders supporters reluctantly turn to Joe Biden, fueled by their dislike of President Trump”, </w:t>
      </w:r>
      <w:r>
        <w:rPr>
          <w:i/>
          <w:iCs/>
        </w:rPr>
        <w:t xml:space="preserve">USA Today. </w:t>
      </w:r>
      <w:hyperlink r:id="rId68" w:history="1">
        <w:r w:rsidRPr="0027485E">
          <w:rPr>
            <w:rStyle w:val="Hyperlink"/>
          </w:rPr>
          <w:t>https://www.usatoday.com/story/news/politics/elections/2020/05/17/joe-biden-hopes-win-over-more-bernie-sanders-voters-beat-trump/5182446002/</w:t>
        </w:r>
      </w:hyperlink>
      <w:r>
        <w:t xml:space="preserve">, May 17, 2020) </w:t>
      </w:r>
    </w:p>
    <w:p w14:paraId="188789DA" w14:textId="7FBF8FC1" w:rsidR="00612750" w:rsidRPr="004B6B08" w:rsidRDefault="00612750" w:rsidP="00612750">
      <w:pPr>
        <w:rPr>
          <w:sz w:val="16"/>
        </w:rPr>
      </w:pPr>
      <w:r w:rsidRPr="007771D6">
        <w:rPr>
          <w:highlight w:val="yellow"/>
          <w:u w:val="single"/>
        </w:rPr>
        <w:t>Sanders dropped out of the race</w:t>
      </w:r>
      <w:r w:rsidRPr="004B6B08">
        <w:rPr>
          <w:u w:val="single"/>
        </w:rPr>
        <w:t xml:space="preserve"> in April, </w:t>
      </w:r>
      <w:r w:rsidRPr="007771D6">
        <w:rPr>
          <w:highlight w:val="yellow"/>
          <w:u w:val="single"/>
        </w:rPr>
        <w:t>conceding</w:t>
      </w:r>
      <w:r w:rsidRPr="004B6B08">
        <w:rPr>
          <w:u w:val="single"/>
        </w:rPr>
        <w:t xml:space="preserve"> the nomination </w:t>
      </w:r>
      <w:r w:rsidRPr="007771D6">
        <w:rPr>
          <w:highlight w:val="yellow"/>
          <w:u w:val="single"/>
        </w:rPr>
        <w:t>to Biden and endorsing the former vice president</w:t>
      </w:r>
      <w:r w:rsidRPr="004B6B08">
        <w:rPr>
          <w:u w:val="single"/>
        </w:rPr>
        <w:t>.</w:t>
      </w:r>
      <w:r w:rsidR="004B6B08">
        <w:rPr>
          <w:u w:val="single"/>
        </w:rPr>
        <w:t xml:space="preserve"> </w:t>
      </w:r>
      <w:r w:rsidRPr="004B6B08">
        <w:rPr>
          <w:sz w:val="16"/>
        </w:rPr>
        <w:t xml:space="preserve">A </w:t>
      </w:r>
      <w:r w:rsidRPr="007771D6">
        <w:rPr>
          <w:highlight w:val="yellow"/>
          <w:u w:val="single"/>
        </w:rPr>
        <w:t>Suffolk University/USA TODAY survey</w:t>
      </w:r>
      <w:r w:rsidRPr="004B6B08">
        <w:rPr>
          <w:u w:val="single"/>
        </w:rPr>
        <w:t xml:space="preserve"> last month </w:t>
      </w:r>
      <w:r w:rsidRPr="007771D6">
        <w:rPr>
          <w:highlight w:val="yellow"/>
          <w:u w:val="single"/>
        </w:rPr>
        <w:t>of</w:t>
      </w:r>
      <w:r w:rsidRPr="004B6B08">
        <w:rPr>
          <w:u w:val="single"/>
        </w:rPr>
        <w:t xml:space="preserve"> 638 </w:t>
      </w:r>
      <w:r w:rsidRPr="007771D6">
        <w:rPr>
          <w:highlight w:val="yellow"/>
          <w:u w:val="single"/>
        </w:rPr>
        <w:t>voters who backed Sanders</w:t>
      </w:r>
      <w:r w:rsidRPr="004B6B08">
        <w:rPr>
          <w:u w:val="single"/>
        </w:rPr>
        <w:t xml:space="preserve"> in primaries or caucuses this year </w:t>
      </w:r>
      <w:r w:rsidRPr="007771D6">
        <w:rPr>
          <w:highlight w:val="yellow"/>
          <w:u w:val="single"/>
        </w:rPr>
        <w:t>found that 4% plan to vote for Trump – down from the 12% who voted for Trump over Clinton</w:t>
      </w:r>
      <w:r w:rsidRPr="004B6B08">
        <w:rPr>
          <w:sz w:val="16"/>
        </w:rPr>
        <w:t>, according to a 2017 Cooperative Congressional Election study. The Suffolk poll has a margin of error of plus or minus 4 percentage points.</w:t>
      </w:r>
      <w:r w:rsidR="004B6B08" w:rsidRPr="004B6B08">
        <w:rPr>
          <w:sz w:val="16"/>
        </w:rPr>
        <w:t xml:space="preserve"> </w:t>
      </w:r>
      <w:r w:rsidRPr="004B6B08">
        <w:rPr>
          <w:sz w:val="16"/>
        </w:rPr>
        <w:t xml:space="preserve">Brian </w:t>
      </w:r>
      <w:r w:rsidRPr="007771D6">
        <w:rPr>
          <w:highlight w:val="yellow"/>
          <w:u w:val="single"/>
        </w:rPr>
        <w:t>Schaffner, a Tufts University political science professor</w:t>
      </w:r>
      <w:r w:rsidRPr="004B6B08">
        <w:rPr>
          <w:u w:val="single"/>
        </w:rPr>
        <w:t xml:space="preserve"> who helped manage the 2017 study, expects to see fewer Sanders-Trump voters this time around.</w:t>
      </w:r>
      <w:r w:rsidR="004B6B08">
        <w:rPr>
          <w:u w:val="single"/>
        </w:rPr>
        <w:t xml:space="preserve"> </w:t>
      </w:r>
      <w:r w:rsidRPr="004B6B08">
        <w:rPr>
          <w:sz w:val="16"/>
        </w:rPr>
        <w:t>Four years ago, Sanders-Trump voters included conservative Democrats already moving to the GOP and die-hards who wanted a populist to win, he said. It also included progressives who thought Trump would be defeated and couldn't bear to vote for Clinton, so casting a protest vote didn’t seem like a big deal, he said.</w:t>
      </w:r>
      <w:r w:rsidR="004B6B08" w:rsidRPr="004B6B08">
        <w:rPr>
          <w:sz w:val="16"/>
        </w:rPr>
        <w:t xml:space="preserve"> </w:t>
      </w:r>
      <w:r w:rsidRPr="004B6B08">
        <w:rPr>
          <w:u w:val="single"/>
        </w:rPr>
        <w:t>“</w:t>
      </w:r>
      <w:r w:rsidRPr="007771D6">
        <w:rPr>
          <w:b/>
          <w:bCs/>
          <w:highlight w:val="yellow"/>
          <w:u w:val="single"/>
        </w:rPr>
        <w:t>Primary among most (2020) voters on the left is making sure Trump loses</w:t>
      </w:r>
      <w:r w:rsidRPr="007771D6">
        <w:rPr>
          <w:highlight w:val="yellow"/>
          <w:u w:val="single"/>
        </w:rPr>
        <w:t>,” Schaffner said</w:t>
      </w:r>
      <w:r w:rsidRPr="004B6B08">
        <w:rPr>
          <w:u w:val="single"/>
        </w:rPr>
        <w:t>.</w:t>
      </w:r>
      <w:r w:rsidRPr="004B6B08">
        <w:rPr>
          <w:sz w:val="16"/>
        </w:rPr>
        <w:t xml:space="preserve"> “So </w:t>
      </w:r>
      <w:r w:rsidRPr="007771D6">
        <w:rPr>
          <w:b/>
          <w:bCs/>
          <w:highlight w:val="yellow"/>
          <w:u w:val="single"/>
        </w:rPr>
        <w:t>most of Bernie’s supporters are going to support the Democratic nominee</w:t>
      </w:r>
      <w:r w:rsidRPr="007771D6">
        <w:rPr>
          <w:sz w:val="16"/>
          <w:highlight w:val="yellow"/>
        </w:rPr>
        <w:t xml:space="preserve"> </w:t>
      </w:r>
      <w:r w:rsidRPr="007771D6">
        <w:rPr>
          <w:highlight w:val="yellow"/>
          <w:u w:val="single"/>
        </w:rPr>
        <w:t>because the alternative is</w:t>
      </w:r>
      <w:r w:rsidRPr="004B6B08">
        <w:rPr>
          <w:u w:val="single"/>
        </w:rPr>
        <w:t xml:space="preserve"> just </w:t>
      </w:r>
      <w:r w:rsidRPr="007771D6">
        <w:rPr>
          <w:highlight w:val="yellow"/>
          <w:u w:val="single"/>
        </w:rPr>
        <w:t>something no one on</w:t>
      </w:r>
      <w:r w:rsidRPr="004B6B08">
        <w:rPr>
          <w:u w:val="single"/>
        </w:rPr>
        <w:t xml:space="preserve"> that side of the aisle </w:t>
      </w:r>
      <w:r w:rsidRPr="007771D6">
        <w:rPr>
          <w:highlight w:val="yellow"/>
          <w:u w:val="single"/>
        </w:rPr>
        <w:t>wants to live with</w:t>
      </w:r>
      <w:r w:rsidRPr="004B6B08">
        <w:rPr>
          <w:u w:val="single"/>
        </w:rPr>
        <w:t xml:space="preserve"> for another four years.”</w:t>
      </w:r>
    </w:p>
    <w:p w14:paraId="57A95D10" w14:textId="3D9816E8" w:rsidR="00815953" w:rsidRDefault="00815953" w:rsidP="00815953">
      <w:pPr>
        <w:pStyle w:val="Heading3"/>
      </w:pPr>
      <w:r w:rsidRPr="00815953">
        <w:t xml:space="preserve">AT: Intervening Actors Prevent War </w:t>
      </w:r>
    </w:p>
    <w:p w14:paraId="0EB3923C" w14:textId="2F6FD8FD" w:rsidR="00815953" w:rsidRPr="006F1DA5" w:rsidRDefault="00773ACE" w:rsidP="00815953">
      <w:pPr>
        <w:pStyle w:val="Heading4"/>
      </w:pPr>
      <w:r>
        <w:t xml:space="preserve">Trump’s expansive executive powers prevent any effective intervention </w:t>
      </w:r>
      <w:r w:rsidR="009D193A">
        <w:rPr>
          <w:i/>
        </w:rPr>
        <w:t>except</w:t>
      </w:r>
      <w:r w:rsidR="006F1DA5">
        <w:rPr>
          <w:i/>
        </w:rPr>
        <w:t xml:space="preserve"> </w:t>
      </w:r>
      <w:r w:rsidR="009D193A">
        <w:t xml:space="preserve">being voting out of office </w:t>
      </w:r>
    </w:p>
    <w:p w14:paraId="64A76ABF" w14:textId="4C216A3A" w:rsidR="00815953" w:rsidRPr="00815953" w:rsidRDefault="00815953" w:rsidP="00815953">
      <w:pPr>
        <w:rPr>
          <w:i/>
          <w:iCs/>
        </w:rPr>
      </w:pPr>
      <w:r w:rsidRPr="00815953">
        <w:rPr>
          <w:b/>
          <w:bCs/>
        </w:rPr>
        <w:t>Millhiser 1/7</w:t>
      </w:r>
      <w:r>
        <w:t xml:space="preserve"> (Ian Millhiser, senior correspondent at Vox. “The only remaining check on Trump is the 2020 election”, </w:t>
      </w:r>
      <w:r>
        <w:rPr>
          <w:i/>
          <w:iCs/>
        </w:rPr>
        <w:t xml:space="preserve">Vox. </w:t>
      </w:r>
      <w:hyperlink r:id="rId69" w:history="1">
        <w:r w:rsidRPr="00EA2F0B">
          <w:rPr>
            <w:rStyle w:val="Hyperlink"/>
          </w:rPr>
          <w:t>https://www.vox.com/2020/1/7/21048243/trump-2020-election-iran-soleimani-no-law</w:t>
        </w:r>
      </w:hyperlink>
      <w:r>
        <w:t xml:space="preserve">, 1/7/2020) </w:t>
      </w:r>
    </w:p>
    <w:p w14:paraId="07A1C20F" w14:textId="4BB9C6BE" w:rsidR="00815953" w:rsidRDefault="00815953" w:rsidP="00815953">
      <w:pPr>
        <w:rPr>
          <w:b/>
          <w:bCs/>
          <w:u w:val="single"/>
          <w:bdr w:val="single" w:sz="4" w:space="0" w:color="auto"/>
        </w:rPr>
      </w:pPr>
      <w:r w:rsidRPr="007771D6">
        <w:rPr>
          <w:b/>
          <w:bCs/>
          <w:highlight w:val="yellow"/>
          <w:u w:val="single"/>
        </w:rPr>
        <w:t>America’s legal system is not built for a president like Trump</w:t>
      </w:r>
      <w:r w:rsidR="00773ACE">
        <w:rPr>
          <w:b/>
          <w:bCs/>
          <w:u w:val="single"/>
        </w:rPr>
        <w:t xml:space="preserve"> </w:t>
      </w:r>
      <w:r w:rsidRPr="00773ACE">
        <w:rPr>
          <w:u w:val="single"/>
        </w:rPr>
        <w:t>One of the striking things about much of American national security law is that it vests extraordinary trust in the president</w:t>
      </w:r>
      <w:r w:rsidRPr="00773ACE">
        <w:rPr>
          <w:sz w:val="16"/>
        </w:rPr>
        <w:t xml:space="preserve">. </w:t>
      </w:r>
      <w:r w:rsidRPr="007771D6">
        <w:rPr>
          <w:highlight w:val="yellow"/>
          <w:u w:val="single"/>
        </w:rPr>
        <w:t>The 2001 authorization of military force</w:t>
      </w:r>
      <w:r w:rsidRPr="00773ACE">
        <w:rPr>
          <w:u w:val="single"/>
        </w:rPr>
        <w:t xml:space="preserve">, for example, </w:t>
      </w:r>
      <w:r w:rsidRPr="007771D6">
        <w:rPr>
          <w:highlight w:val="yellow"/>
          <w:u w:val="single"/>
        </w:rPr>
        <w:t>provides that “the president is authorized to use all necessary and appropriate force against those nations</w:t>
      </w:r>
      <w:r w:rsidRPr="00773ACE">
        <w:rPr>
          <w:u w:val="single"/>
        </w:rPr>
        <w:t>, organizations, or persons he determines planned, authorized, committed, or aided the terrorist attacks that occurred on September 11, 2001</w:t>
      </w:r>
      <w:r w:rsidRPr="007771D6">
        <w:rPr>
          <w:u w:val="single"/>
        </w:rPr>
        <w:t>.”</w:t>
      </w:r>
      <w:r w:rsidR="00773ACE" w:rsidRPr="007771D6">
        <w:rPr>
          <w:highlight w:val="yellow"/>
          <w:u w:val="single"/>
        </w:rPr>
        <w:t xml:space="preserve"> </w:t>
      </w:r>
      <w:r w:rsidRPr="007771D6">
        <w:rPr>
          <w:highlight w:val="yellow"/>
          <w:u w:val="single"/>
        </w:rPr>
        <w:t xml:space="preserve">Does this mean Trump could announce that he has determined Canada planned 9/11 and </w:t>
      </w:r>
      <w:r w:rsidRPr="007771D6">
        <w:rPr>
          <w:u w:val="single"/>
        </w:rPr>
        <w:t xml:space="preserve">claim legal authorization to </w:t>
      </w:r>
      <w:r w:rsidRPr="007771D6">
        <w:rPr>
          <w:highlight w:val="yellow"/>
          <w:u w:val="single"/>
        </w:rPr>
        <w:t>invade our northern neighbor?</w:t>
      </w:r>
      <w:r w:rsidRPr="007771D6">
        <w:rPr>
          <w:sz w:val="16"/>
          <w:highlight w:val="yellow"/>
        </w:rPr>
        <w:t xml:space="preserve"> </w:t>
      </w:r>
      <w:r w:rsidRPr="007771D6">
        <w:rPr>
          <w:sz w:val="16"/>
        </w:rPr>
        <w:t>W</w:t>
      </w:r>
      <w:r w:rsidRPr="00773ACE">
        <w:rPr>
          <w:sz w:val="16"/>
        </w:rPr>
        <w:t xml:space="preserve">hen I put this question to some of the experts I spoke with, they recoiled from the suggestion that Congress accidentally authorized a future war with Canada. But </w:t>
      </w:r>
      <w:r w:rsidRPr="007771D6">
        <w:rPr>
          <w:highlight w:val="yellow"/>
          <w:u w:val="single"/>
        </w:rPr>
        <w:t>it’s hard to find</w:t>
      </w:r>
      <w:r w:rsidRPr="00773ACE">
        <w:rPr>
          <w:u w:val="single"/>
        </w:rPr>
        <w:t xml:space="preserve"> </w:t>
      </w:r>
      <w:r w:rsidRPr="007771D6">
        <w:rPr>
          <w:highlight w:val="yellow"/>
          <w:u w:val="single"/>
        </w:rPr>
        <w:t>language</w:t>
      </w:r>
      <w:r w:rsidRPr="00773ACE">
        <w:rPr>
          <w:u w:val="single"/>
        </w:rPr>
        <w:t xml:space="preserve"> in the statute itself </w:t>
      </w:r>
      <w:r w:rsidRPr="007771D6">
        <w:rPr>
          <w:highlight w:val="yellow"/>
          <w:u w:val="single"/>
        </w:rPr>
        <w:t>that prohibits such a war.</w:t>
      </w:r>
      <w:r w:rsidR="00773ACE">
        <w:rPr>
          <w:u w:val="single"/>
        </w:rPr>
        <w:t xml:space="preserve"> </w:t>
      </w:r>
      <w:r w:rsidRPr="00773ACE">
        <w:rPr>
          <w:sz w:val="16"/>
        </w:rPr>
        <w:t>A similar issue arose in Trump v. Hawaii (2018), the travel ban case. One of the legal issues at question was whether Trump had the power to cut off travel from various nations under a statute that provides that:</w:t>
      </w:r>
      <w:r w:rsidR="00773ACE" w:rsidRPr="00773ACE">
        <w:rPr>
          <w:sz w:val="16"/>
        </w:rPr>
        <w:t xml:space="preserve"> </w:t>
      </w:r>
      <w:r w:rsidRPr="00773ACE">
        <w:rPr>
          <w:sz w:val="16"/>
        </w:rPr>
        <w:t>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w:t>
      </w:r>
      <w:r w:rsidR="00773ACE" w:rsidRPr="00773ACE">
        <w:rPr>
          <w:sz w:val="16"/>
        </w:rPr>
        <w:t xml:space="preserve"> </w:t>
      </w:r>
      <w:r w:rsidRPr="00773ACE">
        <w:rPr>
          <w:sz w:val="16"/>
        </w:rPr>
        <w:t>As Chief Justice John Roberts wrote in the Hawaii ruling, this statute “exudes deference to the president in every clause.” He wasn’t wrong.</w:t>
      </w:r>
      <w:r w:rsidR="00773ACE" w:rsidRPr="00773ACE">
        <w:rPr>
          <w:sz w:val="16"/>
        </w:rPr>
        <w:t xml:space="preserve"> </w:t>
      </w:r>
      <w:r w:rsidRPr="00773ACE">
        <w:rPr>
          <w:u w:val="single"/>
        </w:rPr>
        <w:t xml:space="preserve">So </w:t>
      </w:r>
      <w:r w:rsidRPr="007771D6">
        <w:rPr>
          <w:highlight w:val="yellow"/>
          <w:u w:val="single"/>
        </w:rPr>
        <w:t>much of America’s</w:t>
      </w:r>
      <w:r w:rsidRPr="00773ACE">
        <w:rPr>
          <w:u w:val="single"/>
        </w:rPr>
        <w:t xml:space="preserve"> </w:t>
      </w:r>
      <w:r w:rsidRPr="007771D6">
        <w:rPr>
          <w:highlight w:val="yellow"/>
          <w:u w:val="single"/>
        </w:rPr>
        <w:t>national security law was drafted on the assumption that the president will be a person of honor and integrity</w:t>
      </w:r>
      <w:r w:rsidRPr="00773ACE">
        <w:rPr>
          <w:sz w:val="16"/>
        </w:rPr>
        <w:t xml:space="preserve"> — or, for that matter, a person of basic competence and judgment — </w:t>
      </w:r>
      <w:r w:rsidRPr="00773ACE">
        <w:rPr>
          <w:u w:val="single"/>
        </w:rPr>
        <w:t>who will act to protect national security, even when many of us might disagree with their decisions.</w:t>
      </w:r>
      <w:r w:rsidR="00773ACE">
        <w:rPr>
          <w:u w:val="single"/>
        </w:rPr>
        <w:t xml:space="preserve"> </w:t>
      </w:r>
      <w:r w:rsidRPr="00773ACE">
        <w:rPr>
          <w:sz w:val="16"/>
        </w:rPr>
        <w:t xml:space="preserve">Though VanLandingham takes a relatively broad view of the president’s ability to use military force, she insisted that something “can be lawful but awful.” </w:t>
      </w:r>
      <w:r w:rsidRPr="00773ACE">
        <w:rPr>
          <w:u w:val="single"/>
        </w:rPr>
        <w:t>Congress delegated vast powers to the president on the assumption that the White House will set up a process ensuring that the “right information flowed to the appropriate decision-makers” and that the president “will make the best decision on hand.”</w:t>
      </w:r>
      <w:r w:rsidR="00773ACE">
        <w:rPr>
          <w:u w:val="single"/>
        </w:rPr>
        <w:t xml:space="preserve"> </w:t>
      </w:r>
      <w:r w:rsidRPr="00773ACE">
        <w:rPr>
          <w:u w:val="single"/>
        </w:rPr>
        <w:t xml:space="preserve">But </w:t>
      </w:r>
      <w:r w:rsidRPr="007771D6">
        <w:rPr>
          <w:highlight w:val="yellow"/>
          <w:u w:val="single"/>
        </w:rPr>
        <w:t>how can you trust a president who was just impeached for using America’s national security architecture to try to undermine a political rival?</w:t>
      </w:r>
      <w:r w:rsidRPr="00773ACE">
        <w:rPr>
          <w:sz w:val="16"/>
        </w:rPr>
        <w:t xml:space="preserve"> What is our system supposed to do with a president who, in the words of one recently retired Republican Congress member, is “psychologically, morally, intellectually, and emotionally unfit for office?”</w:t>
      </w:r>
      <w:r w:rsidR="00773ACE" w:rsidRPr="00773ACE">
        <w:rPr>
          <w:sz w:val="16"/>
        </w:rPr>
        <w:t xml:space="preserve"> </w:t>
      </w:r>
      <w:r w:rsidRPr="00773ACE">
        <w:rPr>
          <w:sz w:val="16"/>
        </w:rPr>
        <w:t>This president, in VanLandingham’s words, “doesn’t have the best track record for putting the best interests” of national security first. Yet Trump still enjoys the same broad powers and massive deference enjoyed by presidents who did act in good faith.</w:t>
      </w:r>
      <w:r w:rsidR="00773ACE" w:rsidRPr="00773ACE">
        <w:rPr>
          <w:sz w:val="16"/>
        </w:rPr>
        <w:t xml:space="preserve"> </w:t>
      </w:r>
      <w:r w:rsidRPr="00773ACE">
        <w:rPr>
          <w:sz w:val="16"/>
        </w:rPr>
        <w:t>“</w:t>
      </w:r>
      <w:r w:rsidRPr="00773ACE">
        <w:rPr>
          <w:b/>
          <w:bCs/>
          <w:u w:val="single"/>
        </w:rPr>
        <w:t>Our country has, quite self-consciously, given one person, the president, an enormous sprawling military and enormous discretion to use it in ways that can easily lead to a massive war</w:t>
      </w:r>
      <w:r w:rsidRPr="00773ACE">
        <w:rPr>
          <w:u w:val="single"/>
        </w:rPr>
        <w:t>,” Goldsmith, the Harvard professor, tweeted. “That is our system: one person decides.”</w:t>
      </w:r>
      <w:r w:rsidR="00773ACE">
        <w:rPr>
          <w:u w:val="single"/>
        </w:rPr>
        <w:t xml:space="preserve"> </w:t>
      </w:r>
      <w:r w:rsidRPr="00773ACE">
        <w:rPr>
          <w:sz w:val="16"/>
        </w:rPr>
        <w:t xml:space="preserve">In such a system, </w:t>
      </w:r>
      <w:r w:rsidRPr="007771D6">
        <w:rPr>
          <w:b/>
          <w:bCs/>
          <w:highlight w:val="yellow"/>
          <w:u w:val="single"/>
          <w:bdr w:val="single" w:sz="4" w:space="0" w:color="auto"/>
        </w:rPr>
        <w:t>we cannot rely on the courts to save us from the president, nor can we expect this Congress to do so. There is only one remedy remaining, and that remedy cannot be used until November.</w:t>
      </w:r>
    </w:p>
    <w:p w14:paraId="13AAB2D1" w14:textId="77777777" w:rsidR="001E1752" w:rsidRDefault="001E1752" w:rsidP="001E1752"/>
    <w:p w14:paraId="67365BC4" w14:textId="77777777" w:rsidR="00271B37" w:rsidRPr="00271B37" w:rsidRDefault="00271B37" w:rsidP="00271B37">
      <w:pPr>
        <w:pStyle w:val="Heading1"/>
        <w:rPr>
          <w:rStyle w:val="StyleUnderline"/>
          <w:sz w:val="52"/>
          <w:szCs w:val="96"/>
        </w:rPr>
      </w:pPr>
    </w:p>
    <w:p w14:paraId="2A63A402" w14:textId="3BC96495" w:rsidR="00435D1F" w:rsidRDefault="00DB5BDC" w:rsidP="00402BFB">
      <w:pPr>
        <w:pStyle w:val="Heading1"/>
      </w:pPr>
      <w:r>
        <w:t>***</w:t>
      </w:r>
      <w:r w:rsidR="00402BFB">
        <w:t>Aff</w:t>
      </w:r>
      <w:r w:rsidR="006D40A5">
        <w:t>irmative Answers to DA</w:t>
      </w:r>
      <w:r>
        <w:t>***</w:t>
      </w:r>
    </w:p>
    <w:p w14:paraId="52B3E63F" w14:textId="77777777" w:rsidR="00271B37" w:rsidRPr="00271B37" w:rsidRDefault="00271B37" w:rsidP="00271B37">
      <w:pPr>
        <w:pStyle w:val="Heading1"/>
      </w:pPr>
    </w:p>
    <w:p w14:paraId="6FDE5A76" w14:textId="6D03013F" w:rsidR="00DD6915" w:rsidRPr="00DD6915" w:rsidRDefault="009A06F9" w:rsidP="00C01A45">
      <w:pPr>
        <w:pStyle w:val="Heading1"/>
      </w:pPr>
      <w:r>
        <w:t xml:space="preserve">***Aff </w:t>
      </w:r>
      <w:r w:rsidR="00402BFB">
        <w:t>Uniqueness</w:t>
      </w:r>
      <w:r>
        <w:t xml:space="preserve"> Answers***</w:t>
      </w:r>
    </w:p>
    <w:p w14:paraId="5416AD1A" w14:textId="722C1FA8" w:rsidR="00566D8B" w:rsidRDefault="00627AB0" w:rsidP="00566D8B">
      <w:pPr>
        <w:pStyle w:val="Heading2"/>
      </w:pPr>
      <w:r>
        <w:t>EXAMPLE 2AC Frontline</w:t>
      </w:r>
    </w:p>
    <w:p w14:paraId="770DC903" w14:textId="77777777" w:rsidR="00627AB0" w:rsidRDefault="00627AB0" w:rsidP="00627AB0">
      <w:pPr>
        <w:pStyle w:val="Heading4"/>
      </w:pPr>
      <w:r>
        <w:t>1] First, there’s no link – the aff is done through the courts, which are insulated politically. It’s impossible for Trump to take electoral credit for any decision that SCOTUS makes because Trump is not a Court Justice.</w:t>
      </w:r>
    </w:p>
    <w:p w14:paraId="66E5609D" w14:textId="77777777" w:rsidR="00627AB0" w:rsidRDefault="00627AB0" w:rsidP="00627AB0">
      <w:pPr>
        <w:pStyle w:val="Heading4"/>
      </w:pPr>
      <w:r>
        <w:t xml:space="preserve">2] Second, the aff won’t make or break the election – none of their evidence says that Americans who were ALREADY on the fence will CHANGE THEIR MINDS and vote for Trump because of the death penalty. </w:t>
      </w:r>
    </w:p>
    <w:p w14:paraId="08B84FDD" w14:textId="77777777" w:rsidR="00627AB0" w:rsidRDefault="00627AB0" w:rsidP="00627AB0">
      <w:pPr>
        <w:pStyle w:val="Heading4"/>
      </w:pPr>
      <w:r>
        <w:t>3] Third, other issues outweigh – the election will be decided on things like healthcare, immigration, and the economy. Even if Americans like the plan, they won’t rank it in their top political issues, and what Trump does on those matters comparatively more.</w:t>
      </w:r>
    </w:p>
    <w:p w14:paraId="21DC892F" w14:textId="77777777" w:rsidR="00627AB0" w:rsidRPr="00E20D3F" w:rsidRDefault="00627AB0" w:rsidP="00627AB0">
      <w:pPr>
        <w:pStyle w:val="Heading4"/>
      </w:pPr>
      <w:r>
        <w:t>4] Fourth, polling is inaccurate. It’s impossible to tell who will win the election in advance because of people changing their minds and biases in polling. This is empirically proven by the fact that polls had Clinton beating Trump DAYS before the 2016 election.</w:t>
      </w:r>
    </w:p>
    <w:p w14:paraId="248796E2" w14:textId="77777777" w:rsidR="00627AB0" w:rsidRPr="004D024F" w:rsidRDefault="00627AB0" w:rsidP="00627AB0">
      <w:pPr>
        <w:pStyle w:val="Heading4"/>
      </w:pPr>
      <w:r>
        <w:t>5] Fifth, Trump loss is inevitable. His response to COVID has made him look TERRIBLE in the eyes of independents and anyone else who thinks that injecting bleach to stop a virus is idiotic. High-profile failures on immigration and other issues also outweigh the aff.</w:t>
      </w:r>
    </w:p>
    <w:p w14:paraId="00B42888" w14:textId="77777777" w:rsidR="00627AB0" w:rsidRDefault="00627AB0" w:rsidP="00627AB0">
      <w:pPr>
        <w:pStyle w:val="Heading4"/>
      </w:pPr>
      <w:r>
        <w:t xml:space="preserve">6] Sixth, empirics show that repealing the death penalty is unpopular </w:t>
      </w:r>
    </w:p>
    <w:p w14:paraId="1A83A760" w14:textId="77777777" w:rsidR="00627AB0" w:rsidRPr="0033692B" w:rsidRDefault="00627AB0" w:rsidP="00627AB0">
      <w:r w:rsidRPr="0033692B">
        <w:rPr>
          <w:b/>
          <w:bCs/>
        </w:rPr>
        <w:t>Sarat’17</w:t>
      </w:r>
      <w:r>
        <w:t xml:space="preserve"> (Austin Sarat, Associate Provost, Associate Dean of the Faculty, Cromwell Professor of Jurisprudence and Political Science @ Amherst College. “People keep voting in support of the death penalty. So how can we end it?”, </w:t>
      </w:r>
      <w:r>
        <w:rPr>
          <w:i/>
          <w:iCs/>
        </w:rPr>
        <w:t>The Conversation.</w:t>
      </w:r>
      <w:r w:rsidRPr="0033692B">
        <w:t>https://theconversation.com/people-keep-voting-in-support-of-the-death-penalty-so-how-can-we-end-it-79632</w:t>
      </w:r>
      <w:r>
        <w:rPr>
          <w:i/>
          <w:iCs/>
        </w:rPr>
        <w:t>,</w:t>
      </w:r>
      <w:r>
        <w:t xml:space="preserve"> 6/23/17)</w:t>
      </w:r>
    </w:p>
    <w:p w14:paraId="47B8C9AB" w14:textId="77777777" w:rsidR="00627AB0" w:rsidRPr="0033692B" w:rsidRDefault="00627AB0" w:rsidP="00627AB0">
      <w:pPr>
        <w:rPr>
          <w:rStyle w:val="StyleUnderline"/>
        </w:rPr>
      </w:pPr>
      <w:r w:rsidRPr="00503B23">
        <w:rPr>
          <w:rStyle w:val="StyleUnderline"/>
          <w:highlight w:val="yellow"/>
        </w:rPr>
        <w:t>Ending the death penalty in the U</w:t>
      </w:r>
      <w:r w:rsidRPr="0009083D">
        <w:rPr>
          <w:rStyle w:val="StyleUnderline"/>
        </w:rPr>
        <w:t xml:space="preserve">nited </w:t>
      </w:r>
      <w:r w:rsidRPr="00503B23">
        <w:rPr>
          <w:rStyle w:val="StyleUnderline"/>
          <w:highlight w:val="yellow"/>
        </w:rPr>
        <w:t>S</w:t>
      </w:r>
      <w:r w:rsidRPr="0009083D">
        <w:rPr>
          <w:rStyle w:val="StyleUnderline"/>
        </w:rPr>
        <w:t xml:space="preserve">tates </w:t>
      </w:r>
      <w:r w:rsidRPr="00503B23">
        <w:rPr>
          <w:rStyle w:val="StyleUnderline"/>
          <w:highlight w:val="yellow"/>
        </w:rPr>
        <w:t>won’t be easy.</w:t>
      </w:r>
      <w:r>
        <w:rPr>
          <w:rStyle w:val="StyleUnderline"/>
        </w:rPr>
        <w:t xml:space="preserve"> </w:t>
      </w:r>
      <w:r w:rsidRPr="0009083D">
        <w:rPr>
          <w:rStyle w:val="StyleUnderline"/>
        </w:rPr>
        <w:t xml:space="preserve">After death penalty abolitionists slowly pushed toward its elimination for years, </w:t>
      </w:r>
      <w:r w:rsidRPr="00503B23">
        <w:rPr>
          <w:rStyle w:val="Emphasis"/>
          <w:highlight w:val="yellow"/>
        </w:rPr>
        <w:t>supporters of state killing have mounted a fierce effort</w:t>
      </w:r>
      <w:r w:rsidRPr="004D024F">
        <w:rPr>
          <w:rStyle w:val="Emphasis"/>
        </w:rPr>
        <w:t xml:space="preserve"> in the courts and at the ballot box </w:t>
      </w:r>
      <w:r w:rsidRPr="00503B23">
        <w:rPr>
          <w:rStyle w:val="Emphasis"/>
          <w:highlight w:val="yellow"/>
        </w:rPr>
        <w:t>and regained</w:t>
      </w:r>
      <w:r w:rsidRPr="004D024F">
        <w:rPr>
          <w:rStyle w:val="Emphasis"/>
        </w:rPr>
        <w:t xml:space="preserve"> some </w:t>
      </w:r>
      <w:r w:rsidRPr="00503B23">
        <w:rPr>
          <w:rStyle w:val="Emphasis"/>
          <w:highlight w:val="yellow"/>
        </w:rPr>
        <w:t>lost ground</w:t>
      </w:r>
      <w:r w:rsidRPr="0033692B">
        <w:rPr>
          <w:rStyle w:val="Emphasis"/>
        </w:rPr>
        <w:t>.</w:t>
      </w:r>
      <w:r>
        <w:rPr>
          <w:rStyle w:val="Emphasis"/>
        </w:rPr>
        <w:t xml:space="preserve"> </w:t>
      </w:r>
      <w:r w:rsidRPr="0033692B">
        <w:rPr>
          <w:rStyle w:val="StyleUnderline"/>
        </w:rPr>
        <w:t xml:space="preserve">Perhaps </w:t>
      </w:r>
      <w:r w:rsidRPr="00503B23">
        <w:rPr>
          <w:rStyle w:val="StyleUnderline"/>
          <w:highlight w:val="yellow"/>
        </w:rPr>
        <w:t>their biggest victory</w:t>
      </w:r>
      <w:r w:rsidRPr="004D024F">
        <w:rPr>
          <w:rStyle w:val="StyleUnderline"/>
        </w:rPr>
        <w:t xml:space="preserve"> was the presidential contest which</w:t>
      </w:r>
      <w:r w:rsidRPr="00503B23">
        <w:rPr>
          <w:rStyle w:val="StyleUnderline"/>
          <w:highlight w:val="yellow"/>
        </w:rPr>
        <w:t xml:space="preserve"> pu</w:t>
      </w:r>
      <w:r w:rsidRPr="004D024F">
        <w:rPr>
          <w:rStyle w:val="StyleUnderline"/>
        </w:rPr>
        <w:t>t</w:t>
      </w:r>
      <w:r w:rsidRPr="0033692B">
        <w:rPr>
          <w:rStyle w:val="StyleUnderline"/>
        </w:rPr>
        <w:t xml:space="preserve"> Donald </w:t>
      </w:r>
      <w:r w:rsidRPr="00503B23">
        <w:rPr>
          <w:rStyle w:val="StyleUnderline"/>
          <w:highlight w:val="yellow"/>
        </w:rPr>
        <w:t>Trump,</w:t>
      </w:r>
      <w:r w:rsidRPr="0033692B">
        <w:rPr>
          <w:rStyle w:val="StyleUnderline"/>
        </w:rPr>
        <w:t xml:space="preserve"> an avid supporter of capital punishment, </w:t>
      </w:r>
      <w:r w:rsidRPr="00503B23">
        <w:rPr>
          <w:rStyle w:val="StyleUnderline"/>
          <w:highlight w:val="yellow"/>
        </w:rPr>
        <w:t>in the White House</w:t>
      </w:r>
      <w:r w:rsidRPr="0033692B">
        <w:rPr>
          <w:sz w:val="16"/>
        </w:rPr>
        <w:t xml:space="preserve">. But </w:t>
      </w:r>
      <w:r w:rsidRPr="0033692B">
        <w:rPr>
          <w:rStyle w:val="StyleUnderline"/>
        </w:rPr>
        <w:t>voting on ballot questions in California, Oklahoma and Nebraska also brought bad news for abolitionists.</w:t>
      </w:r>
      <w:r>
        <w:rPr>
          <w:rStyle w:val="StyleUnderline"/>
        </w:rPr>
        <w:t xml:space="preserve"> </w:t>
      </w:r>
      <w:r w:rsidRPr="0033692B">
        <w:rPr>
          <w:rStyle w:val="StyleUnderline"/>
        </w:rPr>
        <w:t>I have spent more than two decades studying the death penalty and have lent my voice to those who seek its end.</w:t>
      </w:r>
      <w:r w:rsidRPr="0033692B">
        <w:rPr>
          <w:sz w:val="16"/>
        </w:rPr>
        <w:t xml:space="preserve"> Looking back on 2016, </w:t>
      </w:r>
      <w:r w:rsidRPr="0033692B">
        <w:rPr>
          <w:rStyle w:val="StyleUnderline"/>
        </w:rPr>
        <w:t>I’d suggest that understanding the impact of ballot questions on the history of the death penalty may be the key to determining its future.</w:t>
      </w:r>
      <w:r>
        <w:rPr>
          <w:rStyle w:val="StyleUnderline"/>
        </w:rPr>
        <w:t xml:space="preserve"> </w:t>
      </w:r>
      <w:r w:rsidRPr="0033692B">
        <w:rPr>
          <w:sz w:val="16"/>
        </w:rPr>
        <w:t xml:space="preserve">Slowing momentum? </w:t>
      </w:r>
      <w:r w:rsidRPr="00503B23">
        <w:rPr>
          <w:rStyle w:val="StyleUnderline"/>
          <w:highlight w:val="yellow"/>
        </w:rPr>
        <w:t xml:space="preserve">In November, </w:t>
      </w:r>
      <w:r w:rsidRPr="00503B23">
        <w:rPr>
          <w:rStyle w:val="Emphasis"/>
          <w:highlight w:val="yellow"/>
        </w:rPr>
        <w:t>voters</w:t>
      </w:r>
      <w:r w:rsidRPr="004D024F">
        <w:rPr>
          <w:rStyle w:val="Emphasis"/>
        </w:rPr>
        <w:t xml:space="preserve"> seemed to </w:t>
      </w:r>
      <w:r w:rsidRPr="00503B23">
        <w:rPr>
          <w:rStyle w:val="Emphasis"/>
          <w:highlight w:val="yellow"/>
        </w:rPr>
        <w:t>put a brake on</w:t>
      </w:r>
      <w:r w:rsidRPr="004D024F">
        <w:rPr>
          <w:rStyle w:val="Emphasis"/>
        </w:rPr>
        <w:t xml:space="preserve"> two decades of </w:t>
      </w:r>
      <w:r w:rsidRPr="00503B23">
        <w:rPr>
          <w:rStyle w:val="Emphasis"/>
          <w:highlight w:val="yellow"/>
        </w:rPr>
        <w:t>accelerating momentum toward ending the death penalty</w:t>
      </w:r>
      <w:r w:rsidRPr="0033692B">
        <w:rPr>
          <w:rStyle w:val="Emphasis"/>
        </w:rPr>
        <w:t>.</w:t>
      </w:r>
      <w:r>
        <w:rPr>
          <w:rStyle w:val="Emphasis"/>
        </w:rPr>
        <w:t xml:space="preserve"> </w:t>
      </w:r>
      <w:r w:rsidRPr="0033692B">
        <w:rPr>
          <w:sz w:val="16"/>
        </w:rPr>
        <w:t xml:space="preserve">That momentum has been felt across the entire nation: </w:t>
      </w:r>
      <w:r w:rsidRPr="0033692B">
        <w:rPr>
          <w:rStyle w:val="StyleUnderline"/>
        </w:rPr>
        <w:t>Death sentences have declined steadily from a high of 315 in 1998 to 30 in 2016. Much of this decline has come from states like Texas, Oklahoma and North Carolina which still have capital punishment on the books but impose it much less frequently than in the past.</w:t>
      </w:r>
      <w:r>
        <w:rPr>
          <w:rStyle w:val="StyleUnderline"/>
        </w:rPr>
        <w:t xml:space="preserve"> </w:t>
      </w:r>
      <w:r w:rsidRPr="0033692B">
        <w:rPr>
          <w:rStyle w:val="StyleUnderline"/>
        </w:rPr>
        <w:t>Actual executions have also declined dramatically, dropping from 98 in 1999 to 20 in 2016.</w:t>
      </w:r>
      <w:r>
        <w:rPr>
          <w:rStyle w:val="StyleUnderline"/>
        </w:rPr>
        <w:t xml:space="preserve"> </w:t>
      </w:r>
      <w:r w:rsidRPr="0033692B">
        <w:rPr>
          <w:sz w:val="16"/>
        </w:rPr>
        <w:t xml:space="preserve">In the last decade, seven states – Connecticut, Delaware, Illinois, Maryland, New Jersey, New Mexico and New York – have abolished the death penalty by legislative or judicial action. Governors have imposed moratoria on executions in Colorado, Oregon, Pennsylvania and Washington. </w:t>
      </w:r>
      <w:r w:rsidRPr="00503B23">
        <w:rPr>
          <w:rStyle w:val="Emphasis"/>
          <w:highlight w:val="yellow"/>
        </w:rPr>
        <w:t>A majority of the American public continues to support the death penalty,</w:t>
      </w:r>
      <w:r w:rsidRPr="0033692B">
        <w:rPr>
          <w:rStyle w:val="Emphasis"/>
        </w:rPr>
        <w:t xml:space="preserve"> </w:t>
      </w:r>
      <w:r w:rsidRPr="0033692B">
        <w:rPr>
          <w:rStyle w:val="StyleUnderline"/>
        </w:rPr>
        <w:t>although the number of people favoring it is lower than it has been since the 1970s.</w:t>
      </w:r>
      <w:r>
        <w:rPr>
          <w:rStyle w:val="StyleUnderline"/>
        </w:rPr>
        <w:t xml:space="preserve"> </w:t>
      </w:r>
      <w:r w:rsidRPr="0033692B">
        <w:rPr>
          <w:rStyle w:val="StyleUnderline"/>
        </w:rPr>
        <w:t xml:space="preserve">But </w:t>
      </w:r>
      <w:r w:rsidRPr="004D024F">
        <w:rPr>
          <w:rStyle w:val="StyleUnderline"/>
        </w:rPr>
        <w:t xml:space="preserve">even with support for death penalties and executions waning, </w:t>
      </w:r>
      <w:r w:rsidRPr="004D024F">
        <w:rPr>
          <w:rStyle w:val="Emphasis"/>
        </w:rPr>
        <w:t>referenda in 2016 leaned in the opposite direction</w:t>
      </w:r>
      <w:r w:rsidRPr="0033692B">
        <w:rPr>
          <w:rStyle w:val="Emphasis"/>
        </w:rPr>
        <w:t>.</w:t>
      </w:r>
      <w:r>
        <w:rPr>
          <w:rStyle w:val="Emphasis"/>
        </w:rPr>
        <w:t xml:space="preserve"> </w:t>
      </w:r>
      <w:r w:rsidRPr="0033692B">
        <w:rPr>
          <w:sz w:val="16"/>
        </w:rPr>
        <w:t xml:space="preserve">November’s decisions Consider California, a state that currently has 749 inmates on death row, but where no one has been executed since 2006. Proposition 66, passed by voters last November, seeks to change that. It designates special courts to hear challenges to death penalty convictions, limits successive appeals and expands the pool of lawyers who could handle those appeals – all in an effort to speed up executions. The state Supreme Court is currently considering the constitutionality of the law, which opponents claim strips the court system of authority. At the same time they approved Proposition 66, </w:t>
      </w:r>
      <w:r w:rsidRPr="00503B23">
        <w:rPr>
          <w:rStyle w:val="StyleUnderline"/>
          <w:highlight w:val="yellow"/>
        </w:rPr>
        <w:t>California voters</w:t>
      </w:r>
      <w:r w:rsidRPr="004D024F">
        <w:rPr>
          <w:rStyle w:val="StyleUnderline"/>
        </w:rPr>
        <w:t xml:space="preserve"> also </w:t>
      </w:r>
      <w:r w:rsidRPr="00503B23">
        <w:rPr>
          <w:rStyle w:val="StyleUnderline"/>
          <w:highlight w:val="yellow"/>
        </w:rPr>
        <w:t>defeated</w:t>
      </w:r>
      <w:r w:rsidRPr="0033692B">
        <w:rPr>
          <w:rStyle w:val="StyleUnderline"/>
        </w:rPr>
        <w:t xml:space="preserve"> Proposition 62, </w:t>
      </w:r>
      <w:r w:rsidRPr="00503B23">
        <w:rPr>
          <w:rStyle w:val="StyleUnderline"/>
          <w:highlight w:val="yellow"/>
        </w:rPr>
        <w:t>a measure that would have ended the death penalty for murder</w:t>
      </w:r>
      <w:r w:rsidRPr="0033692B">
        <w:rPr>
          <w:rStyle w:val="StyleUnderline"/>
        </w:rPr>
        <w:t xml:space="preserve"> and replaced it with life in prison without parole.</w:t>
      </w:r>
      <w:r>
        <w:rPr>
          <w:rStyle w:val="StyleUnderline"/>
        </w:rPr>
        <w:t xml:space="preserve"> </w:t>
      </w:r>
      <w:r w:rsidRPr="00503B23">
        <w:rPr>
          <w:rStyle w:val="StyleUnderline"/>
          <w:highlight w:val="yellow"/>
        </w:rPr>
        <w:t>Two-thirds of Oklahoma voters supported</w:t>
      </w:r>
      <w:r w:rsidRPr="004D024F">
        <w:rPr>
          <w:rStyle w:val="StyleUnderline"/>
        </w:rPr>
        <w:t xml:space="preserve"> State Question</w:t>
      </w:r>
      <w:r w:rsidRPr="0033692B">
        <w:rPr>
          <w:rStyle w:val="StyleUnderline"/>
        </w:rPr>
        <w:t xml:space="preserve"> 776 in November. </w:t>
      </w:r>
      <w:r w:rsidRPr="004D024F">
        <w:rPr>
          <w:rStyle w:val="StyleUnderline"/>
        </w:rPr>
        <w:t xml:space="preserve">That question declared </w:t>
      </w:r>
      <w:r w:rsidRPr="00503B23">
        <w:rPr>
          <w:rStyle w:val="StyleUnderline"/>
          <w:highlight w:val="yellow"/>
        </w:rPr>
        <w:t>that the death penalty cannot be considered cruel and unusual</w:t>
      </w:r>
      <w:r w:rsidRPr="004D024F">
        <w:rPr>
          <w:rStyle w:val="StyleUnderline"/>
        </w:rPr>
        <w:t xml:space="preserve"> under the state constitution</w:t>
      </w:r>
      <w:r w:rsidRPr="0033692B">
        <w:rPr>
          <w:rStyle w:val="StyleUnderline"/>
        </w:rPr>
        <w:t>.</w:t>
      </w:r>
      <w:r w:rsidRPr="0033692B">
        <w:rPr>
          <w:sz w:val="16"/>
        </w:rPr>
        <w:t xml:space="preserve"> It added a provision that “any method of execution shall be allowed, unless prohibited by the United States Constitution.” It opened the way for Oklahoma to employ the gas chamber, electrocution or the firing squad if lethal injection is declared unconstitutional or is “otherwise unavailable.” </w:t>
      </w:r>
      <w:r w:rsidRPr="0033692B">
        <w:rPr>
          <w:rStyle w:val="StyleUnderline"/>
        </w:rPr>
        <w:t>The Nebraska electorate, by a margin of 61 percent to 39 percent, reinstated the death penalty just one year after state legislators voted to abolish it.</w:t>
      </w:r>
      <w:r>
        <w:rPr>
          <w:rStyle w:val="StyleUnderline"/>
        </w:rPr>
        <w:t xml:space="preserve"> </w:t>
      </w:r>
      <w:r w:rsidRPr="0033692B">
        <w:rPr>
          <w:sz w:val="16"/>
        </w:rPr>
        <w:t xml:space="preserve">A history of abolitionist losses This is nothing new. Since the beginning of the 20th century, when states across the country first adopted ballot initiative and referenda processes, 14 of them have put the death penalty on the ballot, some more than once. From 1912 to 1968, there were 11 such direct votes. Another 23 have occurred since 1968, during the height of America’s tough-on-crime, law-and-order era. In a few of those elections, voters have been asked only to approve technical changes in their state’s death penalty law. In others, like last year in Oklahoma, they had to decide whether to change their state constitutions to protect or reinstate the death penalty. Sometimes death penalty abolitionists have led the way in pushing for a referendum. More often, especially since 1968, voters have been asked to respond to a legislative, judicial or executive action which threatened to end, or ended, the death penalty. In those circumstances, the issue generally has been put on the ballot by pro-death penalty politicians. </w:t>
      </w:r>
      <w:r w:rsidRPr="0033692B">
        <w:rPr>
          <w:rStyle w:val="StyleUnderline"/>
        </w:rPr>
        <w:t xml:space="preserve">Yet whatever the form of the question, or the reasons for putting the death penalty to a vote, </w:t>
      </w:r>
      <w:r w:rsidRPr="00503B23">
        <w:rPr>
          <w:rStyle w:val="Emphasis"/>
          <w:highlight w:val="yellow"/>
        </w:rPr>
        <w:t>abolitionists have consistently taken an electoral beating</w:t>
      </w:r>
      <w:r w:rsidRPr="00503B23">
        <w:rPr>
          <w:sz w:val="16"/>
          <w:highlight w:val="yellow"/>
        </w:rPr>
        <w:t xml:space="preserve">. </w:t>
      </w:r>
      <w:r w:rsidRPr="00503B23">
        <w:rPr>
          <w:rStyle w:val="Emphasis"/>
          <w:highlight w:val="yellow"/>
        </w:rPr>
        <w:t xml:space="preserve">They lost 31 of the 34 times </w:t>
      </w:r>
      <w:r w:rsidRPr="004D024F">
        <w:rPr>
          <w:rStyle w:val="Emphasis"/>
        </w:rPr>
        <w:t>when voters were offered the chance to express their views.</w:t>
      </w:r>
      <w:r>
        <w:rPr>
          <w:rStyle w:val="Emphasis"/>
        </w:rPr>
        <w:t xml:space="preserve"> </w:t>
      </w:r>
      <w:r w:rsidRPr="0033692B">
        <w:rPr>
          <w:rStyle w:val="StyleUnderline"/>
        </w:rPr>
        <w:t>Let’s consider the three times opponents of capital punishment won. In Oregon, abolitionists prevailed in 1914. But, just six years later, another referendum brought the death penalty back – only to have it voted down again in 1964. Arizona voters rejected the death penalty in 1916, but brought it back in 1918.</w:t>
      </w:r>
      <w:r>
        <w:rPr>
          <w:rStyle w:val="StyleUnderline"/>
        </w:rPr>
        <w:t xml:space="preserve"> </w:t>
      </w:r>
      <w:r w:rsidRPr="00503B23">
        <w:rPr>
          <w:rStyle w:val="Emphasis"/>
          <w:highlight w:val="yellow"/>
        </w:rPr>
        <w:t>Abolitionists have consistently lost in even supposedly progressive states like Massachusetts</w:t>
      </w:r>
      <w:r w:rsidRPr="0033692B">
        <w:rPr>
          <w:rStyle w:val="StyleUnderline"/>
        </w:rPr>
        <w:t>, which voted in favor of the death penalty in 1968 and 1982.</w:t>
      </w:r>
    </w:p>
    <w:p w14:paraId="171D8884" w14:textId="77777777" w:rsidR="00627AB0" w:rsidRDefault="00627AB0" w:rsidP="00627AB0">
      <w:pPr>
        <w:pStyle w:val="Heading4"/>
      </w:pPr>
      <w:r>
        <w:t>7] Seventh, Court decisions can’t influence public opinion.</w:t>
      </w:r>
    </w:p>
    <w:p w14:paraId="630AF496" w14:textId="77777777" w:rsidR="00627AB0" w:rsidRDefault="00627AB0" w:rsidP="00627AB0">
      <w:r>
        <w:t xml:space="preserve">Jamie </w:t>
      </w:r>
      <w:r w:rsidRPr="009C269D">
        <w:rPr>
          <w:rStyle w:val="Style13ptBold"/>
        </w:rPr>
        <w:t>Harris, 2019</w:t>
      </w:r>
      <w:r>
        <w:t xml:space="preserve"> (Sentience Institute), Nov. 27, 2019.  Retrieved May 16, 2020 from </w:t>
      </w:r>
      <w:hyperlink r:id="rId70" w:history="1">
        <w:r w:rsidRPr="003B220E">
          <w:rPr>
            <w:rStyle w:val="Hyperlink"/>
          </w:rPr>
          <w:t>https://www.sentienceinstitute.org/scotus</w:t>
        </w:r>
      </w:hyperlink>
    </w:p>
    <w:p w14:paraId="36560705" w14:textId="77777777" w:rsidR="00627AB0" w:rsidRDefault="00627AB0" w:rsidP="00627AB0">
      <w:pPr>
        <w:rPr>
          <w:sz w:val="16"/>
        </w:rPr>
      </w:pPr>
      <w:r w:rsidRPr="009C269D">
        <w:rPr>
          <w:rStyle w:val="StyleUnderline"/>
          <w:highlight w:val="cyan"/>
        </w:rPr>
        <w:t>The effect of Supreme Court rulings on public opinion seems small enough that attitudinal change is not likely</w:t>
      </w:r>
      <w:r w:rsidRPr="00261B80">
        <w:rPr>
          <w:rStyle w:val="StyleUnderline"/>
        </w:rPr>
        <w:t xml:space="preserve"> to often be the most important effect</w:t>
      </w:r>
      <w:r w:rsidRPr="00261B80">
        <w:rPr>
          <w:sz w:val="16"/>
        </w:rPr>
        <w:t xml:space="preserve">. For example, Michael Zilis (2015) found a significant change in the average approval of the Affordable Care Act of around 0.025 on a 6-point scale when comparing panel data from before and after the Supreme Court ruled that the Act was constitutional.[40] Although </w:t>
      </w:r>
      <w:r w:rsidRPr="00261B80">
        <w:rPr>
          <w:rStyle w:val="StyleUnderline"/>
        </w:rPr>
        <w:t>the effects seem to often be small and positive</w:t>
      </w:r>
      <w:r w:rsidRPr="00261B80">
        <w:rPr>
          <w:sz w:val="16"/>
        </w:rPr>
        <w:t>, th</w:t>
      </w:r>
      <w:r w:rsidRPr="009C269D">
        <w:rPr>
          <w:sz w:val="16"/>
        </w:rPr>
        <w:t>is is not always the case. For example, polls conducted shortly before and after the Lawrence v. Texas (2003) ruling, which declared that laws prohibiting gay sex were unconstitutional, suggest that the percentage of Gallup poll respondents supporting legalization of gay sex fell by around 10%.[41]</w:t>
      </w:r>
    </w:p>
    <w:p w14:paraId="1D580D35" w14:textId="77777777" w:rsidR="00627AB0" w:rsidRDefault="00627AB0" w:rsidP="00627AB0">
      <w:pPr>
        <w:pStyle w:val="Heading4"/>
      </w:pPr>
      <w:r>
        <w:t>8] Eighth, we solve the DA’s impacts. Only the affirmative has a chance of reinvigorating U.S. commitment to international cooperation, which is a comparatively larger internal link to their impacts.</w:t>
      </w:r>
    </w:p>
    <w:p w14:paraId="55FF5B2E" w14:textId="77777777" w:rsidR="00627AB0" w:rsidRDefault="00627AB0" w:rsidP="00627AB0">
      <w:pPr>
        <w:pStyle w:val="Heading4"/>
      </w:pPr>
      <w:r>
        <w:t xml:space="preserve">9] Ninth, elections don’t matter – Trump will just rig the election or refuse to leave office. </w:t>
      </w:r>
    </w:p>
    <w:p w14:paraId="4059E501" w14:textId="77777777" w:rsidR="00627AB0" w:rsidRPr="00C47519" w:rsidRDefault="00627AB0" w:rsidP="00627AB0">
      <w:r w:rsidRPr="00C47519">
        <w:rPr>
          <w:b/>
          <w:bCs/>
        </w:rPr>
        <w:t>Johnston 5/21</w:t>
      </w:r>
      <w:r>
        <w:t xml:space="preserve"> (David Cay Johnston, Pulitzer Prize Winning Journalist. Former Distinguished Visiting Lecturer at Syracuse University College of Law &amp; Whitman School of Management. Author of numerous books. “Like a dictator, Trump keeps chopping away at democracy”, </w:t>
      </w:r>
      <w:r>
        <w:rPr>
          <w:i/>
          <w:iCs/>
        </w:rPr>
        <w:t xml:space="preserve">Salon. </w:t>
      </w:r>
      <w:hyperlink r:id="rId71" w:history="1">
        <w:r w:rsidRPr="00F67976">
          <w:rPr>
            <w:rStyle w:val="Hyperlink"/>
          </w:rPr>
          <w:t>https://www.salon.com/2020/05/21/like-a-dictator-trump-keeps-chopping-away-at-democracy_partner/</w:t>
        </w:r>
      </w:hyperlink>
      <w:r>
        <w:t xml:space="preserve">, May 21, 2020) </w:t>
      </w:r>
    </w:p>
    <w:p w14:paraId="53B3236A" w14:textId="77777777" w:rsidR="00627AB0" w:rsidRPr="00E535C0" w:rsidRDefault="00627AB0" w:rsidP="00627AB0">
      <w:pPr>
        <w:rPr>
          <w:b/>
          <w:iCs/>
          <w:u w:val="single"/>
        </w:rPr>
      </w:pPr>
      <w:r w:rsidRPr="00C47519">
        <w:rPr>
          <w:sz w:val="16"/>
        </w:rPr>
        <w:t xml:space="preserve">Step by ominous step, Donald </w:t>
      </w:r>
      <w:r w:rsidRPr="00874DF5">
        <w:rPr>
          <w:rStyle w:val="StyleUnderline"/>
          <w:highlight w:val="yellow"/>
        </w:rPr>
        <w:t>Trump is eliminating or blocking every Constitutional check</w:t>
      </w:r>
      <w:r w:rsidRPr="00C47519">
        <w:rPr>
          <w:rStyle w:val="StyleUnderline"/>
        </w:rPr>
        <w:t xml:space="preserve"> and balance </w:t>
      </w:r>
      <w:r w:rsidRPr="00874DF5">
        <w:rPr>
          <w:rStyle w:val="StyleUnderline"/>
          <w:highlight w:val="yellow"/>
        </w:rPr>
        <w:t>on his administration</w:t>
      </w:r>
      <w:r w:rsidRPr="00C47519">
        <w:rPr>
          <w:rStyle w:val="StyleUnderline"/>
        </w:rPr>
        <w:t xml:space="preserve"> to evade accountability for corruption.</w:t>
      </w:r>
      <w:r>
        <w:rPr>
          <w:rStyle w:val="StyleUnderline"/>
        </w:rPr>
        <w:t xml:space="preserve"> </w:t>
      </w:r>
      <w:r w:rsidRPr="00C47519">
        <w:rPr>
          <w:rStyle w:val="StyleUnderline"/>
        </w:rPr>
        <w:t>The only path still open to save America from becoming an autocracy is the ballot box in November.</w:t>
      </w:r>
      <w:r w:rsidRPr="00C47519">
        <w:rPr>
          <w:sz w:val="16"/>
        </w:rPr>
        <w:t xml:space="preserve"> </w:t>
      </w:r>
      <w:r w:rsidRPr="00C47519">
        <w:rPr>
          <w:rStyle w:val="StyleUnderline"/>
        </w:rPr>
        <w:t xml:space="preserve">Even there </w:t>
      </w:r>
      <w:r w:rsidRPr="00874DF5">
        <w:rPr>
          <w:rStyle w:val="Emphasis"/>
          <w:highlight w:val="yellow"/>
        </w:rPr>
        <w:t>Trump is working to rig the election</w:t>
      </w:r>
      <w:r w:rsidRPr="00874DF5">
        <w:rPr>
          <w:rStyle w:val="StyleUnderline"/>
          <w:highlight w:val="yellow"/>
        </w:rPr>
        <w:t xml:space="preserve"> with </w:t>
      </w:r>
      <w:r w:rsidRPr="00874DF5">
        <w:rPr>
          <w:rStyle w:val="Emphasis"/>
          <w:highlight w:val="yellow"/>
        </w:rPr>
        <w:t>help from his secretary of State</w:t>
      </w:r>
      <w:r w:rsidRPr="00C47519">
        <w:rPr>
          <w:rStyle w:val="StyleUnderline"/>
        </w:rPr>
        <w:t xml:space="preserve"> and various elected Republican leaders.</w:t>
      </w:r>
      <w:r>
        <w:rPr>
          <w:rStyle w:val="StyleUnderline"/>
        </w:rPr>
        <w:t xml:space="preserve"> </w:t>
      </w:r>
      <w:r w:rsidRPr="00C47519">
        <w:rPr>
          <w:rStyle w:val="StyleUnderline"/>
        </w:rPr>
        <w:t xml:space="preserve">On national television, </w:t>
      </w:r>
      <w:r w:rsidRPr="00874DF5">
        <w:rPr>
          <w:rStyle w:val="StyleUnderline"/>
          <w:highlight w:val="yellow"/>
        </w:rPr>
        <w:t xml:space="preserve">he has </w:t>
      </w:r>
      <w:r w:rsidRPr="00874DF5">
        <w:rPr>
          <w:rStyle w:val="Emphasis"/>
          <w:highlight w:val="yellow"/>
        </w:rPr>
        <w:t>declared willingness to accept help from Moscow and Beijing</w:t>
      </w:r>
      <w:r w:rsidRPr="00874DF5">
        <w:rPr>
          <w:rStyle w:val="StyleUnderline"/>
          <w:highlight w:val="yellow"/>
        </w:rPr>
        <w:t>,</w:t>
      </w:r>
      <w:r w:rsidRPr="00C47519">
        <w:rPr>
          <w:rStyle w:val="StyleUnderline"/>
        </w:rPr>
        <w:t xml:space="preserve"> which would violate criminal law. </w:t>
      </w:r>
      <w:r w:rsidRPr="00C47519">
        <w:rPr>
          <w:sz w:val="16"/>
        </w:rPr>
        <w:t xml:space="preserve">But </w:t>
      </w:r>
      <w:r w:rsidRPr="00C47519">
        <w:rPr>
          <w:rStyle w:val="StyleUnderline"/>
        </w:rPr>
        <w:t xml:space="preserve">as Trump dismantles the mechanisms Congress created to ensure Executive branch integrity, </w:t>
      </w:r>
      <w:r w:rsidRPr="00874DF5">
        <w:rPr>
          <w:rStyle w:val="Emphasis"/>
          <w:highlight w:val="yellow"/>
        </w:rPr>
        <w:t>who can stop him?</w:t>
      </w:r>
      <w:r w:rsidRPr="00874DF5">
        <w:rPr>
          <w:rStyle w:val="StyleUnderline"/>
          <w:highlight w:val="yellow"/>
        </w:rPr>
        <w:t xml:space="preserve"> </w:t>
      </w:r>
      <w:r w:rsidRPr="00874DF5">
        <w:rPr>
          <w:rStyle w:val="Emphasis"/>
          <w:highlight w:val="yellow"/>
        </w:rPr>
        <w:t>Trump fired four inspectors general since April 3</w:t>
      </w:r>
      <w:r w:rsidRPr="00C47519">
        <w:rPr>
          <w:rStyle w:val="Emphasis"/>
        </w:rPr>
        <w:t>.</w:t>
      </w:r>
      <w:r w:rsidRPr="00C47519">
        <w:rPr>
          <w:rStyle w:val="StyleUnderline"/>
        </w:rPr>
        <w:t xml:space="preserve"> Their duty is to root out corruption and abuse of power in his administration.</w:t>
      </w:r>
      <w:r>
        <w:rPr>
          <w:rStyle w:val="StyleUnderline"/>
        </w:rPr>
        <w:t xml:space="preserve"> </w:t>
      </w:r>
      <w:r w:rsidRPr="00C47519">
        <w:rPr>
          <w:rStyle w:val="StyleUnderline"/>
        </w:rPr>
        <w:t xml:space="preserve">He also replaced one IG with a loyal White House aide. </w:t>
      </w:r>
      <w:r w:rsidRPr="00874DF5">
        <w:rPr>
          <w:rStyle w:val="StyleUnderline"/>
          <w:highlight w:val="yellow"/>
        </w:rPr>
        <w:t>That ensures nothing will be done to expose abuses by Trump</w:t>
      </w:r>
      <w:r w:rsidRPr="00C47519">
        <w:rPr>
          <w:rStyle w:val="StyleUnderline"/>
        </w:rPr>
        <w:t xml:space="preserve"> in handing out a half-trillion dollars of coronavirus relief. "I'll be the oversight</w:t>
      </w:r>
      <w:r w:rsidRPr="00C47519">
        <w:rPr>
          <w:sz w:val="16"/>
        </w:rPr>
        <w:t xml:space="preserve">, I'll be the oversight," </w:t>
      </w:r>
      <w:r w:rsidRPr="00C47519">
        <w:rPr>
          <w:rStyle w:val="StyleUnderline"/>
        </w:rPr>
        <w:t>Trump said</w:t>
      </w:r>
      <w:r w:rsidRPr="00C47519">
        <w:rPr>
          <w:sz w:val="16"/>
        </w:rPr>
        <w:t xml:space="preserve">, repeating himself on March 24 according to the official White House transcript. </w:t>
      </w:r>
      <w:r w:rsidRPr="00C47519">
        <w:rPr>
          <w:rStyle w:val="StyleUnderline"/>
        </w:rPr>
        <w:t>Those words surely comforted embezzlers and fraudsters everywhere</w:t>
      </w:r>
      <w:r w:rsidRPr="00C47519">
        <w:rPr>
          <w:sz w:val="16"/>
        </w:rPr>
        <w:t xml:space="preserve">, not to mention the Trump-Kushner family of grifters. His relatives have long lapped up government welfare, hid documents from auditors and lied under oath for profit. </w:t>
      </w:r>
      <w:r w:rsidRPr="00C47519">
        <w:rPr>
          <w:rStyle w:val="StyleUnderline"/>
        </w:rPr>
        <w:t>Trump also refuses to fill vacancies on the Federal Election Commission, leaving half of its six seats vacant. Lacking the required four-member quorum renders the agency powerless to act against civil and criminal violations of campaign finance law.</w:t>
      </w:r>
      <w:r>
        <w:rPr>
          <w:rStyle w:val="StyleUnderline"/>
        </w:rPr>
        <w:t xml:space="preserve"> </w:t>
      </w:r>
      <w:r w:rsidRPr="00874DF5">
        <w:rPr>
          <w:rStyle w:val="Emphasis"/>
          <w:highlight w:val="yellow"/>
        </w:rPr>
        <w:t>As the Kremlin interferes again in the 2020 election</w:t>
      </w:r>
      <w:r w:rsidRPr="00C47519">
        <w:rPr>
          <w:rStyle w:val="StyleUnderline"/>
        </w:rPr>
        <w:t xml:space="preserve">, as the Senate Intelligence Committee says it is already doing, </w:t>
      </w:r>
      <w:r w:rsidRPr="00874DF5">
        <w:rPr>
          <w:rStyle w:val="Emphasis"/>
          <w:highlight w:val="yellow"/>
        </w:rPr>
        <w:t xml:space="preserve">who in the Trump administration will stand up? </w:t>
      </w:r>
      <w:r w:rsidRPr="00874DF5">
        <w:rPr>
          <w:rStyle w:val="Emphasis"/>
        </w:rPr>
        <w:t xml:space="preserve">Answer: </w:t>
      </w:r>
      <w:r w:rsidRPr="00874DF5">
        <w:rPr>
          <w:rStyle w:val="Emphasis"/>
          <w:highlight w:val="yellow"/>
        </w:rPr>
        <w:t>nobody. And anyone who tries will be shut down fast.</w:t>
      </w:r>
    </w:p>
    <w:p w14:paraId="6E2A4E87" w14:textId="77777777" w:rsidR="00627AB0" w:rsidRPr="004D024F" w:rsidRDefault="00627AB0" w:rsidP="00627AB0"/>
    <w:p w14:paraId="72AD17A5" w14:textId="77777777" w:rsidR="00627AB0" w:rsidRPr="00627AB0" w:rsidRDefault="00627AB0" w:rsidP="00627AB0"/>
    <w:p w14:paraId="650C92D4" w14:textId="77777777" w:rsidR="00627AB0" w:rsidRDefault="00627AB0" w:rsidP="00566D8B">
      <w:pPr>
        <w:pStyle w:val="Heading2"/>
      </w:pPr>
    </w:p>
    <w:p w14:paraId="61081A0D" w14:textId="65395F5E" w:rsidR="00901CEB" w:rsidRDefault="00566D8B" w:rsidP="00566D8B">
      <w:pPr>
        <w:pStyle w:val="Heading2"/>
      </w:pPr>
      <w:r>
        <w:t>Uniqueness Overwhelms the Link – Trump Loss</w:t>
      </w:r>
    </w:p>
    <w:p w14:paraId="21CF09D5" w14:textId="1EB8EB80" w:rsidR="00F12D4E" w:rsidRPr="00F12D4E" w:rsidRDefault="00A15C96" w:rsidP="00F12D4E">
      <w:pPr>
        <w:pStyle w:val="Heading3"/>
      </w:pPr>
      <w:r>
        <w:t xml:space="preserve">2AC - </w:t>
      </w:r>
      <w:r w:rsidR="00AE2341">
        <w:t xml:space="preserve">UQ Overwhelms the Link –Polling </w:t>
      </w:r>
    </w:p>
    <w:p w14:paraId="0418F61F" w14:textId="7DC1C7B5" w:rsidR="00AE2341" w:rsidRDefault="00AE2341" w:rsidP="00AE2341">
      <w:pPr>
        <w:pStyle w:val="Heading4"/>
      </w:pPr>
      <w:bookmarkStart w:id="0" w:name="_Hlk43639519"/>
      <w:r>
        <w:t xml:space="preserve">Uniqueness overwhelms the link - Trump is behind in every major poll </w:t>
      </w:r>
    </w:p>
    <w:p w14:paraId="0E176DCF" w14:textId="79177D70" w:rsidR="00F3709C" w:rsidRPr="00F3709C" w:rsidRDefault="00F3709C" w:rsidP="00F3709C">
      <w:r w:rsidRPr="00F3709C">
        <w:rPr>
          <w:b/>
          <w:bCs/>
        </w:rPr>
        <w:t>Cillizza 6/5</w:t>
      </w:r>
      <w:r>
        <w:t xml:space="preserve"> (Chris Cillizza, CNN Politics Reporter; Editor-at-Large. “The electoral map is tilting badly against Donald Trump right now”, </w:t>
      </w:r>
      <w:r>
        <w:rPr>
          <w:i/>
          <w:iCs/>
        </w:rPr>
        <w:t xml:space="preserve">CNN. </w:t>
      </w:r>
      <w:hyperlink r:id="rId72" w:history="1">
        <w:r w:rsidRPr="0027485E">
          <w:rPr>
            <w:rStyle w:val="Hyperlink"/>
          </w:rPr>
          <w:t>https://www.cnn.com/2020/06/04/politics/electoral-map-2020-election-donald-trump-joe-biden/index.html</w:t>
        </w:r>
      </w:hyperlink>
      <w:r>
        <w:t>, 6/5/2020)</w:t>
      </w:r>
    </w:p>
    <w:p w14:paraId="76BAA3BE" w14:textId="379582A5" w:rsidR="00F3709C" w:rsidRPr="00F3709C" w:rsidRDefault="00F3709C" w:rsidP="00AE2341">
      <w:pPr>
        <w:rPr>
          <w:u w:val="single"/>
        </w:rPr>
      </w:pPr>
      <w:r>
        <w:t xml:space="preserve">(CNN)Amid the protests following the police killing of George Floyd and the ongoing fight against the coronavirus pandemic, </w:t>
      </w:r>
      <w:r w:rsidRPr="00F3709C">
        <w:rPr>
          <w:rStyle w:val="StyleUnderline"/>
        </w:rPr>
        <w:t>something very important has been overlooked</w:t>
      </w:r>
      <w:r>
        <w:t xml:space="preserve">: President </w:t>
      </w:r>
      <w:r w:rsidRPr="00F3709C">
        <w:rPr>
          <w:rStyle w:val="StyleUnderline"/>
        </w:rPr>
        <w:t xml:space="preserve">Donald </w:t>
      </w:r>
      <w:r w:rsidRPr="0001516B">
        <w:rPr>
          <w:rStyle w:val="StyleUnderline"/>
          <w:highlight w:val="yellow"/>
        </w:rPr>
        <w:t>Trump is now a decided underdog to reach</w:t>
      </w:r>
      <w:r w:rsidRPr="00F3709C">
        <w:rPr>
          <w:rStyle w:val="StyleUnderline"/>
        </w:rPr>
        <w:t xml:space="preserve"> the </w:t>
      </w:r>
      <w:r w:rsidRPr="0001516B">
        <w:rPr>
          <w:rStyle w:val="StyleUnderline"/>
          <w:highlight w:val="yellow"/>
        </w:rPr>
        <w:t>270 electoral votes</w:t>
      </w:r>
      <w:r w:rsidRPr="00F3709C">
        <w:rPr>
          <w:rStyle w:val="StyleUnderline"/>
        </w:rPr>
        <w:t xml:space="preserve"> he needs to win a second term in the fall.</w:t>
      </w:r>
    </w:p>
    <w:p w14:paraId="10765BAE" w14:textId="4827BD49" w:rsidR="00F3709C" w:rsidRPr="00F3709C" w:rsidRDefault="00F3709C" w:rsidP="00AE2341">
      <w:pPr>
        <w:rPr>
          <w:u w:val="single"/>
        </w:rPr>
      </w:pPr>
      <w:r w:rsidRPr="0001516B">
        <w:rPr>
          <w:rStyle w:val="StyleUnderline"/>
          <w:highlight w:val="yellow"/>
        </w:rPr>
        <w:t>A series of polls in swing</w:t>
      </w:r>
      <w:r w:rsidRPr="00F3709C">
        <w:rPr>
          <w:rStyle w:val="StyleUnderline"/>
        </w:rPr>
        <w:t xml:space="preserve"> (and not-so-swing) </w:t>
      </w:r>
      <w:r w:rsidRPr="0001516B">
        <w:rPr>
          <w:rStyle w:val="StyleUnderline"/>
          <w:highlight w:val="yellow"/>
        </w:rPr>
        <w:t>states</w:t>
      </w:r>
      <w:r w:rsidRPr="00F3709C">
        <w:rPr>
          <w:rStyle w:val="StyleUnderline"/>
        </w:rPr>
        <w:t xml:space="preserve"> released Wednesday </w:t>
      </w:r>
      <w:r w:rsidRPr="0001516B">
        <w:rPr>
          <w:rStyle w:val="StyleUnderline"/>
          <w:highlight w:val="yellow"/>
        </w:rPr>
        <w:t>make this reality plain.</w:t>
      </w:r>
    </w:p>
    <w:p w14:paraId="6DDFE58C" w14:textId="77777777" w:rsidR="00F3709C" w:rsidRPr="00F3709C" w:rsidRDefault="00F3709C" w:rsidP="00AE2341">
      <w:pPr>
        <w:rPr>
          <w:rStyle w:val="StyleUnderline"/>
        </w:rPr>
      </w:pPr>
      <w:r>
        <w:t xml:space="preserve">* </w:t>
      </w:r>
      <w:r w:rsidRPr="0001516B">
        <w:rPr>
          <w:rStyle w:val="StyleUnderline"/>
          <w:highlight w:val="yellow"/>
        </w:rPr>
        <w:t>A Fox News poll in Arizona shows</w:t>
      </w:r>
      <w:r w:rsidRPr="00F3709C">
        <w:rPr>
          <w:rStyle w:val="StyleUnderline"/>
        </w:rPr>
        <w:t xml:space="preserve"> Joe </w:t>
      </w:r>
      <w:r w:rsidRPr="0001516B">
        <w:rPr>
          <w:rStyle w:val="StyleUnderline"/>
          <w:highlight w:val="yellow"/>
        </w:rPr>
        <w:t>Biden leading Trump 46% to 42%</w:t>
      </w:r>
    </w:p>
    <w:p w14:paraId="68918CAA" w14:textId="77777777" w:rsidR="00F3709C" w:rsidRPr="00F3709C" w:rsidRDefault="00F3709C" w:rsidP="00AE2341">
      <w:pPr>
        <w:rPr>
          <w:rStyle w:val="StyleUnderline"/>
        </w:rPr>
      </w:pPr>
      <w:r>
        <w:t xml:space="preserve">* </w:t>
      </w:r>
      <w:r w:rsidRPr="0001516B">
        <w:rPr>
          <w:rStyle w:val="StyleUnderline"/>
          <w:highlight w:val="yellow"/>
        </w:rPr>
        <w:t>A Fox News poll in Ohio put Biden at 45% to Trump's 43%</w:t>
      </w:r>
    </w:p>
    <w:p w14:paraId="3BB1D2A4" w14:textId="77777777" w:rsidR="00F3709C" w:rsidRPr="00F3709C" w:rsidRDefault="00F3709C" w:rsidP="00AE2341">
      <w:pPr>
        <w:rPr>
          <w:rStyle w:val="StyleUnderline"/>
        </w:rPr>
      </w:pPr>
      <w:r w:rsidRPr="00F3709C">
        <w:rPr>
          <w:rStyle w:val="StyleUnderline"/>
        </w:rPr>
        <w:t xml:space="preserve">* </w:t>
      </w:r>
      <w:r w:rsidRPr="0001516B">
        <w:rPr>
          <w:rStyle w:val="StyleUnderline"/>
          <w:highlight w:val="yellow"/>
        </w:rPr>
        <w:t>A Fox News poll in Wisconsin had Biden at 49% and Trump at 40%.</w:t>
      </w:r>
    </w:p>
    <w:p w14:paraId="6552182B" w14:textId="77777777" w:rsidR="00F3709C" w:rsidRPr="00F3709C" w:rsidRDefault="00F3709C" w:rsidP="00AE2341">
      <w:pPr>
        <w:rPr>
          <w:rStyle w:val="StyleUnderline"/>
        </w:rPr>
      </w:pPr>
      <w:r w:rsidRPr="00F3709C">
        <w:rPr>
          <w:rStyle w:val="StyleUnderline"/>
        </w:rPr>
        <w:t xml:space="preserve">* </w:t>
      </w:r>
      <w:r w:rsidRPr="0001516B">
        <w:rPr>
          <w:rStyle w:val="StyleUnderline"/>
          <w:highlight w:val="yellow"/>
        </w:rPr>
        <w:t>A Quinnipiac University poll in Texas had the race at Trump 44%, Biden 43%.</w:t>
      </w:r>
    </w:p>
    <w:p w14:paraId="01EB0E18" w14:textId="63328C37" w:rsidR="00AE2341" w:rsidRDefault="00F3709C" w:rsidP="00AE2341">
      <w:pPr>
        <w:rPr>
          <w:rStyle w:val="Emphasis"/>
        </w:rPr>
      </w:pPr>
      <w:r w:rsidRPr="0001516B">
        <w:rPr>
          <w:rStyle w:val="Emphasis"/>
          <w:highlight w:val="yellow"/>
        </w:rPr>
        <w:t>How bad are those numbers for Trump?</w:t>
      </w:r>
      <w:r w:rsidRPr="00F3709C">
        <w:rPr>
          <w:rStyle w:val="StyleUnderline"/>
        </w:rPr>
        <w:t xml:space="preserve"> To put a fine point on it: </w:t>
      </w:r>
      <w:r w:rsidRPr="0001516B">
        <w:rPr>
          <w:rStyle w:val="Emphasis"/>
          <w:highlight w:val="yellow"/>
        </w:rPr>
        <w:t>Really bad.</w:t>
      </w:r>
    </w:p>
    <w:p w14:paraId="6F9EB282" w14:textId="77777777" w:rsidR="00F3709C" w:rsidRPr="00F3709C" w:rsidRDefault="00F3709C" w:rsidP="00F3709C">
      <w:r w:rsidRPr="00F3709C">
        <w:t>The last Democrat to win Arizona at the presidential level was Bill Clinton in 1996. In Texas, no Democrat since Jimmy Carter in 1976 has carried the state in a presidential race. Ohio was one of the swingiest states in presidential races at the start of this century but moved heavily toward Trump in 2016, as he carried it by 8 points. And Wisconsin is widely seen as the most likely state that Trump flipped in 2016 to again support him. (Polling in Pennsylvania and Michigan -- two other longtime Democratic states Trump won in 2016, suggests he is behind Biden at the moment.)</w:t>
      </w:r>
    </w:p>
    <w:p w14:paraId="63C537FB" w14:textId="77777777" w:rsidR="00F3709C" w:rsidRPr="00F3709C" w:rsidRDefault="00F3709C" w:rsidP="00F3709C">
      <w:r w:rsidRPr="00F3709C">
        <w:t>View Trump and Biden head-to-head polling</w:t>
      </w:r>
    </w:p>
    <w:p w14:paraId="04DD2EE6" w14:textId="77777777" w:rsidR="00F3709C" w:rsidRPr="00F3709C" w:rsidRDefault="00F3709C" w:rsidP="00F3709C">
      <w:r w:rsidRPr="00F3709C">
        <w:t>And according to tabulations made by CNN's David Wright, the Trump campaign has already spent more than $1 million on ads in Ohio, Wisconsin and Arizona since the start of the year. Which means that even with Trump's preferred message being beamed to their TV screens, voters in those states aren't persuaded -- at least not yet.</w:t>
      </w:r>
    </w:p>
    <w:p w14:paraId="23F31196" w14:textId="77777777" w:rsidR="00F3709C" w:rsidRPr="00F3709C" w:rsidRDefault="00F3709C" w:rsidP="00F3709C">
      <w:r w:rsidRPr="00F3709C">
        <w:t>Now, let's look at what these numbers would mean to Trump's chances of getting to 270 in November.</w:t>
      </w:r>
    </w:p>
    <w:p w14:paraId="108D59E9" w14:textId="77777777" w:rsidR="00F3709C" w:rsidRPr="00F3709C" w:rsidRDefault="00F3709C" w:rsidP="00F3709C">
      <w:r w:rsidRPr="00F3709C">
        <w:t xml:space="preserve">Start here: </w:t>
      </w:r>
      <w:r w:rsidRPr="0001516B">
        <w:rPr>
          <w:rStyle w:val="StyleUnderline"/>
          <w:highlight w:val="yellow"/>
        </w:rPr>
        <w:t xml:space="preserve">Trump got 306 electoral votes in his 2016 win. </w:t>
      </w:r>
      <w:r w:rsidRPr="0001516B">
        <w:rPr>
          <w:rStyle w:val="StyleUnderline"/>
        </w:rPr>
        <w:t xml:space="preserve">Now, </w:t>
      </w:r>
      <w:r w:rsidRPr="0001516B">
        <w:rPr>
          <w:rStyle w:val="StyleUnderline"/>
          <w:highlight w:val="yellow"/>
        </w:rPr>
        <w:t>consider these 2020 scenarios</w:t>
      </w:r>
      <w:r w:rsidRPr="00F3709C">
        <w:t xml:space="preserve"> (all calculations made via 270towin.com):</w:t>
      </w:r>
    </w:p>
    <w:p w14:paraId="22FFB623" w14:textId="77777777" w:rsidR="00F3709C" w:rsidRPr="00F3709C" w:rsidRDefault="00F3709C" w:rsidP="00F3709C">
      <w:pPr>
        <w:rPr>
          <w:rStyle w:val="Emphasis"/>
        </w:rPr>
      </w:pPr>
      <w:r w:rsidRPr="00F3709C">
        <w:rPr>
          <w:rStyle w:val="Emphasis"/>
        </w:rPr>
        <w:t xml:space="preserve">* </w:t>
      </w:r>
      <w:r w:rsidRPr="0001516B">
        <w:rPr>
          <w:rStyle w:val="Emphasis"/>
          <w:highlight w:val="yellow"/>
        </w:rPr>
        <w:t>If Trump loses Texas</w:t>
      </w:r>
      <w:r w:rsidRPr="00F3709C">
        <w:t xml:space="preserve"> (and wins everywhere else he won in 2016), </w:t>
      </w:r>
      <w:r w:rsidRPr="0001516B">
        <w:rPr>
          <w:rStyle w:val="Emphasis"/>
          <w:highlight w:val="yellow"/>
        </w:rPr>
        <w:t>he loses to Biden,</w:t>
      </w:r>
      <w:r w:rsidRPr="00F3709C">
        <w:rPr>
          <w:rStyle w:val="Emphasis"/>
        </w:rPr>
        <w:t xml:space="preserve"> 270 electoral votes to 268 electoral votes.</w:t>
      </w:r>
    </w:p>
    <w:p w14:paraId="2A246867" w14:textId="77777777" w:rsidR="00F3709C" w:rsidRPr="00F3709C" w:rsidRDefault="00F3709C" w:rsidP="00F3709C">
      <w:pPr>
        <w:rPr>
          <w:rStyle w:val="StyleUnderline"/>
        </w:rPr>
      </w:pPr>
      <w:r w:rsidRPr="00F3709C">
        <w:t xml:space="preserve">* </w:t>
      </w:r>
      <w:r w:rsidRPr="0001516B">
        <w:rPr>
          <w:rStyle w:val="StyleUnderline"/>
          <w:highlight w:val="yellow"/>
        </w:rPr>
        <w:t>If Trump loses Michigan, Pennsylvania and Wisconsin</w:t>
      </w:r>
      <w:r w:rsidRPr="00F3709C">
        <w:rPr>
          <w:rStyle w:val="StyleUnderline"/>
        </w:rPr>
        <w:t xml:space="preserve"> (and wins everywhere else he won in 2016), </w:t>
      </w:r>
      <w:r w:rsidRPr="0001516B">
        <w:rPr>
          <w:rStyle w:val="StyleUnderline"/>
          <w:highlight w:val="yellow"/>
        </w:rPr>
        <w:t xml:space="preserve">he loses to Biden </w:t>
      </w:r>
      <w:r w:rsidRPr="0001516B">
        <w:rPr>
          <w:rStyle w:val="StyleUnderline"/>
        </w:rPr>
        <w:t>278 to 260</w:t>
      </w:r>
      <w:r w:rsidRPr="0001516B">
        <w:rPr>
          <w:rStyle w:val="StyleUnderline"/>
          <w:highlight w:val="yellow"/>
        </w:rPr>
        <w:t>.</w:t>
      </w:r>
    </w:p>
    <w:p w14:paraId="385F4A69" w14:textId="77777777" w:rsidR="00F3709C" w:rsidRPr="00F3709C" w:rsidRDefault="00F3709C" w:rsidP="00F3709C">
      <w:pPr>
        <w:rPr>
          <w:rStyle w:val="StyleUnderline"/>
        </w:rPr>
      </w:pPr>
      <w:r w:rsidRPr="00F3709C">
        <w:t xml:space="preserve">* </w:t>
      </w:r>
      <w:r w:rsidRPr="0001516B">
        <w:rPr>
          <w:rStyle w:val="StyleUnderline"/>
          <w:highlight w:val="yellow"/>
        </w:rPr>
        <w:t>If Trump loses Arizona, Michigan and Pennsylvania</w:t>
      </w:r>
      <w:r w:rsidRPr="00F3709C">
        <w:rPr>
          <w:rStyle w:val="StyleUnderline"/>
        </w:rPr>
        <w:t xml:space="preserve"> (and wins everywhere else he won in 2016), </w:t>
      </w:r>
      <w:r w:rsidRPr="0001516B">
        <w:rPr>
          <w:rStyle w:val="StyleUnderline"/>
          <w:highlight w:val="yellow"/>
        </w:rPr>
        <w:t>he loses to Biden</w:t>
      </w:r>
      <w:r w:rsidRPr="00F3709C">
        <w:rPr>
          <w:rStyle w:val="StyleUnderline"/>
        </w:rPr>
        <w:t xml:space="preserve"> 279 to 259.</w:t>
      </w:r>
    </w:p>
    <w:p w14:paraId="03A7816C" w14:textId="77777777" w:rsidR="00F3709C" w:rsidRPr="00F3709C" w:rsidRDefault="00F3709C" w:rsidP="00F3709C">
      <w:r w:rsidRPr="00F3709C">
        <w:t xml:space="preserve">* </w:t>
      </w:r>
      <w:r w:rsidRPr="00F3709C">
        <w:rPr>
          <w:rStyle w:val="StyleUnderline"/>
        </w:rPr>
        <w:t xml:space="preserve">If </w:t>
      </w:r>
      <w:r w:rsidRPr="0001516B">
        <w:rPr>
          <w:rStyle w:val="StyleUnderline"/>
          <w:highlight w:val="yellow"/>
        </w:rPr>
        <w:t>Trump loses Ohio, Michigan and Wisconsin</w:t>
      </w:r>
      <w:r w:rsidRPr="00F3709C">
        <w:rPr>
          <w:rStyle w:val="StyleUnderline"/>
        </w:rPr>
        <w:t xml:space="preserve"> (and wins everywhere else he won in 2016), </w:t>
      </w:r>
      <w:r w:rsidRPr="0001516B">
        <w:rPr>
          <w:rStyle w:val="StyleUnderline"/>
          <w:highlight w:val="yellow"/>
        </w:rPr>
        <w:t>he loses to Biden</w:t>
      </w:r>
      <w:r w:rsidRPr="00F3709C">
        <w:rPr>
          <w:rStyle w:val="StyleUnderline"/>
        </w:rPr>
        <w:t xml:space="preserve"> 276 to 262.</w:t>
      </w:r>
    </w:p>
    <w:p w14:paraId="2582C35C" w14:textId="77777777" w:rsidR="00F3709C" w:rsidRPr="00F3709C" w:rsidRDefault="00F3709C" w:rsidP="00F3709C">
      <w:r w:rsidRPr="00F3709C">
        <w:t xml:space="preserve">* </w:t>
      </w:r>
      <w:r w:rsidRPr="0001516B">
        <w:rPr>
          <w:rStyle w:val="StyleUnderline"/>
          <w:highlight w:val="yellow"/>
        </w:rPr>
        <w:t>If Trump loses Arizona, Ohio and Wisconsin</w:t>
      </w:r>
      <w:r w:rsidRPr="00F3709C">
        <w:rPr>
          <w:rStyle w:val="StyleUnderline"/>
        </w:rPr>
        <w:t xml:space="preserve"> (and wins everywhere else he won in 2016), </w:t>
      </w:r>
      <w:r w:rsidRPr="0001516B">
        <w:rPr>
          <w:rStyle w:val="StyleUnderline"/>
          <w:highlight w:val="yellow"/>
        </w:rPr>
        <w:t>he loses to Biden</w:t>
      </w:r>
      <w:r w:rsidRPr="00F3709C">
        <w:rPr>
          <w:rStyle w:val="StyleUnderline"/>
        </w:rPr>
        <w:t xml:space="preserve"> 271 to 267.</w:t>
      </w:r>
    </w:p>
    <w:p w14:paraId="5D45AB50" w14:textId="77777777" w:rsidR="00F3709C" w:rsidRPr="00F3709C" w:rsidRDefault="00F3709C" w:rsidP="00F3709C">
      <w:r w:rsidRPr="00F3709C">
        <w:t>The point here is not to say any of these electoral map scenarios are locked in. After all, we are still 152 days away from the November 3 election. (And, yes, I counted.)</w:t>
      </w:r>
    </w:p>
    <w:p w14:paraId="2539F3E5" w14:textId="372F4D0A" w:rsidR="00F3709C" w:rsidRDefault="00F3709C" w:rsidP="00F3709C">
      <w:r w:rsidRPr="00F3709C">
        <w:t xml:space="preserve">Rather, they are to note that </w:t>
      </w:r>
      <w:r w:rsidRPr="0001516B">
        <w:rPr>
          <w:rStyle w:val="Emphasis"/>
          <w:highlight w:val="yellow"/>
        </w:rPr>
        <w:t>Biden,</w:t>
      </w:r>
      <w:r w:rsidRPr="00F3709C">
        <w:rPr>
          <w:rStyle w:val="Emphasis"/>
        </w:rPr>
        <w:t xml:space="preserve"> as of right now, </w:t>
      </w:r>
      <w:r w:rsidRPr="0001516B">
        <w:rPr>
          <w:rStyle w:val="Emphasis"/>
          <w:highlight w:val="yellow"/>
        </w:rPr>
        <w:t>has a WHOLE lot of different paths to 270 electoral votes</w:t>
      </w:r>
      <w:r w:rsidRPr="00F3709C">
        <w:rPr>
          <w:rStyle w:val="Emphasis"/>
        </w:rPr>
        <w:t xml:space="preserve">, while </w:t>
      </w:r>
      <w:r w:rsidRPr="0001516B">
        <w:rPr>
          <w:rStyle w:val="Emphasis"/>
          <w:highlight w:val="yellow"/>
        </w:rPr>
        <w:t>Trump has a dwindling number.</w:t>
      </w:r>
      <w:r w:rsidRPr="00F3709C">
        <w:rPr>
          <w:rStyle w:val="Emphasis"/>
        </w:rPr>
        <w:t xml:space="preserve"> </w:t>
      </w:r>
      <w:r w:rsidRPr="00F3709C">
        <w:t>And of course, the polls on released on Wednesday don't even deal with potential trouble spots for Trump in Florida, North Carolina and Georgia -- all of which he won in 2016.</w:t>
      </w:r>
    </w:p>
    <w:bookmarkEnd w:id="0"/>
    <w:p w14:paraId="2CAB53AC" w14:textId="6C7F905E" w:rsidR="00F12D4E" w:rsidRDefault="00F12D4E" w:rsidP="00F12D4E">
      <w:pPr>
        <w:pStyle w:val="Heading4"/>
      </w:pPr>
      <w:r>
        <w:t>And – Biden’s gains are consistent over time and across the US</w:t>
      </w:r>
    </w:p>
    <w:p w14:paraId="74D24A06" w14:textId="4FB63C9B" w:rsidR="00F12D4E" w:rsidRPr="00CA19FF" w:rsidRDefault="00CA19FF" w:rsidP="00F12D4E">
      <w:r w:rsidRPr="00CA19FF">
        <w:rPr>
          <w:b/>
          <w:bCs/>
        </w:rPr>
        <w:t xml:space="preserve">Peters 6/18 </w:t>
      </w:r>
      <w:r w:rsidR="00F12D4E">
        <w:t xml:space="preserve">(Cameron Peters, Freelance writer &amp; Contributor to Vox. </w:t>
      </w:r>
      <w:r>
        <w:t xml:space="preserve">“States that Trump won easily in 2016 are looking tight for him in November”, </w:t>
      </w:r>
      <w:r>
        <w:rPr>
          <w:i/>
          <w:iCs/>
        </w:rPr>
        <w:t xml:space="preserve">Vox. </w:t>
      </w:r>
      <w:hyperlink r:id="rId73" w:history="1">
        <w:r w:rsidRPr="00BF29F0">
          <w:rPr>
            <w:rStyle w:val="Hyperlink"/>
          </w:rPr>
          <w:t>https://www.vox.com/2020/6/18/21291533/swing-state-polling-trump-biden-iowa-florida-michigan-ohio</w:t>
        </w:r>
      </w:hyperlink>
      <w:r>
        <w:t xml:space="preserve">, 6/18/2020) </w:t>
      </w:r>
    </w:p>
    <w:p w14:paraId="645C3A67" w14:textId="0CD1ED0C" w:rsidR="00F12D4E" w:rsidRPr="00F12D4E" w:rsidRDefault="00F12D4E" w:rsidP="00F12D4E">
      <w:pPr>
        <w:rPr>
          <w:sz w:val="16"/>
        </w:rPr>
      </w:pPr>
      <w:r w:rsidRPr="0001516B">
        <w:rPr>
          <w:rStyle w:val="Emphasis"/>
          <w:highlight w:val="yellow"/>
        </w:rPr>
        <w:t>Trump is losing ground in key swing states</w:t>
      </w:r>
      <w:r>
        <w:rPr>
          <w:rStyle w:val="Emphasis"/>
        </w:rPr>
        <w:t xml:space="preserve"> </w:t>
      </w:r>
      <w:r w:rsidRPr="00F12D4E">
        <w:rPr>
          <w:rStyle w:val="StyleUnderline"/>
        </w:rPr>
        <w:t>A close race in states like Iowa is bad news for Trump, because while Democrats would surely love to pick up the Hawkeye State, which Barack Obama won in 2008 and 2012, this November, neither Iowa nor Ohio is generally considered an essential part of Biden’s path to 270 electoral votes</w:t>
      </w:r>
      <w:r w:rsidRPr="00F12D4E">
        <w:rPr>
          <w:sz w:val="16"/>
        </w:rPr>
        <w:t xml:space="preserve">. </w:t>
      </w:r>
      <w:r w:rsidRPr="00F12D4E">
        <w:rPr>
          <w:rStyle w:val="Emphasis"/>
        </w:rPr>
        <w:t xml:space="preserve">And in </w:t>
      </w:r>
      <w:r w:rsidRPr="0001516B">
        <w:rPr>
          <w:rStyle w:val="Emphasis"/>
          <w:highlight w:val="yellow"/>
        </w:rPr>
        <w:t>the battleground states t</w:t>
      </w:r>
      <w:r w:rsidRPr="00F12D4E">
        <w:rPr>
          <w:rStyle w:val="Emphasis"/>
        </w:rPr>
        <w:t xml:space="preserve">hat are a part of that path — </w:t>
      </w:r>
      <w:r w:rsidRPr="0001516B">
        <w:rPr>
          <w:rStyle w:val="Emphasis"/>
          <w:highlight w:val="yellow"/>
        </w:rPr>
        <w:t>Wisconsin, Michigan, and Florida, among others</w:t>
      </w:r>
      <w:r w:rsidRPr="00F12D4E">
        <w:rPr>
          <w:rStyle w:val="Emphasis"/>
        </w:rPr>
        <w:t xml:space="preserve"> — </w:t>
      </w:r>
      <w:r w:rsidRPr="0001516B">
        <w:rPr>
          <w:rStyle w:val="Emphasis"/>
          <w:highlight w:val="yellow"/>
        </w:rPr>
        <w:t>Biden is looking even stronger</w:t>
      </w:r>
      <w:r w:rsidRPr="00F12D4E">
        <w:rPr>
          <w:rStyle w:val="Emphasis"/>
        </w:rPr>
        <w:t>.</w:t>
      </w:r>
      <w:r>
        <w:rPr>
          <w:rStyle w:val="Emphasis"/>
        </w:rPr>
        <w:t xml:space="preserve"> </w:t>
      </w:r>
      <w:r w:rsidRPr="00F12D4E">
        <w:rPr>
          <w:rStyle w:val="StyleUnderline"/>
        </w:rPr>
        <w:t xml:space="preserve">In a </w:t>
      </w:r>
      <w:r w:rsidRPr="0001516B">
        <w:rPr>
          <w:rStyle w:val="StyleUnderline"/>
          <w:highlight w:val="yellow"/>
        </w:rPr>
        <w:t>Fox News poll of Wisconsin</w:t>
      </w:r>
      <w:r w:rsidRPr="00F12D4E">
        <w:rPr>
          <w:rStyle w:val="StyleUnderline"/>
        </w:rPr>
        <w:t xml:space="preserve"> conducted from May 30 through June 2</w:t>
      </w:r>
      <w:r w:rsidRPr="00F12D4E">
        <w:rPr>
          <w:sz w:val="16"/>
        </w:rPr>
        <w:t>, for instance</w:t>
      </w:r>
      <w:r w:rsidRPr="0001516B">
        <w:rPr>
          <w:sz w:val="16"/>
          <w:highlight w:val="yellow"/>
        </w:rPr>
        <w:t xml:space="preserve">, </w:t>
      </w:r>
      <w:r w:rsidRPr="0001516B">
        <w:rPr>
          <w:rStyle w:val="Emphasis"/>
          <w:highlight w:val="yellow"/>
        </w:rPr>
        <w:t>Trump is down by 9 points versus Biden</w:t>
      </w:r>
      <w:r w:rsidRPr="00F12D4E">
        <w:rPr>
          <w:rStyle w:val="Emphasis"/>
        </w:rPr>
        <w:t>,</w:t>
      </w:r>
      <w:r w:rsidRPr="00F12D4E">
        <w:rPr>
          <w:sz w:val="16"/>
        </w:rPr>
        <w:t xml:space="preserve"> and </w:t>
      </w:r>
      <w:r w:rsidRPr="0001516B">
        <w:rPr>
          <w:rStyle w:val="StyleUnderline"/>
          <w:highlight w:val="yellow"/>
        </w:rPr>
        <w:t xml:space="preserve">FiveThirtyEight has </w:t>
      </w:r>
      <w:r w:rsidRPr="0001516B">
        <w:rPr>
          <w:rStyle w:val="Emphasis"/>
          <w:highlight w:val="yellow"/>
        </w:rPr>
        <w:t>Biden up by an average of 6.2 points across all the Wisconsin polls</w:t>
      </w:r>
      <w:r w:rsidRPr="00F12D4E">
        <w:rPr>
          <w:rStyle w:val="StyleUnderline"/>
        </w:rPr>
        <w:t xml:space="preserve"> conducted from May 1 through June 11.</w:t>
      </w:r>
      <w:r>
        <w:rPr>
          <w:rStyle w:val="StyleUnderline"/>
        </w:rPr>
        <w:t xml:space="preserve"> </w:t>
      </w:r>
      <w:r w:rsidRPr="0001516B">
        <w:rPr>
          <w:rStyle w:val="StyleUnderline"/>
          <w:highlight w:val="yellow"/>
        </w:rPr>
        <w:t>In Michigan</w:t>
      </w:r>
      <w:r w:rsidRPr="00F12D4E">
        <w:rPr>
          <w:sz w:val="16"/>
        </w:rPr>
        <w:t xml:space="preserve">, </w:t>
      </w:r>
      <w:r w:rsidRPr="00F12D4E">
        <w:rPr>
          <w:rStyle w:val="StyleUnderline"/>
        </w:rPr>
        <w:t xml:space="preserve">things look even worse for the president: </w:t>
      </w:r>
      <w:r w:rsidRPr="0001516B">
        <w:rPr>
          <w:rStyle w:val="StyleUnderline"/>
          <w:highlight w:val="yellow"/>
        </w:rPr>
        <w:t xml:space="preserve">He’s </w:t>
      </w:r>
      <w:r w:rsidRPr="0001516B">
        <w:rPr>
          <w:rStyle w:val="Emphasis"/>
          <w:highlight w:val="yellow"/>
        </w:rPr>
        <w:t>down by 7.6 points according to the FiveThirtyEight</w:t>
      </w:r>
      <w:r w:rsidRPr="0001516B">
        <w:rPr>
          <w:rStyle w:val="StyleUnderline"/>
          <w:highlight w:val="yellow"/>
        </w:rPr>
        <w:t xml:space="preserve"> </w:t>
      </w:r>
      <w:r w:rsidRPr="0001516B">
        <w:rPr>
          <w:rStyle w:val="Emphasis"/>
          <w:highlight w:val="yellow"/>
        </w:rPr>
        <w:t>average</w:t>
      </w:r>
      <w:r w:rsidRPr="00F12D4E">
        <w:rPr>
          <w:rStyle w:val="StyleUnderline"/>
        </w:rPr>
        <w:t>, and a recent EPIC-MRA poll showed Biden up by 12 points in the state.</w:t>
      </w:r>
      <w:r>
        <w:rPr>
          <w:rStyle w:val="StyleUnderline"/>
        </w:rPr>
        <w:t xml:space="preserve"> </w:t>
      </w:r>
      <w:r w:rsidRPr="00F12D4E">
        <w:rPr>
          <w:rStyle w:val="StyleUnderline"/>
        </w:rPr>
        <w:t xml:space="preserve">And then </w:t>
      </w:r>
      <w:r w:rsidRPr="0001516B">
        <w:rPr>
          <w:rStyle w:val="StyleUnderline"/>
          <w:highlight w:val="yellow"/>
        </w:rPr>
        <w:t>there’s Florida</w:t>
      </w:r>
      <w:r w:rsidRPr="00F12D4E">
        <w:rPr>
          <w:sz w:val="16"/>
        </w:rPr>
        <w:t xml:space="preserve">, Trump’s home state since he changed his residence to Mar-a-Lago from Trump Tower in September 2019. On the surface, things don’t look quite as bad for him there: </w:t>
      </w:r>
      <w:r w:rsidRPr="0001516B">
        <w:rPr>
          <w:rStyle w:val="Emphasis"/>
          <w:highlight w:val="yellow"/>
        </w:rPr>
        <w:t>He’s down by just 2.5 points to Biden</w:t>
      </w:r>
      <w:r w:rsidRPr="0001516B">
        <w:rPr>
          <w:sz w:val="16"/>
          <w:highlight w:val="yellow"/>
        </w:rPr>
        <w:t>,</w:t>
      </w:r>
      <w:r w:rsidRPr="00F12D4E">
        <w:rPr>
          <w:sz w:val="16"/>
        </w:rPr>
        <w:t xml:space="preserve"> according to the same FiveThirtyEight average spanning May 1 to June 11. </w:t>
      </w:r>
      <w:r w:rsidRPr="0001516B">
        <w:rPr>
          <w:rStyle w:val="StyleUnderline"/>
          <w:highlight w:val="yellow"/>
        </w:rPr>
        <w:t>Looking at June alone</w:t>
      </w:r>
      <w:r w:rsidRPr="00F12D4E">
        <w:rPr>
          <w:rStyle w:val="StyleUnderline"/>
        </w:rPr>
        <w:t xml:space="preserve">, though, </w:t>
      </w:r>
      <w:r w:rsidRPr="0001516B">
        <w:rPr>
          <w:rStyle w:val="StyleUnderline"/>
          <w:highlight w:val="yellow"/>
        </w:rPr>
        <w:t xml:space="preserve">paints a less rosy picture for Trump, who is </w:t>
      </w:r>
      <w:r w:rsidRPr="0001516B">
        <w:rPr>
          <w:rStyle w:val="Emphasis"/>
          <w:highlight w:val="yellow"/>
        </w:rPr>
        <w:t>losing by double digits in two of the three polls tracked by FiveThirtyEight</w:t>
      </w:r>
      <w:r w:rsidRPr="00F12D4E">
        <w:rPr>
          <w:rStyle w:val="Emphasis"/>
        </w:rPr>
        <w:t xml:space="preserve"> to come out of the state this month.</w:t>
      </w:r>
      <w:r>
        <w:rPr>
          <w:rStyle w:val="Emphasis"/>
        </w:rPr>
        <w:t xml:space="preserve"> </w:t>
      </w:r>
      <w:r w:rsidRPr="0001516B">
        <w:rPr>
          <w:rStyle w:val="Emphasis"/>
          <w:highlight w:val="yellow"/>
        </w:rPr>
        <w:t>Even in deep-red states</w:t>
      </w:r>
      <w:r w:rsidRPr="00F12D4E">
        <w:rPr>
          <w:rStyle w:val="StyleUnderline"/>
        </w:rPr>
        <w:t xml:space="preserve"> that likely won’t be in play in November regardless of what happens in the intervening months, </w:t>
      </w:r>
      <w:r w:rsidRPr="0001516B">
        <w:rPr>
          <w:rStyle w:val="Emphasis"/>
          <w:highlight w:val="yellow"/>
        </w:rPr>
        <w:t>Trump’s approval rating has slipped</w:t>
      </w:r>
      <w:r w:rsidRPr="00F12D4E">
        <w:rPr>
          <w:rStyle w:val="Emphasis"/>
        </w:rPr>
        <w:t>.</w:t>
      </w:r>
      <w:r w:rsidRPr="00F12D4E">
        <w:rPr>
          <w:sz w:val="16"/>
        </w:rPr>
        <w:t xml:space="preserve"> According to a daily tracking poll by Morning Consult that was active from January 2017 through February this year, the president’s net approval rating in Mississippi has fallen by 20 points since he took office. In Oklahoma, where he will hold a rally this weekend for the first time since the coronavirus pandemic, it’s the same — down by 20, though his net approval is still 14 points above water. </w:t>
      </w:r>
      <w:r w:rsidRPr="00F12D4E">
        <w:rPr>
          <w:rStyle w:val="StyleUnderline"/>
        </w:rPr>
        <w:t>Those numbers don’t account for the past four months of turmoil in the US, but a more recent Oklahoma poll, which was conducted on June 3 and 4, does, and it shows Trump with a 19-point lead against Biden. That doesn’t sound like bad news for him, until you remember that Trump won Oklahoma by better than 36 points in 2016</w:t>
      </w:r>
      <w:r w:rsidRPr="00F12D4E">
        <w:rPr>
          <w:sz w:val="16"/>
        </w:rPr>
        <w:t xml:space="preserve">. Even Alabama, where Democrat Doug Jones is on the defensive in a tough Senate race, isn’t as excited about Trump as it used to be: The same Morning Consult poll shows the president’s approval down by 8 points since he took office. The big picture </w:t>
      </w:r>
      <w:r w:rsidRPr="00F12D4E">
        <w:rPr>
          <w:rStyle w:val="StyleUnderline"/>
        </w:rPr>
        <w:t>Beyond his numbers in any one state, there are other warning signs for Trump. In 2016, he won voters 65 and older by 8 points; now, an Economist/YouGov poll that was in the field from May 31 through June 2 shows that lead down to just 3 points</w:t>
      </w:r>
      <w:r w:rsidRPr="00F12D4E">
        <w:rPr>
          <w:sz w:val="16"/>
        </w:rPr>
        <w:t xml:space="preserve">. </w:t>
      </w:r>
      <w:r w:rsidRPr="00F12D4E">
        <w:rPr>
          <w:rStyle w:val="StyleUnderline"/>
        </w:rPr>
        <w:t xml:space="preserve">And while </w:t>
      </w:r>
      <w:r w:rsidRPr="0001516B">
        <w:rPr>
          <w:rStyle w:val="StyleUnderline"/>
          <w:highlight w:val="yellow"/>
        </w:rPr>
        <w:t xml:space="preserve">Trump has never been strong with </w:t>
      </w:r>
      <w:r w:rsidRPr="0001516B">
        <w:rPr>
          <w:rStyle w:val="Emphasis"/>
          <w:highlight w:val="yellow"/>
        </w:rPr>
        <w:t>women voters</w:t>
      </w:r>
      <w:r w:rsidRPr="00F12D4E">
        <w:rPr>
          <w:rStyle w:val="StyleUnderline"/>
        </w:rPr>
        <w:t xml:space="preserve"> — who went for Clinton by 12 points in 2016 — </w:t>
      </w:r>
      <w:r w:rsidRPr="0001516B">
        <w:rPr>
          <w:rStyle w:val="Emphasis"/>
          <w:highlight w:val="yellow"/>
        </w:rPr>
        <w:t>he’s now losing them by</w:t>
      </w:r>
      <w:r w:rsidRPr="00F12D4E">
        <w:rPr>
          <w:rStyle w:val="StyleUnderline"/>
        </w:rPr>
        <w:t xml:space="preserve"> what CNN polling guru Harry Enten describes as a “</w:t>
      </w:r>
      <w:r w:rsidRPr="0001516B">
        <w:rPr>
          <w:rStyle w:val="Emphasis"/>
          <w:highlight w:val="yellow"/>
        </w:rPr>
        <w:t>historic margin</w:t>
      </w:r>
      <w:r w:rsidRPr="00F12D4E">
        <w:rPr>
          <w:rStyle w:val="StyleUnderline"/>
        </w:rPr>
        <w:t>,” about 25 points among registered voters.</w:t>
      </w:r>
      <w:r>
        <w:rPr>
          <w:rStyle w:val="StyleUnderline"/>
        </w:rPr>
        <w:t xml:space="preserve"> </w:t>
      </w:r>
      <w:r w:rsidRPr="00F12D4E">
        <w:rPr>
          <w:rStyle w:val="StyleUnderline"/>
        </w:rPr>
        <w:t xml:space="preserve">With all of that in mind, the big picture is not a positive one for Trump: </w:t>
      </w:r>
      <w:r w:rsidRPr="0001516B">
        <w:rPr>
          <w:rStyle w:val="Emphasis"/>
          <w:highlight w:val="yellow"/>
        </w:rPr>
        <w:t>He’s on the defensive in a slate of must-win battleground states</w:t>
      </w:r>
      <w:r w:rsidRPr="00F12D4E">
        <w:rPr>
          <w:rStyle w:val="Emphasis"/>
        </w:rPr>
        <w:t xml:space="preserve"> that delivered him an Electoral College victory in 2016</w:t>
      </w:r>
      <w:r w:rsidRPr="00F12D4E">
        <w:rPr>
          <w:sz w:val="16"/>
        </w:rPr>
        <w:t>, and formerly safe states like Iowa and Ohio are suddenly looking at least marginally competitive. As he loses ground in the polls, Democrats are also eyeing an expanded Senate map that could give them a better chance of taking back the upper chamber of Congress along with the White House in November. And all of this is occurring with a mishandled pandemic and a resulting global economic recession as the backdrop, which historically does not bode well for an incumbent president’s reelection chances. Of course, it’s still more than four months until Election Day on November 3 — but as Vox’s Matthew Yglesias points out,</w:t>
      </w:r>
      <w:r w:rsidRPr="00F12D4E">
        <w:rPr>
          <w:rStyle w:val="StyleUnderline"/>
        </w:rPr>
        <w:t xml:space="preserve"> things are looking better for Biden than they ever did for 2016 Democratic nominee Hillary Clinton, who enjoyed her own polling lead for much of the 2016 election cycle:</w:t>
      </w:r>
      <w:r>
        <w:rPr>
          <w:rStyle w:val="StyleUnderline"/>
        </w:rPr>
        <w:t xml:space="preserve"> </w:t>
      </w:r>
      <w:r w:rsidRPr="00F12D4E">
        <w:rPr>
          <w:rStyle w:val="StyleUnderline"/>
        </w:rPr>
        <w:t xml:space="preserve">This Biden lead is </w:t>
      </w:r>
      <w:r w:rsidRPr="0001516B">
        <w:rPr>
          <w:rStyle w:val="StyleUnderline"/>
        </w:rPr>
        <w:t xml:space="preserve">different. If </w:t>
      </w:r>
      <w:r w:rsidRPr="0001516B">
        <w:rPr>
          <w:rStyle w:val="Emphasis"/>
        </w:rPr>
        <w:t>you’re up 10 points in the polls, then the polls could be off by 4 points</w:t>
      </w:r>
      <w:r w:rsidRPr="0001516B">
        <w:rPr>
          <w:sz w:val="16"/>
        </w:rPr>
        <w:t xml:space="preserve"> (which would be a big but not mind-blowing error) </w:t>
      </w:r>
      <w:r w:rsidRPr="0001516B">
        <w:rPr>
          <w:rStyle w:val="StyleUnderline"/>
        </w:rPr>
        <w:t>and the Electoral College could have a 4-point skew toward Trump</w:t>
      </w:r>
      <w:r w:rsidRPr="0001516B">
        <w:rPr>
          <w:sz w:val="16"/>
        </w:rPr>
        <w:t xml:space="preserve"> (which is at the upper range of plausibility but not totally out there) </w:t>
      </w:r>
      <w:r w:rsidRPr="0001516B">
        <w:rPr>
          <w:rStyle w:val="Emphasis"/>
        </w:rPr>
        <w:t>and Biden would still win</w:t>
      </w:r>
      <w:r w:rsidRPr="0001516B">
        <w:rPr>
          <w:sz w:val="16"/>
        </w:rPr>
        <w:t xml:space="preserve">. </w:t>
      </w:r>
      <w:r w:rsidRPr="0001516B">
        <w:rPr>
          <w:rStyle w:val="Emphasis"/>
          <w:bdr w:val="single" w:sz="4" w:space="0" w:color="auto"/>
        </w:rPr>
        <w:t xml:space="preserve">Basically, </w:t>
      </w:r>
      <w:r w:rsidRPr="0001516B">
        <w:rPr>
          <w:rStyle w:val="Emphasis"/>
          <w:highlight w:val="yellow"/>
          <w:bdr w:val="single" w:sz="4" w:space="0" w:color="auto"/>
        </w:rPr>
        <w:t>if you are up 10 in the polls, you are almost certainly going to win</w:t>
      </w:r>
      <w:r w:rsidRPr="0001516B">
        <w:rPr>
          <w:sz w:val="16"/>
          <w:highlight w:val="yellow"/>
        </w:rPr>
        <w:t xml:space="preserve">. </w:t>
      </w:r>
      <w:r w:rsidRPr="0001516B">
        <w:rPr>
          <w:b/>
          <w:bCs/>
          <w:u w:val="single"/>
        </w:rPr>
        <w:t xml:space="preserve">And right now, </w:t>
      </w:r>
      <w:r w:rsidRPr="0001516B">
        <w:rPr>
          <w:b/>
          <w:bCs/>
          <w:highlight w:val="yellow"/>
          <w:u w:val="single"/>
        </w:rPr>
        <w:t>Biden is up 10 in quite a few recent national polls.</w:t>
      </w:r>
      <w:r w:rsidRPr="00F12D4E">
        <w:rPr>
          <w:b/>
          <w:bCs/>
          <w:u w:val="single"/>
        </w:rPr>
        <w:t xml:space="preserve"> </w:t>
      </w:r>
      <w:r w:rsidRPr="00F12D4E">
        <w:rPr>
          <w:sz w:val="16"/>
        </w:rPr>
        <w:t>Whether that’s still the case by November, though, is another question.</w:t>
      </w:r>
    </w:p>
    <w:p w14:paraId="50776442" w14:textId="77777777" w:rsidR="00F12D4E" w:rsidRDefault="00F12D4E" w:rsidP="00F12D4E"/>
    <w:p w14:paraId="095EC74D" w14:textId="41395B7B" w:rsidR="00F12D4E" w:rsidRPr="00F12D4E" w:rsidRDefault="00F12D4E" w:rsidP="00F12D4E"/>
    <w:p w14:paraId="17447655" w14:textId="6B9AE5AB" w:rsidR="00A15C96" w:rsidRDefault="00A15C96" w:rsidP="00A15C96">
      <w:pPr>
        <w:pStyle w:val="Heading3"/>
      </w:pPr>
      <w:r>
        <w:t xml:space="preserve">---1AR- UQ Overwhelms the link – Polling </w:t>
      </w:r>
    </w:p>
    <w:p w14:paraId="2C080E3F" w14:textId="09553700" w:rsidR="00796E17" w:rsidRDefault="00A15C96" w:rsidP="00796E17">
      <w:pPr>
        <w:pStyle w:val="Heading4"/>
      </w:pPr>
      <w:r>
        <w:t xml:space="preserve">And – there’s a widespread consensus that Biden will win among the most recent polls &amp; Trump is losing ground in Republican states </w:t>
      </w:r>
    </w:p>
    <w:p w14:paraId="778F8607" w14:textId="487069D7" w:rsidR="00796E17" w:rsidRPr="00796E17" w:rsidRDefault="00796E17" w:rsidP="00796E17">
      <w:r w:rsidRPr="00796E17">
        <w:rPr>
          <w:b/>
          <w:bCs/>
        </w:rPr>
        <w:t>Solender 6/15</w:t>
      </w:r>
      <w:r>
        <w:t xml:space="preserve"> (Andrew Solender, Forbes News Desk Reporter. “New Polls Show Trump Down By Double Digits As GOP Officials Insist Polls Are Meaningless”, </w:t>
      </w:r>
      <w:r>
        <w:rPr>
          <w:i/>
          <w:iCs/>
        </w:rPr>
        <w:t xml:space="preserve">Forbes. </w:t>
      </w:r>
      <w:hyperlink r:id="rId74" w:anchor="34232bdb237f" w:history="1">
        <w:r w:rsidRPr="0027485E">
          <w:rPr>
            <w:rStyle w:val="Hyperlink"/>
          </w:rPr>
          <w:t>https://www.forbes.com/sites/andrewsolender/2020/06/15/new-polls-show-trump-down-by-double-digits-as-gop-officials-insist-polls-are-meaningless/#34232bdb237f</w:t>
        </w:r>
      </w:hyperlink>
      <w:r>
        <w:t>, 6/15/2020)</w:t>
      </w:r>
    </w:p>
    <w:p w14:paraId="770D6979" w14:textId="6C154DBD" w:rsidR="00796E17" w:rsidRDefault="00796E17" w:rsidP="00796E17">
      <w:pPr>
        <w:rPr>
          <w:rStyle w:val="Emphasis"/>
        </w:rPr>
      </w:pPr>
      <w:r w:rsidRPr="00796E17">
        <w:rPr>
          <w:sz w:val="14"/>
        </w:rPr>
        <w:t xml:space="preserve">TOPLINE </w:t>
      </w:r>
      <w:r w:rsidRPr="0001516B">
        <w:rPr>
          <w:rStyle w:val="Emphasis"/>
          <w:highlight w:val="yellow"/>
        </w:rPr>
        <w:t>A new poll puts</w:t>
      </w:r>
      <w:r w:rsidRPr="00796E17">
        <w:rPr>
          <w:rStyle w:val="Emphasis"/>
        </w:rPr>
        <w:t xml:space="preserve"> former Vice President Joe </w:t>
      </w:r>
      <w:r w:rsidRPr="0001516B">
        <w:rPr>
          <w:rStyle w:val="Emphasis"/>
          <w:highlight w:val="yellow"/>
        </w:rPr>
        <w:t>Biden 14 points ahead of</w:t>
      </w:r>
      <w:r w:rsidRPr="00796E17">
        <w:rPr>
          <w:rStyle w:val="Emphasis"/>
        </w:rPr>
        <w:t xml:space="preserve"> President </w:t>
      </w:r>
      <w:r w:rsidRPr="0001516B">
        <w:rPr>
          <w:rStyle w:val="Emphasis"/>
          <w:highlight w:val="yellow"/>
        </w:rPr>
        <w:t>Trump</w:t>
      </w:r>
      <w:r w:rsidRPr="0001516B">
        <w:rPr>
          <w:sz w:val="14"/>
          <w:highlight w:val="yellow"/>
        </w:rPr>
        <w:t>,</w:t>
      </w:r>
      <w:r w:rsidRPr="00796E17">
        <w:rPr>
          <w:sz w:val="14"/>
        </w:rPr>
        <w:t xml:space="preserve"> the same result as a CNN poll from last week that prompted the Trump campaign to demand a retraction, while a conservative pollster puts Biden up 12 points, but state and local Republican Party officials are adamant that the polls will not be predictive of the result in November. KEY FACTS </w:t>
      </w:r>
      <w:r w:rsidRPr="0001516B">
        <w:rPr>
          <w:rStyle w:val="StyleUnderline"/>
          <w:highlight w:val="yellow"/>
        </w:rPr>
        <w:t>A poll from Abacus Data, conducted between June 11 and June 13, had Biden at 49% and Trump at 35%</w:t>
      </w:r>
      <w:r w:rsidRPr="00796E17">
        <w:rPr>
          <w:rStyle w:val="StyleUnderline"/>
        </w:rPr>
        <w:t xml:space="preserve"> among registered voters.</w:t>
      </w:r>
      <w:r>
        <w:rPr>
          <w:rStyle w:val="StyleUnderline"/>
        </w:rPr>
        <w:t xml:space="preserve"> </w:t>
      </w:r>
      <w:r w:rsidRPr="0001516B">
        <w:rPr>
          <w:rStyle w:val="StyleUnderline"/>
          <w:highlight w:val="yellow"/>
        </w:rPr>
        <w:t>Biden holds an even wider lead in a group of swing states won by Trump in 2016–Florida, Iowa, Michigan, North Carolina, Ohio, Pennsylvania and Wisconsin–</w:t>
      </w:r>
      <w:r w:rsidRPr="00796E17">
        <w:rPr>
          <w:rStyle w:val="StyleUnderline"/>
        </w:rPr>
        <w:t>with 52% to Trump’s 35%.</w:t>
      </w:r>
      <w:r>
        <w:rPr>
          <w:rStyle w:val="StyleUnderline"/>
        </w:rPr>
        <w:t xml:space="preserve"> </w:t>
      </w:r>
      <w:r w:rsidRPr="00796E17">
        <w:rPr>
          <w:sz w:val="14"/>
        </w:rPr>
        <w:t xml:space="preserve">Meanwhile, conservative commentator </w:t>
      </w:r>
      <w:r w:rsidRPr="0001516B">
        <w:rPr>
          <w:rStyle w:val="StyleUnderline"/>
          <w:highlight w:val="yellow"/>
        </w:rPr>
        <w:t>John Solomon’s website posted a poll that has the president down by 12 points from Scott Rasmussen</w:t>
      </w:r>
      <w:r w:rsidRPr="00796E17">
        <w:rPr>
          <w:rStyle w:val="StyleUnderline"/>
        </w:rPr>
        <w:t>, historically a pro-Trump pollster whose old firm, Rasmussen Reports, is frequently cited by Trump.</w:t>
      </w:r>
      <w:r>
        <w:rPr>
          <w:rStyle w:val="StyleUnderline"/>
        </w:rPr>
        <w:t xml:space="preserve"> </w:t>
      </w:r>
      <w:r w:rsidRPr="00796E17">
        <w:rPr>
          <w:rStyle w:val="StyleUnderline"/>
        </w:rPr>
        <w:t>In both polls, Biden is competitive among groups that Republicans typically dominate, like college-educated white voters and men.</w:t>
      </w:r>
      <w:r>
        <w:rPr>
          <w:rStyle w:val="StyleUnderline"/>
        </w:rPr>
        <w:t xml:space="preserve"> </w:t>
      </w:r>
      <w:r w:rsidRPr="00796E17">
        <w:rPr>
          <w:sz w:val="14"/>
        </w:rPr>
        <w:t xml:space="preserve">Trump has not reacted well to bad polling in recent weeks, with Trump’s campaign attorney sending a letter to CNN last week demanding they retract a poll showing him 14 points down and apologize. CHIEF CRITIC Local-level Republican operatives are taking a different tack from Trump in the face of bad polling, ignoring the numbers and rejecting the premise that the polling is accurate. “I used to be an avid poll watcher until 2016… Guess what? I’m not watching polls,” Jack Brill, a local Republican leader in Florida, told Politico, despite polls of that race predicting the final margin within 1.1 points. TANGENT </w:t>
      </w:r>
      <w:r w:rsidRPr="00796E17">
        <w:rPr>
          <w:rStyle w:val="StyleUnderline"/>
        </w:rPr>
        <w:t>One difference between 2016 and 2020 that may be benefiting Biden is the lack of prominent third-party candidates</w:t>
      </w:r>
      <w:r w:rsidRPr="00796E17">
        <w:rPr>
          <w:sz w:val="14"/>
        </w:rPr>
        <w:t>. A poll from Redfield and Wilton strategies last week found Libertarian nominee Jo Jorgensen and likely Green nominee Howie Hawkins polling at 1% and 0% respectively</w:t>
      </w:r>
      <w:r w:rsidRPr="00796E17">
        <w:rPr>
          <w:rStyle w:val="StyleUnderline"/>
        </w:rPr>
        <w:t>. The RealClearPolitics average had 2016 Libertarian nominee Gary Johnson at 5% and 2016 Green nominee Jill Stein at 3% at this point in the cycle four years ago.</w:t>
      </w:r>
      <w:r>
        <w:rPr>
          <w:rStyle w:val="StyleUnderline"/>
        </w:rPr>
        <w:t xml:space="preserve"> </w:t>
      </w:r>
      <w:r w:rsidRPr="00796E17">
        <w:rPr>
          <w:sz w:val="14"/>
        </w:rPr>
        <w:t xml:space="preserve">SURPRISING FACT </w:t>
      </w:r>
      <w:r w:rsidRPr="0001516B">
        <w:rPr>
          <w:rStyle w:val="Emphasis"/>
          <w:highlight w:val="yellow"/>
        </w:rPr>
        <w:t>One new poll has Biden competitive in a state that Democrats have lost by landslide margins in recent elections: Arkansas</w:t>
      </w:r>
      <w:r w:rsidRPr="0001516B">
        <w:rPr>
          <w:sz w:val="14"/>
          <w:highlight w:val="yellow"/>
        </w:rPr>
        <w:t>.</w:t>
      </w:r>
      <w:r w:rsidRPr="00796E17">
        <w:rPr>
          <w:sz w:val="14"/>
        </w:rPr>
        <w:t xml:space="preserve"> A poll from Hendrix College on Sunday had Trump up just 2 points in the state, which he won by 27 points in 2016. Some experts cast doubt on the notion that Arkansas is actually competitive, but </w:t>
      </w:r>
      <w:r w:rsidRPr="0001516B">
        <w:rPr>
          <w:rStyle w:val="Emphasis"/>
          <w:highlight w:val="yellow"/>
        </w:rPr>
        <w:t>the poll</w:t>
      </w:r>
      <w:r w:rsidRPr="00796E17">
        <w:rPr>
          <w:rStyle w:val="Emphasis"/>
        </w:rPr>
        <w:t xml:space="preserve"> nonetheless </w:t>
      </w:r>
      <w:r w:rsidRPr="0001516B">
        <w:rPr>
          <w:rStyle w:val="Emphasis"/>
          <w:highlight w:val="yellow"/>
        </w:rPr>
        <w:t>serves as a grave sign for Trump,</w:t>
      </w:r>
      <w:r w:rsidRPr="00796E17">
        <w:rPr>
          <w:rStyle w:val="Emphasis"/>
        </w:rPr>
        <w:t xml:space="preserve"> who is down in several typically Republican states like Texas and Georgia.</w:t>
      </w:r>
    </w:p>
    <w:p w14:paraId="2200F0DD" w14:textId="77777777" w:rsidR="00675A06" w:rsidRDefault="00675A06" w:rsidP="00675A06">
      <w:pPr>
        <w:pStyle w:val="Heading4"/>
      </w:pPr>
      <w:r>
        <w:t>Trump’s polling numbers are consistently declining across the swing states</w:t>
      </w:r>
    </w:p>
    <w:p w14:paraId="192510AD" w14:textId="77777777" w:rsidR="00675A06" w:rsidRPr="00CB7DD7" w:rsidRDefault="00675A06" w:rsidP="00675A06">
      <w:r w:rsidRPr="00CB7DD7">
        <w:rPr>
          <w:b/>
          <w:bCs/>
        </w:rPr>
        <w:t>Cillizza 6/18</w:t>
      </w:r>
      <w:r>
        <w:t xml:space="preserve"> (Chris Cillizza, CNN Editor-at-large. “Here's proof Donald Trump knows he's losing”, </w:t>
      </w:r>
      <w:r>
        <w:rPr>
          <w:i/>
          <w:iCs/>
        </w:rPr>
        <w:t>CNN</w:t>
      </w:r>
      <w:r>
        <w:t xml:space="preserve">, </w:t>
      </w:r>
      <w:hyperlink r:id="rId75" w:history="1">
        <w:r w:rsidRPr="00BF29F0">
          <w:rPr>
            <w:rStyle w:val="Hyperlink"/>
          </w:rPr>
          <w:t>https://www.cnn.com/2020/06/18/politics/2020-debates-trump-biden/index.html</w:t>
        </w:r>
      </w:hyperlink>
      <w:r>
        <w:t>, 6/18/2020)</w:t>
      </w:r>
    </w:p>
    <w:p w14:paraId="0854384F" w14:textId="3E693639" w:rsidR="00675A06" w:rsidRPr="00675A06" w:rsidRDefault="00675A06" w:rsidP="00796E17">
      <w:pPr>
        <w:rPr>
          <w:rStyle w:val="Emphasis"/>
          <w:b w:val="0"/>
          <w:iCs w:val="0"/>
          <w:sz w:val="16"/>
          <w:u w:val="none"/>
        </w:rPr>
      </w:pPr>
      <w:r w:rsidRPr="00CB7DD7">
        <w:rPr>
          <w:sz w:val="16"/>
        </w:rPr>
        <w:t xml:space="preserve">So how did we get from there to here? Simple. </w:t>
      </w:r>
      <w:r w:rsidRPr="0001516B">
        <w:rPr>
          <w:rStyle w:val="Emphasis"/>
          <w:highlight w:val="yellow"/>
        </w:rPr>
        <w:t>Trump's political fortunes have declined significantly</w:t>
      </w:r>
      <w:r w:rsidRPr="00CB7DD7">
        <w:rPr>
          <w:rStyle w:val="StyleUnderline"/>
        </w:rPr>
        <w:t xml:space="preserve"> in recent months, </w:t>
      </w:r>
      <w:r w:rsidRPr="0001516B">
        <w:rPr>
          <w:rStyle w:val="StyleUnderline"/>
          <w:highlight w:val="yellow"/>
        </w:rPr>
        <w:t xml:space="preserve">with </w:t>
      </w:r>
      <w:r w:rsidRPr="0001516B">
        <w:rPr>
          <w:rStyle w:val="Emphasis"/>
          <w:highlight w:val="yellow"/>
        </w:rPr>
        <w:t>his uneven handling of the protests</w:t>
      </w:r>
      <w:r w:rsidRPr="00CB7DD7">
        <w:rPr>
          <w:rStyle w:val="StyleUnderline"/>
        </w:rPr>
        <w:t xml:space="preserve"> that arose in the aftermath of the death of George Floyd last month tanking his poll numbers.</w:t>
      </w:r>
      <w:r>
        <w:rPr>
          <w:rStyle w:val="StyleUnderline"/>
        </w:rPr>
        <w:t xml:space="preserve"> </w:t>
      </w:r>
      <w:r w:rsidRPr="00CB7DD7">
        <w:rPr>
          <w:rStyle w:val="StyleUnderline"/>
        </w:rPr>
        <w:t>T</w:t>
      </w:r>
      <w:r w:rsidRPr="0001516B">
        <w:rPr>
          <w:rStyle w:val="StyleUnderline"/>
          <w:highlight w:val="yellow"/>
        </w:rPr>
        <w:t>rump's approval rating in Gallup data took a double-digit hit in recent weeks</w:t>
      </w:r>
      <w:r w:rsidRPr="00CB7DD7">
        <w:rPr>
          <w:sz w:val="16"/>
        </w:rPr>
        <w:t xml:space="preserve"> </w:t>
      </w:r>
      <w:r w:rsidRPr="00CB7DD7">
        <w:rPr>
          <w:rStyle w:val="StyleUnderline"/>
        </w:rPr>
        <w:t>and a slew of swing state and national polling shows him trailing Biden by significant margins.</w:t>
      </w:r>
      <w:r>
        <w:rPr>
          <w:rStyle w:val="StyleUnderline"/>
        </w:rPr>
        <w:t xml:space="preserve"> </w:t>
      </w:r>
      <w:r w:rsidRPr="0001516B">
        <w:rPr>
          <w:rStyle w:val="Emphasis"/>
          <w:highlight w:val="yellow"/>
        </w:rPr>
        <w:t>It's absolutely no coincidence that faced with those numbers, the Trump campaign has reversed its position on debates</w:t>
      </w:r>
      <w:r w:rsidRPr="00CB7DD7">
        <w:rPr>
          <w:rStyle w:val="Emphasis"/>
        </w:rPr>
        <w:t>.</w:t>
      </w:r>
      <w:r>
        <w:rPr>
          <w:rStyle w:val="Emphasis"/>
        </w:rPr>
        <w:t xml:space="preserve"> </w:t>
      </w:r>
      <w:r w:rsidRPr="00CB7DD7">
        <w:rPr>
          <w:rStyle w:val="StyleUnderline"/>
        </w:rPr>
        <w:t xml:space="preserve">Conventional political wisdom dictates that </w:t>
      </w:r>
      <w:r w:rsidRPr="0001516B">
        <w:rPr>
          <w:rStyle w:val="StyleUnderline"/>
          <w:highlight w:val="yellow"/>
        </w:rPr>
        <w:t>the candidate pushing for more debates is the candidate who is trailing.</w:t>
      </w:r>
      <w:r w:rsidRPr="00CB7DD7">
        <w:rPr>
          <w:rStyle w:val="StyleUnderline"/>
        </w:rPr>
        <w:t xml:space="preserve"> That person needs debates to create a moment (or moments) that can change the momentum and trajectory of the contest.</w:t>
      </w:r>
      <w:r>
        <w:rPr>
          <w:rStyle w:val="StyleUnderline"/>
        </w:rPr>
        <w:t xml:space="preserve"> </w:t>
      </w:r>
      <w:r w:rsidRPr="00CB7DD7">
        <w:rPr>
          <w:rStyle w:val="StyleUnderline"/>
        </w:rPr>
        <w:t>That person isn't usually the incumbent</w:t>
      </w:r>
      <w:r w:rsidRPr="00CB7DD7">
        <w:rPr>
          <w:sz w:val="16"/>
        </w:rPr>
        <w:t xml:space="preserve">. Typically challengers push for more debates because they need a forum to land the one big punch that can change things. </w:t>
      </w:r>
      <w:r w:rsidRPr="00CB7DD7">
        <w:rPr>
          <w:rStyle w:val="Emphasis"/>
        </w:rPr>
        <w:t xml:space="preserve">And so, </w:t>
      </w:r>
      <w:r w:rsidRPr="0001516B">
        <w:rPr>
          <w:rStyle w:val="Emphasis"/>
          <w:highlight w:val="yellow"/>
        </w:rPr>
        <w:t>it's very telling that Trump now finds himself needing more than the standard three debates</w:t>
      </w:r>
      <w:r w:rsidRPr="00CB7DD7">
        <w:rPr>
          <w:sz w:val="16"/>
        </w:rPr>
        <w:t xml:space="preserve">. </w:t>
      </w:r>
      <w:r w:rsidRPr="00CB7DD7">
        <w:rPr>
          <w:rStyle w:val="StyleUnderline"/>
        </w:rPr>
        <w:t>It means that the President doesn't think he's winning right now</w:t>
      </w:r>
      <w:r w:rsidRPr="00CB7DD7">
        <w:rPr>
          <w:sz w:val="16"/>
        </w:rPr>
        <w:t xml:space="preserve"> -- and doesn't necessarily see a way to get to victory without more debates. The Point: Ignore what Trump says and tweets about how great a shape his re-election bid is in. This push for more debates says more than a thousand of those tweets.</w:t>
      </w:r>
    </w:p>
    <w:p w14:paraId="697BBF1A" w14:textId="732B8225" w:rsidR="00566D8B" w:rsidRDefault="00566D8B" w:rsidP="00566D8B">
      <w:pPr>
        <w:pStyle w:val="Heading3"/>
      </w:pPr>
      <w:r>
        <w:t xml:space="preserve">UQ Overwhelms the Link – Economics </w:t>
      </w:r>
    </w:p>
    <w:p w14:paraId="672CBF59" w14:textId="4CEB1FA5" w:rsidR="008B7447" w:rsidRPr="008B7447" w:rsidRDefault="008B7447" w:rsidP="008B7447">
      <w:pPr>
        <w:pStyle w:val="Heading4"/>
      </w:pPr>
      <w:r>
        <w:t xml:space="preserve">Covid-19 induced economic slump will cost Trump the election </w:t>
      </w:r>
    </w:p>
    <w:p w14:paraId="10ED7180" w14:textId="556B950E" w:rsidR="008B7447" w:rsidRPr="008B7447" w:rsidRDefault="008B7447" w:rsidP="008B7447">
      <w:r w:rsidRPr="008B7447">
        <w:rPr>
          <w:b/>
          <w:bCs/>
        </w:rPr>
        <w:t>Egan 5/20</w:t>
      </w:r>
      <w:r>
        <w:t xml:space="preserve"> (Matt Egan, lead writer for CNN Business. “Trump will lose in a landslide because of the economy, new election model predicts”, </w:t>
      </w:r>
      <w:r>
        <w:rPr>
          <w:i/>
          <w:iCs/>
        </w:rPr>
        <w:t xml:space="preserve">CNN. </w:t>
      </w:r>
      <w:hyperlink r:id="rId76" w:history="1">
        <w:r w:rsidRPr="00EA2F0B">
          <w:rPr>
            <w:rStyle w:val="Hyperlink"/>
          </w:rPr>
          <w:t>https://www.cnn.com/2020/05/20/business/economy-election-trump-biden-jobs/index.html</w:t>
        </w:r>
      </w:hyperlink>
      <w:r>
        <w:t xml:space="preserve">, 5/20/2020) </w:t>
      </w:r>
    </w:p>
    <w:p w14:paraId="66E220B9" w14:textId="0C0E3E97" w:rsidR="004536EA" w:rsidRDefault="008B7447" w:rsidP="007C1DC1">
      <w:pPr>
        <w:rPr>
          <w:rStyle w:val="StyleUnderline"/>
        </w:rPr>
      </w:pPr>
      <w:r w:rsidRPr="008B7447">
        <w:rPr>
          <w:sz w:val="16"/>
        </w:rPr>
        <w:t>New York (CNN Business)</w:t>
      </w:r>
      <w:r w:rsidRPr="0001516B">
        <w:rPr>
          <w:rStyle w:val="StyleUnderline"/>
          <w:highlight w:val="yellow"/>
        </w:rPr>
        <w:t>The economy has gone from</w:t>
      </w:r>
      <w:r w:rsidRPr="008B7447">
        <w:rPr>
          <w:rStyle w:val="StyleUnderline"/>
        </w:rPr>
        <w:t xml:space="preserve"> </w:t>
      </w:r>
      <w:r w:rsidRPr="008B7447">
        <w:rPr>
          <w:sz w:val="16"/>
        </w:rPr>
        <w:t xml:space="preserve">President Donald </w:t>
      </w:r>
      <w:r w:rsidRPr="0001516B">
        <w:rPr>
          <w:rStyle w:val="Emphasis"/>
          <w:highlight w:val="yellow"/>
        </w:rPr>
        <w:t>Trump's greatest political asset to</w:t>
      </w:r>
      <w:r w:rsidRPr="008B7447">
        <w:rPr>
          <w:rStyle w:val="Emphasis"/>
        </w:rPr>
        <w:t xml:space="preserve"> perhaps </w:t>
      </w:r>
      <w:r w:rsidRPr="0001516B">
        <w:rPr>
          <w:rStyle w:val="Emphasis"/>
          <w:highlight w:val="yellow"/>
        </w:rPr>
        <w:t>his biggest weakness</w:t>
      </w:r>
      <w:r w:rsidRPr="008B7447">
        <w:rPr>
          <w:rStyle w:val="Emphasis"/>
        </w:rPr>
        <w:t>.</w:t>
      </w:r>
      <w:r>
        <w:rPr>
          <w:rStyle w:val="Emphasis"/>
        </w:rPr>
        <w:t xml:space="preserve"> </w:t>
      </w:r>
      <w:r w:rsidRPr="0001516B">
        <w:rPr>
          <w:rStyle w:val="Emphasis"/>
          <w:highlight w:val="yellow"/>
        </w:rPr>
        <w:t>Unemployment is spiking at an unprecedented rate</w:t>
      </w:r>
      <w:r w:rsidRPr="0001516B">
        <w:rPr>
          <w:sz w:val="16"/>
          <w:highlight w:val="yellow"/>
        </w:rPr>
        <w:t xml:space="preserve">. </w:t>
      </w:r>
      <w:r w:rsidRPr="0001516B">
        <w:rPr>
          <w:rStyle w:val="Emphasis"/>
          <w:highlight w:val="yellow"/>
        </w:rPr>
        <w:t>Consumer spending is vanishing</w:t>
      </w:r>
      <w:r w:rsidRPr="008B7447">
        <w:rPr>
          <w:rStyle w:val="Emphasis"/>
        </w:rPr>
        <w:t xml:space="preserve">. And </w:t>
      </w:r>
      <w:r w:rsidRPr="0001516B">
        <w:rPr>
          <w:rStyle w:val="Emphasis"/>
          <w:highlight w:val="yellow"/>
        </w:rPr>
        <w:t>GDP is collapsing</w:t>
      </w:r>
      <w:r w:rsidRPr="008B7447">
        <w:rPr>
          <w:rStyle w:val="Emphasis"/>
        </w:rPr>
        <w:t xml:space="preserve">. History shows that dreadful </w:t>
      </w:r>
      <w:r w:rsidRPr="0001516B">
        <w:rPr>
          <w:rStyle w:val="Emphasis"/>
          <w:highlight w:val="yellow"/>
        </w:rPr>
        <w:t xml:space="preserve">economic trends like these spell doom for sitting presidents </w:t>
      </w:r>
      <w:r w:rsidRPr="0001516B">
        <w:rPr>
          <w:rStyle w:val="Emphasis"/>
        </w:rPr>
        <w:t>seeking reelection.</w:t>
      </w:r>
      <w:r>
        <w:rPr>
          <w:rStyle w:val="Emphasis"/>
        </w:rPr>
        <w:t xml:space="preserve"> </w:t>
      </w:r>
      <w:r w:rsidRPr="0001516B">
        <w:rPr>
          <w:rStyle w:val="Emphasis"/>
          <w:highlight w:val="yellow"/>
        </w:rPr>
        <w:t>The coronavirus recession will cause Trump to suffer a "historic defeat"</w:t>
      </w:r>
      <w:r w:rsidRPr="008B7447">
        <w:rPr>
          <w:rStyle w:val="Emphasis"/>
        </w:rPr>
        <w:t xml:space="preserve"> in November</w:t>
      </w:r>
      <w:r w:rsidRPr="0001516B">
        <w:rPr>
          <w:rStyle w:val="Emphasis"/>
        </w:rPr>
        <w:t xml:space="preserve">, a national election model released Wednesday by </w:t>
      </w:r>
      <w:r w:rsidRPr="0001516B">
        <w:rPr>
          <w:rStyle w:val="Emphasis"/>
          <w:highlight w:val="yellow"/>
        </w:rPr>
        <w:t>Oxford Economics predicted</w:t>
      </w:r>
      <w:r w:rsidRPr="008B7447">
        <w:rPr>
          <w:rStyle w:val="Emphasis"/>
        </w:rPr>
        <w:t>.</w:t>
      </w:r>
      <w:r>
        <w:rPr>
          <w:rStyle w:val="Emphasis"/>
        </w:rPr>
        <w:t xml:space="preserve"> </w:t>
      </w:r>
      <w:r w:rsidRPr="008B7447">
        <w:rPr>
          <w:rStyle w:val="StyleUnderline"/>
        </w:rPr>
        <w:t xml:space="preserve">The model, which uses unemployment, disposable income and inflation to forecast election results, predicts that </w:t>
      </w:r>
      <w:r w:rsidRPr="0001516B">
        <w:rPr>
          <w:rStyle w:val="StyleUnderline"/>
          <w:highlight w:val="yellow"/>
        </w:rPr>
        <w:t>Trump will lose in a landslide, capturing just 35% of the popular vote</w:t>
      </w:r>
      <w:r w:rsidRPr="008B7447">
        <w:rPr>
          <w:sz w:val="16"/>
        </w:rPr>
        <w:t xml:space="preserve">. That's a sharp reversal from the model's pre-crisis prediction that Trump would win about 55% of the vote. And it would be the worst performance for an incumbent in a century. </w:t>
      </w:r>
      <w:r w:rsidRPr="008B7447">
        <w:rPr>
          <w:rStyle w:val="StyleUnderline"/>
        </w:rPr>
        <w:t>"</w:t>
      </w:r>
      <w:r w:rsidRPr="0001516B">
        <w:rPr>
          <w:rStyle w:val="StyleUnderline"/>
          <w:highlight w:val="yellow"/>
        </w:rPr>
        <w:t xml:space="preserve">It would take </w:t>
      </w:r>
      <w:r w:rsidRPr="0001516B">
        <w:rPr>
          <w:rStyle w:val="StyleUnderline"/>
        </w:rPr>
        <w:t xml:space="preserve">nothing short of </w:t>
      </w:r>
      <w:r w:rsidRPr="0001516B">
        <w:rPr>
          <w:rStyle w:val="StyleUnderline"/>
          <w:highlight w:val="yellow"/>
        </w:rPr>
        <w:t>an economic miracle for pocketbooks to favor Trump," Oxford Economics wrote</w:t>
      </w:r>
      <w:r w:rsidRPr="008B7447">
        <w:rPr>
          <w:rStyle w:val="StyleUnderline"/>
        </w:rPr>
        <w:t xml:space="preserve"> in the report, adding that the economy will be a "nearly insurmountable obstacle for Trump come November."</w:t>
      </w:r>
      <w:r>
        <w:rPr>
          <w:rStyle w:val="StyleUnderline"/>
        </w:rPr>
        <w:t xml:space="preserve"> </w:t>
      </w:r>
      <w:r w:rsidRPr="0001516B">
        <w:rPr>
          <w:rStyle w:val="StyleUnderline"/>
          <w:highlight w:val="yellow"/>
        </w:rPr>
        <w:t>The model has correctly predicted the popular vote in every election since 1948 other than 1968 and 1976</w:t>
      </w:r>
      <w:r w:rsidRPr="008B7447">
        <w:rPr>
          <w:rStyle w:val="StyleUnderline"/>
        </w:rPr>
        <w:t xml:space="preserve"> (although two candidates lost the popular vote but won the presidency in that span, including George W. Bush in 2000 and Donald Trump in 2016).</w:t>
      </w:r>
    </w:p>
    <w:p w14:paraId="4FF40F40" w14:textId="788DFC74" w:rsidR="00B85BA9" w:rsidRDefault="00B85BA9" w:rsidP="00B85BA9">
      <w:pPr>
        <w:pStyle w:val="Heading3"/>
      </w:pPr>
      <w:r w:rsidRPr="00B85BA9">
        <w:t xml:space="preserve">UQ Overwhelms the Link – Covid – 19 </w:t>
      </w:r>
    </w:p>
    <w:p w14:paraId="7A1AF801" w14:textId="6A18C54C" w:rsidR="00B85BA9" w:rsidRDefault="00F30E29" w:rsidP="00B85BA9">
      <w:pPr>
        <w:pStyle w:val="Heading4"/>
      </w:pPr>
      <w:r>
        <w:t>The most current analytical analysis shows Trump will lose due to Covid-19 fallout</w:t>
      </w:r>
    </w:p>
    <w:p w14:paraId="509F85D0" w14:textId="031F311E" w:rsidR="00B85BA9" w:rsidRPr="00B85BA9" w:rsidRDefault="00AD2BC8" w:rsidP="00B85BA9">
      <w:r w:rsidRPr="00AD2BC8">
        <w:rPr>
          <w:b/>
          <w:bCs/>
        </w:rPr>
        <w:t>Rosenberg 5/13</w:t>
      </w:r>
      <w:r>
        <w:t xml:space="preserve"> </w:t>
      </w:r>
      <w:r w:rsidR="00B85BA9">
        <w:t>(</w:t>
      </w:r>
      <w:r>
        <w:t xml:space="preserve">Mark Rosenberg, political economist; co-founder and CEO of GeoQuant; Forbes Contributor. “Barring A “Return To Normal”, Trump Will Lose the 2020 Election”, </w:t>
      </w:r>
      <w:r>
        <w:rPr>
          <w:i/>
          <w:iCs/>
        </w:rPr>
        <w:t xml:space="preserve">Forbes. </w:t>
      </w:r>
      <w:hyperlink r:id="rId77" w:anchor="469490422691" w:history="1">
        <w:r w:rsidRPr="00EA2F0B">
          <w:rPr>
            <w:rStyle w:val="Hyperlink"/>
          </w:rPr>
          <w:t>https://www.forbes.com/sites/markrosenberg/2020/05/13/barring-a-return-to-normal-trump-will-lose-the-2020-election/#469490422691</w:t>
        </w:r>
      </w:hyperlink>
      <w:r>
        <w:t xml:space="preserve">, 5/13/2020, </w:t>
      </w:r>
      <w:r w:rsidR="00B85BA9">
        <w:t>*Figures omitted</w:t>
      </w:r>
      <w:r>
        <w:t>)</w:t>
      </w:r>
    </w:p>
    <w:p w14:paraId="29FC85CE" w14:textId="70AF10D1" w:rsidR="00B85BA9" w:rsidRDefault="00B85BA9" w:rsidP="00B85BA9">
      <w:pPr>
        <w:rPr>
          <w:rStyle w:val="StyleUnderline"/>
        </w:rPr>
      </w:pPr>
      <w:r w:rsidRPr="00B85BA9">
        <w:rPr>
          <w:rStyle w:val="StyleUnderline"/>
        </w:rPr>
        <w:t xml:space="preserve">Bottom-line: </w:t>
      </w:r>
      <w:r w:rsidRPr="0011350D">
        <w:rPr>
          <w:rStyle w:val="StyleUnderline"/>
          <w:highlight w:val="yellow"/>
        </w:rPr>
        <w:t>GeoQuant’s “incumbent survival” models forecast a Trump victory only if structural political and social conditions in the U</w:t>
      </w:r>
      <w:r w:rsidRPr="0011350D">
        <w:rPr>
          <w:rStyle w:val="StyleUnderline"/>
        </w:rPr>
        <w:t xml:space="preserve">nited </w:t>
      </w:r>
      <w:r w:rsidRPr="0011350D">
        <w:rPr>
          <w:rStyle w:val="StyleUnderline"/>
          <w:highlight w:val="yellow"/>
        </w:rPr>
        <w:t>S</w:t>
      </w:r>
      <w:r w:rsidRPr="0011350D">
        <w:rPr>
          <w:rStyle w:val="StyleUnderline"/>
        </w:rPr>
        <w:t>tates</w:t>
      </w:r>
      <w:r w:rsidRPr="0011350D">
        <w:rPr>
          <w:rStyle w:val="StyleUnderline"/>
          <w:highlight w:val="yellow"/>
        </w:rPr>
        <w:t xml:space="preserve"> return to historical trend</w:t>
      </w:r>
      <w:r w:rsidRPr="00B85BA9">
        <w:rPr>
          <w:sz w:val="16"/>
        </w:rPr>
        <w:t xml:space="preserve"> (i.e. “a return to normal” before the election on 3 November. </w:t>
      </w:r>
      <w:r w:rsidRPr="0011350D">
        <w:rPr>
          <w:rStyle w:val="StyleUnderline"/>
          <w:highlight w:val="yellow"/>
        </w:rPr>
        <w:t>This outcome</w:t>
      </w:r>
      <w:r w:rsidRPr="00B85BA9">
        <w:rPr>
          <w:sz w:val="16"/>
        </w:rPr>
        <w:t>, however</w:t>
      </w:r>
      <w:r w:rsidRPr="00B85BA9">
        <w:rPr>
          <w:rStyle w:val="StyleUnderline"/>
        </w:rPr>
        <w:t xml:space="preserve">, </w:t>
      </w:r>
      <w:r w:rsidRPr="0011350D">
        <w:rPr>
          <w:rStyle w:val="StyleUnderline"/>
          <w:highlight w:val="yellow"/>
        </w:rPr>
        <w:t>is unlikely: given elevated risk trends</w:t>
      </w:r>
      <w:r w:rsidRPr="00B85BA9">
        <w:rPr>
          <w:rStyle w:val="StyleUnderline"/>
        </w:rPr>
        <w:t xml:space="preserve"> over the past year </w:t>
      </w:r>
      <w:r w:rsidRPr="0011350D">
        <w:rPr>
          <w:rStyle w:val="StyleUnderline"/>
          <w:highlight w:val="yellow"/>
        </w:rPr>
        <w:t>and persistent fallout from the Covid-19</w:t>
      </w:r>
      <w:r w:rsidRPr="00B85BA9">
        <w:rPr>
          <w:rStyle w:val="StyleUnderline"/>
        </w:rPr>
        <w:t xml:space="preserve"> pandemic</w:t>
      </w:r>
      <w:r w:rsidRPr="00B85BA9">
        <w:rPr>
          <w:sz w:val="16"/>
        </w:rPr>
        <w:t xml:space="preserve">, </w:t>
      </w:r>
      <w:r w:rsidRPr="0011350D">
        <w:rPr>
          <w:rStyle w:val="Emphasis"/>
          <w:highlight w:val="yellow"/>
        </w:rPr>
        <w:t>Trump will lose to</w:t>
      </w:r>
      <w:r w:rsidRPr="00B85BA9">
        <w:rPr>
          <w:sz w:val="16"/>
        </w:rPr>
        <w:t xml:space="preserve"> likely Democratic candidate Joe </w:t>
      </w:r>
      <w:r w:rsidRPr="0011350D">
        <w:rPr>
          <w:rStyle w:val="Emphasis"/>
          <w:highlight w:val="yellow"/>
        </w:rPr>
        <w:t>Biden</w:t>
      </w:r>
      <w:r w:rsidRPr="00B85BA9">
        <w:rPr>
          <w:sz w:val="16"/>
        </w:rPr>
        <w:t xml:space="preserve">. In addition, early evidence suggests U.S. Political Risk will have a more negative relationship with U.S. equity markets in this election year than it has in the recent past. Analysis: U.S. Government Instability Risk — </w:t>
      </w:r>
      <w:r w:rsidRPr="00B85BA9">
        <w:rPr>
          <w:rStyle w:val="StyleUnderline"/>
        </w:rPr>
        <w:t>our primary indicator of U.S. election outcomes, derived from a cross-country model of incumbent survival — continues to hover near its historical high, having run consistently above trend for (at least) the past year</w:t>
      </w:r>
      <w:r w:rsidRPr="00B85BA9">
        <w:rPr>
          <w:sz w:val="16"/>
        </w:rPr>
        <w:t xml:space="preserve">. To wit, the dashed line below represents our U.S. Government Instability Risk forecast from one year ago, while the solid line represents the realized level of risk through last Friday 9 May 2020 . . . clearly a big divergence. *[figure omitted] Nonetheless, </w:t>
      </w:r>
      <w:r w:rsidRPr="00B85BA9">
        <w:rPr>
          <w:rStyle w:val="StyleUnderline"/>
        </w:rPr>
        <w:t>our model still forecasts that risk will fall rapidly back to its long-term structural trend by the end of the year, pushing the score for U.S. Government Instability Risk on election day 2020</w:t>
      </w:r>
      <w:r w:rsidRPr="00B85BA9">
        <w:rPr>
          <w:sz w:val="16"/>
        </w:rPr>
        <w:t xml:space="preserve"> (3 November, see #2 above) </w:t>
      </w:r>
      <w:r w:rsidRPr="00B85BA9">
        <w:rPr>
          <w:rStyle w:val="Emphasis"/>
        </w:rPr>
        <w:t>well below that on election day 2016</w:t>
      </w:r>
      <w:r w:rsidRPr="00B85BA9">
        <w:rPr>
          <w:sz w:val="16"/>
        </w:rPr>
        <w:t xml:space="preserve"> (8 November 2016, see #1). On that date, Donald Trump defeated Hillary Clinton in the 2016 presidential election, bringing the opposition GOP into the White House and displacing the incumbent Democrats. So a 3 November 2020 risk forecast well below that level indicates that, this time, the incumbent — President Trump — would win. </w:t>
      </w:r>
      <w:r w:rsidRPr="00B85BA9">
        <w:rPr>
          <w:rStyle w:val="StyleUnderline"/>
        </w:rPr>
        <w:t>Unfortunately for Trump, political and social conditions in the U.S. are highly unlikely to follow the structural, trend-reverting assumptions of our model before the election</w:t>
      </w:r>
      <w:r w:rsidRPr="00B85BA9">
        <w:rPr>
          <w:sz w:val="16"/>
        </w:rPr>
        <w:t xml:space="preserve">. In other words, </w:t>
      </w:r>
      <w:r w:rsidRPr="0011350D">
        <w:rPr>
          <w:rStyle w:val="Emphasis"/>
          <w:highlight w:val="yellow"/>
        </w:rPr>
        <w:t>conditions are highly unlikely to “return to normal”, thus blocking his path to re-election</w:t>
      </w:r>
      <w:r w:rsidRPr="00B85BA9">
        <w:rPr>
          <w:rStyle w:val="Emphasis"/>
        </w:rPr>
        <w:t>.</w:t>
      </w:r>
      <w:r w:rsidRPr="00B85BA9">
        <w:rPr>
          <w:sz w:val="16"/>
        </w:rPr>
        <w:t xml:space="preserve"> Indeed, as mentioned above, this model significantly has underestimated the level and path of U.S. Government Instability Risk even before the onset of the Covid-19 pandemic. </w:t>
      </w:r>
      <w:r w:rsidRPr="00B85BA9">
        <w:rPr>
          <w:rStyle w:val="StyleUnderline"/>
        </w:rPr>
        <w:t>Given the pandemic’s massive social and economic impacts, a reversion to historical political risk levels in 2H 2020 is even less likely now.​</w:t>
      </w:r>
      <w:r>
        <w:rPr>
          <w:rStyle w:val="StyleUnderline"/>
        </w:rPr>
        <w:t xml:space="preserve"> </w:t>
      </w:r>
      <w:r w:rsidRPr="00B85BA9">
        <w:rPr>
          <w:sz w:val="16"/>
        </w:rPr>
        <w:t xml:space="preserve">In order to incorporate the impacts of the Covid-19 pandemic more directly into our election forecast, </w:t>
      </w:r>
      <w:r w:rsidRPr="00B85BA9">
        <w:rPr>
          <w:rStyle w:val="StyleUnderline"/>
        </w:rPr>
        <w:t>below we present a revised model of U.S. Government Instability Risk derived explicitly from our custom Covid-19 Political Risk model.</w:t>
      </w:r>
      <w:r w:rsidRPr="00B85BA9">
        <w:rPr>
          <w:sz w:val="16"/>
        </w:rPr>
        <w:t xml:space="preserve"> Recall that this model overweights political and social factors especially relevant to Covid-19 country risks and resilience, including of course Health Risk along with State Capacity Risk, Social Polarization Risk, and the like. The resulting measure of “Covid-19” U.S. Government Instability Risk is represented below by the solid trend line, with our default model marked by the dashed line for comparison. </w:t>
      </w:r>
      <w:r w:rsidRPr="00B85BA9">
        <w:rPr>
          <w:rStyle w:val="StyleUnderline"/>
        </w:rPr>
        <w:t>Note that the Covid-19 health shock effectively generates a step change increase in risk, noted here as becoming material on 21 Jan 2020, the day the first case of Covid-19 was reported in the U.S.</w:t>
      </w:r>
      <w:r>
        <w:rPr>
          <w:rStyle w:val="StyleUnderline"/>
        </w:rPr>
        <w:t xml:space="preserve"> </w:t>
      </w:r>
      <w:r w:rsidRPr="00B85BA9">
        <w:rPr>
          <w:sz w:val="16"/>
        </w:rPr>
        <w:t xml:space="preserve">*[Figure omitted] ​Although the Covid model still includes the trend-reverting assumptions of our default model, </w:t>
      </w:r>
      <w:r w:rsidRPr="0011350D">
        <w:rPr>
          <w:rStyle w:val="StyleUnderline"/>
          <w:highlight w:val="yellow"/>
        </w:rPr>
        <w:t>Government Instability Risk remains as high as 59.02 by 3 November 2020, well above our default model’s forecast of 50.77</w:t>
      </w:r>
      <w:r w:rsidRPr="00B85BA9">
        <w:rPr>
          <w:rStyle w:val="StyleUnderline"/>
        </w:rPr>
        <w:t xml:space="preserve"> and clearly higher than the default model’s 8 November 2016 risk score of 52.75.</w:t>
      </w:r>
      <w:r w:rsidRPr="00B85BA9">
        <w:rPr>
          <w:sz w:val="16"/>
        </w:rPr>
        <w:t xml:space="preserve"> </w:t>
      </w:r>
      <w:r w:rsidRPr="0011350D">
        <w:rPr>
          <w:rStyle w:val="Emphasis"/>
          <w:highlight w:val="yellow"/>
        </w:rPr>
        <w:t>In this scenario</w:t>
      </w:r>
      <w:r w:rsidRPr="00B85BA9">
        <w:rPr>
          <w:rStyle w:val="Emphasis"/>
        </w:rPr>
        <w:t xml:space="preserve">, then, </w:t>
      </w:r>
      <w:r w:rsidRPr="0011350D">
        <w:rPr>
          <w:rStyle w:val="Emphasis"/>
        </w:rPr>
        <w:t xml:space="preserve">the incumbent President </w:t>
      </w:r>
      <w:r w:rsidRPr="0011350D">
        <w:rPr>
          <w:rStyle w:val="Emphasis"/>
          <w:highlight w:val="yellow"/>
        </w:rPr>
        <w:t>Trump is set to lose</w:t>
      </w:r>
      <w:r w:rsidRPr="00B85BA9">
        <w:rPr>
          <w:sz w:val="16"/>
        </w:rPr>
        <w:t xml:space="preserve">. [Note that a theoretical 8 Nov 2016 election under the Covid model has a score of 59.38, just a bit above that forecast for 3 Nov 2020 under this same model . . . effectively a “toss up”]. Institutional Support Risk is Key; Indicates Trump Loss </w:t>
      </w:r>
      <w:r w:rsidRPr="00B85BA9">
        <w:rPr>
          <w:rStyle w:val="StyleUnderline"/>
        </w:rPr>
        <w:t>We see further evidence for a Trump loss by returning to our default model and focusing on U.S. Institutional Support Risk, a key component of Government Instability Risk which measure of incumbent support from/control over major political institutions.</w:t>
      </w:r>
      <w:r w:rsidRPr="00B85BA9">
        <w:rPr>
          <w:sz w:val="16"/>
        </w:rPr>
        <w:t xml:space="preserve"> In addition to overall Government Instability Risk, we have long flagged Institutional Support Risk as the most important U.S. election sub-indicator to watch going forward. ​Echoing the analysis above, and per the figure below, note </w:t>
      </w:r>
      <w:r w:rsidRPr="0011350D">
        <w:rPr>
          <w:rStyle w:val="StyleUnderline"/>
          <w:highlight w:val="yellow"/>
        </w:rPr>
        <w:t>that Institutional Support Risk has run high above its longer-run trend</w:t>
      </w:r>
      <w:r w:rsidRPr="00B85BA9">
        <w:rPr>
          <w:rStyle w:val="StyleUnderline"/>
        </w:rPr>
        <w:t xml:space="preserve"> over the past year</w:t>
      </w:r>
      <w:r w:rsidRPr="00B85BA9">
        <w:rPr>
          <w:rStyle w:val="Emphasis"/>
        </w:rPr>
        <w:t xml:space="preserve">. Indeed, it </w:t>
      </w:r>
      <w:r w:rsidRPr="0011350D">
        <w:rPr>
          <w:rStyle w:val="Emphasis"/>
          <w:highlight w:val="yellow"/>
        </w:rPr>
        <w:t xml:space="preserve">has increased </w:t>
      </w:r>
      <w:r w:rsidRPr="0011350D">
        <w:rPr>
          <w:rStyle w:val="Emphasis"/>
        </w:rPr>
        <w:t xml:space="preserve">more-or-less consistently </w:t>
      </w:r>
      <w:r w:rsidRPr="0011350D">
        <w:rPr>
          <w:rStyle w:val="Emphasis"/>
          <w:highlight w:val="yellow"/>
        </w:rPr>
        <w:t xml:space="preserve">since the 2018 midterms, driven </w:t>
      </w:r>
      <w:r w:rsidRPr="0011350D">
        <w:rPr>
          <w:rStyle w:val="Emphasis"/>
        </w:rPr>
        <w:t xml:space="preserve">more recently </w:t>
      </w:r>
      <w:r w:rsidRPr="0011350D">
        <w:rPr>
          <w:rStyle w:val="Emphasis"/>
          <w:highlight w:val="yellow"/>
        </w:rPr>
        <w:t>by impeachment and recent/unexpected election year unity in the Democratic party</w:t>
      </w:r>
      <w:r w:rsidRPr="00B85BA9">
        <w:rPr>
          <w:rStyle w:val="Emphasis"/>
        </w:rPr>
        <w:t>.</w:t>
      </w:r>
      <w:r w:rsidRPr="00B85BA9">
        <w:rPr>
          <w:sz w:val="16"/>
        </w:rPr>
        <w:t xml:space="preserve"> It is also the clearest vector of structural support for the incumbent executive (aka “incumbency advantages”), amplified in the United States by the electoral college and gerrymandering. As such, </w:t>
      </w:r>
      <w:r w:rsidRPr="00B85BA9">
        <w:rPr>
          <w:rStyle w:val="StyleUnderline"/>
        </w:rPr>
        <w:t>the forecast reversion is a better match for the dynamics of the 2020 election than its fellow Government Instability sub-indicators,</w:t>
      </w:r>
      <w:r w:rsidRPr="00B85BA9">
        <w:rPr>
          <w:sz w:val="16"/>
        </w:rPr>
        <w:t xml:space="preserve"> more “bottom-up” measures of the incumbent’s popular support as well as the country’s overall Social Risk, including now-very-relevant Health Risk. Per above, these “bottom-up” risks are unlikely to revert to trend by 3 November. </w:t>
      </w:r>
      <w:r w:rsidRPr="00B85BA9">
        <w:rPr>
          <w:rStyle w:val="StyleUnderline"/>
        </w:rPr>
        <w:t>And per below, even a rapidly-reverting Institutional Support Risk is forecast to reach 3 November just above the 8 November 2016 risk level, another data point suggesting a Trump loss.</w:t>
      </w:r>
    </w:p>
    <w:p w14:paraId="35E04638" w14:textId="77777777" w:rsidR="00E06BB5" w:rsidRDefault="00E06BB5" w:rsidP="00E06BB5">
      <w:pPr>
        <w:pStyle w:val="Heading3"/>
      </w:pPr>
      <w:r>
        <w:t xml:space="preserve">---1AR – UQ Overwhelms the link – Covid </w:t>
      </w:r>
    </w:p>
    <w:p w14:paraId="77F292A1" w14:textId="77777777" w:rsidR="00E06BB5" w:rsidRDefault="00E06BB5" w:rsidP="00E06BB5">
      <w:pPr>
        <w:pStyle w:val="Heading4"/>
      </w:pPr>
      <w:r>
        <w:t xml:space="preserve">And - Trump’s mishandling of the Covid-19 crisis chips away at his base support </w:t>
      </w:r>
    </w:p>
    <w:p w14:paraId="2FF024D9" w14:textId="77777777" w:rsidR="00E06BB5" w:rsidRPr="00E06BB5" w:rsidRDefault="00E06BB5" w:rsidP="00E06BB5">
      <w:r w:rsidRPr="00E06BB5">
        <w:rPr>
          <w:b/>
          <w:bCs/>
        </w:rPr>
        <w:t>Alter &amp; Berenson 4/30</w:t>
      </w:r>
      <w:r>
        <w:t xml:space="preserve"> (Charlotte Alter, national correspondent @ Time. Tessa Berenson, White House correspondent @ Time. “For Some Reluctant Trump Voters, Coronavirus Was The Last Straw”, </w:t>
      </w:r>
      <w:r w:rsidRPr="00E06BB5">
        <w:rPr>
          <w:i/>
          <w:iCs/>
        </w:rPr>
        <w:t>Time</w:t>
      </w:r>
      <w:r>
        <w:rPr>
          <w:i/>
          <w:iCs/>
        </w:rPr>
        <w:t xml:space="preserve">. </w:t>
      </w:r>
      <w:hyperlink r:id="rId78" w:history="1">
        <w:r w:rsidRPr="0027485E">
          <w:rPr>
            <w:rStyle w:val="Hyperlink"/>
          </w:rPr>
          <w:t>https://time.com/5829244/trump-voters-coronavirus-2020/</w:t>
        </w:r>
      </w:hyperlink>
      <w:r>
        <w:t xml:space="preserve">, 4/30/2020) </w:t>
      </w:r>
    </w:p>
    <w:p w14:paraId="2AC26423" w14:textId="77777777" w:rsidR="00E06BB5" w:rsidRPr="00E06BB5" w:rsidRDefault="00E06BB5" w:rsidP="00E06BB5">
      <w:pPr>
        <w:rPr>
          <w:sz w:val="16"/>
        </w:rPr>
      </w:pPr>
      <w:r w:rsidRPr="00E06BB5">
        <w:rPr>
          <w:sz w:val="16"/>
        </w:rPr>
        <w:t xml:space="preserve">One of the defining questions of the 2020 election is how many Trump voters feel in November like Heidi and Dennis Hodges do now. </w:t>
      </w:r>
      <w:r w:rsidRPr="00E06BB5">
        <w:rPr>
          <w:rStyle w:val="StyleUnderline"/>
        </w:rPr>
        <w:t>Over the past four years, Trump has developed a Teflon mystique: no matter what he says or does, nothing seems to stick to him.</w:t>
      </w:r>
      <w:r w:rsidRPr="00E06BB5">
        <w:rPr>
          <w:sz w:val="16"/>
        </w:rPr>
        <w:t xml:space="preserve"> Predicting that the latest outrage will finally sever his bond with supporters has been a mug’s game. And even as the coronavirus crisis escalated in March and April, there have been few signs that this is changing: 93% of self-described Republicans said during the first half of April that they approved of Trump’s performance, according to Gallup—up two points from a month prior. </w:t>
      </w:r>
      <w:r w:rsidRPr="00E06BB5">
        <w:rPr>
          <w:rStyle w:val="Emphasis"/>
        </w:rPr>
        <w:t xml:space="preserve">Yet there is also little question that </w:t>
      </w:r>
      <w:r w:rsidRPr="000324AF">
        <w:rPr>
          <w:rStyle w:val="Emphasis"/>
          <w:highlight w:val="yellow"/>
        </w:rPr>
        <w:t>the pandemic has transformed the election</w:t>
      </w:r>
      <w:r w:rsidRPr="00E06BB5">
        <w:rPr>
          <w:rStyle w:val="Emphasis"/>
        </w:rPr>
        <w:t>.</w:t>
      </w:r>
      <w:r w:rsidRPr="00E06BB5">
        <w:rPr>
          <w:sz w:val="16"/>
        </w:rPr>
        <w:t xml:space="preserve"> </w:t>
      </w:r>
      <w:r w:rsidRPr="000324AF">
        <w:rPr>
          <w:rStyle w:val="StyleUnderline"/>
          <w:highlight w:val="yellow"/>
        </w:rPr>
        <w:t>Two months ago, Trump was</w:t>
      </w:r>
      <w:r w:rsidRPr="00E06BB5">
        <w:rPr>
          <w:rStyle w:val="StyleUnderline"/>
        </w:rPr>
        <w:t xml:space="preserve"> an incumbent president </w:t>
      </w:r>
      <w:r w:rsidRPr="000324AF">
        <w:rPr>
          <w:rStyle w:val="StyleUnderline"/>
          <w:highlight w:val="yellow"/>
        </w:rPr>
        <w:t>riding a strong economy</w:t>
      </w:r>
      <w:r w:rsidRPr="00E06BB5">
        <w:rPr>
          <w:rStyle w:val="StyleUnderline"/>
        </w:rPr>
        <w:t xml:space="preserve"> and a massive cash advantage</w:t>
      </w:r>
      <w:r w:rsidRPr="000324AF">
        <w:rPr>
          <w:rStyle w:val="StyleUnderline"/>
          <w:highlight w:val="yellow"/>
        </w:rPr>
        <w:t xml:space="preserve">; today, </w:t>
      </w:r>
      <w:r w:rsidRPr="000324AF">
        <w:rPr>
          <w:rStyle w:val="Emphasis"/>
          <w:highlight w:val="yellow"/>
        </w:rPr>
        <w:t>he looks like an underdog in November</w:t>
      </w:r>
      <w:r w:rsidRPr="00E06BB5">
        <w:rPr>
          <w:rStyle w:val="StyleUnderline"/>
        </w:rPr>
        <w:t xml:space="preserve">. The </w:t>
      </w:r>
      <w:r w:rsidRPr="000324AF">
        <w:rPr>
          <w:rStyle w:val="StyleUnderline"/>
          <w:highlight w:val="yellow"/>
        </w:rPr>
        <w:t>RealClearPolitics polling average has</w:t>
      </w:r>
      <w:r w:rsidRPr="00E06BB5">
        <w:rPr>
          <w:rStyle w:val="StyleUnderline"/>
        </w:rPr>
        <w:t xml:space="preserve"> former Vice President Joe </w:t>
      </w:r>
      <w:r w:rsidRPr="000324AF">
        <w:rPr>
          <w:rStyle w:val="StyleUnderline"/>
          <w:highlight w:val="yellow"/>
        </w:rPr>
        <w:t>Biden</w:t>
      </w:r>
      <w:r w:rsidRPr="00E06BB5">
        <w:rPr>
          <w:rStyle w:val="StyleUnderline"/>
        </w:rPr>
        <w:t xml:space="preserve">, the presumptive Democratic nominee, </w:t>
      </w:r>
      <w:r w:rsidRPr="000324AF">
        <w:rPr>
          <w:rStyle w:val="StyleUnderline"/>
          <w:highlight w:val="yellow"/>
        </w:rPr>
        <w:t>leading Trump 48.3% to 42% nationally</w:t>
      </w:r>
      <w:r w:rsidRPr="00E06BB5">
        <w:rPr>
          <w:sz w:val="16"/>
        </w:rPr>
        <w:t xml:space="preserve">. </w:t>
      </w:r>
      <w:r w:rsidRPr="000324AF">
        <w:rPr>
          <w:rStyle w:val="Emphasis"/>
          <w:highlight w:val="yellow"/>
        </w:rPr>
        <w:t>Trump’s prospects aren’t any brighter right now when broken down by states that were key to his 2016 victory</w:t>
      </w:r>
      <w:r w:rsidRPr="00E06BB5">
        <w:rPr>
          <w:rStyle w:val="Emphasis"/>
        </w:rPr>
        <w:t>.</w:t>
      </w:r>
      <w:r w:rsidRPr="00E06BB5">
        <w:rPr>
          <w:sz w:val="16"/>
        </w:rPr>
        <w:t xml:space="preserve"> According to Real Clear Politics polling averages, </w:t>
      </w:r>
      <w:r w:rsidRPr="00E06BB5">
        <w:rPr>
          <w:rStyle w:val="StyleUnderline"/>
        </w:rPr>
        <w:t>Biden leads Trump by 6.7 points in Pennsylvania, 5.5 in Michigan, and 2.7 points in Wisconsin. Biden is also leading Trump narrowly in Florida and Arizona.</w:t>
      </w:r>
      <w:r>
        <w:rPr>
          <w:rStyle w:val="StyleUnderline"/>
        </w:rPr>
        <w:t xml:space="preserve"> </w:t>
      </w:r>
      <w:r w:rsidRPr="000324AF">
        <w:rPr>
          <w:rStyle w:val="StyleUnderline"/>
          <w:highlight w:val="yellow"/>
        </w:rPr>
        <w:t>“</w:t>
      </w:r>
      <w:r w:rsidRPr="000324AF">
        <w:rPr>
          <w:rStyle w:val="Emphasis"/>
          <w:highlight w:val="yellow"/>
        </w:rPr>
        <w:t>If you look at all the swing states, virtually all of them, he’s underwater</w:t>
      </w:r>
      <w:r w:rsidRPr="000324AF">
        <w:rPr>
          <w:rStyle w:val="StyleUnderline"/>
          <w:highlight w:val="yellow"/>
        </w:rPr>
        <w:t xml:space="preserve">,” says </w:t>
      </w:r>
      <w:r w:rsidRPr="000324AF">
        <w:rPr>
          <w:rStyle w:val="StyleUnderline"/>
        </w:rPr>
        <w:t xml:space="preserve">Douglas </w:t>
      </w:r>
      <w:r w:rsidRPr="000324AF">
        <w:rPr>
          <w:rStyle w:val="StyleUnderline"/>
          <w:highlight w:val="yellow"/>
        </w:rPr>
        <w:t>Schoen, a former pollster for President</w:t>
      </w:r>
      <w:r w:rsidRPr="000324AF">
        <w:rPr>
          <w:rStyle w:val="StyleUnderline"/>
        </w:rPr>
        <w:t xml:space="preserve"> Bill </w:t>
      </w:r>
      <w:r w:rsidRPr="000324AF">
        <w:rPr>
          <w:rStyle w:val="StyleUnderline"/>
          <w:highlight w:val="yellow"/>
        </w:rPr>
        <w:t>Clinton</w:t>
      </w:r>
      <w:r w:rsidRPr="00E06BB5">
        <w:rPr>
          <w:rStyle w:val="StyleUnderline"/>
        </w:rPr>
        <w:t xml:space="preserve"> and New York City Mayor Michael Bloomberg.</w:t>
      </w:r>
      <w:r w:rsidRPr="00E06BB5">
        <w:rPr>
          <w:sz w:val="16"/>
        </w:rPr>
        <w:t xml:space="preserve"> </w:t>
      </w:r>
      <w:r w:rsidRPr="00E06BB5">
        <w:rPr>
          <w:rStyle w:val="StyleUnderline"/>
        </w:rPr>
        <w:t>“</w:t>
      </w:r>
      <w:r w:rsidRPr="000324AF">
        <w:rPr>
          <w:rStyle w:val="Emphasis"/>
          <w:highlight w:val="yellow"/>
        </w:rPr>
        <w:t>This election is a referendum on Trump</w:t>
      </w:r>
      <w:r w:rsidRPr="000324AF">
        <w:rPr>
          <w:rStyle w:val="StyleUnderline"/>
          <w:highlight w:val="yellow"/>
        </w:rPr>
        <w:t>,” Schoen continues.</w:t>
      </w:r>
      <w:r w:rsidRPr="00E06BB5">
        <w:rPr>
          <w:sz w:val="16"/>
        </w:rPr>
        <w:t xml:space="preserve"> “And so far from what we see over the last month, month and a half, he’s losing that referendum.” </w:t>
      </w:r>
      <w:r w:rsidRPr="000324AF">
        <w:rPr>
          <w:rStyle w:val="Emphasis"/>
          <w:highlight w:val="yellow"/>
        </w:rPr>
        <w:t>The coronavirus pandemic has revealed that not every Trump voter is a loyalist</w:t>
      </w:r>
      <w:r w:rsidRPr="000324AF">
        <w:rPr>
          <w:rStyle w:val="StyleUnderline"/>
          <w:highlight w:val="yellow"/>
        </w:rPr>
        <w:t>.</w:t>
      </w:r>
      <w:r w:rsidRPr="00E06BB5">
        <w:rPr>
          <w:rStyle w:val="StyleUnderline"/>
        </w:rPr>
        <w:t xml:space="preserve"> In a 2016 race between two historically unpopular candidates, some Trump voters made a choice for the candidate they disliked less, not the one they liked more.</w:t>
      </w:r>
      <w:r w:rsidRPr="00E06BB5">
        <w:rPr>
          <w:sz w:val="16"/>
        </w:rPr>
        <w:t xml:space="preserve"> Trump lost the popular vote in 2016 but was lifted to victory in the Electoral College by about 80,000 votes cast in Michigan, Wisconsin and Pennsylvania. </w:t>
      </w:r>
      <w:r w:rsidRPr="00E06BB5">
        <w:rPr>
          <w:rStyle w:val="Emphasis"/>
        </w:rPr>
        <w:t xml:space="preserve">Now </w:t>
      </w:r>
      <w:r w:rsidRPr="000324AF">
        <w:rPr>
          <w:rStyle w:val="Emphasis"/>
          <w:highlight w:val="yellow"/>
        </w:rPr>
        <w:t>his lackluster response to a global health crisis may cost him the support of</w:t>
      </w:r>
      <w:r w:rsidRPr="00E06BB5">
        <w:rPr>
          <w:rStyle w:val="Emphasis"/>
        </w:rPr>
        <w:t xml:space="preserve"> some of those </w:t>
      </w:r>
      <w:r w:rsidRPr="000324AF">
        <w:rPr>
          <w:rStyle w:val="Emphasis"/>
          <w:highlight w:val="yellow"/>
        </w:rPr>
        <w:t>reluctant voters.</w:t>
      </w:r>
      <w:r w:rsidRPr="00E06BB5">
        <w:rPr>
          <w:sz w:val="16"/>
        </w:rPr>
        <w:t xml:space="preserve"> Pamela Rodriguez, 60, is a retired teacher in Arizona who voted for Trump in 2016. The lifelong Republican says she first started to nurse doubts about the President when he mocked the late Arizona Senator John McCain. But Trump’s response to the coronavirus, she says, has sealed her departure from the GOP. “It’s really cemented that I don’t belong in this party any longer,” she says. She plans to vote for Biden, as well as Democratic Senate candidate Mark Kelly. </w:t>
      </w:r>
      <w:r w:rsidRPr="00E06BB5">
        <w:rPr>
          <w:rStyle w:val="StyleUnderline"/>
        </w:rPr>
        <w:t>Even in red states, some voters who supported the President in 2016 but had since nursed doubts about his leadership say COVID-19 was their breaking point</w:t>
      </w:r>
      <w:r w:rsidRPr="00E06BB5">
        <w:rPr>
          <w:sz w:val="16"/>
        </w:rPr>
        <w:t>. “I just don’t think he’s done anything to protect us,” says Jami Cole, a 48-year old teacher in Oklahoma who supported Trump until the teachers’ walkouts in 2018. “I think the whole COVID thing has just sealed it.”</w:t>
      </w:r>
    </w:p>
    <w:p w14:paraId="07251D43" w14:textId="77777777" w:rsidR="00E06BB5" w:rsidRPr="00B85BA9" w:rsidRDefault="00E06BB5" w:rsidP="00B85BA9">
      <w:pPr>
        <w:rPr>
          <w:rStyle w:val="StyleUnderline"/>
        </w:rPr>
      </w:pPr>
    </w:p>
    <w:p w14:paraId="007B101B" w14:textId="1EA8EEED" w:rsidR="00CB7DD7" w:rsidRPr="00CB7DD7" w:rsidRDefault="00D263F3" w:rsidP="00CB7DD7">
      <w:pPr>
        <w:pStyle w:val="Heading3"/>
      </w:pPr>
      <w:r w:rsidRPr="00BD29CF">
        <w:t xml:space="preserve">UQ Overwhelms the Link – </w:t>
      </w:r>
      <w:r>
        <w:t xml:space="preserve">Numerous Factors </w:t>
      </w:r>
    </w:p>
    <w:p w14:paraId="3941049D" w14:textId="77777777" w:rsidR="00D263F3" w:rsidRDefault="00D263F3" w:rsidP="00D263F3">
      <w:pPr>
        <w:pStyle w:val="Heading4"/>
      </w:pPr>
      <w:r>
        <w:t xml:space="preserve">Uniqueness overwhelms the link – Trump will lose the general election </w:t>
      </w:r>
    </w:p>
    <w:p w14:paraId="0E5ABD33" w14:textId="77777777" w:rsidR="00D263F3" w:rsidRPr="00DD6915" w:rsidRDefault="00D263F3" w:rsidP="00D263F3">
      <w:r w:rsidRPr="00DD6915">
        <w:rPr>
          <w:b/>
          <w:bCs/>
        </w:rPr>
        <w:t>Louis 5/28</w:t>
      </w:r>
      <w:r>
        <w:t xml:space="preserve"> (Errol Louis, contributor to New York Daily News, CNN Political Commentator. “CNN Political Commentator”, </w:t>
      </w:r>
      <w:r>
        <w:rPr>
          <w:i/>
          <w:iCs/>
        </w:rPr>
        <w:t xml:space="preserve">Daily News. </w:t>
      </w:r>
      <w:hyperlink r:id="rId79" w:history="1">
        <w:r w:rsidRPr="00EA2F0B">
          <w:rPr>
            <w:rStyle w:val="Hyperlink"/>
          </w:rPr>
          <w:t>https://www.nydailynews.com/opinion/ny-oped-this-is-looking-bad-for-trump-20200528-5v4rfh4ma5b3xf6xtxw7am2som-story.html</w:t>
        </w:r>
      </w:hyperlink>
      <w:r>
        <w:t xml:space="preserve">, 5/28/2020) </w:t>
      </w:r>
    </w:p>
    <w:p w14:paraId="7FB7D1C1" w14:textId="51E2C267" w:rsidR="00136345" w:rsidRDefault="00D263F3" w:rsidP="004C6801">
      <w:pPr>
        <w:rPr>
          <w:rStyle w:val="Emphasis"/>
        </w:rPr>
      </w:pPr>
      <w:r w:rsidRPr="000324AF">
        <w:rPr>
          <w:rStyle w:val="Emphasis"/>
          <w:highlight w:val="yellow"/>
        </w:rPr>
        <w:t>The public polls contain uniformly bad news for</w:t>
      </w:r>
      <w:r w:rsidRPr="00DD6915">
        <w:rPr>
          <w:rStyle w:val="Emphasis"/>
        </w:rPr>
        <w:t xml:space="preserve"> President </w:t>
      </w:r>
      <w:r w:rsidRPr="000324AF">
        <w:rPr>
          <w:rStyle w:val="Emphasis"/>
          <w:highlight w:val="yellow"/>
        </w:rPr>
        <w:t>Trump</w:t>
      </w:r>
      <w:r w:rsidRPr="000324AF">
        <w:rPr>
          <w:sz w:val="16"/>
          <w:highlight w:val="yellow"/>
        </w:rPr>
        <w:t xml:space="preserve">. </w:t>
      </w:r>
      <w:r w:rsidRPr="000324AF">
        <w:rPr>
          <w:rStyle w:val="StyleUnderline"/>
          <w:highlight w:val="yellow"/>
        </w:rPr>
        <w:t>In Arizona</w:t>
      </w:r>
      <w:r w:rsidRPr="00DD6915">
        <w:rPr>
          <w:rStyle w:val="StyleUnderline"/>
        </w:rPr>
        <w:t xml:space="preserve">, </w:t>
      </w:r>
      <w:r w:rsidRPr="000324AF">
        <w:rPr>
          <w:rStyle w:val="StyleUnderline"/>
          <w:highlight w:val="yellow"/>
        </w:rPr>
        <w:t>a state that Democrats have not carried since 1996, Trump has trailed</w:t>
      </w:r>
      <w:r w:rsidRPr="00DD6915">
        <w:rPr>
          <w:rStyle w:val="StyleUnderline"/>
        </w:rPr>
        <w:t xml:space="preserve"> Joe </w:t>
      </w:r>
      <w:r w:rsidRPr="000324AF">
        <w:rPr>
          <w:rStyle w:val="StyleUnderline"/>
          <w:highlight w:val="yellow"/>
        </w:rPr>
        <w:t>Biden</w:t>
      </w:r>
      <w:r w:rsidRPr="00DD6915">
        <w:rPr>
          <w:rStyle w:val="StyleUnderline"/>
        </w:rPr>
        <w:t xml:space="preserve"> in the last seven polls taken</w:t>
      </w:r>
      <w:r w:rsidRPr="00DD6915">
        <w:rPr>
          <w:sz w:val="16"/>
        </w:rPr>
        <w:t xml:space="preserve">. </w:t>
      </w:r>
      <w:r w:rsidRPr="000324AF">
        <w:rPr>
          <w:rStyle w:val="Emphasis"/>
          <w:highlight w:val="yellow"/>
        </w:rPr>
        <w:t>Trump is also behind in Florida, Wisconsin and Pennsylvania</w:t>
      </w:r>
      <w:r w:rsidRPr="00DD6915">
        <w:rPr>
          <w:rStyle w:val="Emphasis"/>
        </w:rPr>
        <w:t xml:space="preserve"> — all states that he won four years ago.</w:t>
      </w:r>
      <w:r w:rsidRPr="00DD6915">
        <w:rPr>
          <w:sz w:val="16"/>
        </w:rPr>
        <w:t xml:space="preserve"> </w:t>
      </w:r>
      <w:r w:rsidRPr="00DD6915">
        <w:rPr>
          <w:rStyle w:val="Emphasis"/>
        </w:rPr>
        <w:t xml:space="preserve">Most troubling of all for Team Trump are the numbers showing that </w:t>
      </w:r>
      <w:r w:rsidRPr="000324AF">
        <w:rPr>
          <w:rStyle w:val="Emphasis"/>
          <w:highlight w:val="yellow"/>
        </w:rPr>
        <w:t>alienated voters</w:t>
      </w:r>
      <w:r w:rsidRPr="00DD6915">
        <w:rPr>
          <w:rStyle w:val="Emphasis"/>
        </w:rPr>
        <w:t xml:space="preserve">, who don’t like either candidate, </w:t>
      </w:r>
      <w:r w:rsidRPr="000324AF">
        <w:rPr>
          <w:rStyle w:val="Emphasis"/>
          <w:highlight w:val="yellow"/>
        </w:rPr>
        <w:t>favor Biden by a stunning 40 percentage points</w:t>
      </w:r>
      <w:r w:rsidRPr="00DD6915">
        <w:rPr>
          <w:rStyle w:val="Emphasis"/>
        </w:rPr>
        <w:t>.</w:t>
      </w:r>
      <w:r w:rsidRPr="00DD6915">
        <w:rPr>
          <w:sz w:val="16"/>
        </w:rPr>
        <w:t xml:space="preserve"> </w:t>
      </w:r>
      <w:r w:rsidRPr="00DD6915">
        <w:rPr>
          <w:rStyle w:val="StyleUnderline"/>
        </w:rPr>
        <w:t>Four years ago, voters who strongly disliked Trump and Clinton tended to break for Trump.</w:t>
      </w:r>
      <w:r w:rsidRPr="00DD6915">
        <w:rPr>
          <w:sz w:val="16"/>
        </w:rPr>
        <w:t xml:space="preserve"> </w:t>
      </w:r>
      <w:r w:rsidRPr="00DD6915">
        <w:rPr>
          <w:rStyle w:val="StyleUnderline"/>
        </w:rPr>
        <w:t>It’s likely that the Trump campaign’s internal polling looks just as dire. Credible reports depict Trump shouting at his campaign manager Brad Parscale, threatening to sue him after reviewing the deteriorating political landscape, and planning a massive campaign shake-up.</w:t>
      </w:r>
      <w:r>
        <w:rPr>
          <w:rStyle w:val="StyleUnderline"/>
        </w:rPr>
        <w:t xml:space="preserve"> </w:t>
      </w:r>
      <w:r w:rsidRPr="00DD6915">
        <w:rPr>
          <w:sz w:val="16"/>
        </w:rPr>
        <w:t xml:space="preserve">One still hears the howls of disappointed Dems who believe — mistakenly — that opinion polls cannot be trusted because the polls predicted a 2016 win for Hillary Clinton. In reality, the polls accurately forecast a majority of votes for Clinton, who lost because those surplus votes were concentrated in California and not in the Midwest. It turns </w:t>
      </w:r>
      <w:r w:rsidRPr="000324AF">
        <w:rPr>
          <w:sz w:val="16"/>
        </w:rPr>
        <w:t xml:space="preserve">out </w:t>
      </w:r>
      <w:r w:rsidRPr="000324AF">
        <w:rPr>
          <w:rStyle w:val="StyleUnderline"/>
        </w:rPr>
        <w:t>you don’t need polls to see Trump is in trouble</w:t>
      </w:r>
      <w:r w:rsidRPr="000324AF">
        <w:rPr>
          <w:sz w:val="16"/>
        </w:rPr>
        <w:t xml:space="preserve">. </w:t>
      </w:r>
      <w:r w:rsidRPr="000324AF">
        <w:rPr>
          <w:rStyle w:val="StyleUnderline"/>
        </w:rPr>
        <w:t xml:space="preserve">Just apply the analysis of </w:t>
      </w:r>
      <w:r w:rsidRPr="000324AF">
        <w:rPr>
          <w:rStyle w:val="StyleUnderline"/>
          <w:highlight w:val="yellow"/>
        </w:rPr>
        <w:t xml:space="preserve">American University Prof. Allan Lichtman, </w:t>
      </w:r>
      <w:r w:rsidRPr="000324AF">
        <w:rPr>
          <w:rStyle w:val="StyleUnderline"/>
        </w:rPr>
        <w:t xml:space="preserve">who </w:t>
      </w:r>
      <w:r w:rsidRPr="000324AF">
        <w:rPr>
          <w:rStyle w:val="StyleUnderline"/>
          <w:highlight w:val="yellow"/>
        </w:rPr>
        <w:t>predicted the outcome of eight of the last nine elections by examining what he calls 13 key factors.</w:t>
      </w:r>
      <w:r>
        <w:rPr>
          <w:rStyle w:val="StyleUnderline"/>
        </w:rPr>
        <w:t xml:space="preserve"> </w:t>
      </w:r>
      <w:r w:rsidRPr="000324AF">
        <w:rPr>
          <w:rStyle w:val="StyleUnderline"/>
          <w:highlight w:val="yellow"/>
        </w:rPr>
        <w:t>If an</w:t>
      </w:r>
      <w:r w:rsidRPr="00DD6915">
        <w:rPr>
          <w:rStyle w:val="StyleUnderline"/>
        </w:rPr>
        <w:t xml:space="preserve"> incumbent </w:t>
      </w:r>
      <w:r w:rsidRPr="000324AF">
        <w:rPr>
          <w:rStyle w:val="StyleUnderline"/>
          <w:highlight w:val="yellow"/>
        </w:rPr>
        <w:t>president fails at six of the 13 keys,</w:t>
      </w:r>
      <w:r w:rsidRPr="00DD6915">
        <w:rPr>
          <w:rStyle w:val="StyleUnderline"/>
        </w:rPr>
        <w:t xml:space="preserve"> says Lichtman, </w:t>
      </w:r>
      <w:r w:rsidRPr="000324AF">
        <w:rPr>
          <w:rStyle w:val="StyleUnderline"/>
          <w:highlight w:val="yellow"/>
        </w:rPr>
        <w:t>he</w:t>
      </w:r>
      <w:r w:rsidRPr="00DD6915">
        <w:rPr>
          <w:rStyle w:val="StyleUnderline"/>
        </w:rPr>
        <w:t xml:space="preserve"> or his party </w:t>
      </w:r>
      <w:r w:rsidRPr="000324AF">
        <w:rPr>
          <w:rStyle w:val="StyleUnderline"/>
          <w:highlight w:val="yellow"/>
        </w:rPr>
        <w:t>will lose</w:t>
      </w:r>
      <w:r w:rsidRPr="00DD6915">
        <w:rPr>
          <w:rStyle w:val="StyleUnderline"/>
        </w:rPr>
        <w:t>. Lichtman claims the pattern has held for every president since Lincoln</w:t>
      </w:r>
      <w:r w:rsidRPr="00DD6915">
        <w:rPr>
          <w:sz w:val="16"/>
        </w:rPr>
        <w:t xml:space="preserve"> (he missed in 2000, predicting a win for Al Gore). </w:t>
      </w:r>
      <w:r w:rsidRPr="00DD6915">
        <w:rPr>
          <w:rStyle w:val="StyleUnderline"/>
        </w:rPr>
        <w:t xml:space="preserve">Lichtman’s first key is legislative mandate: </w:t>
      </w:r>
      <w:r w:rsidRPr="000324AF">
        <w:rPr>
          <w:rStyle w:val="StyleUnderline"/>
          <w:highlight w:val="yellow"/>
        </w:rPr>
        <w:t>Did the president’s party gain congressional seats in the House after the midterm?</w:t>
      </w:r>
      <w:r w:rsidRPr="00DD6915">
        <w:rPr>
          <w:rStyle w:val="StyleUnderline"/>
        </w:rPr>
        <w:t xml:space="preserve"> The answer is </w:t>
      </w:r>
      <w:r w:rsidRPr="000324AF">
        <w:rPr>
          <w:rStyle w:val="StyleUnderline"/>
          <w:highlight w:val="yellow"/>
        </w:rPr>
        <w:t>no</w:t>
      </w:r>
      <w:r w:rsidRPr="00DD6915">
        <w:rPr>
          <w:sz w:val="16"/>
        </w:rPr>
        <w:t>: Trump’s Republican Party lost seats, and control of the House</w:t>
      </w:r>
      <w:r w:rsidRPr="000324AF">
        <w:rPr>
          <w:sz w:val="16"/>
        </w:rPr>
        <w:t xml:space="preserve">. </w:t>
      </w:r>
      <w:r w:rsidRPr="000324AF">
        <w:rPr>
          <w:rStyle w:val="StyleUnderline"/>
        </w:rPr>
        <w:t xml:space="preserve">Another key says that </w:t>
      </w:r>
      <w:r w:rsidRPr="000324AF">
        <w:rPr>
          <w:rStyle w:val="StyleUnderline"/>
          <w:highlight w:val="yellow"/>
        </w:rPr>
        <w:t xml:space="preserve">if the </w:t>
      </w:r>
      <w:r w:rsidRPr="000324AF">
        <w:rPr>
          <w:rStyle w:val="StyleUnderline"/>
          <w:b/>
          <w:bCs/>
          <w:highlight w:val="yellow"/>
        </w:rPr>
        <w:t>economy is in recession</w:t>
      </w:r>
      <w:r w:rsidRPr="000324AF">
        <w:rPr>
          <w:rStyle w:val="StyleUnderline"/>
          <w:highlight w:val="yellow"/>
        </w:rPr>
        <w:t>, it’s a knock on the incumbent</w:t>
      </w:r>
      <w:r w:rsidRPr="00DD6915">
        <w:rPr>
          <w:rStyle w:val="StyleUnderline"/>
        </w:rPr>
        <w:t xml:space="preserve">; and if </w:t>
      </w:r>
      <w:r w:rsidRPr="000324AF">
        <w:rPr>
          <w:rStyle w:val="StyleUnderline"/>
          <w:highlight w:val="yellow"/>
        </w:rPr>
        <w:t>per capita annual economic growth under a president does not equal or exceed average growth over the previous two terms, it’s another knock</w:t>
      </w:r>
      <w:r w:rsidRPr="00DD6915">
        <w:rPr>
          <w:rStyle w:val="StyleUnderline"/>
        </w:rPr>
        <w:t>.</w:t>
      </w:r>
      <w:r>
        <w:rPr>
          <w:rStyle w:val="StyleUnderline"/>
        </w:rPr>
        <w:t xml:space="preserve"> </w:t>
      </w:r>
      <w:r w:rsidRPr="00DD6915">
        <w:rPr>
          <w:sz w:val="16"/>
        </w:rPr>
        <w:t xml:space="preserve">Economic growth under Trump was 2.5% pre-crisis (compared to 2.15% under Obama), but the economy has already shrunk 4.8% in the first quarter, making it certain that Trump will fail on both key economic </w:t>
      </w:r>
      <w:r w:rsidRPr="000324AF">
        <w:rPr>
          <w:sz w:val="16"/>
        </w:rPr>
        <w:t>factors.</w:t>
      </w:r>
      <w:r w:rsidRPr="00DD6915">
        <w:rPr>
          <w:sz w:val="16"/>
        </w:rPr>
        <w:t xml:space="preserve"> </w:t>
      </w:r>
      <w:r w:rsidRPr="000324AF">
        <w:rPr>
          <w:rStyle w:val="StyleUnderline"/>
          <w:highlight w:val="yellow"/>
        </w:rPr>
        <w:t xml:space="preserve">Another </w:t>
      </w:r>
      <w:r w:rsidRPr="000324AF">
        <w:rPr>
          <w:rStyle w:val="StyleUnderline"/>
        </w:rPr>
        <w:t xml:space="preserve">Lichtman </w:t>
      </w:r>
      <w:r w:rsidRPr="000324AF">
        <w:rPr>
          <w:rStyle w:val="StyleUnderline"/>
          <w:highlight w:val="yellow"/>
        </w:rPr>
        <w:t xml:space="preserve">key asks whether the incumbent has a major scandal. </w:t>
      </w:r>
      <w:r w:rsidRPr="000324AF">
        <w:rPr>
          <w:rStyle w:val="StyleUnderline"/>
          <w:b/>
          <w:bCs/>
          <w:highlight w:val="yellow"/>
        </w:rPr>
        <w:t xml:space="preserve">Trump, </w:t>
      </w:r>
      <w:r w:rsidRPr="000324AF">
        <w:rPr>
          <w:rStyle w:val="StyleUnderline"/>
          <w:b/>
          <w:bCs/>
        </w:rPr>
        <w:t>only the third president to be impeached</w:t>
      </w:r>
      <w:r w:rsidRPr="000324AF">
        <w:rPr>
          <w:rStyle w:val="StyleUnderline"/>
        </w:rPr>
        <w:t xml:space="preserve">, </w:t>
      </w:r>
      <w:r w:rsidRPr="000324AF">
        <w:rPr>
          <w:rStyle w:val="StyleUnderline"/>
          <w:highlight w:val="yellow"/>
        </w:rPr>
        <w:t>has been mired in scandal</w:t>
      </w:r>
      <w:r w:rsidRPr="000324AF">
        <w:rPr>
          <w:rStyle w:val="StyleUnderline"/>
        </w:rPr>
        <w:t xml:space="preserve">. </w:t>
      </w:r>
      <w:r w:rsidRPr="000324AF">
        <w:rPr>
          <w:sz w:val="16"/>
        </w:rPr>
        <w:t>Lichtman also asks whether the administration has achieved a major success in domestic policy or foreign affairs. The answer, despite a fat tax cut and all the rhetoric about defunding</w:t>
      </w:r>
      <w:r w:rsidRPr="00DD6915">
        <w:rPr>
          <w:sz w:val="16"/>
        </w:rPr>
        <w:t xml:space="preserve"> NATO, is no on both counts That makes six keys. Without invoking a single poll, </w:t>
      </w:r>
      <w:r w:rsidRPr="000324AF">
        <w:rPr>
          <w:rStyle w:val="Emphasis"/>
        </w:rPr>
        <w:t xml:space="preserve">Lichtman’s analysis suggests that </w:t>
      </w:r>
      <w:r w:rsidRPr="000324AF">
        <w:rPr>
          <w:rStyle w:val="Emphasis"/>
          <w:highlight w:val="yellow"/>
        </w:rPr>
        <w:t>Trump is heading for defeat</w:t>
      </w:r>
      <w:r w:rsidRPr="00DD6915">
        <w:rPr>
          <w:rStyle w:val="Emphasis"/>
        </w:rPr>
        <w:t>.</w:t>
      </w:r>
    </w:p>
    <w:p w14:paraId="0E148DD6" w14:textId="1FFD8EC4" w:rsidR="00EA352E" w:rsidRPr="004C6801" w:rsidRDefault="00EA352E" w:rsidP="004C6801">
      <w:pPr>
        <w:pStyle w:val="Heading2"/>
      </w:pPr>
      <w:r w:rsidRPr="004C6801">
        <w:t xml:space="preserve">State Specific Uniqueness </w:t>
      </w:r>
    </w:p>
    <w:p w14:paraId="5D5ABE55" w14:textId="7ED8CAD1" w:rsidR="00EA352E" w:rsidRDefault="00EA352E" w:rsidP="00EA352E">
      <w:pPr>
        <w:pStyle w:val="Heading3"/>
      </w:pPr>
      <w:r>
        <w:t xml:space="preserve">Uniqueness – Arizona </w:t>
      </w:r>
    </w:p>
    <w:p w14:paraId="5DE9AD4F" w14:textId="6F4C9BA6" w:rsidR="009337C3" w:rsidRPr="009337C3" w:rsidRDefault="009337C3" w:rsidP="009337C3">
      <w:pPr>
        <w:pStyle w:val="Heading4"/>
      </w:pPr>
      <w:r>
        <w:t xml:space="preserve">*Uniqueness overwhelms the link – Arizona voters are shifting focus to coronavirus </w:t>
      </w:r>
    </w:p>
    <w:p w14:paraId="2E0F97A6" w14:textId="0B378D23" w:rsidR="00EA352E" w:rsidRDefault="00EA352E" w:rsidP="00EA352E">
      <w:r w:rsidRPr="00EA352E">
        <w:rPr>
          <w:b/>
          <w:bCs/>
        </w:rPr>
        <w:t>Carrasquillo 5/27</w:t>
      </w:r>
      <w:r>
        <w:t xml:space="preserve"> (Adrian Carrasquillo, political reporter for Newsweek. “How Joe Biden Hopes to Beat Donald Trump in Arizona by Using the Playbook That Took Down Sheriff Joe Arpaio,” </w:t>
      </w:r>
      <w:r>
        <w:rPr>
          <w:i/>
          <w:iCs/>
        </w:rPr>
        <w:t xml:space="preserve">Newsweek. </w:t>
      </w:r>
      <w:hyperlink r:id="rId80" w:history="1">
        <w:r w:rsidRPr="00EA2F0B">
          <w:rPr>
            <w:rStyle w:val="Hyperlink"/>
          </w:rPr>
          <w:t>https://www.newsweek.com/how-joe-biden-hopes-beat-donald-trump-arizona-using-playbook-that-took-down-sheriff-joe-arpaio-1506825</w:t>
        </w:r>
      </w:hyperlink>
      <w:r>
        <w:t>,  5/27/20, *Figure omitted)</w:t>
      </w:r>
    </w:p>
    <w:p w14:paraId="173EE2F8" w14:textId="2C65DAB6" w:rsidR="00EA352E" w:rsidRPr="00EA352E" w:rsidRDefault="00EA352E" w:rsidP="00EA352E">
      <w:pPr>
        <w:rPr>
          <w:sz w:val="16"/>
        </w:rPr>
      </w:pPr>
      <w:r w:rsidRPr="00366008">
        <w:rPr>
          <w:rStyle w:val="Emphasis"/>
          <w:highlight w:val="yellow"/>
        </w:rPr>
        <w:t>The Real Clear Politics average of Arizona polls shows Biden winning by 4 points</w:t>
      </w:r>
      <w:r w:rsidRPr="00EA352E">
        <w:rPr>
          <w:rStyle w:val="Emphasis"/>
        </w:rPr>
        <w:t>, in a state Hillary Clinton lost to Trump by 3.5 percent.</w:t>
      </w:r>
      <w:r>
        <w:rPr>
          <w:rStyle w:val="Emphasis"/>
        </w:rPr>
        <w:t xml:space="preserve"> </w:t>
      </w:r>
      <w:r w:rsidRPr="00EA352E">
        <w:rPr>
          <w:sz w:val="16"/>
        </w:rPr>
        <w:t xml:space="preserve">Arizona still leans Republican, according to voter registration figures, but the edge has tightened since 2016, political observers of both parties say, driven by changes in the suburbs among the independents and Republicans Trump will need to win. </w:t>
      </w:r>
      <w:r w:rsidRPr="00EA352E">
        <w:rPr>
          <w:rStyle w:val="StyleUnderline"/>
        </w:rPr>
        <w:t>Last week, an OH Predictive Insights poll showed one of the top Senate races in the country getting away from Republicans,</w:t>
      </w:r>
      <w:r w:rsidRPr="00EA352E">
        <w:rPr>
          <w:sz w:val="16"/>
        </w:rPr>
        <w:t xml:space="preserve"> with Democrat Mark Kelly beating Martha McSally, 51 percent to 38 percent. The polling firm said Arpaio's race against Democrat Paul Penzone in 2016, as well as the 2018 Senate race between Democrat Kyrsten Sinema and McSally, are instructive in understanding an evolving state. </w:t>
      </w:r>
      <w:r w:rsidRPr="00EA352E">
        <w:rPr>
          <w:rStyle w:val="StyleUnderline"/>
        </w:rPr>
        <w:t>"</w:t>
      </w:r>
      <w:r w:rsidRPr="00366008">
        <w:rPr>
          <w:rStyle w:val="StyleUnderline"/>
          <w:highlight w:val="yellow"/>
        </w:rPr>
        <w:t>The Arpaio-Penzone race is a symptom of the larger trend</w:t>
      </w:r>
      <w:r w:rsidRPr="00EA352E">
        <w:rPr>
          <w:rStyle w:val="StyleUnderline"/>
        </w:rPr>
        <w:t xml:space="preserve"> we have been seeing in Arizona and nationwide, </w:t>
      </w:r>
      <w:r w:rsidRPr="00366008">
        <w:rPr>
          <w:rStyle w:val="StyleUnderline"/>
          <w:highlight w:val="yellow"/>
        </w:rPr>
        <w:t xml:space="preserve">of the </w:t>
      </w:r>
      <w:r w:rsidRPr="00366008">
        <w:rPr>
          <w:rStyle w:val="Emphasis"/>
          <w:highlight w:val="yellow"/>
        </w:rPr>
        <w:t>suburbs moving away from being as reliably Republican</w:t>
      </w:r>
      <w:r w:rsidRPr="00EA352E">
        <w:rPr>
          <w:rStyle w:val="StyleUnderline"/>
        </w:rPr>
        <w:t xml:space="preserve"> as they have been in the past," </w:t>
      </w:r>
      <w:r w:rsidRPr="00366008">
        <w:rPr>
          <w:rStyle w:val="StyleUnderline"/>
          <w:highlight w:val="yellow"/>
        </w:rPr>
        <w:t>the pollsters wrote</w:t>
      </w:r>
      <w:r w:rsidRPr="00EA352E">
        <w:rPr>
          <w:rStyle w:val="StyleUnderline"/>
        </w:rPr>
        <w:t xml:space="preserve"> in an email.</w:t>
      </w:r>
      <w:r w:rsidRPr="00EA352E">
        <w:rPr>
          <w:sz w:val="16"/>
        </w:rPr>
        <w:t xml:space="preserve"> They added that the trend appeared in many Trump precincts that Penzone ended up winning in 2016; in these northeast Phoenix suburbs, Sinema was victorious two years later. </w:t>
      </w:r>
      <w:r w:rsidRPr="00EA352E">
        <w:rPr>
          <w:rStyle w:val="StyleUnderline"/>
        </w:rPr>
        <w:t>The Biden campaign says it's well positioned in Arizona because it left a strong infrastructure in place following its mid-March primary win and has been engaging Latinos in the state</w:t>
      </w:r>
      <w:r w:rsidRPr="00EA352E">
        <w:rPr>
          <w:sz w:val="16"/>
        </w:rPr>
        <w:t xml:space="preserve">. It held a roundtable with Gallego and Democrats in the Arizona Legislature on the public health impacts of COVID-19 within the Latino community, as well as three virtual events—with the former vice president's wife, Jill, and Tucson-based Latina leaders—and Phoenix-focused organizing events. At the latter, they launched a "Charla con Biden" program, which are chats where Latino residents can talk about what's on their mind, from the health crisis to educating their child. Gallego joked that the campaign is working him like a dog in the state, where he is soon starting Latinos for Biden Arizona. Critically, he is also putting together his get out the vote plan and coordinating digital ad buys with the campaign to target young, infrequent Latino voters. While reaching Latinos during a pandemic may be difficult in some states, Democrats said that in Arizona a permanent early-voter list provides a blueprint for identifying voters to contact before the election. For his part, Trump visited an Arizona mask-making plant on May 5. Speaking on behalf of the president's campaign, the Republican National Committee said it changed its ground efforts in March to make them fully virtual and said it's training activists similar to the "Obama model" in 2008 and 2012 so that people within communities push their neighbors to vote for Trump. Between phone calls and door knocks, the RNC said it has made 1.4 million voter contacts and will have 70 staffers on the ground by June 1. The RNC said it's focused on reaching the 180,000 Trump voters who voted in 2016 but sat out 2018. It also touted its data capability, which consists of 3,000 possible data points and includes such details as whether the voter is a member of a yoga studio. Humorously, the Biden campaign is also keyed in on yoga, using it as an organizing tool because one "super volunteer" is a yoga instructor who uses Zoom to do yoga events for the campaign. Beyond fighting for drop-off voters and the yogi vote, </w:t>
      </w:r>
      <w:r w:rsidRPr="00366008">
        <w:rPr>
          <w:rStyle w:val="Emphasis"/>
          <w:highlight w:val="yellow"/>
        </w:rPr>
        <w:t>Arizona data show that priorities among the electorate have changed during the pandemic in a way that could spell trouble for Trump on</w:t>
      </w:r>
      <w:r w:rsidRPr="00EA352E">
        <w:rPr>
          <w:rStyle w:val="Emphasis"/>
        </w:rPr>
        <w:t xml:space="preserve"> one of his favorite issues: </w:t>
      </w:r>
      <w:r w:rsidRPr="00366008">
        <w:rPr>
          <w:rStyle w:val="Emphasis"/>
          <w:highlight w:val="yellow"/>
        </w:rPr>
        <w:t>immigration.</w:t>
      </w:r>
      <w:r>
        <w:rPr>
          <w:rStyle w:val="Emphasis"/>
        </w:rPr>
        <w:t xml:space="preserve"> </w:t>
      </w:r>
      <w:r w:rsidRPr="00EA352E">
        <w:rPr>
          <w:rStyle w:val="StyleUnderline"/>
        </w:rPr>
        <w:t>Chuck Coughlin</w:t>
      </w:r>
      <w:r w:rsidRPr="00EA352E">
        <w:rPr>
          <w:sz w:val="16"/>
        </w:rPr>
        <w:t xml:space="preserve">, who served as a </w:t>
      </w:r>
      <w:r w:rsidRPr="00EA352E">
        <w:rPr>
          <w:rStyle w:val="StyleUnderline"/>
        </w:rPr>
        <w:t xml:space="preserve">campaign manager and adviser for former Republican Governor Jan Brewer, told Newsweek his company's polling shows that </w:t>
      </w:r>
      <w:r w:rsidRPr="00366008">
        <w:rPr>
          <w:rStyle w:val="Emphasis"/>
          <w:highlight w:val="yellow"/>
        </w:rPr>
        <w:t>60 percent of the electorate views coronavirus as a crisis or major policy issue</w:t>
      </w:r>
      <w:r w:rsidRPr="00EA352E">
        <w:rPr>
          <w:rStyle w:val="Emphasis"/>
        </w:rPr>
        <w:t>,</w:t>
      </w:r>
      <w:r w:rsidRPr="00EA352E">
        <w:rPr>
          <w:rStyle w:val="StyleUnderline"/>
        </w:rPr>
        <w:t xml:space="preserve"> followed by education and then immigration</w:t>
      </w:r>
      <w:r w:rsidRPr="00EA352E">
        <w:rPr>
          <w:sz w:val="16"/>
        </w:rPr>
        <w:t xml:space="preserve">. </w:t>
      </w:r>
      <w:r w:rsidRPr="00EA352E">
        <w:rPr>
          <w:rStyle w:val="Emphasis"/>
        </w:rPr>
        <w:t>"</w:t>
      </w:r>
      <w:r w:rsidRPr="00366008">
        <w:rPr>
          <w:rStyle w:val="Emphasis"/>
          <w:highlight w:val="yellow"/>
        </w:rPr>
        <w:t>The bottom fell out on immigration,"</w:t>
      </w:r>
      <w:r w:rsidRPr="00EA352E">
        <w:rPr>
          <w:sz w:val="16"/>
        </w:rPr>
        <w:t xml:space="preserve"> </w:t>
      </w:r>
      <w:r w:rsidRPr="00366008">
        <w:rPr>
          <w:rStyle w:val="StyleUnderline"/>
        </w:rPr>
        <w:t xml:space="preserve">OH Predictive Insights </w:t>
      </w:r>
      <w:r w:rsidRPr="00366008">
        <w:rPr>
          <w:rStyle w:val="StyleUnderline"/>
          <w:highlight w:val="yellow"/>
        </w:rPr>
        <w:t>pollster Jacob Joss said</w:t>
      </w:r>
      <w:r w:rsidRPr="00366008">
        <w:rPr>
          <w:rStyle w:val="StyleUnderline"/>
        </w:rPr>
        <w:t xml:space="preserve"> of a separate May poll from his firm that showed</w:t>
      </w:r>
      <w:r w:rsidRPr="00EA352E">
        <w:rPr>
          <w:sz w:val="16"/>
        </w:rPr>
        <w:t xml:space="preserve"> </w:t>
      </w:r>
      <w:r w:rsidRPr="00EA352E">
        <w:rPr>
          <w:rStyle w:val="StyleUnderline"/>
        </w:rPr>
        <w:t>immigration is not among the top three issues for Arizonans for the first time since the company began asking the question, in February 2019.</w:t>
      </w:r>
      <w:r>
        <w:rPr>
          <w:rStyle w:val="StyleUnderline"/>
        </w:rPr>
        <w:t xml:space="preserve"> </w:t>
      </w:r>
      <w:r w:rsidRPr="00EA352E">
        <w:rPr>
          <w:sz w:val="16"/>
        </w:rPr>
        <w:t xml:space="preserve">*[Figure omitted] </w:t>
      </w:r>
      <w:r w:rsidRPr="00EA352E">
        <w:rPr>
          <w:rStyle w:val="StyleUnderline"/>
        </w:rPr>
        <w:t xml:space="preserve">With the issue dropping as a concern for voters amid an unprecedented health crisis, the immigration rhetoric and </w:t>
      </w:r>
      <w:r w:rsidRPr="00366008">
        <w:rPr>
          <w:rStyle w:val="StyleUnderline"/>
          <w:highlight w:val="yellow"/>
        </w:rPr>
        <w:t>hard-line views that have been a go-to for</w:t>
      </w:r>
      <w:r w:rsidRPr="00EA352E">
        <w:rPr>
          <w:rStyle w:val="StyleUnderline"/>
        </w:rPr>
        <w:t xml:space="preserve"> both </w:t>
      </w:r>
      <w:r w:rsidRPr="00366008">
        <w:rPr>
          <w:rStyle w:val="StyleUnderline"/>
          <w:highlight w:val="yellow"/>
        </w:rPr>
        <w:t>Trump</w:t>
      </w:r>
      <w:r w:rsidRPr="00EA352E">
        <w:rPr>
          <w:rStyle w:val="StyleUnderline"/>
        </w:rPr>
        <w:t xml:space="preserve"> and Arpaio </w:t>
      </w:r>
      <w:r w:rsidRPr="00366008">
        <w:rPr>
          <w:rStyle w:val="StyleUnderline"/>
          <w:highlight w:val="yellow"/>
        </w:rPr>
        <w:t>may hold less sway.</w:t>
      </w:r>
      <w:r>
        <w:rPr>
          <w:rStyle w:val="StyleUnderline"/>
        </w:rPr>
        <w:t xml:space="preserve"> </w:t>
      </w:r>
      <w:r w:rsidRPr="00EA352E">
        <w:rPr>
          <w:sz w:val="16"/>
        </w:rPr>
        <w:t>"Fears and demagoguery have been part of the Trump-Arpaio playbook, but it's not the top issue for Arizonans right now," Arizona Democratic lawyer and donor Roy Herrera told Newsweek.</w:t>
      </w:r>
      <w:r w:rsidRPr="00EA352E">
        <w:rPr>
          <w:rStyle w:val="StyleUnderline"/>
        </w:rPr>
        <w:t xml:space="preserve"> "If it's been replaced by the economy and public health concerns, will cries about the border wall and immigration be effective? The answer is no."</w:t>
      </w:r>
    </w:p>
    <w:p w14:paraId="31526AAA" w14:textId="60A0E789" w:rsidR="00EA352E" w:rsidRDefault="00CD3AE2" w:rsidP="00CD3AE2">
      <w:pPr>
        <w:pStyle w:val="Heading3"/>
      </w:pPr>
      <w:r>
        <w:t xml:space="preserve">Uniqueness – Florida </w:t>
      </w:r>
    </w:p>
    <w:p w14:paraId="468B7C49" w14:textId="21ADFFF9" w:rsidR="00EA352E" w:rsidRDefault="00D03CEE" w:rsidP="00CD3AE2">
      <w:pPr>
        <w:pStyle w:val="Heading4"/>
      </w:pPr>
      <w:r>
        <w:t xml:space="preserve">Uniqueness overwhelms the link – Trump will lose Florida due to lagging popularity and poor handling of covid-19 </w:t>
      </w:r>
    </w:p>
    <w:p w14:paraId="435CC257" w14:textId="77761CA5" w:rsidR="00CD3E8E" w:rsidRPr="00A06773" w:rsidRDefault="00A06773" w:rsidP="00CD3E8E">
      <w:r w:rsidRPr="00A06773">
        <w:rPr>
          <w:b/>
          <w:bCs/>
        </w:rPr>
        <w:t>Fleetwood 5/28</w:t>
      </w:r>
      <w:r>
        <w:t xml:space="preserve"> </w:t>
      </w:r>
      <w:r w:rsidR="00CD3E8E">
        <w:t>(Blake Fleetwood, journalist contributing to New York Magazine, the New York Daily News, the Wall Street Journal, USA Today, the Village Voice, the Atlantic, and the Washington Monthly.</w:t>
      </w:r>
      <w:r>
        <w:t xml:space="preserve"> “Trump’s Botched Coronavirus Response Could Cost Him Florida”, </w:t>
      </w:r>
      <w:r>
        <w:rPr>
          <w:i/>
          <w:iCs/>
        </w:rPr>
        <w:t xml:space="preserve">The Washington Monthly. </w:t>
      </w:r>
      <w:hyperlink r:id="rId81" w:history="1">
        <w:r w:rsidRPr="00EA2F0B">
          <w:rPr>
            <w:rStyle w:val="Hyperlink"/>
          </w:rPr>
          <w:t>https://washingtonmonthly.com/2020/05/28/trumps-botched-coronavirus-response-could-cost-him-florida/</w:t>
        </w:r>
      </w:hyperlink>
      <w:r>
        <w:t>, 5/28/2020)</w:t>
      </w:r>
    </w:p>
    <w:p w14:paraId="02354582" w14:textId="6EA5EA2C" w:rsidR="00CD3E8E" w:rsidRDefault="00CD3E8E" w:rsidP="00CD3AE2">
      <w:pPr>
        <w:rPr>
          <w:sz w:val="16"/>
        </w:rPr>
      </w:pPr>
      <w:r w:rsidRPr="00D03CEE">
        <w:rPr>
          <w:u w:val="single"/>
        </w:rPr>
        <w:t xml:space="preserve">No Republican in 95 years has won a presidential election without winning Florida. But </w:t>
      </w:r>
      <w:r w:rsidRPr="009327CC">
        <w:rPr>
          <w:highlight w:val="yellow"/>
          <w:u w:val="single"/>
        </w:rPr>
        <w:t>two recent developments should have Florida Republicans uneasy about the state’s role in the upcoming election</w:t>
      </w:r>
      <w:r w:rsidRPr="00D03CEE">
        <w:rPr>
          <w:u w:val="single"/>
        </w:rPr>
        <w:t>.</w:t>
      </w:r>
      <w:r w:rsidR="00D03CEE">
        <w:rPr>
          <w:u w:val="single"/>
        </w:rPr>
        <w:t xml:space="preserve"> </w:t>
      </w:r>
      <w:r w:rsidRPr="00D03CEE">
        <w:rPr>
          <w:u w:val="single"/>
        </w:rPr>
        <w:t xml:space="preserve">First, </w:t>
      </w:r>
      <w:r w:rsidRPr="009327CC">
        <w:rPr>
          <w:highlight w:val="yellow"/>
          <w:u w:val="single"/>
        </w:rPr>
        <w:t>a poll released last week by Florida Atlantic University shows</w:t>
      </w:r>
      <w:r w:rsidRPr="00D03CEE">
        <w:rPr>
          <w:u w:val="single"/>
        </w:rPr>
        <w:t xml:space="preserve"> </w:t>
      </w:r>
      <w:r w:rsidRPr="00D03CEE">
        <w:rPr>
          <w:sz w:val="16"/>
        </w:rPr>
        <w:t xml:space="preserve">President Donald </w:t>
      </w:r>
      <w:r w:rsidRPr="009327CC">
        <w:rPr>
          <w:highlight w:val="yellow"/>
          <w:u w:val="single"/>
        </w:rPr>
        <w:t>Trump trailing</w:t>
      </w:r>
      <w:r w:rsidRPr="00D03CEE">
        <w:rPr>
          <w:sz w:val="16"/>
        </w:rPr>
        <w:t xml:space="preserve"> Joe </w:t>
      </w:r>
      <w:r w:rsidRPr="009327CC">
        <w:rPr>
          <w:highlight w:val="yellow"/>
          <w:u w:val="single"/>
        </w:rPr>
        <w:t>Biden</w:t>
      </w:r>
      <w:r w:rsidRPr="00D03CEE">
        <w:rPr>
          <w:u w:val="single"/>
        </w:rPr>
        <w:t xml:space="preserve"> by six percentage points, </w:t>
      </w:r>
      <w:r w:rsidRPr="009327CC">
        <w:rPr>
          <w:highlight w:val="yellow"/>
          <w:u w:val="single"/>
        </w:rPr>
        <w:t>47 percent to 53 percent,</w:t>
      </w:r>
      <w:r w:rsidRPr="00D03CEE">
        <w:rPr>
          <w:u w:val="single"/>
        </w:rPr>
        <w:t xml:space="preserve"> from May 8-12</w:t>
      </w:r>
      <w:r w:rsidRPr="00D03CEE">
        <w:rPr>
          <w:sz w:val="16"/>
        </w:rPr>
        <w:t xml:space="preserve">. </w:t>
      </w:r>
      <w:r w:rsidRPr="00D03CEE">
        <w:rPr>
          <w:u w:val="single"/>
        </w:rPr>
        <w:t>This drop is a sharp reversal from the March FAU poll that had Trump ahead by two percent.</w:t>
      </w:r>
      <w:r w:rsidRPr="00D03CEE">
        <w:rPr>
          <w:sz w:val="16"/>
        </w:rPr>
        <w:t xml:space="preserve"> Other polls earlier in the year—Fox and Quinnipiac—had Biden either defeating Trump by a narrow margin, or found the two in a virtual tie.</w:t>
      </w:r>
      <w:r w:rsidR="00D03CEE" w:rsidRPr="00D03CEE">
        <w:rPr>
          <w:sz w:val="16"/>
        </w:rPr>
        <w:t xml:space="preserve"> </w:t>
      </w:r>
      <w:r w:rsidRPr="009327CC">
        <w:rPr>
          <w:highlight w:val="yellow"/>
          <w:u w:val="single"/>
        </w:rPr>
        <w:t>Second, this week a federal judge upheld the right to vote for most convicted felons</w:t>
      </w:r>
      <w:r w:rsidRPr="00D03CEE">
        <w:rPr>
          <w:sz w:val="16"/>
        </w:rPr>
        <w:t xml:space="preserve">, even if they had not paid their fines. Judge Robert L. Hinkle called the restrictions issued by Florida’s GOP controlled government a poll “tax” and “pay-to-vote” scheme. Republican Governor and Trump Ally Ron DeSantis plans to appeal. There is no question about his motives: </w:t>
      </w:r>
      <w:r w:rsidRPr="00D03CEE">
        <w:rPr>
          <w:u w:val="single"/>
        </w:rPr>
        <w:t>Black and Latino voters traditionally support a Democratic nominee and also happen to be the majority of Florida’s returning citizens.</w:t>
      </w:r>
      <w:r w:rsidR="00D03CEE">
        <w:rPr>
          <w:u w:val="single"/>
        </w:rPr>
        <w:t xml:space="preserve"> </w:t>
      </w:r>
      <w:r w:rsidRPr="00D03CEE">
        <w:rPr>
          <w:b/>
          <w:bCs/>
          <w:u w:val="single"/>
        </w:rPr>
        <w:t xml:space="preserve">Trump knows that many </w:t>
      </w:r>
      <w:r w:rsidRPr="009327CC">
        <w:rPr>
          <w:b/>
          <w:bCs/>
          <w:highlight w:val="yellow"/>
          <w:u w:val="single"/>
        </w:rPr>
        <w:t>Florida elections are often decided by razor-thin margins. The potential addition of 700,000 new voters could</w:t>
      </w:r>
      <w:r w:rsidRPr="008179C6">
        <w:rPr>
          <w:b/>
          <w:bCs/>
          <w:u w:val="single"/>
        </w:rPr>
        <w:t xml:space="preserve"> certainly </w:t>
      </w:r>
      <w:r w:rsidRPr="009327CC">
        <w:rPr>
          <w:b/>
          <w:bCs/>
          <w:highlight w:val="yellow"/>
          <w:u w:val="single"/>
        </w:rPr>
        <w:t xml:space="preserve">prove decisive </w:t>
      </w:r>
      <w:r w:rsidRPr="008179C6">
        <w:rPr>
          <w:b/>
          <w:bCs/>
          <w:u w:val="single"/>
        </w:rPr>
        <w:t>in November.</w:t>
      </w:r>
      <w:r w:rsidR="00D03CEE" w:rsidRPr="008179C6">
        <w:rPr>
          <w:b/>
          <w:bCs/>
          <w:u w:val="single"/>
        </w:rPr>
        <w:t xml:space="preserve"> </w:t>
      </w:r>
      <w:r w:rsidRPr="008179C6">
        <w:rPr>
          <w:sz w:val="16"/>
        </w:rPr>
        <w:t>Even</w:t>
      </w:r>
      <w:r w:rsidRPr="00D03CEE">
        <w:rPr>
          <w:sz w:val="16"/>
        </w:rPr>
        <w:t xml:space="preserve"> without the addition of these votes, Trump may still be in serious trouble in the Sunshine State. Of course, the president has spent more time in Florida than in any other location outside of Washington D.C. (That was on painful display this weekend, as he hit the links as new data came in showing 100,000 Americans had fallen to the novel coronavirus.) Yet his presence has done nothing to combat Floridians’ wavering confidence in his leadership. Republicans are responding with an onslaught of slanderous Biden ads and nervously dumping millions of dollars into the Panhandle and Gulf areas to energize their supporters.</w:t>
      </w:r>
      <w:r w:rsidR="00D03CEE" w:rsidRPr="00D03CEE">
        <w:rPr>
          <w:sz w:val="16"/>
        </w:rPr>
        <w:t xml:space="preserve"> </w:t>
      </w:r>
      <w:r w:rsidRPr="009327CC">
        <w:rPr>
          <w:highlight w:val="yellow"/>
          <w:u w:val="single"/>
        </w:rPr>
        <w:t>The economy has</w:t>
      </w:r>
      <w:r w:rsidRPr="008179C6">
        <w:rPr>
          <w:u w:val="single"/>
        </w:rPr>
        <w:t xml:space="preserve"> quickly </w:t>
      </w:r>
      <w:r w:rsidRPr="009327CC">
        <w:rPr>
          <w:highlight w:val="yellow"/>
          <w:u w:val="single"/>
        </w:rPr>
        <w:t>become the most pressing issue</w:t>
      </w:r>
      <w:r w:rsidRPr="00D03CEE">
        <w:rPr>
          <w:u w:val="single"/>
        </w:rPr>
        <w:t>, cited by Republican voters in the FAU poll, followed by the re-election of the president</w:t>
      </w:r>
      <w:r w:rsidRPr="00D03CEE">
        <w:rPr>
          <w:sz w:val="16"/>
        </w:rPr>
        <w:t xml:space="preserve">. Unsurprisingly, Democrats cited defeating Trump as the most important issue, followed by health care. </w:t>
      </w:r>
      <w:r w:rsidRPr="009327CC">
        <w:rPr>
          <w:b/>
          <w:bCs/>
          <w:highlight w:val="yellow"/>
          <w:u w:val="single"/>
        </w:rPr>
        <w:t>It is clear: The COVID-19 outbreak and the subsequent economic downturn will most certainly be the defining issues for voters this fall</w:t>
      </w:r>
      <w:r w:rsidRPr="00D03CEE">
        <w:rPr>
          <w:b/>
          <w:bCs/>
          <w:u w:val="single"/>
        </w:rPr>
        <w:t>.</w:t>
      </w:r>
      <w:r w:rsidR="00D03CEE">
        <w:rPr>
          <w:b/>
          <w:bCs/>
          <w:u w:val="single"/>
        </w:rPr>
        <w:t xml:space="preserve"> </w:t>
      </w:r>
      <w:r w:rsidRPr="00D03CEE">
        <w:rPr>
          <w:u w:val="single"/>
        </w:rPr>
        <w:t xml:space="preserve">But with </w:t>
      </w:r>
      <w:r w:rsidRPr="009327CC">
        <w:rPr>
          <w:highlight w:val="yellow"/>
          <w:u w:val="single"/>
        </w:rPr>
        <w:t>the economy in a sharp downturn,</w:t>
      </w:r>
      <w:r w:rsidRPr="00D03CEE">
        <w:rPr>
          <w:u w:val="single"/>
        </w:rPr>
        <w:t xml:space="preserve"> unemployment in the tens of millions, an imminent Recession/Depression on the horizon, and a second wave of the pandemic expected right before the election, </w:t>
      </w:r>
      <w:r w:rsidRPr="009327CC">
        <w:rPr>
          <w:highlight w:val="yellow"/>
          <w:u w:val="single"/>
        </w:rPr>
        <w:t>Trump is getting cornered by a cascade of events he cannot control</w:t>
      </w:r>
      <w:r w:rsidRPr="00D03CEE">
        <w:rPr>
          <w:u w:val="single"/>
        </w:rPr>
        <w:t>.</w:t>
      </w:r>
      <w:r w:rsidRPr="00D03CEE">
        <w:rPr>
          <w:sz w:val="16"/>
        </w:rPr>
        <w:t xml:space="preserve"> His recent spat of conspiracy tweets—against China, Joe Scarborough, and Twitter—are an obvious attempt to distract the voters.</w:t>
      </w:r>
      <w:r w:rsidR="00D03CEE" w:rsidRPr="00D03CEE">
        <w:rPr>
          <w:sz w:val="16"/>
        </w:rPr>
        <w:t xml:space="preserve"> </w:t>
      </w:r>
      <w:r w:rsidRPr="00D03CEE">
        <w:rPr>
          <w:sz w:val="16"/>
        </w:rPr>
        <w:t xml:space="preserve">That stands to reason. </w:t>
      </w:r>
      <w:r w:rsidRPr="009327CC">
        <w:rPr>
          <w:highlight w:val="yellow"/>
          <w:u w:val="single"/>
        </w:rPr>
        <w:t>A new poll by North Florida Public Opinion Research Lab found that 55 percent of r</w:t>
      </w:r>
      <w:r w:rsidRPr="00D03CEE">
        <w:rPr>
          <w:u w:val="single"/>
        </w:rPr>
        <w:t xml:space="preserve">egistered </w:t>
      </w:r>
      <w:r w:rsidRPr="009327CC">
        <w:rPr>
          <w:highlight w:val="yellow"/>
          <w:u w:val="single"/>
        </w:rPr>
        <w:t>voters felt Trump had not gone far enough to contain the spread of the virus.</w:t>
      </w:r>
      <w:r w:rsidRPr="00D03CEE">
        <w:rPr>
          <w:sz w:val="16"/>
        </w:rPr>
        <w:t xml:space="preserve"> Trump’s approval numbers may continue to fall precipitously if the pandemic and the economy turn into a lingering plateau.</w:t>
      </w:r>
      <w:r w:rsidR="00D03CEE" w:rsidRPr="00D03CEE">
        <w:rPr>
          <w:sz w:val="16"/>
        </w:rPr>
        <w:t xml:space="preserve"> </w:t>
      </w:r>
      <w:r w:rsidRPr="009327CC">
        <w:rPr>
          <w:highlight w:val="yellow"/>
          <w:u w:val="single"/>
        </w:rPr>
        <w:t>This will hurt him most with the voters in Florida who he needs the most</w:t>
      </w:r>
      <w:r w:rsidRPr="009327CC">
        <w:rPr>
          <w:sz w:val="16"/>
          <w:highlight w:val="yellow"/>
        </w:rPr>
        <w:t xml:space="preserve">. </w:t>
      </w:r>
      <w:r w:rsidRPr="009327CC">
        <w:rPr>
          <w:highlight w:val="yellow"/>
          <w:u w:val="single"/>
        </w:rPr>
        <w:t>Trump won Florida in 2016 by a slim 1.2 percent margin</w:t>
      </w:r>
      <w:r w:rsidRPr="00D03CEE">
        <w:rPr>
          <w:u w:val="single"/>
        </w:rPr>
        <w:t xml:space="preserve"> over Hillary Clinton, </w:t>
      </w:r>
      <w:r w:rsidRPr="009327CC">
        <w:rPr>
          <w:highlight w:val="yellow"/>
          <w:u w:val="single"/>
        </w:rPr>
        <w:t>mainly due to Trump’s 17 percentage lead among senior citizens.</w:t>
      </w:r>
      <w:r w:rsidRPr="00D03CEE">
        <w:rPr>
          <w:u w:val="single"/>
        </w:rPr>
        <w:t xml:space="preserve"> Yet seniors older than 65, who make up more 20 percent of Florida’s voters, are the most vulnerable to COVID-19,</w:t>
      </w:r>
      <w:r w:rsidRPr="00D03CEE">
        <w:rPr>
          <w:sz w:val="16"/>
        </w:rPr>
        <w:t xml:space="preserve"> and the president’s own polls reveal a drop in boomer support as he moves to reopen the economy, at the cost of more deaths among this very population. This will also matter in other critical states with large, older, retiree populations, such as Michigan, Wisconsin, and Pennsylvania.</w:t>
      </w:r>
    </w:p>
    <w:p w14:paraId="21ADD1B9" w14:textId="77777777" w:rsidR="00AD5B1F" w:rsidRPr="00AD5B1F" w:rsidRDefault="00AD5B1F" w:rsidP="00AD5B1F"/>
    <w:p w14:paraId="23B78A04" w14:textId="68D9D322" w:rsidR="00E93C95" w:rsidRDefault="00E93C95" w:rsidP="00E93C95">
      <w:pPr>
        <w:pStyle w:val="Heading3"/>
      </w:pPr>
      <w:r>
        <w:t>Uniqueness – Pennsylvania</w:t>
      </w:r>
    </w:p>
    <w:p w14:paraId="0785A542" w14:textId="3657D940" w:rsidR="00E93C95" w:rsidRDefault="00AE3245" w:rsidP="00E93C95">
      <w:pPr>
        <w:pStyle w:val="Heading4"/>
      </w:pPr>
      <w:r>
        <w:t xml:space="preserve">Uniqueness overwhelms the link - Trump is losing senior votes in Pennsylvania from mishandling the Covid-19 crisis </w:t>
      </w:r>
    </w:p>
    <w:p w14:paraId="150F69F4" w14:textId="27798A55" w:rsidR="00E93C95" w:rsidRDefault="00F51F77" w:rsidP="00E93C95">
      <w:r w:rsidRPr="00F51F77">
        <w:rPr>
          <w:b/>
          <w:bCs/>
        </w:rPr>
        <w:t>Terruso 5/26</w:t>
      </w:r>
      <w:r>
        <w:t xml:space="preserve"> </w:t>
      </w:r>
      <w:r w:rsidR="00E93C95">
        <w:t xml:space="preserve">(Julia Terruso, </w:t>
      </w:r>
      <w:r>
        <w:t xml:space="preserve">covers the presidential election for the Philadelphia Inquirer. “Some Pa. seniors are turning on Trump. That could be a problem for his reelection.” </w:t>
      </w:r>
      <w:r w:rsidRPr="00F51F77">
        <w:rPr>
          <w:i/>
          <w:iCs/>
        </w:rPr>
        <w:t>The</w:t>
      </w:r>
      <w:r>
        <w:t xml:space="preserve"> </w:t>
      </w:r>
      <w:r>
        <w:rPr>
          <w:i/>
          <w:iCs/>
        </w:rPr>
        <w:t xml:space="preserve">Philadelphia Inquirer. </w:t>
      </w:r>
      <w:hyperlink r:id="rId82" w:history="1">
        <w:r w:rsidRPr="00EA2F0B">
          <w:rPr>
            <w:rStyle w:val="Hyperlink"/>
          </w:rPr>
          <w:t>https://www.inquirer.com/news/pennsylvania-2020-seniors-trump-biden-voters-20200526.html</w:t>
        </w:r>
      </w:hyperlink>
      <w:r>
        <w:t>, 5/26/2020)</w:t>
      </w:r>
    </w:p>
    <w:p w14:paraId="2D01A55E" w14:textId="7EBD5C71" w:rsidR="00E93C95" w:rsidRDefault="00E93C95" w:rsidP="00E93C95">
      <w:pPr>
        <w:rPr>
          <w:u w:val="single"/>
        </w:rPr>
      </w:pPr>
      <w:r w:rsidRPr="00256725">
        <w:rPr>
          <w:highlight w:val="yellow"/>
          <w:u w:val="single"/>
        </w:rPr>
        <w:t>Trump,</w:t>
      </w:r>
      <w:r w:rsidRPr="00D604EA">
        <w:rPr>
          <w:u w:val="single"/>
        </w:rPr>
        <w:t xml:space="preserve"> who </w:t>
      </w:r>
      <w:r w:rsidRPr="00256725">
        <w:rPr>
          <w:highlight w:val="yellow"/>
          <w:u w:val="single"/>
        </w:rPr>
        <w:t>needs to win states like Pennsylvania</w:t>
      </w:r>
      <w:r w:rsidRPr="00130AA5">
        <w:rPr>
          <w:sz w:val="16"/>
        </w:rPr>
        <w:t xml:space="preserve"> and hopes to hold onto supporters like Banion, </w:t>
      </w:r>
      <w:r w:rsidRPr="00D604EA">
        <w:rPr>
          <w:u w:val="single"/>
        </w:rPr>
        <w:t xml:space="preserve">may have a lurking problem. </w:t>
      </w:r>
      <w:r w:rsidRPr="00256725">
        <w:rPr>
          <w:highlight w:val="yellow"/>
          <w:u w:val="single"/>
        </w:rPr>
        <w:t>National polling averages show he’s in a relative dead heat with</w:t>
      </w:r>
      <w:r w:rsidRPr="00D604EA">
        <w:rPr>
          <w:u w:val="single"/>
        </w:rPr>
        <w:t xml:space="preserve"> Joe </w:t>
      </w:r>
      <w:r w:rsidRPr="00256725">
        <w:rPr>
          <w:highlight w:val="yellow"/>
          <w:u w:val="single"/>
        </w:rPr>
        <w:t>Biden among voters over 65, a group he won by 10 points in 2016. In</w:t>
      </w:r>
      <w:r w:rsidRPr="00D604EA">
        <w:rPr>
          <w:u w:val="single"/>
        </w:rPr>
        <w:t xml:space="preserve"> recent </w:t>
      </w:r>
      <w:r w:rsidRPr="00256725">
        <w:rPr>
          <w:highlight w:val="yellow"/>
          <w:u w:val="single"/>
        </w:rPr>
        <w:t>polling of Pennsylvania voters, Trump comes up a few points short of Biden with voters over 45,</w:t>
      </w:r>
      <w:r w:rsidRPr="00D604EA">
        <w:rPr>
          <w:u w:val="single"/>
        </w:rPr>
        <w:t xml:space="preserve"> according to an April Fox poll. (Pollsters use varying age groupings.)</w:t>
      </w:r>
      <w:r w:rsidR="00130AA5">
        <w:rPr>
          <w:u w:val="single"/>
        </w:rPr>
        <w:t xml:space="preserve"> </w:t>
      </w:r>
      <w:r w:rsidRPr="00D604EA">
        <w:rPr>
          <w:u w:val="single"/>
        </w:rPr>
        <w:t>How to explain the Trump senior slide?</w:t>
      </w:r>
      <w:r w:rsidRPr="00130AA5">
        <w:rPr>
          <w:sz w:val="16"/>
        </w:rPr>
        <w:t xml:space="preserve"> His opponent this time, </w:t>
      </w:r>
      <w:r w:rsidRPr="00256725">
        <w:rPr>
          <w:b/>
          <w:bCs/>
          <w:highlight w:val="yellow"/>
          <w:u w:val="single"/>
        </w:rPr>
        <w:t>Biden, polls better with seniors than</w:t>
      </w:r>
      <w:r w:rsidRPr="00D604EA">
        <w:rPr>
          <w:u w:val="single"/>
        </w:rPr>
        <w:t xml:space="preserve"> Hillary </w:t>
      </w:r>
      <w:r w:rsidRPr="00256725">
        <w:rPr>
          <w:b/>
          <w:bCs/>
          <w:highlight w:val="yellow"/>
          <w:u w:val="single"/>
        </w:rPr>
        <w:t>Clinton did</w:t>
      </w:r>
      <w:r w:rsidRPr="00D604EA">
        <w:rPr>
          <w:b/>
          <w:bCs/>
          <w:u w:val="single"/>
        </w:rPr>
        <w:t xml:space="preserve"> in 2016</w:t>
      </w:r>
      <w:r w:rsidRPr="00130AA5">
        <w:rPr>
          <w:b/>
          <w:bCs/>
          <w:sz w:val="16"/>
        </w:rPr>
        <w:t>.</w:t>
      </w:r>
      <w:r w:rsidRPr="00130AA5">
        <w:rPr>
          <w:sz w:val="16"/>
        </w:rPr>
        <w:t xml:space="preserve"> (Trump appears to be losing across the board with voters who said they backed him as a protest vote against Clinton</w:t>
      </w:r>
      <w:r w:rsidRPr="00130AA5">
        <w:rPr>
          <w:b/>
          <w:bCs/>
          <w:sz w:val="16"/>
        </w:rPr>
        <w:t xml:space="preserve">). </w:t>
      </w:r>
      <w:r w:rsidRPr="00256725">
        <w:rPr>
          <w:b/>
          <w:bCs/>
          <w:highlight w:val="yellow"/>
          <w:u w:val="single"/>
        </w:rPr>
        <w:t>Another factor is</w:t>
      </w:r>
      <w:r w:rsidRPr="00D604EA">
        <w:rPr>
          <w:b/>
          <w:bCs/>
          <w:u w:val="single"/>
        </w:rPr>
        <w:t xml:space="preserve"> likely </w:t>
      </w:r>
      <w:r w:rsidRPr="00256725">
        <w:rPr>
          <w:b/>
          <w:bCs/>
          <w:highlight w:val="yellow"/>
          <w:u w:val="single"/>
        </w:rPr>
        <w:t>Trump’s response to the coronavirus pandemic</w:t>
      </w:r>
      <w:r w:rsidRPr="00D604EA">
        <w:rPr>
          <w:b/>
          <w:bCs/>
          <w:u w:val="single"/>
        </w:rPr>
        <w:t>,</w:t>
      </w:r>
      <w:r w:rsidRPr="00D604EA">
        <w:rPr>
          <w:u w:val="single"/>
        </w:rPr>
        <w:t xml:space="preserve"> which has disproportionately affected the elderly.</w:t>
      </w:r>
      <w:r w:rsidR="00130AA5">
        <w:rPr>
          <w:u w:val="single"/>
        </w:rPr>
        <w:t xml:space="preserve"> </w:t>
      </w:r>
      <w:r w:rsidRPr="00130AA5">
        <w:rPr>
          <w:u w:val="single"/>
        </w:rPr>
        <w:t>In a Morning Consult poll from last month, voters 65 and older said defeating the virus was more important than healing the economy, counter to Trump’s recent push to reopen states.</w:t>
      </w:r>
      <w:r w:rsidRPr="00130AA5">
        <w:rPr>
          <w:sz w:val="16"/>
        </w:rPr>
        <w:t xml:space="preserve"> </w:t>
      </w:r>
      <w:r w:rsidRPr="00256725">
        <w:rPr>
          <w:highlight w:val="yellow"/>
          <w:u w:val="single"/>
        </w:rPr>
        <w:t>Trump’s approval rating with seniors also plummeted 20 points from March to April.</w:t>
      </w:r>
      <w:r w:rsidR="00130AA5">
        <w:rPr>
          <w:u w:val="single"/>
        </w:rPr>
        <w:t xml:space="preserve"> </w:t>
      </w:r>
      <w:r w:rsidRPr="00130AA5">
        <w:rPr>
          <w:u w:val="single"/>
        </w:rPr>
        <w:t>"Seniors have felt the wrath of this pandemic more than any other age cohort,” said Chris Borick, a pollster at Muhlenberg College in Allentown.</w:t>
      </w:r>
      <w:r w:rsidRPr="00130AA5">
        <w:rPr>
          <w:sz w:val="16"/>
        </w:rPr>
        <w:t xml:space="preserve"> "By numbers and health effects, it’s been devastating. The concern levels we’ve seen, when we’ve polled, are highest among seniors, and that, of course, could be bleeding into their appraisal of the president.”</w:t>
      </w:r>
      <w:r w:rsidR="00130AA5" w:rsidRPr="00130AA5">
        <w:rPr>
          <w:sz w:val="16"/>
        </w:rPr>
        <w:t xml:space="preserve"> </w:t>
      </w:r>
      <w:r w:rsidRPr="00130AA5">
        <w:rPr>
          <w:sz w:val="16"/>
        </w:rPr>
        <w:t>Fran Johannes, a 77-year-old retired educator in Newtown Square, put it more bluntly.</w:t>
      </w:r>
      <w:r w:rsidR="00130AA5" w:rsidRPr="00130AA5">
        <w:rPr>
          <w:sz w:val="16"/>
        </w:rPr>
        <w:t xml:space="preserve"> </w:t>
      </w:r>
      <w:r w:rsidRPr="00130AA5">
        <w:rPr>
          <w:sz w:val="16"/>
        </w:rPr>
        <w:t>“A lot of seniors, they’re seeing their friends die,” said Johannes, who switched her party registration from Republican in order to vote for a “viable alternative" to Trump. “I just find him offensive. I don’t like his ethics.”</w:t>
      </w:r>
      <w:r w:rsidR="00130AA5" w:rsidRPr="00130AA5">
        <w:rPr>
          <w:sz w:val="16"/>
        </w:rPr>
        <w:t xml:space="preserve"> </w:t>
      </w:r>
      <w:r w:rsidRPr="00130AA5">
        <w:rPr>
          <w:sz w:val="16"/>
        </w:rPr>
        <w:t>Johannes opposed Trump before the virus outbreak — she left her ballot for president blank in 2016. But watching his handling of COVID, she said, “just accentuated his anti-science ... anti-facts attitude." She thinks some peers may be starting to feel similarly.</w:t>
      </w:r>
      <w:r w:rsidR="00130AA5" w:rsidRPr="00130AA5">
        <w:rPr>
          <w:sz w:val="16"/>
        </w:rPr>
        <w:t xml:space="preserve"> </w:t>
      </w:r>
      <w:r w:rsidRPr="00130AA5">
        <w:rPr>
          <w:sz w:val="16"/>
        </w:rPr>
        <w:t>“Seniors, they’re taking a look at this and they’re seeing family members are out of work, they may be losing their homes, and they’re also very concerned about seeing their children and grandchildren," Johannes said. A close friend called her recently, upset she hadn’t been able to attend her granddaughter’s graduation. "There was no party, no graduation. No nothing. I think that is starting to have people take a look and say ‘Could something have been done? Could this have been managed better?’ ”</w:t>
      </w:r>
      <w:r w:rsidR="00130AA5" w:rsidRPr="00130AA5">
        <w:rPr>
          <w:sz w:val="16"/>
        </w:rPr>
        <w:t xml:space="preserve"> </w:t>
      </w:r>
      <w:r w:rsidRPr="00130AA5">
        <w:rPr>
          <w:sz w:val="16"/>
        </w:rPr>
        <w:t>Johannes counts herself lucky. The mother of three and grandmother of seven had to miss a few birthdays and Mother’s Day with the family, but on the whole she’s felt connected to them.</w:t>
      </w:r>
      <w:r w:rsidR="00130AA5" w:rsidRPr="00130AA5">
        <w:rPr>
          <w:sz w:val="16"/>
        </w:rPr>
        <w:t xml:space="preserve"> </w:t>
      </w:r>
      <w:r w:rsidRPr="00130AA5">
        <w:rPr>
          <w:sz w:val="16"/>
        </w:rPr>
        <w:t>Republicans have handily won the senior vote going back to the 1970s with few exceptions (Bill Clinton in the 1990s and Al Gore in 2000 eked out wins among older voters). Voters 60 and over consistently turn out at higher rates than other age groups.</w:t>
      </w:r>
      <w:r w:rsidR="00130AA5" w:rsidRPr="00130AA5">
        <w:rPr>
          <w:sz w:val="16"/>
        </w:rPr>
        <w:t xml:space="preserve"> </w:t>
      </w:r>
      <w:r w:rsidRPr="00256725">
        <w:rPr>
          <w:highlight w:val="yellow"/>
          <w:u w:val="single"/>
        </w:rPr>
        <w:t>It’s a key constituency in Pennsylvania, where the population is older than the national average</w:t>
      </w:r>
      <w:r w:rsidRPr="00130AA5">
        <w:rPr>
          <w:u w:val="single"/>
        </w:rPr>
        <w:t xml:space="preserve">. And people older than 45 cast a higher share of the 2016 vote in Pennsylvania, Wisconsin, North Carolina, Michigan, and Florida than their age bracket did nationally, according to an analysis by the liberal Center for American Progress. </w:t>
      </w:r>
      <w:r w:rsidRPr="00256725">
        <w:rPr>
          <w:b/>
          <w:bCs/>
          <w:highlight w:val="yellow"/>
          <w:u w:val="single"/>
        </w:rPr>
        <w:t>Any sort of slide could matter given the small margins by which Trump carried those states</w:t>
      </w:r>
      <w:r w:rsidRPr="00130AA5">
        <w:rPr>
          <w:b/>
          <w:bCs/>
          <w:u w:val="single"/>
        </w:rPr>
        <w:t>.</w:t>
      </w:r>
      <w:r w:rsidR="00130AA5">
        <w:rPr>
          <w:b/>
          <w:bCs/>
          <w:u w:val="single"/>
        </w:rPr>
        <w:t xml:space="preserve"> </w:t>
      </w:r>
      <w:r w:rsidRPr="00130AA5">
        <w:rPr>
          <w:sz w:val="16"/>
        </w:rPr>
        <w:t>“This is historic,” said Patrick Murray, a pollster at Monmouth University in New Jersey. "The fact that we’re seeing this already in the data and it’s holding is something unusual and I’m sure it’s something the campaign is paying close attention to.”</w:t>
      </w:r>
      <w:r w:rsidR="00130AA5" w:rsidRPr="00130AA5">
        <w:rPr>
          <w:sz w:val="16"/>
        </w:rPr>
        <w:t xml:space="preserve"> </w:t>
      </w:r>
      <w:r w:rsidRPr="00130AA5">
        <w:rPr>
          <w:sz w:val="16"/>
        </w:rPr>
        <w:t>Tim Murtaugh, a spokesperson for the Trump campaign, said senior citizens appreciate the president’s coronavirus leadership.</w:t>
      </w:r>
      <w:r w:rsidR="00130AA5" w:rsidRPr="00130AA5">
        <w:rPr>
          <w:sz w:val="16"/>
        </w:rPr>
        <w:t xml:space="preserve"> </w:t>
      </w:r>
      <w:r w:rsidRPr="00130AA5">
        <w:rPr>
          <w:sz w:val="16"/>
        </w:rPr>
        <w:t>“Seniors also care about who can restore the economy, who will stand up to China, and who will put America first in every decision,” he said. “They care about a strong military, looking after veterans, and protecting Social Security and Medicare.”</w:t>
      </w:r>
      <w:r w:rsidR="00130AA5" w:rsidRPr="00130AA5">
        <w:rPr>
          <w:sz w:val="16"/>
        </w:rPr>
        <w:t xml:space="preserve"> </w:t>
      </w:r>
      <w:r w:rsidRPr="00130AA5">
        <w:rPr>
          <w:sz w:val="16"/>
        </w:rPr>
        <w:t>The reliability of older voters could make them an even more critical constituency in an election in which many people are adjusting to voting by mail.</w:t>
      </w:r>
      <w:r w:rsidR="00130AA5" w:rsidRPr="00130AA5">
        <w:rPr>
          <w:sz w:val="16"/>
        </w:rPr>
        <w:t xml:space="preserve"> </w:t>
      </w:r>
      <w:r w:rsidRPr="00130AA5">
        <w:rPr>
          <w:u w:val="single"/>
        </w:rPr>
        <w:t>“With the uncertainty of how voting will even happen in November, that could be pretty significant," Murray said. “Seniors will vote any way they can.”</w:t>
      </w:r>
    </w:p>
    <w:p w14:paraId="4F79F1FC" w14:textId="77777777" w:rsidR="0038508D" w:rsidRDefault="0038508D" w:rsidP="0038508D"/>
    <w:p w14:paraId="4519AC56" w14:textId="7B14291B" w:rsidR="0038508D" w:rsidRPr="0038508D" w:rsidRDefault="0038508D" w:rsidP="0038508D"/>
    <w:p w14:paraId="6B44FDE4" w14:textId="77777777" w:rsidR="00901CEB" w:rsidRPr="00901CEB" w:rsidRDefault="00901CEB" w:rsidP="00F167A8">
      <w:pPr>
        <w:pStyle w:val="Heading1"/>
        <w:jc w:val="left"/>
      </w:pPr>
    </w:p>
    <w:p w14:paraId="41AD8F36" w14:textId="6DB108A1" w:rsidR="00402BFB" w:rsidRDefault="009A06F9" w:rsidP="009612AD">
      <w:pPr>
        <w:pStyle w:val="Heading1"/>
      </w:pPr>
      <w:r>
        <w:t xml:space="preserve">***Aff </w:t>
      </w:r>
      <w:r w:rsidR="00402BFB">
        <w:t>Link</w:t>
      </w:r>
      <w:r>
        <w:t xml:space="preserve"> Answers***</w:t>
      </w:r>
    </w:p>
    <w:p w14:paraId="14B0A1F1" w14:textId="77777777" w:rsidR="007501D3" w:rsidRPr="007501D3" w:rsidRDefault="007501D3" w:rsidP="007501D3"/>
    <w:p w14:paraId="06609FBC" w14:textId="4D8BEED9" w:rsidR="005043B6" w:rsidRDefault="00960248" w:rsidP="00960248">
      <w:pPr>
        <w:pStyle w:val="Heading2"/>
      </w:pPr>
      <w:r>
        <w:t xml:space="preserve">AT: Marijuana Legalization </w:t>
      </w:r>
    </w:p>
    <w:p w14:paraId="0C56EB14" w14:textId="73C71EE6" w:rsidR="00960248" w:rsidRDefault="00960248" w:rsidP="00960248">
      <w:pPr>
        <w:pStyle w:val="Heading4"/>
      </w:pPr>
      <w:r>
        <w:t>No link – candidates’ stance on marijuana legalization wasn’t even a decisive factor in picking the dem nominee</w:t>
      </w:r>
    </w:p>
    <w:p w14:paraId="08C7FE4D" w14:textId="7BBCEFDE" w:rsidR="00960248" w:rsidRPr="00960248" w:rsidRDefault="00960248" w:rsidP="00960248">
      <w:r w:rsidRPr="00960248">
        <w:rPr>
          <w:b/>
          <w:bCs/>
        </w:rPr>
        <w:t>Lopez 5/18</w:t>
      </w:r>
      <w:r>
        <w:t xml:space="preserve"> (German Lopez, Senior Correspondent @ Vox. “Biden’s opposition to marijuana legalization is at odds with most Americans’ views”, </w:t>
      </w:r>
      <w:r>
        <w:rPr>
          <w:i/>
          <w:iCs/>
        </w:rPr>
        <w:t xml:space="preserve">Vox. </w:t>
      </w:r>
      <w:hyperlink r:id="rId83" w:history="1">
        <w:r w:rsidRPr="00EB7BE1">
          <w:rPr>
            <w:rStyle w:val="Hyperlink"/>
          </w:rPr>
          <w:t>https://www.vox.com/2020/5/18/21260228/joe-biden-marijuana-legalization-donald-trump-president</w:t>
        </w:r>
      </w:hyperlink>
      <w:r>
        <w:t>, 5/18/2020)</w:t>
      </w:r>
    </w:p>
    <w:p w14:paraId="4D477E92" w14:textId="764E5788" w:rsidR="00960248" w:rsidRPr="00960248" w:rsidRDefault="00960248" w:rsidP="00960248">
      <w:pPr>
        <w:rPr>
          <w:rStyle w:val="StyleUnderline"/>
        </w:rPr>
      </w:pPr>
      <w:r>
        <w:t xml:space="preserve">In fact, </w:t>
      </w:r>
      <w:r w:rsidRPr="00874DF5">
        <w:rPr>
          <w:rStyle w:val="StyleUnderline"/>
          <w:highlight w:val="yellow"/>
        </w:rPr>
        <w:t>Biden was alone among the top-polling Democratic campaigns in his opposition to federal marijuana legalization</w:t>
      </w:r>
      <w:r>
        <w:t xml:space="preserve">. Biden’s position led to a particularly colorful exchange at the Democratic debate in November — at which Booker, commenting on Biden saying he opposes federal legalization, remarked, “I thought you might’ve been high when you said it.” But </w:t>
      </w:r>
      <w:r w:rsidRPr="00874DF5">
        <w:rPr>
          <w:rStyle w:val="Emphasis"/>
          <w:highlight w:val="yellow"/>
        </w:rPr>
        <w:t>despite the support for legalization among Democrats and Americans overall, the issue, apparently, wasn’t a major priority for Democratic voters during the primary</w:t>
      </w:r>
      <w:r w:rsidRPr="00960248">
        <w:rPr>
          <w:rStyle w:val="Emphasis"/>
        </w:rPr>
        <w:t xml:space="preserve">. </w:t>
      </w:r>
      <w:r w:rsidRPr="00960248">
        <w:rPr>
          <w:rStyle w:val="StyleUnderline"/>
        </w:rPr>
        <w:t>Biden still walked away with the most delegates to became the presumptive nominee.</w:t>
      </w:r>
      <w:r>
        <w:rPr>
          <w:rStyle w:val="StyleUnderline"/>
        </w:rPr>
        <w:t xml:space="preserve"> </w:t>
      </w:r>
      <w:r w:rsidRPr="00960248">
        <w:rPr>
          <w:rStyle w:val="StyleUnderline"/>
        </w:rPr>
        <w:t>With a coronavirus pandemic and recession still underway, perhaps Biden is hoping the same will hold up in the general election too</w:t>
      </w:r>
      <w:r>
        <w:rPr>
          <w:rStyle w:val="StyleUnderline"/>
        </w:rPr>
        <w:t>.</w:t>
      </w:r>
    </w:p>
    <w:p w14:paraId="017AB77A" w14:textId="55D3B93D" w:rsidR="00FF23F7" w:rsidRDefault="00737CB4" w:rsidP="00FF23F7">
      <w:pPr>
        <w:pStyle w:val="Heading2"/>
      </w:pPr>
      <w:r>
        <w:t xml:space="preserve">AT: </w:t>
      </w:r>
      <w:r w:rsidR="00FF23F7">
        <w:t xml:space="preserve">Criminal Justice Reform </w:t>
      </w:r>
    </w:p>
    <w:p w14:paraId="5BDD7A04" w14:textId="77777777" w:rsidR="00FF23F7" w:rsidRDefault="00FF23F7" w:rsidP="00FF23F7">
      <w:pPr>
        <w:pStyle w:val="Heading4"/>
      </w:pPr>
      <w:r>
        <w:t xml:space="preserve">*No link – voter’s ignore the candidates’ criminal justice reform record  </w:t>
      </w:r>
    </w:p>
    <w:p w14:paraId="5A9EDC38" w14:textId="6A71B943" w:rsidR="00FF23F7" w:rsidRPr="00402BFB" w:rsidRDefault="00FF23F7" w:rsidP="00FF23F7">
      <w:r w:rsidRPr="005D75DD">
        <w:rPr>
          <w:b/>
          <w:bCs/>
        </w:rPr>
        <w:t xml:space="preserve">Cheney-Rice 3/8 </w:t>
      </w:r>
      <w:r>
        <w:t xml:space="preserve">(Zak Cheney-Rice, Staff writer at New York Magazine, </w:t>
      </w:r>
      <w:r>
        <w:rPr>
          <w:i/>
          <w:iCs/>
        </w:rPr>
        <w:t xml:space="preserve">New York, </w:t>
      </w:r>
      <w:r>
        <w:t xml:space="preserve">“On Criminal Justice, Biden Has No Moral Standing Over Trump.”https://nymag.com/intelligencer/2020/03/joe-bidens-criminal-justice-record-helps-trump.html, March 8, 2020)  </w:t>
      </w:r>
    </w:p>
    <w:p w14:paraId="11C303F0" w14:textId="548CE09F" w:rsidR="00FF23F7" w:rsidRDefault="00FF23F7" w:rsidP="00FF23F7">
      <w:pPr>
        <w:rPr>
          <w:sz w:val="14"/>
        </w:rPr>
      </w:pPr>
      <w:r w:rsidRPr="00672FD7">
        <w:rPr>
          <w:sz w:val="14"/>
        </w:rPr>
        <w:t xml:space="preserve">Indeed, </w:t>
      </w:r>
      <w:r w:rsidRPr="00402BFB">
        <w:rPr>
          <w:rStyle w:val="StyleUnderline"/>
        </w:rPr>
        <w:t>conventional wisdom holds that because the system harms black Americans disproportionately, they are uniquely susceptible to reformist appeals from politicians. If this is true, it hasn’t been determinative in the 2020 primary</w:t>
      </w:r>
      <w:r w:rsidRPr="00672FD7">
        <w:rPr>
          <w:sz w:val="14"/>
        </w:rPr>
        <w:t xml:space="preserve">: Kamala Harris was a punitive prosecutor in California and enjoyed higher rates of black support than nearly all of her former competitors who’ve since dropped out. Michael Bloomberg, the longtime “stop and frisk” proponent, briefly polled higher among black voters than Sanders. And </w:t>
      </w:r>
      <w:r w:rsidRPr="00402BFB">
        <w:rPr>
          <w:rStyle w:val="Emphasis"/>
        </w:rPr>
        <w:t>Biden has been the consensus candidate of most black Democrats ever since he entered the race.</w:t>
      </w:r>
      <w:r w:rsidRPr="00672FD7">
        <w:rPr>
          <w:sz w:val="14"/>
        </w:rPr>
        <w:t xml:space="preserve"> But Trump’s is not a meritless strategy. It has the benefit of a soft target. The president’s use of pardons on people like Johnson may indeed be an opportunistic means of laundering his own efforts to get his friends out of prison. The First Step Act may have fallen into his lap because Mitch McConnell thwarted President Obama’s chance to sign a similar bill in 2016; his rhetoric on criminal justice may waffle between applauding second chances and touting the merits of executing people for selling </w:t>
      </w:r>
      <w:r w:rsidRPr="00874DF5">
        <w:rPr>
          <w:sz w:val="14"/>
        </w:rPr>
        <w:t xml:space="preserve">drugs. But </w:t>
      </w:r>
      <w:r w:rsidRPr="00874DF5">
        <w:rPr>
          <w:rStyle w:val="StyleUnderline"/>
        </w:rPr>
        <w:t>while Trump’s status as a self-styled reformer is laughable</w:t>
      </w:r>
      <w:r w:rsidRPr="00874DF5">
        <w:rPr>
          <w:rStyle w:val="StyleUnderline"/>
          <w:highlight w:val="yellow"/>
        </w:rPr>
        <w:t>, Biden’s record is grotesque</w:t>
      </w:r>
      <w:r w:rsidRPr="00402BFB">
        <w:rPr>
          <w:rStyle w:val="StyleUnderline"/>
        </w:rPr>
        <w:t>.</w:t>
      </w:r>
      <w:r>
        <w:rPr>
          <w:rStyle w:val="StyleUnderline"/>
        </w:rPr>
        <w:t xml:space="preserve"> </w:t>
      </w:r>
      <w:r w:rsidRPr="00402BFB">
        <w:rPr>
          <w:rStyle w:val="StyleUnderline"/>
        </w:rPr>
        <w:t xml:space="preserve">Most of </w:t>
      </w:r>
      <w:r w:rsidRPr="00874DF5">
        <w:rPr>
          <w:rStyle w:val="StyleUnderline"/>
          <w:highlight w:val="yellow"/>
        </w:rPr>
        <w:t>its lowlights occurred in the “tough on crime” 1980s and 1990s</w:t>
      </w:r>
      <w:r w:rsidRPr="00402BFB">
        <w:rPr>
          <w:rStyle w:val="StyleUnderline"/>
        </w:rPr>
        <w:t>, when he was a senator</w:t>
      </w:r>
      <w:r w:rsidRPr="00672FD7">
        <w:rPr>
          <w:sz w:val="14"/>
        </w:rPr>
        <w:t xml:space="preserve">. (His presidential campaign platform calls for reversals of many policies he once championed — including disparities in crack and powder cocaine sentencing, ending cash bail and the death penalty, and providing more alternatives to imprisonment.) But back then, </w:t>
      </w:r>
      <w:r w:rsidRPr="00874DF5">
        <w:rPr>
          <w:rStyle w:val="StyleUnderline"/>
          <w:highlight w:val="yellow"/>
        </w:rPr>
        <w:t>he</w:t>
      </w:r>
      <w:r w:rsidRPr="00402BFB">
        <w:rPr>
          <w:rStyle w:val="StyleUnderline"/>
        </w:rPr>
        <w:t xml:space="preserve"> viciously </w:t>
      </w:r>
      <w:r w:rsidRPr="00874DF5">
        <w:rPr>
          <w:rStyle w:val="StyleUnderline"/>
          <w:highlight w:val="yellow"/>
        </w:rPr>
        <w:t>characterized people who commit crimes as sociopathic “predators”</w:t>
      </w:r>
      <w:r w:rsidRPr="00402BFB">
        <w:rPr>
          <w:rStyle w:val="StyleUnderline"/>
        </w:rPr>
        <w:t xml:space="preserve"> who are beyond rehabilitation</w:t>
      </w:r>
      <w:r w:rsidRPr="00672FD7">
        <w:rPr>
          <w:sz w:val="14"/>
        </w:rPr>
        <w:t xml:space="preserve">. </w:t>
      </w:r>
      <w:r w:rsidRPr="00874DF5">
        <w:rPr>
          <w:rStyle w:val="StyleUnderline"/>
          <w:highlight w:val="yellow"/>
        </w:rPr>
        <w:t>He cast</w:t>
      </w:r>
      <w:r w:rsidRPr="00402BFB">
        <w:rPr>
          <w:rStyle w:val="StyleUnderline"/>
        </w:rPr>
        <w:t xml:space="preserve"> then-President </w:t>
      </w:r>
      <w:r w:rsidRPr="00874DF5">
        <w:rPr>
          <w:rStyle w:val="StyleUnderline"/>
          <w:highlight w:val="yellow"/>
        </w:rPr>
        <w:t>Bush’s escalation of the War on Drugs as lacking “enough police officers to catch the violent thugs,</w:t>
      </w:r>
      <w:r w:rsidRPr="00874DF5">
        <w:rPr>
          <w:sz w:val="14"/>
          <w:highlight w:val="yellow"/>
        </w:rPr>
        <w:t xml:space="preserve"> e</w:t>
      </w:r>
      <w:r w:rsidRPr="00672FD7">
        <w:rPr>
          <w:sz w:val="14"/>
        </w:rPr>
        <w:t xml:space="preserve">nough prosecutors to convict them, enough judges to sentence them, or enough prison cells to put them away for a long time.” He authored the 1994 Violent Crime Control and Law Enforcement Act — known colloquially as the 1994 Clinton crime bill, but which Biden liked to call </w:t>
      </w:r>
      <w:r w:rsidRPr="00874DF5">
        <w:rPr>
          <w:rStyle w:val="StyleUnderline"/>
          <w:highlight w:val="yellow"/>
        </w:rPr>
        <w:t>the “1994 Biden crime bill”</w:t>
      </w:r>
      <w:r w:rsidRPr="00672FD7">
        <w:rPr>
          <w:sz w:val="14"/>
        </w:rPr>
        <w:t xml:space="preserve"> as recently as 2015. </w:t>
      </w:r>
      <w:r w:rsidRPr="00402BFB">
        <w:rPr>
          <w:rStyle w:val="StyleUnderline"/>
        </w:rPr>
        <w:t xml:space="preserve">Its </w:t>
      </w:r>
      <w:r w:rsidRPr="00874DF5">
        <w:rPr>
          <w:rStyle w:val="StyleUnderline"/>
          <w:highlight w:val="yellow"/>
        </w:rPr>
        <w:t>main legacy is cruelty: It expanded the death penalty, eliminated education funding for imprisoned students, created harsher sentencing guidelines for a wide range of crime</w:t>
      </w:r>
      <w:r w:rsidRPr="00402BFB">
        <w:rPr>
          <w:rStyle w:val="StyleUnderline"/>
        </w:rPr>
        <w:t>s</w:t>
      </w:r>
      <w:r w:rsidRPr="00672FD7">
        <w:rPr>
          <w:sz w:val="14"/>
        </w:rPr>
        <w:t xml:space="preserve">, and increased funding for local police departments and corrections departments. </w:t>
      </w:r>
      <w:r w:rsidRPr="00402BFB">
        <w:rPr>
          <w:rStyle w:val="StyleUnderline"/>
        </w:rPr>
        <w:t>All of this harmed black communities disproportionately even as black officials</w:t>
      </w:r>
      <w:r w:rsidRPr="00672FD7">
        <w:rPr>
          <w:sz w:val="14"/>
        </w:rPr>
        <w:t xml:space="preserve">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locking more people in jails and prisons. </w:t>
      </w:r>
      <w:r w:rsidRPr="00402BFB">
        <w:rPr>
          <w:rStyle w:val="StyleUnderline"/>
        </w:rPr>
        <w:t>He helped catalyze the most dramatic expansion of the carceral state in the history of the country with the highest incarceration rate in the world</w:t>
      </w:r>
      <w:r w:rsidRPr="00672FD7">
        <w:rPr>
          <w:sz w:val="14"/>
        </w:rPr>
        <w:t xml:space="preserve">. He said he was “not at all” ashamed of his involvement as recently as 2016. His more recent apologies for the fallout are no less opportunistic than Bloomberg’s campaign-launch mea culpa for stop and frisk. </w:t>
      </w:r>
      <w:r w:rsidRPr="00874DF5">
        <w:rPr>
          <w:rStyle w:val="Emphasis"/>
          <w:highlight w:val="yellow"/>
        </w:rPr>
        <w:t>Luckily for Biden, this legacy has cost him little</w:t>
      </w:r>
      <w:r w:rsidRPr="00402BFB">
        <w:rPr>
          <w:rStyle w:val="Emphasis"/>
        </w:rPr>
        <w:t xml:space="preserve">. </w:t>
      </w:r>
      <w:r w:rsidRPr="00874DF5">
        <w:rPr>
          <w:rStyle w:val="StyleUnderline"/>
          <w:highlight w:val="yellow"/>
        </w:rPr>
        <w:t>His status as the primary’s front-runner was challenged by Sanders only briefly</w:t>
      </w:r>
      <w:r w:rsidRPr="00402BFB">
        <w:rPr>
          <w:rStyle w:val="StyleUnderline"/>
        </w:rPr>
        <w:t>, and black voters across the South provided the foundation for his Super Tuesday rout.</w:t>
      </w:r>
      <w:r w:rsidRPr="00672FD7">
        <w:rPr>
          <w:sz w:val="14"/>
        </w:rPr>
        <w:t xml:space="preserve"> </w:t>
      </w:r>
      <w:r w:rsidRPr="00874DF5">
        <w:rPr>
          <w:rStyle w:val="StyleUnderline"/>
          <w:highlight w:val="yellow"/>
        </w:rPr>
        <w:t>There’s widespread agreement among many Democrats that whatever Biden’s flaws, at least he’s a known quantity.</w:t>
      </w:r>
      <w:r w:rsidRPr="00672FD7">
        <w:rPr>
          <w:rStyle w:val="StyleUnderline"/>
        </w:rPr>
        <w:t xml:space="preserve"> “I know Joe</w:t>
      </w:r>
      <w:r w:rsidRPr="00672FD7">
        <w:rPr>
          <w:sz w:val="14"/>
        </w:rPr>
        <w:t xml:space="preserve">. </w:t>
      </w:r>
      <w:r w:rsidRPr="00672FD7">
        <w:rPr>
          <w:rStyle w:val="StyleUnderline"/>
        </w:rPr>
        <w:t>We know Joe. But most importantly, Joe knows us,”</w:t>
      </w:r>
      <w:r w:rsidRPr="00672FD7">
        <w:rPr>
          <w:sz w:val="14"/>
        </w:rPr>
        <w:t xml:space="preserve"> Representative James Clyburn told MSNBC of Biden’s relationship to South Carolina’s majority-black Democratic electorate. Whether this pattern replicates in Michigan and Wisconsin is yet to be seen. In the meantime, Trump is champing at the bit to test Kushner’s hypothesis and position himself as rectifier of Biden’s legislative wrongs. </w:t>
      </w:r>
      <w:r w:rsidRPr="00874DF5">
        <w:rPr>
          <w:rStyle w:val="Emphasis"/>
          <w:highlight w:val="yellow"/>
        </w:rPr>
        <w:t>A president whose defining legacies will include resuming federal executions and locking migrant children in cages to punish their parents</w:t>
      </w:r>
      <w:r w:rsidRPr="00874DF5">
        <w:rPr>
          <w:rStyle w:val="StyleUnderline"/>
          <w:b/>
          <w:bCs/>
          <w:highlight w:val="yellow"/>
        </w:rPr>
        <w:t xml:space="preserve"> has no moral standing when it comes to criminal justice,</w:t>
      </w:r>
      <w:r w:rsidRPr="005D75DD">
        <w:rPr>
          <w:rStyle w:val="StyleUnderline"/>
          <w:b/>
          <w:bCs/>
        </w:rPr>
        <w:t xml:space="preserve"> </w:t>
      </w:r>
      <w:r w:rsidRPr="00672FD7">
        <w:rPr>
          <w:sz w:val="14"/>
        </w:rPr>
        <w:t>to be sure.</w:t>
      </w:r>
      <w:r w:rsidRPr="005D75DD">
        <w:rPr>
          <w:rStyle w:val="Emphasis"/>
        </w:rPr>
        <w:t xml:space="preserve"> </w:t>
      </w:r>
      <w:r w:rsidRPr="00672FD7">
        <w:rPr>
          <w:sz w:val="14"/>
        </w:rPr>
        <w:t>But in his wildest dreams he couldn’t have conjured an opponent with less than Joe Biden.</w:t>
      </w:r>
    </w:p>
    <w:p w14:paraId="3B920C7A" w14:textId="77777777" w:rsidR="00EE391F" w:rsidRPr="001A38E7" w:rsidRDefault="00EE391F" w:rsidP="00FF23F7">
      <w:pPr>
        <w:rPr>
          <w:sz w:val="14"/>
        </w:rPr>
      </w:pPr>
    </w:p>
    <w:p w14:paraId="3413BBB0" w14:textId="359BD494" w:rsidR="001A2CB0" w:rsidRDefault="001A2CB0" w:rsidP="00F167A8">
      <w:pPr>
        <w:pStyle w:val="Heading2"/>
      </w:pPr>
      <w:r>
        <w:t xml:space="preserve">No Link </w:t>
      </w:r>
    </w:p>
    <w:p w14:paraId="090B4044" w14:textId="025D060E" w:rsidR="00F167A8" w:rsidRPr="00F167A8" w:rsidRDefault="00F167A8" w:rsidP="00F167A8">
      <w:pPr>
        <w:pStyle w:val="Heading3"/>
      </w:pPr>
      <w:r>
        <w:t xml:space="preserve">2AC – Rigged Election </w:t>
      </w:r>
      <w:r w:rsidR="00DE7272">
        <w:t xml:space="preserve">- Moscow/ China Interference </w:t>
      </w:r>
    </w:p>
    <w:p w14:paraId="7857DA4F" w14:textId="5D3FF1A2" w:rsidR="001A2CB0" w:rsidRDefault="001A2CB0" w:rsidP="001A2CB0">
      <w:pPr>
        <w:pStyle w:val="Heading4"/>
      </w:pPr>
      <w:r>
        <w:t xml:space="preserve">The da is irrelevant – Trump will rig the election and destroy any </w:t>
      </w:r>
      <w:r w:rsidR="0009584D">
        <w:t>possibility</w:t>
      </w:r>
      <w:r>
        <w:t xml:space="preserve"> of</w:t>
      </w:r>
      <w:r w:rsidR="00C47519">
        <w:t xml:space="preserve"> a dem victory </w:t>
      </w:r>
    </w:p>
    <w:p w14:paraId="7925B063" w14:textId="2BB28F4D" w:rsidR="00C47519" w:rsidRPr="00C47519" w:rsidRDefault="00C47519" w:rsidP="00C47519">
      <w:bookmarkStart w:id="1" w:name="_Hlk43639874"/>
      <w:r w:rsidRPr="00C47519">
        <w:rPr>
          <w:b/>
          <w:bCs/>
        </w:rPr>
        <w:t>Johnston 5/21</w:t>
      </w:r>
      <w:r>
        <w:t xml:space="preserve"> (David Cay Johnston, Pulitzer Prize Winning Journalist. Former Distinguished Visiting Lecturer at Syracuse University College of Law &amp; Whitman School of Management. Author of numerous books. “Like a dictator, Trump keeps chopping away at democracy”, </w:t>
      </w:r>
      <w:r>
        <w:rPr>
          <w:i/>
          <w:iCs/>
        </w:rPr>
        <w:t xml:space="preserve">Salon. </w:t>
      </w:r>
      <w:hyperlink r:id="rId84" w:history="1">
        <w:r w:rsidRPr="00F67976">
          <w:rPr>
            <w:rStyle w:val="Hyperlink"/>
          </w:rPr>
          <w:t>https://www.salon.com/2020/05/21/like-a-dictator-trump-keeps-chopping-away-at-democracy_partner/</w:t>
        </w:r>
      </w:hyperlink>
      <w:r>
        <w:t xml:space="preserve">, May 21, 2020) </w:t>
      </w:r>
    </w:p>
    <w:p w14:paraId="2EA90170" w14:textId="24A8EE25" w:rsidR="00C43972" w:rsidRPr="00C43972" w:rsidRDefault="00C47519" w:rsidP="00C43972">
      <w:pPr>
        <w:rPr>
          <w:b/>
          <w:iCs/>
          <w:u w:val="single"/>
        </w:rPr>
      </w:pPr>
      <w:r w:rsidRPr="00C47519">
        <w:rPr>
          <w:sz w:val="16"/>
        </w:rPr>
        <w:t xml:space="preserve">Step by ominous step, Donald </w:t>
      </w:r>
      <w:r w:rsidRPr="00874DF5">
        <w:rPr>
          <w:rStyle w:val="StyleUnderline"/>
          <w:highlight w:val="yellow"/>
        </w:rPr>
        <w:t>Trump is eliminating or blocking every Constitutional check</w:t>
      </w:r>
      <w:r w:rsidRPr="00C47519">
        <w:rPr>
          <w:rStyle w:val="StyleUnderline"/>
        </w:rPr>
        <w:t xml:space="preserve"> and balance </w:t>
      </w:r>
      <w:r w:rsidRPr="00874DF5">
        <w:rPr>
          <w:rStyle w:val="StyleUnderline"/>
          <w:highlight w:val="yellow"/>
        </w:rPr>
        <w:t>on his administration</w:t>
      </w:r>
      <w:r w:rsidRPr="00C47519">
        <w:rPr>
          <w:rStyle w:val="StyleUnderline"/>
        </w:rPr>
        <w:t xml:space="preserve"> to evade accountability for corruption.</w:t>
      </w:r>
      <w:r>
        <w:rPr>
          <w:rStyle w:val="StyleUnderline"/>
        </w:rPr>
        <w:t xml:space="preserve"> </w:t>
      </w:r>
      <w:r w:rsidRPr="00C47519">
        <w:rPr>
          <w:rStyle w:val="StyleUnderline"/>
        </w:rPr>
        <w:t>The only path still open to save America from becoming an autocracy is the ballot box in November.</w:t>
      </w:r>
      <w:r w:rsidRPr="00C47519">
        <w:rPr>
          <w:sz w:val="16"/>
        </w:rPr>
        <w:t xml:space="preserve"> </w:t>
      </w:r>
      <w:r w:rsidRPr="00C47519">
        <w:rPr>
          <w:rStyle w:val="StyleUnderline"/>
        </w:rPr>
        <w:t xml:space="preserve">Even there </w:t>
      </w:r>
      <w:r w:rsidRPr="00874DF5">
        <w:rPr>
          <w:rStyle w:val="Emphasis"/>
          <w:highlight w:val="yellow"/>
        </w:rPr>
        <w:t>Trump is working to rig the election</w:t>
      </w:r>
      <w:r w:rsidRPr="00874DF5">
        <w:rPr>
          <w:rStyle w:val="StyleUnderline"/>
          <w:highlight w:val="yellow"/>
        </w:rPr>
        <w:t xml:space="preserve"> with </w:t>
      </w:r>
      <w:r w:rsidRPr="00874DF5">
        <w:rPr>
          <w:rStyle w:val="Emphasis"/>
          <w:highlight w:val="yellow"/>
        </w:rPr>
        <w:t>help from his secretary of State</w:t>
      </w:r>
      <w:r w:rsidRPr="00C47519">
        <w:rPr>
          <w:rStyle w:val="StyleUnderline"/>
        </w:rPr>
        <w:t xml:space="preserve"> and various elected Republican leaders.</w:t>
      </w:r>
      <w:r>
        <w:rPr>
          <w:rStyle w:val="StyleUnderline"/>
        </w:rPr>
        <w:t xml:space="preserve"> </w:t>
      </w:r>
      <w:r w:rsidRPr="00C47519">
        <w:rPr>
          <w:rStyle w:val="StyleUnderline"/>
        </w:rPr>
        <w:t xml:space="preserve">On national television, </w:t>
      </w:r>
      <w:r w:rsidRPr="00874DF5">
        <w:rPr>
          <w:rStyle w:val="StyleUnderline"/>
          <w:highlight w:val="yellow"/>
        </w:rPr>
        <w:t xml:space="preserve">he has </w:t>
      </w:r>
      <w:r w:rsidRPr="00874DF5">
        <w:rPr>
          <w:rStyle w:val="Emphasis"/>
          <w:highlight w:val="yellow"/>
        </w:rPr>
        <w:t>declared willingness to accept help from Moscow and Beijing</w:t>
      </w:r>
      <w:r w:rsidRPr="00874DF5">
        <w:rPr>
          <w:rStyle w:val="StyleUnderline"/>
          <w:highlight w:val="yellow"/>
        </w:rPr>
        <w:t>,</w:t>
      </w:r>
      <w:r w:rsidRPr="00C47519">
        <w:rPr>
          <w:rStyle w:val="StyleUnderline"/>
        </w:rPr>
        <w:t xml:space="preserve"> which would violate criminal law. </w:t>
      </w:r>
      <w:r w:rsidRPr="00C47519">
        <w:rPr>
          <w:sz w:val="16"/>
        </w:rPr>
        <w:t xml:space="preserve">But </w:t>
      </w:r>
      <w:r w:rsidRPr="00C47519">
        <w:rPr>
          <w:rStyle w:val="StyleUnderline"/>
        </w:rPr>
        <w:t xml:space="preserve">as Trump dismantles the mechanisms Congress created to ensure Executive branch integrity, </w:t>
      </w:r>
      <w:r w:rsidRPr="00874DF5">
        <w:rPr>
          <w:rStyle w:val="Emphasis"/>
          <w:highlight w:val="yellow"/>
        </w:rPr>
        <w:t>who can stop him?</w:t>
      </w:r>
      <w:r w:rsidRPr="00874DF5">
        <w:rPr>
          <w:rStyle w:val="StyleUnderline"/>
          <w:highlight w:val="yellow"/>
        </w:rPr>
        <w:t xml:space="preserve"> </w:t>
      </w:r>
      <w:r w:rsidRPr="00874DF5">
        <w:rPr>
          <w:rStyle w:val="Emphasis"/>
          <w:highlight w:val="yellow"/>
        </w:rPr>
        <w:t>Trump fired four inspectors general since April 3</w:t>
      </w:r>
      <w:r w:rsidRPr="00C47519">
        <w:rPr>
          <w:rStyle w:val="Emphasis"/>
        </w:rPr>
        <w:t>.</w:t>
      </w:r>
      <w:r w:rsidRPr="00C47519">
        <w:rPr>
          <w:rStyle w:val="StyleUnderline"/>
        </w:rPr>
        <w:t xml:space="preserve"> Their duty is to root out corruption and abuse of power in his administration.</w:t>
      </w:r>
      <w:r>
        <w:rPr>
          <w:rStyle w:val="StyleUnderline"/>
        </w:rPr>
        <w:t xml:space="preserve"> </w:t>
      </w:r>
      <w:r w:rsidRPr="00C47519">
        <w:rPr>
          <w:rStyle w:val="StyleUnderline"/>
        </w:rPr>
        <w:t xml:space="preserve">He also replaced one IG with a loyal White House aide. </w:t>
      </w:r>
      <w:r w:rsidRPr="00874DF5">
        <w:rPr>
          <w:rStyle w:val="StyleUnderline"/>
          <w:highlight w:val="yellow"/>
        </w:rPr>
        <w:t>That ensures nothing will be done to expose abuses by Trump</w:t>
      </w:r>
      <w:r w:rsidRPr="00C47519">
        <w:rPr>
          <w:rStyle w:val="StyleUnderline"/>
        </w:rPr>
        <w:t xml:space="preserve"> in handing out a half-trillion dollars of coronavirus relief. "I'll be the oversight</w:t>
      </w:r>
      <w:r w:rsidRPr="00C47519">
        <w:rPr>
          <w:sz w:val="16"/>
        </w:rPr>
        <w:t xml:space="preserve">, I'll be the oversight," </w:t>
      </w:r>
      <w:r w:rsidRPr="00C47519">
        <w:rPr>
          <w:rStyle w:val="StyleUnderline"/>
        </w:rPr>
        <w:t>Trump said</w:t>
      </w:r>
      <w:r w:rsidRPr="00C47519">
        <w:rPr>
          <w:sz w:val="16"/>
        </w:rPr>
        <w:t xml:space="preserve">, repeating himself on March 24 according to the official White House transcript. </w:t>
      </w:r>
      <w:r w:rsidRPr="00C47519">
        <w:rPr>
          <w:rStyle w:val="StyleUnderline"/>
        </w:rPr>
        <w:t>Those words surely comforted embezzlers and fraudsters everywhere</w:t>
      </w:r>
      <w:r w:rsidRPr="00C47519">
        <w:rPr>
          <w:sz w:val="16"/>
        </w:rPr>
        <w:t xml:space="preserve">, not to mention the Trump-Kushner family of grifters. His relatives have long lapped up government welfare, hid documents from auditors and lied under oath for profit. </w:t>
      </w:r>
      <w:r w:rsidRPr="00C47519">
        <w:rPr>
          <w:rStyle w:val="StyleUnderline"/>
        </w:rPr>
        <w:t>Trump also refuses to fill vacancies on the Federal Election Commission, leaving half of its six seats vacant. Lacking the required four-member quorum renders the agency powerless to act against civil and criminal violations of campaign finance law.</w:t>
      </w:r>
      <w:r>
        <w:rPr>
          <w:rStyle w:val="StyleUnderline"/>
        </w:rPr>
        <w:t xml:space="preserve"> </w:t>
      </w:r>
      <w:r w:rsidRPr="00874DF5">
        <w:rPr>
          <w:rStyle w:val="Emphasis"/>
          <w:highlight w:val="yellow"/>
        </w:rPr>
        <w:t>As the Kremlin interferes again in the 2020 election</w:t>
      </w:r>
      <w:r w:rsidRPr="00C47519">
        <w:rPr>
          <w:rStyle w:val="StyleUnderline"/>
        </w:rPr>
        <w:t xml:space="preserve">, as the Senate Intelligence Committee says it is already doing, </w:t>
      </w:r>
      <w:r w:rsidRPr="00874DF5">
        <w:rPr>
          <w:rStyle w:val="Emphasis"/>
          <w:highlight w:val="yellow"/>
        </w:rPr>
        <w:t xml:space="preserve">who in the Trump administration will stand up? </w:t>
      </w:r>
      <w:r w:rsidRPr="00874DF5">
        <w:rPr>
          <w:rStyle w:val="Emphasis"/>
        </w:rPr>
        <w:t xml:space="preserve">Answer: </w:t>
      </w:r>
      <w:r w:rsidRPr="00874DF5">
        <w:rPr>
          <w:rStyle w:val="Emphasis"/>
          <w:highlight w:val="yellow"/>
        </w:rPr>
        <w:t>nobody. And anyone who tries will be shut down fast.</w:t>
      </w:r>
    </w:p>
    <w:bookmarkEnd w:id="1"/>
    <w:p w14:paraId="00046B79" w14:textId="7968BAE6" w:rsidR="007A3E14" w:rsidRPr="00DE03FF" w:rsidRDefault="000F3096" w:rsidP="00DE03FF">
      <w:pPr>
        <w:pStyle w:val="Heading3"/>
      </w:pPr>
      <w:r>
        <w:t>2AC</w:t>
      </w:r>
      <w:r w:rsidR="007A3E14" w:rsidRPr="00DE03FF">
        <w:t xml:space="preserve"> – Vote by Mail Disenfranchisement </w:t>
      </w:r>
    </w:p>
    <w:p w14:paraId="50A0A229" w14:textId="1780A9F0" w:rsidR="005D6BD0" w:rsidRPr="005D6BD0" w:rsidRDefault="003A23BB" w:rsidP="005D6BD0">
      <w:pPr>
        <w:pStyle w:val="Heading4"/>
      </w:pPr>
      <w:r>
        <w:t xml:space="preserve">Shifting to vote by mail results in </w:t>
      </w:r>
      <w:r w:rsidR="002278A0">
        <w:t>widespread</w:t>
      </w:r>
      <w:r>
        <w:t xml:space="preserve"> political disenfranchisement which neither the plan nor the sqo can overcome </w:t>
      </w:r>
    </w:p>
    <w:p w14:paraId="1FDC5C9D" w14:textId="5C0044B1" w:rsidR="007A3E14" w:rsidRPr="007A3E14" w:rsidRDefault="005D6BD0" w:rsidP="007A3E14">
      <w:r w:rsidRPr="005D6BD0">
        <w:rPr>
          <w:b/>
          <w:bCs/>
        </w:rPr>
        <w:t>Miller 4/15</w:t>
      </w:r>
      <w:r>
        <w:t xml:space="preserve"> </w:t>
      </w:r>
      <w:r w:rsidR="007A3E14">
        <w:t xml:space="preserve">(Peter Miller, redistricting researcher in the Democracy Program at the Brennan Center for Justice at New York University School of Law. “Why switching to voting by mail for the 2020 presidential election could disenfranchise millions.” </w:t>
      </w:r>
      <w:r>
        <w:t xml:space="preserve">United States Politics and Policy at the LSE US Centre, </w:t>
      </w:r>
      <w:hyperlink r:id="rId85" w:history="1">
        <w:r w:rsidRPr="00EA2F0B">
          <w:rPr>
            <w:rStyle w:val="Hyperlink"/>
          </w:rPr>
          <w:t>https://blogs.lse.ac.uk/usappblog/2020/04/15/why-switching-to-voting-by-mail-for-the-2020-presidential-election-could-disenfranchise-millions/</w:t>
        </w:r>
      </w:hyperlink>
      <w:r>
        <w:t>, 4/15/2020</w:t>
      </w:r>
      <w:r w:rsidR="00F57E2A">
        <w:t>, *Please note that graphs are omitted</w:t>
      </w:r>
      <w:r>
        <w:t>)</w:t>
      </w:r>
    </w:p>
    <w:p w14:paraId="7EDBA49C" w14:textId="5ACA0056" w:rsidR="007A3E14" w:rsidRDefault="007A3E14" w:rsidP="007A3E14">
      <w:pPr>
        <w:rPr>
          <w:rStyle w:val="StyleUnderline"/>
        </w:rPr>
      </w:pPr>
      <w:r w:rsidRPr="005D6BD0">
        <w:rPr>
          <w:rStyle w:val="StyleUnderline"/>
        </w:rPr>
        <w:t>With an uncertain end to the social distancing in many places, questions and proposed solutions by the Brennan Center and others are emerging to address how to conduct elections this year. T</w:t>
      </w:r>
      <w:r w:rsidRPr="00F57E2A">
        <w:rPr>
          <w:sz w:val="16"/>
        </w:rPr>
        <w:t>he sa</w:t>
      </w:r>
      <w:r w:rsidRPr="0031003D">
        <w:rPr>
          <w:sz w:val="16"/>
        </w:rPr>
        <w:t>me</w:t>
      </w:r>
      <w:r w:rsidRPr="00F57E2A">
        <w:rPr>
          <w:sz w:val="16"/>
        </w:rPr>
        <w:t xml:space="preserve"> </w:t>
      </w:r>
      <w:r w:rsidRPr="00EE266B">
        <w:rPr>
          <w:rStyle w:val="StyleUnderline"/>
          <w:highlight w:val="yellow"/>
        </w:rPr>
        <w:t>Pew poll also found that 66 percent of respondents would feel uncomfortable going to a polling place to vote.</w:t>
      </w:r>
      <w:r w:rsidRPr="005D6BD0">
        <w:rPr>
          <w:rStyle w:val="StyleUnderline"/>
        </w:rPr>
        <w:t xml:space="preserve"> Voting by mail has been one proposal to conduct elections that has caught public attention.</w:t>
      </w:r>
      <w:r w:rsidRPr="00F57E2A">
        <w:rPr>
          <w:sz w:val="16"/>
        </w:rPr>
        <w:t xml:space="preserve"> Many states are scrambling to send absentee voting applications to all registered voters in advance of primary elections this spring and summer and pondering whether the reform can be in place in time for November. The governing Law and Justice Party in Poland has, somewhat controversially, put forward a bill to allow the elderly or those with medical conditions to vote by mail in presidential elections in May. </w:t>
      </w:r>
      <w:r w:rsidRPr="005D6BD0">
        <w:rPr>
          <w:rStyle w:val="StyleUnderline"/>
        </w:rPr>
        <w:t>Is this voting system feasible to adopt on a national scale in the US, and so quickly?</w:t>
      </w:r>
      <w:r w:rsidR="00F57E2A">
        <w:rPr>
          <w:rStyle w:val="StyleUnderline"/>
        </w:rPr>
        <w:t xml:space="preserve"> </w:t>
      </w:r>
      <w:r w:rsidRPr="00F57E2A">
        <w:rPr>
          <w:sz w:val="16"/>
        </w:rPr>
        <w:t>In a chapter in the new edition of the American Bar Association volume America Votes!, Paul Gronke and I describe the growth of mail and early in-person voting in American elections. We begin with the initial use of these reforms in the 1860s, follow them through the 1970s and 1980s and up to today, discussing how these reforms have becoming increasingly popular among voters and contested by the major parties. According to the Current Population Survey (CPS), 8 percent of ballots were cast by mail in 1996; by 2018 this had risen to 23 percent.</w:t>
      </w:r>
      <w:r w:rsidR="00F57E2A" w:rsidRPr="00F57E2A">
        <w:rPr>
          <w:sz w:val="16"/>
        </w:rPr>
        <w:t xml:space="preserve"> </w:t>
      </w:r>
      <w:r w:rsidRPr="00EE266B">
        <w:rPr>
          <w:rStyle w:val="StyleUnderline"/>
          <w:highlight w:val="yellow"/>
        </w:rPr>
        <w:t xml:space="preserve">As states consider moving to all-mail elections, there are four points that may give pause </w:t>
      </w:r>
      <w:r w:rsidRPr="0031003D">
        <w:rPr>
          <w:rStyle w:val="StyleUnderline"/>
        </w:rPr>
        <w:t>to those who support moves to completely abandon polling places</w:t>
      </w:r>
      <w:r w:rsidRPr="00EE266B">
        <w:rPr>
          <w:sz w:val="16"/>
          <w:highlight w:val="yellow"/>
        </w:rPr>
        <w:t xml:space="preserve">. </w:t>
      </w:r>
      <w:r w:rsidRPr="00EE266B">
        <w:rPr>
          <w:rStyle w:val="StyleUnderline"/>
          <w:highlight w:val="yellow"/>
        </w:rPr>
        <w:t>First, mail ballots are largely used in the western states</w:t>
      </w:r>
      <w:r w:rsidRPr="005D6BD0">
        <w:rPr>
          <w:rStyle w:val="StyleUnderline"/>
        </w:rPr>
        <w:t>.</w:t>
      </w:r>
      <w:r w:rsidRPr="00F57E2A">
        <w:rPr>
          <w:sz w:val="16"/>
        </w:rPr>
        <w:t xml:space="preserve"> About 66 percent of the votes in this region were cast by mail in 2018. By contrast, about 15 percent of ballots in the midwestern states were cast by mail in 2018, less than the mail voting rate in the west was in 1996.</w:t>
      </w:r>
      <w:r w:rsidR="00F57E2A" w:rsidRPr="00F57E2A">
        <w:rPr>
          <w:sz w:val="16"/>
        </w:rPr>
        <w:t xml:space="preserve"> </w:t>
      </w:r>
      <w:r w:rsidRPr="00F57E2A">
        <w:rPr>
          <w:sz w:val="16"/>
        </w:rPr>
        <w:t>Figure 1 – Mail voting by region (Figure Omitted)*</w:t>
      </w:r>
      <w:r w:rsidR="00F57E2A" w:rsidRPr="00F57E2A">
        <w:rPr>
          <w:sz w:val="16"/>
        </w:rPr>
        <w:t xml:space="preserve"> </w:t>
      </w:r>
      <w:r w:rsidRPr="00EE266B">
        <w:rPr>
          <w:rStyle w:val="StyleUnderline"/>
          <w:highlight w:val="yellow"/>
        </w:rPr>
        <w:t>Second, this transition did not occur overnight</w:t>
      </w:r>
      <w:r w:rsidRPr="005D6BD0">
        <w:rPr>
          <w:rStyle w:val="StyleUnderline"/>
        </w:rPr>
        <w:t xml:space="preserve">. Oregon adopted mail ballots in 2000, but had been conducting off-cycle, special elections by mail since 1993 </w:t>
      </w:r>
      <w:r w:rsidRPr="00F57E2A">
        <w:rPr>
          <w:sz w:val="16"/>
        </w:rPr>
        <w:t xml:space="preserve">and the system proved popular among Oregonians. </w:t>
      </w:r>
      <w:r w:rsidRPr="00EE266B">
        <w:rPr>
          <w:rStyle w:val="StyleUnderline"/>
          <w:highlight w:val="yellow"/>
        </w:rPr>
        <w:t>Counties in Washington state incrementally shifted to all-mail ballots between 1994 and 2011</w:t>
      </w:r>
      <w:r w:rsidRPr="005D6BD0">
        <w:rPr>
          <w:rStyle w:val="StyleUnderline"/>
        </w:rPr>
        <w:t>.</w:t>
      </w:r>
      <w:r w:rsidRPr="00F57E2A">
        <w:rPr>
          <w:sz w:val="16"/>
        </w:rPr>
        <w:t xml:space="preserve"> Between 60 and 70 percent of Colorado voters cast their ballots by mail in the three elections prior to the state adopting an all-mail system in 2013. </w:t>
      </w:r>
      <w:r w:rsidRPr="005D6BD0">
        <w:rPr>
          <w:rStyle w:val="StyleUnderline"/>
        </w:rPr>
        <w:t>Outside of the west, mail voting is used by more than a quarter of the voters in only Florida, North Dakota, and Iowa</w:t>
      </w:r>
      <w:r w:rsidRPr="00F57E2A">
        <w:rPr>
          <w:sz w:val="16"/>
        </w:rPr>
        <w:t xml:space="preserve">. </w:t>
      </w:r>
      <w:r w:rsidRPr="00EE266B">
        <w:rPr>
          <w:rStyle w:val="Emphasis"/>
          <w:highlight w:val="yellow"/>
        </w:rPr>
        <w:t xml:space="preserve">The experience of assuring equal access </w:t>
      </w:r>
      <w:r w:rsidRPr="0031003D">
        <w:rPr>
          <w:rStyle w:val="Emphasis"/>
        </w:rPr>
        <w:t>to and the integrity of an all-mail electio</w:t>
      </w:r>
      <w:r w:rsidRPr="00EE266B">
        <w:rPr>
          <w:rStyle w:val="Emphasis"/>
          <w:highlight w:val="yellow"/>
        </w:rPr>
        <w:t>n is not easily gained in such a short period of time.</w:t>
      </w:r>
      <w:r w:rsidR="00F57E2A" w:rsidRPr="00F57E2A">
        <w:rPr>
          <w:sz w:val="16"/>
        </w:rPr>
        <w:t xml:space="preserve"> </w:t>
      </w:r>
      <w:r w:rsidRPr="005D6BD0">
        <w:rPr>
          <w:rStyle w:val="StyleUnderline"/>
        </w:rPr>
        <w:t>Third, all-mail elections still retain an option for the voter to return her ballot in-person</w:t>
      </w:r>
      <w:r w:rsidRPr="00F57E2A">
        <w:rPr>
          <w:sz w:val="16"/>
        </w:rPr>
        <w:t xml:space="preserve">, usually at an elections office or at a secure dropbox. </w:t>
      </w:r>
      <w:r w:rsidRPr="005D6BD0">
        <w:rPr>
          <w:rStyle w:val="StyleUnderline"/>
        </w:rPr>
        <w:t>In 2018, for example, 26.5 percent of ballots in Oregon were returned on election day</w:t>
      </w:r>
      <w:r w:rsidRPr="00F57E2A">
        <w:rPr>
          <w:sz w:val="16"/>
        </w:rPr>
        <w:t xml:space="preserve">. </w:t>
      </w:r>
      <w:r w:rsidRPr="00EE266B">
        <w:rPr>
          <w:rStyle w:val="Emphasis"/>
          <w:highlight w:val="yellow"/>
        </w:rPr>
        <w:t xml:space="preserve">Eliminating the possibility of returning a ballot in-person will </w:t>
      </w:r>
      <w:r w:rsidRPr="0031003D">
        <w:rPr>
          <w:rStyle w:val="Emphasis"/>
        </w:rPr>
        <w:t xml:space="preserve">effectively </w:t>
      </w:r>
      <w:r w:rsidRPr="00EE266B">
        <w:rPr>
          <w:rStyle w:val="Emphasis"/>
          <w:highlight w:val="yellow"/>
        </w:rPr>
        <w:t>disenfranchise the voters who are unable to return their ballots on time</w:t>
      </w:r>
      <w:r w:rsidRPr="00F57E2A">
        <w:rPr>
          <w:sz w:val="16"/>
        </w:rPr>
        <w:t>, like was the case in the Wisconsin primary where the Elections Commission reports 14.5 percent of absentee ballots have not been returned as of the morning of April 13.</w:t>
      </w:r>
      <w:r w:rsidR="00F57E2A" w:rsidRPr="00F57E2A">
        <w:rPr>
          <w:sz w:val="16"/>
        </w:rPr>
        <w:t xml:space="preserve"> </w:t>
      </w:r>
      <w:r w:rsidRPr="00F57E2A">
        <w:rPr>
          <w:sz w:val="16"/>
        </w:rPr>
        <w:t>(Image omitted)*</w:t>
      </w:r>
      <w:r w:rsidR="00F57E2A" w:rsidRPr="00F57E2A">
        <w:rPr>
          <w:sz w:val="16"/>
        </w:rPr>
        <w:t xml:space="preserve"> </w:t>
      </w:r>
      <w:r w:rsidRPr="00F57E2A">
        <w:rPr>
          <w:sz w:val="16"/>
        </w:rPr>
        <w:t>“Vote by mail” by btwashburn is licensed under CC BY 2.0</w:t>
      </w:r>
      <w:r w:rsidR="00F57E2A" w:rsidRPr="00F57E2A">
        <w:rPr>
          <w:sz w:val="16"/>
        </w:rPr>
        <w:t xml:space="preserve"> </w:t>
      </w:r>
      <w:r w:rsidRPr="00EE266B">
        <w:rPr>
          <w:rStyle w:val="Emphasis"/>
          <w:highlight w:val="yellow"/>
        </w:rPr>
        <w:t>Fourth, even when the voters are familiar with the process to vote by mail, there are multiple ways a mail ballot can be invalidated that do not apply to ballots cast in-person.</w:t>
      </w:r>
      <w:r w:rsidRPr="00F57E2A">
        <w:rPr>
          <w:sz w:val="16"/>
        </w:rPr>
        <w:t xml:space="preserve"> The best study of how these ballots can be lost in an election comes from </w:t>
      </w:r>
      <w:r w:rsidRPr="005D6BD0">
        <w:rPr>
          <w:rStyle w:val="StyleUnderline"/>
        </w:rPr>
        <w:t xml:space="preserve">a study of the 2008 election by Charles Stewart, where he </w:t>
      </w:r>
      <w:r w:rsidRPr="0031003D">
        <w:rPr>
          <w:rStyle w:val="StyleUnderline"/>
        </w:rPr>
        <w:t xml:space="preserve">claims </w:t>
      </w:r>
      <w:r w:rsidRPr="0031003D">
        <w:rPr>
          <w:rStyle w:val="Emphasis"/>
        </w:rPr>
        <w:t xml:space="preserve">7.6 million, or </w:t>
      </w:r>
      <w:r w:rsidRPr="00EE266B">
        <w:rPr>
          <w:rStyle w:val="Emphasis"/>
          <w:highlight w:val="yellow"/>
        </w:rPr>
        <w:t>20 percent, of mail ballots were lost at some point before being counted</w:t>
      </w:r>
      <w:r w:rsidRPr="005D6BD0">
        <w:rPr>
          <w:rStyle w:val="StyleUnderline"/>
        </w:rPr>
        <w:t xml:space="preserve">. </w:t>
      </w:r>
      <w:r w:rsidRPr="00F57E2A">
        <w:rPr>
          <w:rStyle w:val="StyleUnderline"/>
        </w:rPr>
        <w:t>The ballot could, for example, be lost in the mail either on its way to the voter or on the way back to the election officials. The voter may forget to put proper postage on the envelope or the signature on the ballot may not match the signature on file as well</w:t>
      </w:r>
      <w:r w:rsidRPr="00F57E2A">
        <w:rPr>
          <w:sz w:val="16"/>
        </w:rPr>
        <w:t xml:space="preserve">. </w:t>
      </w:r>
      <w:r w:rsidRPr="00F57E2A">
        <w:rPr>
          <w:rStyle w:val="Emphasis"/>
        </w:rPr>
        <w:t>Ned Foley estimates 8.2 percent of absentee ballots were not counted in 2018</w:t>
      </w:r>
      <w:r w:rsidRPr="00F57E2A">
        <w:rPr>
          <w:sz w:val="16"/>
        </w:rPr>
        <w:t xml:space="preserve">. While progress has been made to ensure all valid ballots are counted, </w:t>
      </w:r>
      <w:r w:rsidRPr="00F57E2A">
        <w:rPr>
          <w:rStyle w:val="StyleUnderline"/>
        </w:rPr>
        <w:t>mail ballots are still less likely to be counted than ballots cast in-person.</w:t>
      </w:r>
      <w:r w:rsidR="00F57E2A">
        <w:rPr>
          <w:rStyle w:val="StyleUnderline"/>
        </w:rPr>
        <w:t xml:space="preserve"> </w:t>
      </w:r>
      <w:r w:rsidRPr="00F57E2A">
        <w:rPr>
          <w:sz w:val="16"/>
        </w:rPr>
        <w:t xml:space="preserve">While mail ballots may be an appealing way to conduct an election under the conditions of COVID-19, </w:t>
      </w:r>
      <w:r w:rsidRPr="00F57E2A">
        <w:rPr>
          <w:rStyle w:val="StyleUnderline"/>
        </w:rPr>
        <w:t>there are complex administrative processes for states to fully consider before they abolish polling places entirely under any circumstances, and certainly not in the midst of a highly competitive presidential election.</w:t>
      </w:r>
    </w:p>
    <w:p w14:paraId="127BD2E3" w14:textId="04C96859" w:rsidR="00B63E68" w:rsidRDefault="00B63E68" w:rsidP="00B63E68">
      <w:pPr>
        <w:pStyle w:val="Heading3"/>
      </w:pPr>
      <w:r w:rsidRPr="00B63E68">
        <w:t xml:space="preserve">---1AR – Voting by Mail Disenfranchisement </w:t>
      </w:r>
    </w:p>
    <w:p w14:paraId="3DB4E3CB" w14:textId="420A4166" w:rsidR="009708A8" w:rsidRDefault="008B0BF8" w:rsidP="009708A8">
      <w:pPr>
        <w:pStyle w:val="Heading4"/>
      </w:pPr>
      <w:r>
        <w:t xml:space="preserve">Even small levels of voter disenfranchisement can impact the electoral outcome </w:t>
      </w:r>
    </w:p>
    <w:p w14:paraId="6B9303F9" w14:textId="7853EA2F" w:rsidR="009708A8" w:rsidRPr="00F25221" w:rsidRDefault="00F25221" w:rsidP="009708A8">
      <w:r w:rsidRPr="00F25221">
        <w:rPr>
          <w:b/>
          <w:bCs/>
        </w:rPr>
        <w:t>Drutman 6/18</w:t>
      </w:r>
      <w:r>
        <w:t xml:space="preserve"> </w:t>
      </w:r>
      <w:r w:rsidR="009708A8">
        <w:t>(</w:t>
      </w:r>
      <w:r>
        <w:t xml:space="preserve">Lee Drutman, senior fellow, political reform program, New America. “How Democracy Dies at the Ballot Box”, </w:t>
      </w:r>
      <w:r>
        <w:rPr>
          <w:i/>
          <w:iCs/>
        </w:rPr>
        <w:t>The New Republic</w:t>
      </w:r>
      <w:r>
        <w:t xml:space="preserve">, </w:t>
      </w:r>
      <w:hyperlink r:id="rId86" w:history="1">
        <w:r w:rsidRPr="00574E33">
          <w:rPr>
            <w:rStyle w:val="Hyperlink"/>
          </w:rPr>
          <w:t>https://newrepublic.com/article/158032/2020-election-coronavirus-ballot-access</w:t>
        </w:r>
      </w:hyperlink>
      <w:r>
        <w:t>, 6/18/2020)</w:t>
      </w:r>
    </w:p>
    <w:p w14:paraId="16DDADA8" w14:textId="55309C94" w:rsidR="00B63E68" w:rsidRDefault="00B63E68" w:rsidP="00B63E68">
      <w:pPr>
        <w:rPr>
          <w:rFonts w:ascii="Tahoma" w:hAnsi="Tahoma" w:cs="Tahoma"/>
          <w:sz w:val="16"/>
        </w:rPr>
      </w:pPr>
      <w:r w:rsidRPr="009708A8">
        <w:rPr>
          <w:sz w:val="16"/>
        </w:rPr>
        <w:t xml:space="preserve">So </w:t>
      </w:r>
      <w:r w:rsidRPr="00B63E68">
        <w:rPr>
          <w:rStyle w:val="StyleUnderline"/>
        </w:rPr>
        <w:t xml:space="preserve">did the new voter ID law give Trump Wisconsin in 2016? </w:t>
      </w:r>
      <w:r w:rsidRPr="009708A8">
        <w:rPr>
          <w:sz w:val="16"/>
        </w:rPr>
        <w:t xml:space="preserve">It’s hard to say for sure. Political scientists have struggled to measure the impact of different types of voter ID laws. Some voters may say they were deterred in retrospective surveys. But we don’t know whether they actually planned to vote in reality. And many of the voters most likely to be affected by voter ID laws are those who otherwise tend to be least likely to vote. Conventional political science models suggest that most individual-level voting decisions are not so much rational choices as they are a combination of habit and mobilization. </w:t>
      </w:r>
      <w:r w:rsidRPr="00B63E68">
        <w:rPr>
          <w:rStyle w:val="StyleUnderline"/>
        </w:rPr>
        <w:t>The vast majority of voters are either habitual voters (who almost always vote) or habitual nonvoters (who never vote). Close elections will motivate the more marginal voters (those who sometimes vote) to turn out, both because they are likely to feel that their vote actually matters, and because others around them who care about politics (including campaign volunteers) are doing their best to mobilize them to vote</w:t>
      </w:r>
      <w:r w:rsidRPr="009708A8">
        <w:rPr>
          <w:sz w:val="16"/>
        </w:rPr>
        <w:t>. There’s even some evidence that efforts to limit voting have a backfire effect, encouraging voters to turn out to spite the designs to suppress their ballots, as may have happened this April in Wisconsin.</w:t>
      </w:r>
      <w:r w:rsidRPr="009708A8">
        <w:rPr>
          <w:rFonts w:ascii="Tahoma" w:hAnsi="Tahoma" w:cs="Tahoma"/>
          <w:sz w:val="16"/>
        </w:rPr>
        <w:t> </w:t>
      </w:r>
      <w:r w:rsidR="009708A8" w:rsidRPr="009708A8">
        <w:rPr>
          <w:sz w:val="16"/>
        </w:rPr>
        <w:t xml:space="preserve"> </w:t>
      </w:r>
      <w:r w:rsidRPr="009708A8">
        <w:rPr>
          <w:sz w:val="16"/>
        </w:rPr>
        <w:t>Another way to explain Trump’s 2016 victory in Wisconsin was that he spoke (however crudely) to the frustrations of many Wisconsinites who just wanted to blow the system up, while Hillary Clinton simply failed to inspire many traditional Democratic voters. Or perhaps Trump won because he activated racial animus, and Clinton failed to counter the animus with a populist economic message, such as the one run during the successful 2012 Obama reelection bid, which painted his superrich Republican plutocrat opponent as a superrich Republican plutocrat. If we reran the 2016 election 100 times, and tweaked the campaigns and rules slightly each time, we might have a better answer. But absent that, we don’t know.</w:t>
      </w:r>
      <w:r w:rsidRPr="009708A8">
        <w:rPr>
          <w:rFonts w:ascii="Tahoma" w:hAnsi="Tahoma" w:cs="Tahoma"/>
          <w:sz w:val="16"/>
        </w:rPr>
        <w:t> </w:t>
      </w:r>
      <w:r w:rsidR="009708A8" w:rsidRPr="009708A8">
        <w:rPr>
          <w:sz w:val="16"/>
        </w:rPr>
        <w:t xml:space="preserve"> </w:t>
      </w:r>
      <w:r w:rsidRPr="009708A8">
        <w:rPr>
          <w:sz w:val="16"/>
        </w:rPr>
        <w:t xml:space="preserve">And </w:t>
      </w:r>
      <w:r w:rsidRPr="00B63E68">
        <w:rPr>
          <w:rStyle w:val="Emphasis"/>
        </w:rPr>
        <w:t xml:space="preserve">this is where things get tricky. </w:t>
      </w:r>
      <w:r w:rsidRPr="0031003D">
        <w:rPr>
          <w:rStyle w:val="Emphasis"/>
          <w:highlight w:val="yellow"/>
        </w:rPr>
        <w:t>On the margins</w:t>
      </w:r>
      <w:r w:rsidRPr="00B63E68">
        <w:rPr>
          <w:rStyle w:val="Emphasis"/>
        </w:rPr>
        <w:t xml:space="preserve">, </w:t>
      </w:r>
      <w:r w:rsidRPr="0031003D">
        <w:rPr>
          <w:rStyle w:val="Emphasis"/>
          <w:highlight w:val="yellow"/>
        </w:rPr>
        <w:t>voting rules almost certainly have some partisan impact</w:t>
      </w:r>
      <w:r w:rsidRPr="00B63E68">
        <w:rPr>
          <w:rStyle w:val="Emphasis"/>
        </w:rPr>
        <w:t>.</w:t>
      </w:r>
      <w:r w:rsidRPr="009708A8">
        <w:rPr>
          <w:sz w:val="16"/>
        </w:rPr>
        <w:t xml:space="preserve"> </w:t>
      </w:r>
      <w:r w:rsidRPr="00B63E68">
        <w:rPr>
          <w:rStyle w:val="StyleUnderline"/>
        </w:rPr>
        <w:t>The bulk of political science analysis suggests it may be somewhat smaller than many Democrats believe, but it is certainly nonzero</w:t>
      </w:r>
      <w:r w:rsidRPr="009708A8">
        <w:rPr>
          <w:sz w:val="16"/>
        </w:rPr>
        <w:t xml:space="preserve">. </w:t>
      </w:r>
      <w:r w:rsidRPr="00B63E68">
        <w:rPr>
          <w:rStyle w:val="StyleUnderline"/>
        </w:rPr>
        <w:t xml:space="preserve">And as we’ve seen in most presidential cycles in the first decades of this century, </w:t>
      </w:r>
      <w:r w:rsidRPr="0031003D">
        <w:rPr>
          <w:rStyle w:val="Emphasis"/>
          <w:highlight w:val="yellow"/>
          <w:bdr w:val="single" w:sz="4" w:space="0" w:color="auto"/>
        </w:rPr>
        <w:t>in a close election, sometimes a small difference is all it takes</w:t>
      </w:r>
      <w:r w:rsidRPr="00B63E68">
        <w:rPr>
          <w:rStyle w:val="StyleUnderline"/>
        </w:rPr>
        <w:t>.</w:t>
      </w:r>
      <w:r w:rsidRPr="009708A8">
        <w:rPr>
          <w:sz w:val="16"/>
        </w:rPr>
        <w:t xml:space="preserve"> </w:t>
      </w:r>
      <w:r w:rsidRPr="009708A8">
        <w:rPr>
          <w:u w:val="single"/>
        </w:rPr>
        <w:t>Which is why, presumably</w:t>
      </w:r>
      <w:r w:rsidRPr="009708A8">
        <w:rPr>
          <w:b/>
          <w:bCs/>
          <w:u w:val="single"/>
        </w:rPr>
        <w:t xml:space="preserve">, </w:t>
      </w:r>
      <w:r w:rsidRPr="0031003D">
        <w:rPr>
          <w:b/>
          <w:bCs/>
          <w:highlight w:val="yellow"/>
          <w:u w:val="single"/>
        </w:rPr>
        <w:t>Republicans have become so aggressive in pushing measures designed to yield marginal advantages via suppressed voter turnout</w:t>
      </w:r>
      <w:r w:rsidRPr="009708A8">
        <w:rPr>
          <w:b/>
          <w:bCs/>
          <w:u w:val="single"/>
        </w:rPr>
        <w:t>.</w:t>
      </w:r>
      <w:r w:rsidRPr="009708A8">
        <w:rPr>
          <w:u w:val="single"/>
        </w:rPr>
        <w:t xml:space="preserve"> In today’s 50–50 politics</w:t>
      </w:r>
      <w:r w:rsidRPr="009708A8">
        <w:rPr>
          <w:b/>
          <w:bCs/>
          <w:u w:val="single"/>
        </w:rPr>
        <w:t xml:space="preserve">, </w:t>
      </w:r>
      <w:r w:rsidRPr="0031003D">
        <w:rPr>
          <w:b/>
          <w:bCs/>
          <w:highlight w:val="yellow"/>
          <w:u w:val="single"/>
        </w:rPr>
        <w:t>the balance of power can hinge on these small differences</w:t>
      </w:r>
      <w:r w:rsidRPr="009708A8">
        <w:rPr>
          <w:u w:val="single"/>
        </w:rPr>
        <w:t>.</w:t>
      </w:r>
      <w:r w:rsidRPr="009708A8">
        <w:rPr>
          <w:rFonts w:ascii="Tahoma" w:hAnsi="Tahoma" w:cs="Tahoma"/>
          <w:u w:val="single"/>
        </w:rPr>
        <w:t> </w:t>
      </w:r>
      <w:r w:rsidR="009708A8">
        <w:rPr>
          <w:u w:val="single"/>
        </w:rPr>
        <w:t xml:space="preserve"> </w:t>
      </w:r>
      <w:r w:rsidRPr="009708A8">
        <w:rPr>
          <w:u w:val="single"/>
        </w:rPr>
        <w:t xml:space="preserve">As Election Day approaches, 2020 feels like a welter of alarmingly unanswerable questions: </w:t>
      </w:r>
      <w:r w:rsidRPr="0031003D">
        <w:rPr>
          <w:b/>
          <w:bCs/>
          <w:highlight w:val="yellow"/>
          <w:u w:val="single"/>
        </w:rPr>
        <w:t>Will everyone who requests an absentee ballot get one?</w:t>
      </w:r>
      <w:r w:rsidRPr="009708A8">
        <w:rPr>
          <w:u w:val="single"/>
        </w:rPr>
        <w:t xml:space="preserve"> Will all such absentee ballots get counted properly?</w:t>
      </w:r>
      <w:r w:rsidRPr="009708A8">
        <w:rPr>
          <w:sz w:val="16"/>
        </w:rPr>
        <w:t xml:space="preserve"> </w:t>
      </w:r>
      <w:r w:rsidRPr="009708A8">
        <w:rPr>
          <w:u w:val="single"/>
        </w:rPr>
        <w:t xml:space="preserve">How, and how much, </w:t>
      </w:r>
      <w:r w:rsidRPr="0031003D">
        <w:rPr>
          <w:b/>
          <w:bCs/>
          <w:highlight w:val="yellow"/>
          <w:u w:val="single"/>
        </w:rPr>
        <w:t>will the Russians be able to interfere</w:t>
      </w:r>
      <w:r w:rsidRPr="0031003D">
        <w:rPr>
          <w:highlight w:val="yellow"/>
          <w:u w:val="single"/>
        </w:rPr>
        <w:t>—</w:t>
      </w:r>
      <w:r w:rsidRPr="009708A8">
        <w:rPr>
          <w:u w:val="single"/>
        </w:rPr>
        <w:t xml:space="preserve">or manage to create the destabilizing impression that they did interfere? </w:t>
      </w:r>
      <w:r w:rsidRPr="0031003D">
        <w:rPr>
          <w:b/>
          <w:bCs/>
          <w:highlight w:val="yellow"/>
          <w:u w:val="single"/>
        </w:rPr>
        <w:t>Will the election be close enough that it will end up being settled</w:t>
      </w:r>
      <w:r w:rsidRPr="009708A8">
        <w:rPr>
          <w:u w:val="single"/>
        </w:rPr>
        <w:t xml:space="preserve">, as in 2000, by the inevitable barrage of litigation a close election invites? And if so, will the losing side concede, or declare the results illegitimate? And, most troubling: </w:t>
      </w:r>
      <w:r w:rsidRPr="0031003D">
        <w:rPr>
          <w:b/>
          <w:bCs/>
          <w:highlight w:val="yellow"/>
          <w:u w:val="single"/>
        </w:rPr>
        <w:t>Will these results objectively be illegitimate</w:t>
      </w:r>
      <w:r w:rsidRPr="009708A8">
        <w:rPr>
          <w:u w:val="single"/>
        </w:rPr>
        <w:t>?</w:t>
      </w:r>
      <w:r w:rsidRPr="009708A8">
        <w:rPr>
          <w:rFonts w:ascii="Tahoma" w:hAnsi="Tahoma" w:cs="Tahoma"/>
          <w:u w:val="single"/>
        </w:rPr>
        <w:t> </w:t>
      </w:r>
      <w:r w:rsidR="009708A8">
        <w:rPr>
          <w:u w:val="single"/>
        </w:rPr>
        <w:t xml:space="preserve"> </w:t>
      </w:r>
      <w:r w:rsidRPr="009708A8">
        <w:rPr>
          <w:u w:val="single"/>
        </w:rPr>
        <w:t>Whatever scramble toward a fair and legitimate election that might take place between now and Election Day should clarify the need for a simpler, fairer system.</w:t>
      </w:r>
      <w:r w:rsidRPr="009708A8">
        <w:rPr>
          <w:sz w:val="16"/>
        </w:rPr>
        <w:t xml:space="preserve"> In such a system, we’d have automatic voter registration, so that registration is not a complex hurdle. Every registered voter who wants an absentee ballot should be able to request one easily, and should also be able to mail it back without having to track down a stamp. Each such voter should be able to follow the progress of their ballot online and be notified immediately if there are any problems. Same-day registration should be available in case something goes wrong with automatic voter registration, or if a voter had moved between elections. And there should always be an auditable paper trail, so that if there are irregularities, we can go back and double-check. In short, in a modern democracy administered by the richest nation in the world, we can invest in the best technology to make sure our voting process is fair and broadly accessible, so that everybody’s ballot gets counted.</w:t>
      </w:r>
      <w:r w:rsidRPr="009708A8">
        <w:rPr>
          <w:rFonts w:ascii="Tahoma" w:hAnsi="Tahoma" w:cs="Tahoma"/>
          <w:sz w:val="16"/>
        </w:rPr>
        <w:t> </w:t>
      </w:r>
      <w:r w:rsidR="009708A8" w:rsidRPr="009708A8">
        <w:rPr>
          <w:sz w:val="16"/>
        </w:rPr>
        <w:t xml:space="preserve"> </w:t>
      </w:r>
      <w:r w:rsidRPr="009708A8">
        <w:rPr>
          <w:sz w:val="16"/>
        </w:rPr>
        <w:t xml:space="preserve">And yet, </w:t>
      </w:r>
      <w:r w:rsidRPr="009708A8">
        <w:rPr>
          <w:u w:val="single"/>
        </w:rPr>
        <w:t>as the partisan rivalries continue to dominate the debate over fair ballot access—and as administrative battles spring up over just how and how much to allow for expanded absentee balloting—it’s clear that we are nowhere near that ideal</w:t>
      </w:r>
      <w:r w:rsidRPr="009708A8">
        <w:rPr>
          <w:sz w:val="16"/>
        </w:rPr>
        <w:t xml:space="preserve">. It’s true that both sides want voting rules that each thinks will help its party win more elections. But the both-sides analysis ends there. </w:t>
      </w:r>
      <w:r w:rsidRPr="009708A8">
        <w:rPr>
          <w:u w:val="single"/>
        </w:rPr>
        <w:t>Democrats are on the side of modern democracy. Republicans, at least to judge by a caste of leaders who continue to erect hurdles to voting, are on the side of the nineteenth century</w:t>
      </w:r>
      <w:r w:rsidRPr="009708A8">
        <w:rPr>
          <w:sz w:val="16"/>
        </w:rPr>
        <w:t>. And in order for this fight over voting to come to some peaceful resolution, something big needs to shake up our closely contested, zero-sum binary politics.</w:t>
      </w:r>
      <w:r w:rsidRPr="009708A8">
        <w:rPr>
          <w:rFonts w:ascii="Tahoma" w:hAnsi="Tahoma" w:cs="Tahoma"/>
          <w:sz w:val="16"/>
        </w:rPr>
        <w:t> </w:t>
      </w:r>
    </w:p>
    <w:p w14:paraId="718D1CDC" w14:textId="77777777" w:rsidR="001A38E7" w:rsidRDefault="001A38E7" w:rsidP="001A38E7">
      <w:pPr>
        <w:pStyle w:val="Heading4"/>
      </w:pPr>
      <w:r>
        <w:t xml:space="preserve">Numerous alt causes - Widespread voter suppression and lack of resources transitioning to vote by mail wreck the election </w:t>
      </w:r>
    </w:p>
    <w:p w14:paraId="4D990B2C" w14:textId="77777777" w:rsidR="001A38E7" w:rsidRPr="003828C9" w:rsidRDefault="001A38E7" w:rsidP="001A38E7">
      <w:r w:rsidRPr="003828C9">
        <w:rPr>
          <w:b/>
          <w:bCs/>
        </w:rPr>
        <w:t>Gibson 5/26</w:t>
      </w:r>
      <w:r>
        <w:t xml:space="preserve"> (Brittany Gibson, writing fellow at The American Prospect. “The Many Varieties of Voter Suppression”, </w:t>
      </w:r>
      <w:r>
        <w:rPr>
          <w:i/>
          <w:iCs/>
        </w:rPr>
        <w:t xml:space="preserve">The American Prospect. </w:t>
      </w:r>
      <w:hyperlink r:id="rId87" w:history="1">
        <w:r w:rsidRPr="00EA2F0B">
          <w:rPr>
            <w:rStyle w:val="Hyperlink"/>
          </w:rPr>
          <w:t>https://prospect.org/politics/the-many-varieties-of-voter-suppression/</w:t>
        </w:r>
      </w:hyperlink>
      <w:r>
        <w:t xml:space="preserve">, 5/26/2020) </w:t>
      </w:r>
    </w:p>
    <w:p w14:paraId="44F3BDA5" w14:textId="750B8C25" w:rsidR="001A38E7" w:rsidRPr="009708A8" w:rsidRDefault="001A38E7" w:rsidP="00B63E68">
      <w:pPr>
        <w:rPr>
          <w:sz w:val="16"/>
        </w:rPr>
      </w:pPr>
      <w:r w:rsidRPr="002A0D55">
        <w:rPr>
          <w:sz w:val="16"/>
        </w:rPr>
        <w:t xml:space="preserve">AS OF APRIL, about one month into self-isolation and state lockdowns, </w:t>
      </w:r>
      <w:r w:rsidRPr="0031003D">
        <w:rPr>
          <w:rStyle w:val="StyleUnderline"/>
          <w:highlight w:val="yellow"/>
        </w:rPr>
        <w:t xml:space="preserve">Congress has only approved an </w:t>
      </w:r>
      <w:r w:rsidRPr="0031003D">
        <w:rPr>
          <w:rStyle w:val="StyleUnderline"/>
        </w:rPr>
        <w:t xml:space="preserve">additional </w:t>
      </w:r>
      <w:r w:rsidRPr="0031003D">
        <w:rPr>
          <w:rStyle w:val="StyleUnderline"/>
          <w:highlight w:val="yellow"/>
        </w:rPr>
        <w:t>$400 million to assist state and local elections operations</w:t>
      </w:r>
      <w:r w:rsidRPr="002A0D55">
        <w:rPr>
          <w:sz w:val="16"/>
        </w:rPr>
        <w:t xml:space="preserve">. This may sound like a lot to invest in democracy, but </w:t>
      </w:r>
      <w:r w:rsidRPr="0031003D">
        <w:rPr>
          <w:rStyle w:val="StyleUnderline"/>
          <w:highlight w:val="yellow"/>
        </w:rPr>
        <w:t xml:space="preserve">it’s just a fraction of the $2 billion elections experts </w:t>
      </w:r>
      <w:r w:rsidRPr="0031003D">
        <w:rPr>
          <w:rStyle w:val="StyleUnderline"/>
        </w:rPr>
        <w:t xml:space="preserve">at the Brennan Center for Justice </w:t>
      </w:r>
      <w:r w:rsidRPr="0031003D">
        <w:rPr>
          <w:rStyle w:val="StyleUnderline"/>
          <w:highlight w:val="yellow"/>
        </w:rPr>
        <w:t>calculate is necessary</w:t>
      </w:r>
      <w:r w:rsidRPr="002A0D55">
        <w:rPr>
          <w:sz w:val="16"/>
        </w:rPr>
        <w:t xml:space="preserve">. Some advocates are also calling for a uniform guarantee on ballot access through vote-by-mail or some other measure, as thus far, </w:t>
      </w:r>
      <w:r w:rsidRPr="002A0D55">
        <w:rPr>
          <w:rStyle w:val="StyleUnderline"/>
        </w:rPr>
        <w:t>Congress’s allocation of funds does not address the many different levels of access to the ballot box.</w:t>
      </w:r>
      <w:r>
        <w:rPr>
          <w:rStyle w:val="StyleUnderline"/>
        </w:rPr>
        <w:t xml:space="preserve"> </w:t>
      </w:r>
      <w:r w:rsidRPr="002A0D55">
        <w:rPr>
          <w:rStyle w:val="StyleUnderline"/>
        </w:rPr>
        <w:t>“People are seeing how challenging it can be when every state has different processes for who can vote and how you can vote, and some states are quite accessible to all voters and the means of all people, and other states are quite restrictive and have suppressive systems,” Short says.</w:t>
      </w:r>
      <w:r w:rsidRPr="002A0D55">
        <w:rPr>
          <w:sz w:val="16"/>
        </w:rPr>
        <w:t xml:space="preserve"> </w:t>
      </w:r>
      <w:r w:rsidRPr="0031003D">
        <w:rPr>
          <w:rStyle w:val="StyleUnderline"/>
          <w:highlight w:val="yellow"/>
        </w:rPr>
        <w:t>“</w:t>
      </w:r>
      <w:r w:rsidRPr="0031003D">
        <w:rPr>
          <w:rStyle w:val="Emphasis"/>
          <w:highlight w:val="yellow"/>
        </w:rPr>
        <w:t>People are going to have some difficulty getting to the polls</w:t>
      </w:r>
      <w:r w:rsidRPr="002A0D55">
        <w:rPr>
          <w:rStyle w:val="StyleUnderline"/>
        </w:rPr>
        <w:t xml:space="preserve">, and </w:t>
      </w:r>
      <w:r w:rsidRPr="0031003D">
        <w:rPr>
          <w:rStyle w:val="StyleUnderline"/>
          <w:highlight w:val="yellow"/>
        </w:rPr>
        <w:t>many people will want to vote by mail this year and a lot of states will not have that option.”</w:t>
      </w:r>
      <w:r w:rsidRPr="002A0D55">
        <w:rPr>
          <w:rStyle w:val="StyleUnderline"/>
        </w:rPr>
        <w:t xml:space="preserve"> Some advocates are calling for Congress to require some uniformity in elections, at least for this year, Short adds.</w:t>
      </w:r>
      <w:r>
        <w:rPr>
          <w:rStyle w:val="StyleUnderline"/>
        </w:rPr>
        <w:t xml:space="preserve"> </w:t>
      </w:r>
      <w:r w:rsidRPr="0031003D">
        <w:rPr>
          <w:highlight w:val="yellow"/>
          <w:u w:val="single"/>
        </w:rPr>
        <w:t>The most aggressive legislation proposed to protect Americans’ right to vote</w:t>
      </w:r>
      <w:r w:rsidRPr="0031003D">
        <w:rPr>
          <w:u w:val="single"/>
        </w:rPr>
        <w:t xml:space="preserve"> in November </w:t>
      </w:r>
      <w:r w:rsidRPr="0031003D">
        <w:rPr>
          <w:highlight w:val="yellow"/>
          <w:u w:val="single"/>
        </w:rPr>
        <w:t>came from Sen.</w:t>
      </w:r>
      <w:r w:rsidRPr="0031003D">
        <w:rPr>
          <w:u w:val="single"/>
        </w:rPr>
        <w:t xml:space="preserve"> Kamala </w:t>
      </w:r>
      <w:r w:rsidRPr="0031003D">
        <w:rPr>
          <w:highlight w:val="yellow"/>
          <w:u w:val="single"/>
        </w:rPr>
        <w:t>Harris</w:t>
      </w:r>
      <w:r w:rsidRPr="0031003D">
        <w:rPr>
          <w:u w:val="single"/>
        </w:rPr>
        <w:t xml:space="preserve"> (D-CA) in mid-April.</w:t>
      </w:r>
      <w:r w:rsidRPr="002A0D55">
        <w:rPr>
          <w:sz w:val="16"/>
        </w:rPr>
        <w:t xml:space="preserve"> The former presidential candidate’s bill calls for $5 billion of funding to help ensure free and fair elections. Harris’s bill is also the first that recognizes the different battles to the ballot box that Americans face. “Unfortunately, the barriers faced by voters who have historically experienced the greatest obstacles to voting are exacerbated by the coronavirus (COVID-19) pandemic,” the bill reads. To respond to these barriers, Harris’s bill calls for expanded access to mail-in ballots and eliminating the “excuse requirement” to voting by mail that still exists in 14 states, while also supporting physical polling stations for those who cannot vote by mail because they may be disabled, visually impaired, or need assisted technology to privately mark their ballots. </w:t>
      </w:r>
      <w:r w:rsidRPr="002A0D55">
        <w:rPr>
          <w:rStyle w:val="StyleUnderline"/>
        </w:rPr>
        <w:t>“Even if you make great accommodations, what does it matter if voters can’t utilize them and exercise their right to vote?”</w:t>
      </w:r>
      <w:r>
        <w:rPr>
          <w:rStyle w:val="StyleUnderline"/>
        </w:rPr>
        <w:t xml:space="preserve"> </w:t>
      </w:r>
      <w:r w:rsidRPr="002A0D55">
        <w:rPr>
          <w:sz w:val="16"/>
        </w:rPr>
        <w:t xml:space="preserve">The VoteSafe Act of 2020 also recognizes the needs of voters who live on reservations and don’t have the same access to the Postal Service. It also highlights those who have language assistance needs, and the accommodations that are supposed to be made for this group per the Voting Rights Act. </w:t>
      </w:r>
      <w:r w:rsidRPr="002A0D55">
        <w:rPr>
          <w:rStyle w:val="StyleUnderline"/>
        </w:rPr>
        <w:t>The bill is also the first to address the signature technicalities that cause votes to be tossed out, unlike the mail-in-ballot bill Sens. Ron Wyden (D-OR) and Amy Klobuchar (D-MN) co-sponsored one month earlier</w:t>
      </w:r>
      <w:r w:rsidRPr="002A0D55">
        <w:rPr>
          <w:sz w:val="16"/>
        </w:rPr>
        <w:t xml:space="preserve">. Harris’s bill, if implemented into law, would cut the confusion on how (or if) election officials can help voters fix their ballots and makes remedying a signature defect a requirement. The VoteSafe Act also calls for ballot validity to be determined by two or more election officials and would give voters the opportunity to appeal the rejection of a ballot. </w:t>
      </w:r>
      <w:r w:rsidRPr="002A0D55">
        <w:rPr>
          <w:rStyle w:val="StyleUnderline"/>
        </w:rPr>
        <w:t xml:space="preserve">A </w:t>
      </w:r>
      <w:r w:rsidRPr="0031003D">
        <w:rPr>
          <w:rStyle w:val="StyleUnderline"/>
          <w:highlight w:val="yellow"/>
        </w:rPr>
        <w:t>BILL LIKE Harris’s would be an energizing shock to the sometimes lethargic election management in the U</w:t>
      </w:r>
      <w:r w:rsidRPr="002A0D55">
        <w:rPr>
          <w:rStyle w:val="StyleUnderline"/>
        </w:rPr>
        <w:t xml:space="preserve">nited </w:t>
      </w:r>
      <w:r w:rsidRPr="0031003D">
        <w:rPr>
          <w:rStyle w:val="StyleUnderline"/>
          <w:highlight w:val="yellow"/>
        </w:rPr>
        <w:t>S</w:t>
      </w:r>
      <w:r w:rsidRPr="002A0D55">
        <w:rPr>
          <w:rStyle w:val="StyleUnderline"/>
        </w:rPr>
        <w:t xml:space="preserve">tates. Under the Trump administration, however, </w:t>
      </w:r>
      <w:r w:rsidRPr="0031003D">
        <w:rPr>
          <w:rStyle w:val="StyleUnderline"/>
          <w:highlight w:val="yellow"/>
        </w:rPr>
        <w:t>it’s highly unlikely that such a comprehensive federal law addressing ballot-access disparities would pass</w:t>
      </w:r>
      <w:r w:rsidRPr="002A0D55">
        <w:rPr>
          <w:rStyle w:val="StyleUnderline"/>
        </w:rPr>
        <w:t>.</w:t>
      </w:r>
      <w:r w:rsidRPr="002A0D55">
        <w:rPr>
          <w:sz w:val="16"/>
        </w:rPr>
        <w:t xml:space="preserve"> Although President Trump, and many members of Congress, vote by mail in their home states, he leads the national conversation questioning the validity of vote-by-mail ballots. </w:t>
      </w:r>
      <w:r w:rsidRPr="002A0D55">
        <w:rPr>
          <w:rStyle w:val="StyleUnderline"/>
        </w:rPr>
        <w:t>Despite signing the CARES Act and its $400 million appropriation for helping elections, Trump later told Fox &amp; Friends how he felt about expanding access to voting: “They had levels of voting, that if you ever agreed to it, you’d never have a Republican elected in this country again</w:t>
      </w:r>
      <w:r w:rsidRPr="002A0D55">
        <w:rPr>
          <w:sz w:val="16"/>
        </w:rPr>
        <w:t xml:space="preserve">. They had things in there about Election Days, and what you do, and all sorts of clawbacks, and they had things that were just totally crazy.” </w:t>
      </w:r>
      <w:r w:rsidRPr="002A0D55">
        <w:rPr>
          <w:rStyle w:val="StyleUnderline"/>
        </w:rPr>
        <w:t>Foley says that it’s not surprising that some elected officials do not want to expand access to the ballot box, because they fear it will cause them to lose power.</w:t>
      </w:r>
      <w:r w:rsidRPr="002A0D55">
        <w:rPr>
          <w:sz w:val="16"/>
        </w:rPr>
        <w:t xml:space="preserve"> “James Madison taught us in The Federalist Papers that humans are not angels and power can corrupt,” Foley says. What is shocking to him, though, is how openly some politicians talk about wanting to keep power. “They used to have to be really hidden and supposed to be embarrassed [but] they’ve become more open power grabs,” he adds. </w:t>
      </w:r>
      <w:r w:rsidRPr="0031003D">
        <w:rPr>
          <w:rStyle w:val="Emphasis"/>
          <w:highlight w:val="yellow"/>
        </w:rPr>
        <w:t>Republicans have responded aggressively to attempts to expand access to the ballot box</w:t>
      </w:r>
      <w:r w:rsidRPr="002A0D55">
        <w:rPr>
          <w:sz w:val="16"/>
        </w:rPr>
        <w:t xml:space="preserve">. </w:t>
      </w:r>
      <w:r w:rsidRPr="002A0D55">
        <w:rPr>
          <w:rStyle w:val="StyleUnderline"/>
        </w:rPr>
        <w:t xml:space="preserve">In addition to Trump’s rhetoric, which often conflates voter fraud and security issues with equal access, </w:t>
      </w:r>
      <w:r w:rsidRPr="0031003D">
        <w:rPr>
          <w:rStyle w:val="StyleUnderline"/>
          <w:highlight w:val="yellow"/>
        </w:rPr>
        <w:t>most of the suppressive voter ID laws and signature requirements have come from Republican officials</w:t>
      </w:r>
      <w:r w:rsidRPr="002A0D55">
        <w:rPr>
          <w:rStyle w:val="StyleUnderline"/>
        </w:rPr>
        <w:t xml:space="preserve"> as well</w:t>
      </w:r>
      <w:r w:rsidRPr="0031003D">
        <w:rPr>
          <w:rStyle w:val="StyleUnderline"/>
          <w:highlight w:val="yellow"/>
        </w:rPr>
        <w:t xml:space="preserve">. </w:t>
      </w:r>
      <w:r w:rsidRPr="0031003D">
        <w:rPr>
          <w:rStyle w:val="Emphasis"/>
          <w:highlight w:val="yellow"/>
        </w:rPr>
        <w:t>Trump</w:t>
      </w:r>
      <w:r w:rsidRPr="002A0D55">
        <w:rPr>
          <w:rStyle w:val="Emphasis"/>
        </w:rPr>
        <w:t xml:space="preserve"> also </w:t>
      </w:r>
      <w:r w:rsidRPr="0031003D">
        <w:rPr>
          <w:rStyle w:val="Emphasis"/>
          <w:highlight w:val="yellow"/>
        </w:rPr>
        <w:t>tweeted, “Republicans should fight very hard when it comes to state wide mail-in voting. Democrats are clamoring for it.”</w:t>
      </w:r>
      <w:r w:rsidRPr="002A0D55">
        <w:rPr>
          <w:rStyle w:val="Emphasis"/>
        </w:rPr>
        <w:t xml:space="preserve"> </w:t>
      </w:r>
      <w:r w:rsidRPr="002A0D55">
        <w:rPr>
          <w:sz w:val="16"/>
        </w:rPr>
        <w:t xml:space="preserve">The party has listened. Republicans in New Mexico blocked a proposed conversion of the state’s June 2 primary to all vote-by-mail, and are fighting various attempts at expanding ballot access in Arizona, Georgia, Michigan, Nevada, Pennsylvania, Texas, and South Carolina. The Republican National Committee has committed $20 million to the nationwide legal campaign. “We heard the president, we heard state elected officials in Georgia, both mention on the record that higher vote-by-mail turnout would be bad for them,” </w:t>
      </w:r>
      <w:r w:rsidRPr="002A0D55">
        <w:rPr>
          <w:rStyle w:val="StyleUnderline"/>
        </w:rPr>
        <w:t xml:space="preserve">Short says. “It means that </w:t>
      </w:r>
      <w:r w:rsidRPr="002A0D55">
        <w:rPr>
          <w:rStyle w:val="Emphasis"/>
        </w:rPr>
        <w:t>our political system has become so politically polarized that one political party has determined that it benefits</w:t>
      </w:r>
      <w:r w:rsidRPr="002A0D55">
        <w:rPr>
          <w:rStyle w:val="StyleUnderline"/>
        </w:rPr>
        <w:t xml:space="preserve"> when fewer people turn out to vote and so it helps to suppress votes. And that is antithetical to our entire democratic system.”</w:t>
      </w:r>
      <w:r>
        <w:rPr>
          <w:rStyle w:val="StyleUnderline"/>
        </w:rPr>
        <w:t xml:space="preserve"> </w:t>
      </w:r>
      <w:r w:rsidRPr="002A0D55">
        <w:rPr>
          <w:sz w:val="16"/>
        </w:rPr>
        <w:t xml:space="preserve">While Republicans actively reduce access, </w:t>
      </w:r>
      <w:r w:rsidRPr="0031003D">
        <w:rPr>
          <w:rStyle w:val="StyleUnderline"/>
          <w:highlight w:val="yellow"/>
        </w:rPr>
        <w:t>Democrats have not always taken steps to expand access</w:t>
      </w:r>
      <w:r w:rsidRPr="002A0D55">
        <w:rPr>
          <w:rStyle w:val="StyleUnderline"/>
        </w:rPr>
        <w:t xml:space="preserve">. </w:t>
      </w:r>
      <w:r w:rsidRPr="0031003D">
        <w:rPr>
          <w:rStyle w:val="StyleUnderline"/>
          <w:highlight w:val="yellow"/>
        </w:rPr>
        <w:t>Even in deep-blue New York, voters only gained access to early voting in 2019</w:t>
      </w:r>
      <w:r w:rsidRPr="0031003D">
        <w:rPr>
          <w:sz w:val="16"/>
          <w:highlight w:val="yellow"/>
        </w:rPr>
        <w:t xml:space="preserve">. </w:t>
      </w:r>
      <w:r w:rsidRPr="0031003D">
        <w:rPr>
          <w:rStyle w:val="StyleUnderline"/>
          <w:highlight w:val="yellow"/>
        </w:rPr>
        <w:t>New Jersey still doesn’t have online voter registration or same-day registration</w:t>
      </w:r>
      <w:r w:rsidRPr="002A0D55">
        <w:rPr>
          <w:rStyle w:val="StyleUnderline"/>
        </w:rPr>
        <w:t xml:space="preserve">. And in the 2020 California primary, </w:t>
      </w:r>
      <w:r w:rsidRPr="0031003D">
        <w:rPr>
          <w:rStyle w:val="StyleUnderline"/>
          <w:highlight w:val="yellow"/>
        </w:rPr>
        <w:t>Los Angeles County completely changed its in-person poll stations</w:t>
      </w:r>
      <w:r w:rsidRPr="002A0D55">
        <w:rPr>
          <w:rStyle w:val="StyleUnderline"/>
        </w:rPr>
        <w:t xml:space="preserve"> from its former precinct locations to a new vote center model, w</w:t>
      </w:r>
      <w:r w:rsidRPr="0031003D">
        <w:rPr>
          <w:rStyle w:val="StyleUnderline"/>
          <w:highlight w:val="yellow"/>
        </w:rPr>
        <w:t>ith limited outreach to multilingual constituents</w:t>
      </w:r>
      <w:r w:rsidRPr="002A0D55">
        <w:rPr>
          <w:rStyle w:val="StyleUnderline"/>
        </w:rPr>
        <w:t xml:space="preserve"> and five times fewer polling stations overall. </w:t>
      </w:r>
      <w:r w:rsidRPr="002A0D55">
        <w:rPr>
          <w:sz w:val="16"/>
        </w:rPr>
        <w:t>This caused long lines and barriers to access on Super Tuesday. On the other hand, Utah runs elections with universal vote-by-mail access and still elected two Republican senators, Mitt Romney and Mike Lee, as well as Republican Gov. Gary Herbert. Overall, five states—Oregon, Utah, Hawaii, Colorado, and Washington—have set up universal vote-by-mail procedures, and California is moving toward that. There is no evidence to suggest expanded voting access through more accessible vote-by-mail would help one party or another. But during a public-health pandemic, it is certain to help people vote—especially older people who are the most vulnerable to the coronavirus and the most reliable voting demographic in the country.</w:t>
      </w:r>
    </w:p>
    <w:p w14:paraId="71170F39" w14:textId="54EA0D3F" w:rsidR="000F3096" w:rsidRDefault="000F3096" w:rsidP="000F3096">
      <w:pPr>
        <w:pStyle w:val="Heading3"/>
      </w:pPr>
      <w:r w:rsidRPr="000F3096">
        <w:t xml:space="preserve">2AC </w:t>
      </w:r>
      <w:r>
        <w:t>–</w:t>
      </w:r>
      <w:r w:rsidRPr="000F3096">
        <w:t xml:space="preserve"> </w:t>
      </w:r>
      <w:r>
        <w:t xml:space="preserve">Russian Hacking </w:t>
      </w:r>
    </w:p>
    <w:p w14:paraId="320B1FD3" w14:textId="7B689ED0" w:rsidR="003850CB" w:rsidRDefault="006563AC" w:rsidP="003850CB">
      <w:pPr>
        <w:pStyle w:val="Heading4"/>
      </w:pPr>
      <w:r>
        <w:t xml:space="preserve">Just a small degree of Russian interference would throw the election into chaos </w:t>
      </w:r>
    </w:p>
    <w:p w14:paraId="6321B9A8" w14:textId="11DA7593" w:rsidR="006563AC" w:rsidRPr="006563AC" w:rsidRDefault="006563AC" w:rsidP="006563AC">
      <w:r w:rsidRPr="006563AC">
        <w:rPr>
          <w:b/>
          <w:bCs/>
        </w:rPr>
        <w:t>Foer’20</w:t>
      </w:r>
      <w:r>
        <w:t xml:space="preserve"> (Franklin Foer, staff writer at The Atlantic. “Putin Is Well on His Way to Stealing the Next Election”, </w:t>
      </w:r>
      <w:r>
        <w:rPr>
          <w:i/>
          <w:iCs/>
        </w:rPr>
        <w:t xml:space="preserve">The Atlantic. </w:t>
      </w:r>
      <w:hyperlink r:id="rId88" w:history="1">
        <w:r w:rsidRPr="00EA2F0B">
          <w:rPr>
            <w:rStyle w:val="Hyperlink"/>
          </w:rPr>
          <w:t>https://www.theatlantic.com/magazine/archive/2020/06/putin-american-democracy/610570/</w:t>
        </w:r>
      </w:hyperlink>
      <w:r>
        <w:t xml:space="preserve">, June 2020) </w:t>
      </w:r>
    </w:p>
    <w:p w14:paraId="7DEC4D80" w14:textId="16F33A55" w:rsidR="00E26718" w:rsidRDefault="003850CB" w:rsidP="000E2647">
      <w:pPr>
        <w:rPr>
          <w:sz w:val="16"/>
        </w:rPr>
      </w:pPr>
      <w:r w:rsidRPr="0031003D">
        <w:rPr>
          <w:rStyle w:val="StyleUnderline"/>
          <w:highlight w:val="yellow"/>
        </w:rPr>
        <w:t>What sort of operation could Russia execute in 2020?</w:t>
      </w:r>
      <w:r w:rsidRPr="003850CB">
        <w:rPr>
          <w:sz w:val="16"/>
        </w:rPr>
        <w:t xml:space="preserve"> Unlike Ukraine, the United States doesn’t have a central node that, if struck, could disable democracy at its core. Instead, </w:t>
      </w:r>
      <w:r w:rsidRPr="0031003D">
        <w:rPr>
          <w:rStyle w:val="StyleUnderline"/>
          <w:highlight w:val="yellow"/>
        </w:rPr>
        <w:t>the U</w:t>
      </w:r>
      <w:r w:rsidRPr="003850CB">
        <w:rPr>
          <w:rStyle w:val="StyleUnderline"/>
        </w:rPr>
        <w:t xml:space="preserve">nited </w:t>
      </w:r>
      <w:r w:rsidRPr="0031003D">
        <w:rPr>
          <w:rStyle w:val="StyleUnderline"/>
          <w:highlight w:val="yellow"/>
        </w:rPr>
        <w:t>S</w:t>
      </w:r>
      <w:r w:rsidRPr="003850CB">
        <w:rPr>
          <w:rStyle w:val="StyleUnderline"/>
        </w:rPr>
        <w:t xml:space="preserve">tates </w:t>
      </w:r>
      <w:r w:rsidRPr="0031003D">
        <w:rPr>
          <w:rStyle w:val="StyleUnderline"/>
          <w:highlight w:val="yellow"/>
        </w:rPr>
        <w:t>has an array of smaller but still alluring targets: the vendors, niche companies, that sell voting equipment to states and localities; the employees of those governments</w:t>
      </w:r>
      <w:r w:rsidRPr="003850CB">
        <w:rPr>
          <w:rStyle w:val="StyleUnderline"/>
        </w:rPr>
        <w:t>, each with passwords that can be stolen; voting machines that connect to the internet to transmit election results.</w:t>
      </w:r>
      <w:r>
        <w:rPr>
          <w:rStyle w:val="StyleUnderline"/>
        </w:rPr>
        <w:t xml:space="preserve"> </w:t>
      </w:r>
      <w:r w:rsidRPr="0031003D">
        <w:rPr>
          <w:rStyle w:val="StyleUnderline"/>
          <w:highlight w:val="yellow"/>
        </w:rPr>
        <w:t>Matt Masterson is a senior adviser at the Department of Homeland Security’s freshly minted Cybersecurity and Infrastructure Security Agency</w:t>
      </w:r>
      <w:r w:rsidRPr="003850CB">
        <w:rPr>
          <w:rStyle w:val="StyleUnderline"/>
        </w:rPr>
        <w:t>, a bureau assigned to help states protect elections from outside attack</w:t>
      </w:r>
      <w:r w:rsidRPr="003850CB">
        <w:rPr>
          <w:sz w:val="16"/>
        </w:rPr>
        <w:t xml:space="preserve">; it’s where Jack Cable will work this summer. I asked Masterson to describe the scenarios that keep him up at night. </w:t>
      </w:r>
      <w:r w:rsidRPr="0031003D">
        <w:rPr>
          <w:rStyle w:val="StyleUnderline"/>
          <w:highlight w:val="yellow"/>
        </w:rPr>
        <w:t>His greatest fear is that an election official might inadvertently enable a piece of ransomware</w:t>
      </w:r>
      <w:r w:rsidRPr="003850CB">
        <w:rPr>
          <w:rStyle w:val="StyleUnderline"/>
        </w:rPr>
        <w:t>.</w:t>
      </w:r>
      <w:r w:rsidRPr="003850CB">
        <w:rPr>
          <w:sz w:val="16"/>
        </w:rPr>
        <w:t xml:space="preserve"> These are malicious bits of code that encrypt data and files, </w:t>
      </w:r>
      <w:r w:rsidRPr="0031003D">
        <w:rPr>
          <w:rStyle w:val="Emphasis"/>
          <w:highlight w:val="yellow"/>
        </w:rPr>
        <w:t>essentially placing a lock on a system</w:t>
      </w:r>
      <w:r w:rsidRPr="003850CB">
        <w:rPr>
          <w:rStyle w:val="Emphasis"/>
        </w:rPr>
        <w:t>;</w:t>
      </w:r>
      <w:r w:rsidRPr="003850CB">
        <w:rPr>
          <w:sz w:val="16"/>
        </w:rPr>
        <w:t xml:space="preserve"> money is then demanded in exchange for the key. </w:t>
      </w:r>
      <w:r w:rsidRPr="003850CB">
        <w:rPr>
          <w:rStyle w:val="StyleUnderline"/>
        </w:rPr>
        <w:t xml:space="preserve">In 2017, Ukraine was targeted again, this time with a similar piece of malware called NotPetya. </w:t>
      </w:r>
      <w:r w:rsidRPr="003850CB">
        <w:rPr>
          <w:sz w:val="16"/>
        </w:rPr>
        <w:t xml:space="preserve">But instead of extorting Ukraine, Russia sought to cripple it. </w:t>
      </w:r>
      <w:r w:rsidRPr="003850CB">
        <w:rPr>
          <w:rStyle w:val="StyleUnderline"/>
        </w:rPr>
        <w:t>NotPetya wiped 10 percent of the nation’s computers; it disabled ATMs, telephone networks, and banks.</w:t>
      </w:r>
      <w:r w:rsidRPr="003850CB">
        <w:rPr>
          <w:sz w:val="16"/>
        </w:rPr>
        <w:t xml:space="preserve"> (The United States is well aware of NotPetya’s potency, because it relied on a tool created by—and stolen from—the National Security Agency.) </w:t>
      </w:r>
      <w:r w:rsidRPr="003850CB">
        <w:rPr>
          <w:rStyle w:val="StyleUnderline"/>
        </w:rPr>
        <w:t xml:space="preserve">If the Russians attached such a bug to a voter-registration database, </w:t>
      </w:r>
      <w:r w:rsidRPr="0031003D">
        <w:rPr>
          <w:rStyle w:val="StyleUnderline"/>
          <w:highlight w:val="yellow"/>
        </w:rPr>
        <w:t xml:space="preserve">they could </w:t>
      </w:r>
      <w:r w:rsidRPr="0031003D">
        <w:rPr>
          <w:rStyle w:val="Emphasis"/>
          <w:sz w:val="24"/>
          <w:highlight w:val="yellow"/>
        </w:rPr>
        <w:t>render an entire election logistically unfeasible;</w:t>
      </w:r>
      <w:r w:rsidRPr="0031003D">
        <w:rPr>
          <w:rStyle w:val="StyleUnderline"/>
          <w:highlight w:val="yellow"/>
        </w:rPr>
        <w:t xml:space="preserve"> tracking who had voted</w:t>
      </w:r>
      <w:r w:rsidRPr="003850CB">
        <w:rPr>
          <w:rStyle w:val="StyleUnderline"/>
        </w:rPr>
        <w:t xml:space="preserve"> and where they’d voted </w:t>
      </w:r>
      <w:r w:rsidRPr="0031003D">
        <w:rPr>
          <w:rStyle w:val="StyleUnderline"/>
          <w:highlight w:val="yellow"/>
        </w:rPr>
        <w:t xml:space="preserve">would be </w:t>
      </w:r>
      <w:r w:rsidRPr="0031003D">
        <w:rPr>
          <w:rStyle w:val="StyleUnderline"/>
          <w:b/>
          <w:bCs/>
          <w:sz w:val="24"/>
          <w:highlight w:val="yellow"/>
        </w:rPr>
        <w:t>impossible</w:t>
      </w:r>
      <w:r w:rsidRPr="003850CB">
        <w:rPr>
          <w:rStyle w:val="StyleUnderline"/>
        </w:rPr>
        <w:t>.</w:t>
      </w:r>
      <w:r>
        <w:rPr>
          <w:rStyle w:val="StyleUnderline"/>
        </w:rPr>
        <w:t xml:space="preserve"> </w:t>
      </w:r>
      <w:r w:rsidRPr="003850CB">
        <w:rPr>
          <w:u w:val="single"/>
        </w:rPr>
        <w:t xml:space="preserve">But Russia need not risk such a devastating attack. It </w:t>
      </w:r>
      <w:r w:rsidRPr="0031003D">
        <w:rPr>
          <w:highlight w:val="yellow"/>
          <w:u w:val="single"/>
        </w:rPr>
        <w:t>can simply meddle with voter-registration databases</w:t>
      </w:r>
      <w:r w:rsidRPr="003850CB">
        <w:rPr>
          <w:u w:val="single"/>
        </w:rPr>
        <w:t>, which are filled with vulnerabilities similar to the ones that Cable exposed</w:t>
      </w:r>
      <w:r w:rsidRPr="003850CB">
        <w:rPr>
          <w:sz w:val="16"/>
        </w:rPr>
        <w:t xml:space="preserve">. Such meddling could stop short of purging voters from the rolls and still cause significant disruptions: </w:t>
      </w:r>
      <w:r w:rsidRPr="0031003D">
        <w:rPr>
          <w:highlight w:val="yellow"/>
          <w:u w:val="single"/>
        </w:rPr>
        <w:t>Hackers could flip the digits in addresses, so that voters’ photo IDs no longer match the official records</w:t>
      </w:r>
      <w:r w:rsidRPr="003850CB">
        <w:rPr>
          <w:sz w:val="16"/>
        </w:rPr>
        <w:t xml:space="preserve">. When people arrived at the polls, they would likely still be able to vote, but might be forced to cast provisional ballots. </w:t>
      </w:r>
      <w:r w:rsidRPr="003850CB">
        <w:rPr>
          <w:u w:val="single"/>
        </w:rPr>
        <w:t>The confusion and additional paperwork would generate long lines and stoke suspicion about the underlying integrity of the election.</w:t>
      </w:r>
      <w:r w:rsidRPr="003850CB">
        <w:rPr>
          <w:sz w:val="16"/>
        </w:rPr>
        <w:t xml:space="preserve"> </w:t>
      </w:r>
      <w:r w:rsidRPr="0031003D">
        <w:rPr>
          <w:b/>
          <w:bCs/>
          <w:highlight w:val="yellow"/>
          <w:u w:val="single"/>
          <w:bdr w:val="single" w:sz="4" w:space="0" w:color="auto"/>
        </w:rPr>
        <w:t>Given the fragility of American democracy, even the tiniest interference, or hint of interference, could undermine faith in the tally of the vote</w:t>
      </w:r>
      <w:r w:rsidRPr="003850CB">
        <w:rPr>
          <w:sz w:val="16"/>
        </w:rPr>
        <w:t xml:space="preserve">. </w:t>
      </w:r>
      <w:r w:rsidRPr="003850CB">
        <w:rPr>
          <w:u w:val="single"/>
        </w:rPr>
        <w:t>On Election Night, the Russians could place a page on the Wisconsin Elections Commission website that falsely showed Trump with a sizable lead. Government officials would be forced to declare it a hoax</w:t>
      </w:r>
      <w:r w:rsidRPr="003850CB">
        <w:rPr>
          <w:sz w:val="16"/>
        </w:rPr>
        <w:t xml:space="preserve">. Imagine how Twitter demagogues, the president among them, would exploit the ensuing confusion. </w:t>
      </w:r>
      <w:r w:rsidRPr="003850CB">
        <w:rPr>
          <w:u w:val="single"/>
        </w:rPr>
        <w:t>Such scenarios ought to have sparked a clamor for systemic reform. But in the past, when the federal government has pointed out these vulnerabilities—and attempted to protect against them—the states have chafed and moaned</w:t>
      </w:r>
      <w:r w:rsidRPr="003850CB">
        <w:rPr>
          <w:sz w:val="16"/>
        </w:rPr>
        <w:t>. In August 2016, President Obama’s homeland-security secretary, Jeh Johnson, held a conference call with state election officials and informed them of the need to safeguard their infrastructure. Instead of accepting his offer of help, they told him, “This is our responsibility and there should not be a federal takeover of the election system.”</w:t>
      </w:r>
    </w:p>
    <w:p w14:paraId="0C118282" w14:textId="64071FAC" w:rsidR="003C08D2" w:rsidRDefault="003C08D2" w:rsidP="003C08D2">
      <w:pPr>
        <w:pStyle w:val="Heading3"/>
      </w:pPr>
      <w:r>
        <w:t xml:space="preserve">---1AR- Russian Hacking </w:t>
      </w:r>
    </w:p>
    <w:p w14:paraId="1337D511" w14:textId="0C070252" w:rsidR="000E2647" w:rsidRPr="000E2647" w:rsidRDefault="000E2647" w:rsidP="000E2647">
      <w:pPr>
        <w:pStyle w:val="Heading4"/>
      </w:pPr>
      <w:r>
        <w:t xml:space="preserve">And – hack attacks are magnified by lack of response from the government </w:t>
      </w:r>
    </w:p>
    <w:p w14:paraId="7DABA4F4" w14:textId="66D41826" w:rsidR="00E26718" w:rsidRPr="00E26718" w:rsidRDefault="00E26718" w:rsidP="00E26718">
      <w:r w:rsidRPr="006563AC">
        <w:rPr>
          <w:b/>
          <w:bCs/>
        </w:rPr>
        <w:t>Foer’20</w:t>
      </w:r>
      <w:r>
        <w:t xml:space="preserve"> (Franklin Foer, staff writer at The Atlantic. “Putin Is Well on His Way to Stealing the Next Election”, </w:t>
      </w:r>
      <w:r>
        <w:rPr>
          <w:i/>
          <w:iCs/>
        </w:rPr>
        <w:t xml:space="preserve">The Atlantic. </w:t>
      </w:r>
      <w:hyperlink r:id="rId89" w:history="1">
        <w:r w:rsidRPr="00EA2F0B">
          <w:rPr>
            <w:rStyle w:val="Hyperlink"/>
          </w:rPr>
          <w:t>https://www.theatlantic.com/magazine/archive/2020/06/putin-american-democracy/610570/</w:t>
        </w:r>
      </w:hyperlink>
      <w:r>
        <w:t xml:space="preserve">, June 2020) </w:t>
      </w:r>
    </w:p>
    <w:p w14:paraId="75F19861" w14:textId="4DD2CE50" w:rsidR="00E26718" w:rsidRDefault="00E26718" w:rsidP="00E26718">
      <w:pPr>
        <w:rPr>
          <w:sz w:val="16"/>
        </w:rPr>
      </w:pPr>
      <w:r w:rsidRPr="00E26718">
        <w:rPr>
          <w:rStyle w:val="StyleUnderline"/>
        </w:rPr>
        <w:t xml:space="preserve">Devising strategies for thwarting the last attack is far easier than preventing the next one. </w:t>
      </w:r>
      <w:r w:rsidRPr="0031003D">
        <w:rPr>
          <w:rStyle w:val="Emphasis"/>
          <w:highlight w:val="yellow"/>
        </w:rPr>
        <w:t>Even if Russian disinformation can be tamped down on social medi</w:t>
      </w:r>
      <w:r w:rsidRPr="00E26718">
        <w:rPr>
          <w:rStyle w:val="Emphasis"/>
        </w:rPr>
        <w:t>a</w:t>
      </w:r>
      <w:r w:rsidRPr="00E26718">
        <w:rPr>
          <w:rStyle w:val="StyleUnderline"/>
        </w:rPr>
        <w:t>—and the efforts here, on balance, are encouraging—</w:t>
      </w:r>
      <w:r w:rsidRPr="0031003D">
        <w:rPr>
          <w:rStyle w:val="Emphasis"/>
          <w:highlight w:val="yellow"/>
        </w:rPr>
        <w:t>there are other ways,</w:t>
      </w:r>
      <w:r w:rsidRPr="00E26718">
        <w:rPr>
          <w:rStyle w:val="Emphasis"/>
        </w:rPr>
        <w:t xml:space="preserve"> arguably more consequential, </w:t>
      </w:r>
      <w:r w:rsidRPr="0031003D">
        <w:rPr>
          <w:rStyle w:val="Emphasis"/>
          <w:highlight w:val="yellow"/>
        </w:rPr>
        <w:t>to manipulate American politics</w:t>
      </w:r>
      <w:r w:rsidRPr="0031003D">
        <w:rPr>
          <w:rStyle w:val="StyleUnderline"/>
          <w:highlight w:val="yellow"/>
        </w:rPr>
        <w:t>,</w:t>
      </w:r>
      <w:r w:rsidRPr="00E26718">
        <w:rPr>
          <w:rStyle w:val="StyleUnderline"/>
        </w:rPr>
        <w:t xml:space="preserve"> and scant defense against them.</w:t>
      </w:r>
      <w:r w:rsidR="000E2647">
        <w:rPr>
          <w:rStyle w:val="StyleUnderline"/>
        </w:rPr>
        <w:t xml:space="preserve"> </w:t>
      </w:r>
      <w:r w:rsidRPr="000E2647">
        <w:rPr>
          <w:sz w:val="16"/>
        </w:rPr>
        <w:t xml:space="preserve">On an early-March afternoon, I typed the </w:t>
      </w:r>
      <w:r w:rsidRPr="00A344F5">
        <w:rPr>
          <w:rStyle w:val="StyleUnderline"/>
          <w:highlight w:val="yellow"/>
        </w:rPr>
        <w:t>Federal Election Commission</w:t>
      </w:r>
      <w:r w:rsidRPr="000E2647">
        <w:rPr>
          <w:sz w:val="16"/>
        </w:rPr>
        <w:t xml:space="preserve"> as a destination into Uber and was disgorged at a building the agency hasn’t occupied for two years. The antiquated address placed me on course to arrive half an hour late for an appointment </w:t>
      </w:r>
      <w:r w:rsidRPr="00A344F5">
        <w:rPr>
          <w:sz w:val="16"/>
        </w:rPr>
        <w:t xml:space="preserve">with </w:t>
      </w:r>
      <w:r w:rsidRPr="00A344F5">
        <w:rPr>
          <w:rStyle w:val="StyleUnderline"/>
        </w:rPr>
        <w:t>Ellen Weintraub, the longest-serving and most vociferous member of the commission nominally assigned to block the flow of foreign money into political campaigns</w:t>
      </w:r>
      <w:r w:rsidRPr="00A344F5">
        <w:rPr>
          <w:sz w:val="16"/>
        </w:rPr>
        <w:t>.</w:t>
      </w:r>
      <w:r w:rsidRPr="000E2647">
        <w:rPr>
          <w:sz w:val="16"/>
        </w:rPr>
        <w:t xml:space="preserve"> When I called her office to inform her of my tardiness, her assistant told me not to worry: Weintraub’s schedule was wide open that afternoon. In fact,</w:t>
      </w:r>
      <w:r w:rsidRPr="000E2647">
        <w:rPr>
          <w:rStyle w:val="StyleUnderline"/>
        </w:rPr>
        <w:t xml:space="preserve"> </w:t>
      </w:r>
      <w:r w:rsidRPr="00A344F5">
        <w:rPr>
          <w:rStyle w:val="StyleUnderline"/>
          <w:highlight w:val="yellow"/>
        </w:rPr>
        <w:t>for the past six months the FEC hadn’t conducted much official business</w:t>
      </w:r>
      <w:r w:rsidRPr="000E2647">
        <w:rPr>
          <w:rStyle w:val="StyleUnderline"/>
        </w:rPr>
        <w:t>. Only three Senate-approved commissioners were installed in their jobs, even though the agency should have six and needs four for a quorum.</w:t>
      </w:r>
      <w:r w:rsidR="000E2647">
        <w:rPr>
          <w:rStyle w:val="StyleUnderline"/>
        </w:rPr>
        <w:t xml:space="preserve"> </w:t>
      </w:r>
      <w:r w:rsidRPr="000E2647">
        <w:rPr>
          <w:sz w:val="16"/>
        </w:rPr>
        <w:t xml:space="preserve">Weintraub, a Democrat, has an impish streak. Near the beginning of the FEC’s hibernation, she called out a fellow commissioner who had blocked the publication of a memo that seemed to criticize the Trump campaign for its 2016 meeting with a Russian lawyer—then posted the memo in a 57-part thread on Twitter. Weintraub has grown accustomed to her colleagues ignoring her questions about the presence of Russian and other illicit money in American campaigns. </w:t>
      </w:r>
      <w:r w:rsidRPr="00A344F5">
        <w:rPr>
          <w:rStyle w:val="StyleUnderline"/>
          <w:highlight w:val="yellow"/>
        </w:rPr>
        <w:t>When the commission received a complaint suggesting that the FBI was investigating the N</w:t>
      </w:r>
      <w:r w:rsidRPr="000E2647">
        <w:rPr>
          <w:rStyle w:val="StyleUnderline"/>
        </w:rPr>
        <w:t xml:space="preserve">ational </w:t>
      </w:r>
      <w:r w:rsidRPr="00A344F5">
        <w:rPr>
          <w:rStyle w:val="StyleUnderline"/>
          <w:highlight w:val="yellow"/>
        </w:rPr>
        <w:t>R</w:t>
      </w:r>
      <w:r w:rsidRPr="000E2647">
        <w:rPr>
          <w:rStyle w:val="StyleUnderline"/>
        </w:rPr>
        <w:t xml:space="preserve">ifle </w:t>
      </w:r>
      <w:r w:rsidRPr="00A344F5">
        <w:rPr>
          <w:rStyle w:val="StyleUnderline"/>
          <w:highlight w:val="yellow"/>
        </w:rPr>
        <w:t>A</w:t>
      </w:r>
      <w:r w:rsidRPr="000E2647">
        <w:rPr>
          <w:rStyle w:val="StyleUnderline"/>
        </w:rPr>
        <w:t xml:space="preserve">ssociation as a conduit for Russian money, </w:t>
      </w:r>
      <w:r w:rsidRPr="00A344F5">
        <w:rPr>
          <w:rStyle w:val="StyleUnderline"/>
          <w:highlight w:val="yellow"/>
        </w:rPr>
        <w:t>she asked her fellow commissioners for permission to call the FBI,</w:t>
      </w:r>
      <w:r w:rsidRPr="000E2647">
        <w:rPr>
          <w:rStyle w:val="StyleUnderline"/>
        </w:rPr>
        <w:t xml:space="preserve"> to, as she put it, “see if they have interesting information they want to share. But </w:t>
      </w:r>
      <w:r w:rsidRPr="00A344F5">
        <w:rPr>
          <w:rStyle w:val="StyleUnderline"/>
          <w:highlight w:val="yellow"/>
        </w:rPr>
        <w:t>they said, ‘We’re not going to call the FBI.’</w:t>
      </w:r>
      <w:r w:rsidRPr="000E2647">
        <w:rPr>
          <w:rStyle w:val="StyleUnderline"/>
        </w:rPr>
        <w:t xml:space="preserve"> They didn’t want to do anything.”</w:t>
      </w:r>
      <w:r w:rsidR="000E2647">
        <w:rPr>
          <w:rStyle w:val="StyleUnderline"/>
        </w:rPr>
        <w:t xml:space="preserve"> </w:t>
      </w:r>
      <w:r w:rsidRPr="00A344F5">
        <w:rPr>
          <w:rStyle w:val="Emphasis"/>
          <w:highlight w:val="yellow"/>
        </w:rPr>
        <w:t>Outside Weintraub’s office, the subject of Russia’s illicit financing of campaigns hardly provokes any attention</w:t>
      </w:r>
      <w:r w:rsidRPr="000E2647">
        <w:rPr>
          <w:rStyle w:val="Emphasis"/>
        </w:rPr>
        <w:t>.</w:t>
      </w:r>
      <w:r w:rsidRPr="000E2647">
        <w:rPr>
          <w:sz w:val="16"/>
        </w:rPr>
        <w:t xml:space="preserve"> </w:t>
      </w:r>
      <w:r w:rsidRPr="000E2647">
        <w:rPr>
          <w:rStyle w:val="StyleUnderline"/>
        </w:rPr>
        <w:t xml:space="preserve">The Alliance for Securing Democracy was the only organization I could find that comprehensively tracks the issue. </w:t>
      </w:r>
      <w:r w:rsidRPr="000E2647">
        <w:rPr>
          <w:sz w:val="16"/>
        </w:rPr>
        <w:t>It has collected examples of Russian money flowing into campaigns around the world: a 9.4-million-euro loan made to the French nationalist Marine Le Pen’s party; operatives arriving in Madagascar before an election with backpacks full of cash to buy TV ads on behalf of Russia’s preferred candidate and to pay journalists to cover his rallies.</w:t>
      </w:r>
      <w:r w:rsidR="000E2647" w:rsidRPr="000E2647">
        <w:rPr>
          <w:sz w:val="16"/>
        </w:rPr>
        <w:t xml:space="preserve"> </w:t>
      </w:r>
      <w:r w:rsidRPr="000E2647">
        <w:rPr>
          <w:sz w:val="16"/>
        </w:rPr>
        <w:t xml:space="preserve">Or take a case closer to home: Lev Parnas and Igor Fruman—the Soviet-born Americans who worked with Rudy Giuliani in his search for politically damaging material to deploy against former Vice President Joe Biden—were charged with conspiring to funnel money from an unnamed Russian into American campaigns. </w:t>
      </w:r>
      <w:r w:rsidRPr="000E2647">
        <w:rPr>
          <w:rStyle w:val="StyleUnderline"/>
        </w:rPr>
        <w:t>Some of the cases cited by the Alliance for Securing Democracy are circumstantial, but they form a pattern. Since 2016, the group has identified at least 60 instances of Russia financing political campaigns beyond its borders</w:t>
      </w:r>
      <w:r w:rsidRPr="000E2647">
        <w:rPr>
          <w:sz w:val="16"/>
        </w:rPr>
        <w:t>. (The Kremlin denies meddling in foreign elections.)</w:t>
      </w:r>
      <w:r w:rsidR="000E2647" w:rsidRPr="000E2647">
        <w:rPr>
          <w:sz w:val="16"/>
        </w:rPr>
        <w:t xml:space="preserve"> </w:t>
      </w:r>
      <w:r w:rsidRPr="000E2647">
        <w:rPr>
          <w:rStyle w:val="StyleUnderline"/>
        </w:rPr>
        <w:t>When I asked Weintraub if she had a sense of how many such examples exist in American politics, she replied, “We know there’s stuff going on out there, and we’re just not doing anything.”</w:t>
      </w:r>
      <w:r w:rsidRPr="000E2647">
        <w:rPr>
          <w:sz w:val="16"/>
        </w:rPr>
        <w:t xml:space="preserve"> </w:t>
      </w:r>
      <w:r w:rsidRPr="00A344F5">
        <w:rPr>
          <w:rStyle w:val="StyleUnderline"/>
          <w:highlight w:val="yellow"/>
        </w:rPr>
        <w:t xml:space="preserve">Since the Supreme Court’s 2010 Citizens United decision, which lifted restrictions on campaign finance, </w:t>
      </w:r>
      <w:r w:rsidRPr="00A344F5">
        <w:rPr>
          <w:rStyle w:val="Emphasis"/>
          <w:highlight w:val="yellow"/>
        </w:rPr>
        <w:t>hardly any systemic checks preclude foreigners from subsidizing politicians using the cover of anonymous shell companies</w:t>
      </w:r>
      <w:r w:rsidRPr="00A344F5">
        <w:rPr>
          <w:rStyle w:val="StyleUnderline"/>
          <w:highlight w:val="yellow"/>
        </w:rPr>
        <w:t>.</w:t>
      </w:r>
      <w:r w:rsidRPr="000E2647">
        <w:rPr>
          <w:sz w:val="16"/>
        </w:rPr>
        <w:t xml:space="preserve"> </w:t>
      </w:r>
      <w:r w:rsidRPr="000E2647">
        <w:rPr>
          <w:rStyle w:val="StyleUnderline"/>
        </w:rPr>
        <w:t xml:space="preserve">With that decision, </w:t>
      </w:r>
      <w:r w:rsidRPr="00A344F5">
        <w:rPr>
          <w:rStyle w:val="Emphasis"/>
          <w:highlight w:val="yellow"/>
        </w:rPr>
        <w:t>the high court opened the door for Russia to pursue one of its favored methods of destabilizing global democracy</w:t>
      </w:r>
      <w:r w:rsidRPr="000E2647">
        <w:rPr>
          <w:rStyle w:val="StyleUnderline"/>
        </w:rPr>
        <w:t>.</w:t>
      </w:r>
      <w:r w:rsidRPr="000E2647">
        <w:rPr>
          <w:sz w:val="16"/>
        </w:rPr>
        <w:t xml:space="preserve"> By covertly financing campaigns, the Russians have helped elevate extremist politicians and nurture corrosive social movements</w:t>
      </w:r>
      <w:r w:rsidRPr="000E2647">
        <w:rPr>
          <w:rStyle w:val="StyleUnderline"/>
        </w:rPr>
        <w:t>. “Everyone knows there are loopholes in our campaign-finance system,” Weintraub said. “Why would we think that our adversaries, who have demonstrated a desire to muck around in our democracy, wouldn’t be using those loopholes, too?”</w:t>
      </w:r>
      <w:r w:rsidR="000E2647">
        <w:rPr>
          <w:rStyle w:val="StyleUnderline"/>
        </w:rPr>
        <w:t xml:space="preserve"> </w:t>
      </w:r>
      <w:r w:rsidRPr="000E2647">
        <w:rPr>
          <w:rStyle w:val="StyleUnderline"/>
        </w:rPr>
        <w:t>Problems of inattention, problems of coordination, and deep concerns about November—these themes came up over and over in my interviews for this story.</w:t>
      </w:r>
      <w:r w:rsidRPr="000E2647">
        <w:rPr>
          <w:sz w:val="16"/>
        </w:rPr>
        <w:t xml:space="preserve"> Indeed, at times everyone seemed to be sounding the same alarm. H. R. McMaster, who briefly served as Donald Trump’s national security adviser, sounded it when he proposed a new task force to focus the government’s often shambolic efforts to safeguard the election. Adam Schiff, the chairman of the House Intelligence Committee, sounded it when he realized how poorly the bureaucracy was sharing the information it was gathering about the Russian threat.</w:t>
      </w:r>
      <w:r w:rsidR="000E2647" w:rsidRPr="000E2647">
        <w:rPr>
          <w:sz w:val="16"/>
        </w:rPr>
        <w:t xml:space="preserve"> </w:t>
      </w:r>
      <w:r w:rsidRPr="000E2647">
        <w:rPr>
          <w:sz w:val="16"/>
        </w:rPr>
        <w:t xml:space="preserve">There was a moment that crystallized Schiff’s sense of this disjointedness. In the summer of 2018, he attended a security conference in Aspen, Colorado, where </w:t>
      </w:r>
      <w:r w:rsidRPr="000E2647">
        <w:rPr>
          <w:rStyle w:val="StyleUnderline"/>
        </w:rPr>
        <w:t>Tom Burt revealed that Microsoft had detected Russian phishing attacks targeting Democratic senatorial candidates. “When I went back to Washington,” Schiff told me, “I asked agency heads within the [intelligence community] whether they were aware of this. The answer was no.” That the chairman of the House Intelligence Committee had to learn this elemental fact about his own branch of government at a public gathering is troubling; that the people charged with protecting the country didn’t know it is flabbergasting.</w:t>
      </w:r>
      <w:r w:rsidR="000E2647" w:rsidRPr="000E2647">
        <w:rPr>
          <w:sz w:val="16"/>
        </w:rPr>
        <w:t xml:space="preserve"> </w:t>
      </w:r>
      <w:r w:rsidRPr="000E2647">
        <w:rPr>
          <w:rStyle w:val="Emphasis"/>
        </w:rPr>
        <w:t>The sprawling federal bureaucracy has never been particularly adept at the kind of coordination necessary to anticipate a wily adversary’s next move</w:t>
      </w:r>
      <w:r w:rsidRPr="000E2647">
        <w:rPr>
          <w:sz w:val="16"/>
        </w:rPr>
        <w:t xml:space="preserve">. </w:t>
      </w:r>
      <w:r w:rsidRPr="000E2647">
        <w:rPr>
          <w:rStyle w:val="StyleUnderline"/>
        </w:rPr>
        <w:t>But there is another reason for the government’s alarmingly inadequate response: a president who sees attempts to counter the Russia threat as a personal affront.</w:t>
      </w:r>
      <w:r w:rsidR="000E2647" w:rsidRPr="000E2647">
        <w:rPr>
          <w:sz w:val="16"/>
        </w:rPr>
        <w:t xml:space="preserve"> </w:t>
      </w:r>
      <w:r w:rsidRPr="000E2647">
        <w:rPr>
          <w:sz w:val="16"/>
        </w:rPr>
        <w:t>After McMaster was fired, having made little if any progress on Russia, the director of national intelligence, Dan Coats, took up the cause, installing in his office an election-security adviser named Shelby Pierson. This past February, Pierson briefed Schiff’s committee that the Russians were planning to interfere in the upcoming election, and that Trump remained Moscow’s preferred candidate. Anyone who follows the president on Twitter knows this is a subject that provokes his fury. Indeed, the day after Pierson’s testimony, the president upbraided Coats’s successor, Joseph Maguire, for Pierson’s assessment. A week later, he fired Maguire and installed in his place the ambassador to Germany, Richard Grenell, a loyalist with no intelligence experience. Grenell immediately set about confirming the wisdom behind Trump’s choice. Three weeks into his tenure, a senior intelligence official in the Office of the DNI informed the Senate that Pierson’s assessment was mistaken.</w:t>
      </w:r>
      <w:r w:rsidR="000E2647" w:rsidRPr="000E2647">
        <w:rPr>
          <w:sz w:val="16"/>
        </w:rPr>
        <w:t xml:space="preserve"> </w:t>
      </w:r>
      <w:r w:rsidRPr="00800AD0">
        <w:rPr>
          <w:rStyle w:val="Emphasis"/>
          <w:highlight w:val="yellow"/>
        </w:rPr>
        <w:t>Trump had graphically illustrated his recurring message to the intelligence community: He doesn’t want to hear warnings about Russian interference</w:t>
      </w:r>
      <w:r w:rsidRPr="00800AD0">
        <w:rPr>
          <w:sz w:val="16"/>
          <w:highlight w:val="yellow"/>
        </w:rPr>
        <w:t>.</w:t>
      </w:r>
      <w:r w:rsidRPr="000E2647">
        <w:rPr>
          <w:sz w:val="16"/>
        </w:rPr>
        <w:t xml:space="preserve"> </w:t>
      </w:r>
      <w:r w:rsidRPr="000E2647">
        <w:rPr>
          <w:rStyle w:val="StyleUnderline"/>
        </w:rPr>
        <w:t>Mark Warner, the highest-ranking Democrat on the Senate Intelligence Committee, told me, “A day doesn’t go by that I don’t hear from someone in the intelligence community saying, ‘Oh my gosh, we’re worried about integrity, we’re worried about morale, we’re worried about willingness to speak truth to power.’ ”</w:t>
      </w:r>
      <w:r w:rsidRPr="000E2647">
        <w:rPr>
          <w:sz w:val="16"/>
        </w:rPr>
        <w:t xml:space="preserve"> I asked Warner whether he could still trust the intelligence about Russia he received—whether he has faith that the government will render an accurate portrait of the Russian threat to the upcoming presidential election. As he considered his answer, he leaned toward me. “I don’t know the answer to that,” he replied, “and that bothers me.”</w:t>
      </w:r>
      <w:r w:rsidR="000E2647" w:rsidRPr="000E2647">
        <w:rPr>
          <w:sz w:val="16"/>
        </w:rPr>
        <w:t xml:space="preserve"> </w:t>
      </w:r>
      <w:r w:rsidRPr="000E2647">
        <w:rPr>
          <w:sz w:val="16"/>
        </w:rPr>
        <w:t xml:space="preserve">Vladimir </w:t>
      </w:r>
      <w:r w:rsidRPr="00800AD0">
        <w:rPr>
          <w:rStyle w:val="StyleUnderline"/>
          <w:highlight w:val="yellow"/>
        </w:rPr>
        <w:t>Putin dreams of discrediting the American democratic system, and he will never have a more reliable ally than</w:t>
      </w:r>
      <w:r w:rsidRPr="000E2647">
        <w:rPr>
          <w:rStyle w:val="StyleUnderline"/>
        </w:rPr>
        <w:t xml:space="preserve"> Donald </w:t>
      </w:r>
      <w:r w:rsidRPr="00800AD0">
        <w:rPr>
          <w:rStyle w:val="StyleUnderline"/>
          <w:highlight w:val="yellow"/>
        </w:rPr>
        <w:t>Trump</w:t>
      </w:r>
      <w:r w:rsidRPr="000E2647">
        <w:rPr>
          <w:sz w:val="16"/>
        </w:rPr>
        <w:t xml:space="preserve">. A democracy can’t defend itself if it can’t honestly describe the attacks against it. </w:t>
      </w:r>
      <w:r w:rsidRPr="000E2647">
        <w:rPr>
          <w:rStyle w:val="StyleUnderline"/>
        </w:rPr>
        <w:t>But the president hasn’t just undermined his own country’s defenses—he has actively abetted the adversary’s efforts.</w:t>
      </w:r>
      <w:r w:rsidRPr="000E2647">
        <w:rPr>
          <w:sz w:val="16"/>
        </w:rPr>
        <w:t xml:space="preserve"> </w:t>
      </w:r>
      <w:r w:rsidRPr="000E2647">
        <w:rPr>
          <w:rStyle w:val="StyleUnderline"/>
        </w:rPr>
        <w:t>If Russia wants to tarnish the political process as hopelessly rigged, it has a bombastic amplifier standing behind the seal of the presidency,</w:t>
      </w:r>
      <w:r w:rsidRPr="000E2647">
        <w:rPr>
          <w:sz w:val="16"/>
        </w:rPr>
        <w:t xml:space="preserve"> a man who reflexively depicts his opponents as frauds and any system that produces an outcome he doesn’t like as fixed</w:t>
      </w:r>
      <w:r w:rsidRPr="000E2647">
        <w:rPr>
          <w:rStyle w:val="StyleUnderline"/>
        </w:rPr>
        <w:t xml:space="preserve">. </w:t>
      </w:r>
      <w:r w:rsidRPr="00187BC0">
        <w:rPr>
          <w:rStyle w:val="StyleUnderline"/>
          <w:highlight w:val="yellow"/>
        </w:rPr>
        <w:t>If Russia wants to spread disinformation, the president continually softens an audience for it</w:t>
      </w:r>
      <w:r w:rsidRPr="000E2647">
        <w:rPr>
          <w:rStyle w:val="StyleUnderline"/>
        </w:rPr>
        <w:t>, by instructing the public to disregard authoritative journalism as the prevarications of a traitorous elite and by spouting falsehoods on Twitter.</w:t>
      </w:r>
      <w:r w:rsidR="000E2647">
        <w:rPr>
          <w:rStyle w:val="StyleUnderline"/>
        </w:rPr>
        <w:t xml:space="preserve"> </w:t>
      </w:r>
      <w:r w:rsidRPr="00187BC0">
        <w:rPr>
          <w:rStyle w:val="Emphasis"/>
          <w:highlight w:val="yellow"/>
        </w:rPr>
        <w:t>In 2020, Russia might not need to push the U.S. for it to suffer a terrible election-year tumble</w:t>
      </w:r>
      <w:r w:rsidRPr="000E2647">
        <w:rPr>
          <w:rStyle w:val="Emphasis"/>
        </w:rPr>
        <w:t xml:space="preserve">. </w:t>
      </w:r>
      <w:r w:rsidRPr="000E2647">
        <w:rPr>
          <w:sz w:val="16"/>
        </w:rPr>
        <w:t>Even without interventions from abroad, it is shockingly easy to imagine how a pandemic might provide a pretext for indefinitely delaying an election or how this president, narrowly dispatched at the polls, might refuse to accept defeat. But restraint wouldn’t honor Russia’s tradition of Active Measures. And there may never be a moment quite so ripe for taking the old hashtag out of storage and giving it a triumphalist turn. #DemocracyRIP.</w:t>
      </w:r>
    </w:p>
    <w:p w14:paraId="47C6D9E4" w14:textId="6D88B5AE" w:rsidR="00F7475F" w:rsidRDefault="00F7475F" w:rsidP="00F7475F">
      <w:pPr>
        <w:pStyle w:val="Heading3"/>
      </w:pPr>
      <w:r>
        <w:t xml:space="preserve">2AC – Trump Won’t Step Down </w:t>
      </w:r>
    </w:p>
    <w:p w14:paraId="21F273BD" w14:textId="711785B4" w:rsidR="00F7475F" w:rsidRDefault="00691FC8" w:rsidP="00F7475F">
      <w:pPr>
        <w:pStyle w:val="Heading4"/>
      </w:pPr>
      <w:r>
        <w:t xml:space="preserve">Even if Trump loses, he won’t step down </w:t>
      </w:r>
    </w:p>
    <w:p w14:paraId="440842B2" w14:textId="1382A167" w:rsidR="00433EA5" w:rsidRPr="00433EA5" w:rsidRDefault="00433EA5" w:rsidP="00433EA5">
      <w:r>
        <w:rPr>
          <w:b/>
          <w:bCs/>
        </w:rPr>
        <w:t>Ill</w:t>
      </w:r>
      <w:r w:rsidRPr="00433EA5">
        <w:rPr>
          <w:b/>
          <w:bCs/>
        </w:rPr>
        <w:t>ing &amp; Douglas 6/3</w:t>
      </w:r>
      <w:r>
        <w:t xml:space="preserve"> (Lawrence Douglas, Amherst College law professor. Sean Illing, Interviews Writer for Vox. “Will he go?”, </w:t>
      </w:r>
      <w:r>
        <w:rPr>
          <w:i/>
          <w:iCs/>
        </w:rPr>
        <w:t xml:space="preserve">Vox. </w:t>
      </w:r>
      <w:hyperlink r:id="rId90" w:history="1">
        <w:r w:rsidRPr="00EA2F0B">
          <w:rPr>
            <w:rStyle w:val="Hyperlink"/>
          </w:rPr>
          <w:t>https://www.vox.com/policy-and-politics/2020/6/3/21257133/trump-2020-election-meltdown-lawrence-douglas</w:t>
        </w:r>
      </w:hyperlink>
      <w:r>
        <w:t>, 6/3/2020)</w:t>
      </w:r>
    </w:p>
    <w:p w14:paraId="482F7522" w14:textId="5B7C8D6A" w:rsidR="00FA0BB0" w:rsidRDefault="00FA0BB0" w:rsidP="00F7475F">
      <w:r>
        <w:t xml:space="preserve">This is the starting point of a new book by </w:t>
      </w:r>
      <w:r w:rsidRPr="00187BC0">
        <w:rPr>
          <w:rStyle w:val="StyleUnderline"/>
          <w:highlight w:val="yellow"/>
        </w:rPr>
        <w:t>Amherst College law professor Lawrence Douglas</w:t>
      </w:r>
      <w:r>
        <w:t xml:space="preserve"> called Will He Go? Trump and the Looming Election Meltdown in 2020. According to Douglas, a scenario like the one above is entirely possible, maybe even probable. And if nothing else, we’ve learned in the Trump era that we have to take the tail risks seriously. Douglas’s book is an attempt to think through how we might deal with the constitutional chaos of an undecided — and perhaps undecidable — presidential election.</w:t>
      </w:r>
    </w:p>
    <w:p w14:paraId="1E5C5721" w14:textId="77777777" w:rsidR="00FA0BB0" w:rsidRDefault="00FA0BB0" w:rsidP="00F7475F">
      <w:r>
        <w:t>Trump’s push for “law and order” only led to more chaos in DC Monday night</w:t>
      </w:r>
    </w:p>
    <w:p w14:paraId="11B6162E" w14:textId="544A0083" w:rsidR="00FA0BB0" w:rsidRDefault="00FA0BB0" w:rsidP="00F7475F">
      <w:r w:rsidRPr="00187BC0">
        <w:rPr>
          <w:rStyle w:val="StyleUnderline"/>
          <w:highlight w:val="yellow"/>
        </w:rPr>
        <w:t xml:space="preserve">I spoke to Douglas </w:t>
      </w:r>
      <w:r w:rsidRPr="00187BC0">
        <w:rPr>
          <w:rStyle w:val="StyleUnderline"/>
        </w:rPr>
        <w:t xml:space="preserve">by phone </w:t>
      </w:r>
      <w:r w:rsidRPr="00187BC0">
        <w:rPr>
          <w:rStyle w:val="StyleUnderline"/>
          <w:highlight w:val="yellow"/>
        </w:rPr>
        <w:t>about why he thinks our constitutional system isn’t prepared for what might happen in November</w:t>
      </w:r>
      <w:r w:rsidRPr="00FA0BB0">
        <w:rPr>
          <w:rStyle w:val="StyleUnderline"/>
        </w:rPr>
        <w:t xml:space="preserve"> and why he’s not worried about a stolen election so much as an election without an accepted result</w:t>
      </w:r>
      <w:r>
        <w:t xml:space="preserve">. </w:t>
      </w:r>
      <w:r w:rsidRPr="00187BC0">
        <w:rPr>
          <w:rStyle w:val="StyleUnderline"/>
        </w:rPr>
        <w:t>“If things go a certain way,” he told me</w:t>
      </w:r>
      <w:r w:rsidRPr="00187BC0">
        <w:rPr>
          <w:rStyle w:val="Emphasis"/>
        </w:rPr>
        <w:t xml:space="preserve">, </w:t>
      </w:r>
      <w:r w:rsidRPr="00187BC0">
        <w:rPr>
          <w:rStyle w:val="Emphasis"/>
          <w:highlight w:val="yellow"/>
        </w:rPr>
        <w:t>“there’s a Chernobyl-like defect built into our system of presidential elections that really could lead to a meltdown.”</w:t>
      </w:r>
    </w:p>
    <w:p w14:paraId="1BF1BD83" w14:textId="360275BC" w:rsidR="00FA0BB0" w:rsidRDefault="00FA0BB0" w:rsidP="00F7475F">
      <w:r>
        <w:t>A lightly edited transcript of our conversation follows.</w:t>
      </w:r>
    </w:p>
    <w:p w14:paraId="31A282BE" w14:textId="77777777" w:rsidR="00FA0BB0" w:rsidRDefault="00FA0BB0" w:rsidP="00F7475F">
      <w:r>
        <w:t>Sean Illing</w:t>
      </w:r>
    </w:p>
    <w:p w14:paraId="16BF8ECB" w14:textId="176B8677" w:rsidR="00FA0BB0" w:rsidRDefault="00FA0BB0" w:rsidP="00F7475F">
      <w:r>
        <w:t>What worries you most about the November election?</w:t>
      </w:r>
    </w:p>
    <w:p w14:paraId="1E84301E" w14:textId="77777777" w:rsidR="00FA0BB0" w:rsidRDefault="00FA0BB0" w:rsidP="00F7475F">
      <w:r>
        <w:t>Lawrence Douglas</w:t>
      </w:r>
    </w:p>
    <w:p w14:paraId="533DA461" w14:textId="77777777" w:rsidR="00FA0BB0" w:rsidRDefault="00FA0BB0" w:rsidP="00F7475F">
      <w:r>
        <w:t>To say that we’re facing a perfect storm is clichéd, but it does strike me that there are a lot of things coming together that could spell for a chaotic election.</w:t>
      </w:r>
    </w:p>
    <w:p w14:paraId="10B0D059" w14:textId="53A7DE6C" w:rsidR="00FA0BB0" w:rsidRPr="00FA0BB0" w:rsidRDefault="00FA0BB0" w:rsidP="00F7475F">
      <w:pPr>
        <w:rPr>
          <w:u w:val="single"/>
        </w:rPr>
      </w:pPr>
      <w:r>
        <w:t xml:space="preserve">Foremost among them is the fact that </w:t>
      </w:r>
      <w:r w:rsidRPr="00187BC0">
        <w:rPr>
          <w:rStyle w:val="StyleUnderline"/>
          <w:highlight w:val="yellow"/>
        </w:rPr>
        <w:t>we have a president of the U</w:t>
      </w:r>
      <w:r w:rsidRPr="00FA0BB0">
        <w:rPr>
          <w:rStyle w:val="StyleUnderline"/>
        </w:rPr>
        <w:t xml:space="preserve">nited </w:t>
      </w:r>
      <w:r w:rsidRPr="00187BC0">
        <w:rPr>
          <w:rStyle w:val="StyleUnderline"/>
          <w:highlight w:val="yellow"/>
        </w:rPr>
        <w:t>S</w:t>
      </w:r>
      <w:r w:rsidRPr="00FA0BB0">
        <w:rPr>
          <w:rStyle w:val="StyleUnderline"/>
        </w:rPr>
        <w:t xml:space="preserve">tates </w:t>
      </w:r>
      <w:r w:rsidRPr="00187BC0">
        <w:rPr>
          <w:rStyle w:val="StyleUnderline"/>
          <w:highlight w:val="yellow"/>
        </w:rPr>
        <w:t>who has</w:t>
      </w:r>
      <w:r w:rsidRPr="00FA0BB0">
        <w:rPr>
          <w:rStyle w:val="StyleUnderline"/>
        </w:rPr>
        <w:t xml:space="preserve"> pretty </w:t>
      </w:r>
      <w:r w:rsidRPr="00187BC0">
        <w:rPr>
          <w:rStyle w:val="StyleUnderline"/>
        </w:rPr>
        <w:t>consistently and</w:t>
      </w:r>
      <w:r w:rsidRPr="00187BC0">
        <w:rPr>
          <w:rStyle w:val="StyleUnderline"/>
          <w:highlight w:val="yellow"/>
        </w:rPr>
        <w:t xml:space="preserve"> aggressively telegraphed his intention not to concede in the face of an electoral defeat</w:t>
      </w:r>
      <w:r>
        <w:t xml:space="preserve">, especially if that electoral defeat is of a very narrow margin. And </w:t>
      </w:r>
      <w:r w:rsidRPr="00FA0BB0">
        <w:rPr>
          <w:rStyle w:val="StyleUnderline"/>
        </w:rPr>
        <w:t>it looks like it probably will be a narrow margin</w:t>
      </w:r>
      <w:r>
        <w:t xml:space="preserve">. </w:t>
      </w:r>
      <w:r w:rsidRPr="00FA0BB0">
        <w:rPr>
          <w:rStyle w:val="StyleUnderline"/>
        </w:rPr>
        <w:t>In all likelihood, the 2020 election is going to turn on the results in probably the three swing states that determined the results in 2016: Michigan, Pennsylvania, and Wisconsin.</w:t>
      </w:r>
    </w:p>
    <w:p w14:paraId="2373D5AE" w14:textId="3DA9C557" w:rsidR="00FA0BB0" w:rsidRPr="00FA0BB0" w:rsidRDefault="00FA0BB0" w:rsidP="00F7475F">
      <w:pPr>
        <w:rPr>
          <w:u w:val="single"/>
        </w:rPr>
      </w:pPr>
      <w:r w:rsidRPr="00187BC0">
        <w:rPr>
          <w:rStyle w:val="StyleUnderline"/>
          <w:highlight w:val="yellow"/>
        </w:rPr>
        <w:t>The other concern is that if we do fall into an electoral crisis and we start seeing the kinds of challenges to the results that we saw back in year 2000, during Bush v. Gore,</w:t>
      </w:r>
      <w:r w:rsidRPr="00FA0BB0">
        <w:rPr>
          <w:rStyle w:val="StyleUnderline"/>
        </w:rPr>
        <w:t xml:space="preserve"> then we could really see a meltdown because our contemporary political climate is so polarized. </w:t>
      </w:r>
      <w:r w:rsidRPr="00187BC0">
        <w:rPr>
          <w:rStyle w:val="StyleUnderline"/>
          <w:highlight w:val="yellow"/>
        </w:rPr>
        <w:t xml:space="preserve">That’s what led me to start asking, </w:t>
      </w:r>
      <w:r w:rsidRPr="00187BC0">
        <w:rPr>
          <w:rStyle w:val="Emphasis"/>
          <w:highlight w:val="yellow"/>
        </w:rPr>
        <w:t>what types of federal laws do we have in place?</w:t>
      </w:r>
      <w:r w:rsidRPr="00FA0BB0">
        <w:rPr>
          <w:rStyle w:val="StyleUnderline"/>
        </w:rPr>
        <w:t xml:space="preserve"> What kind of constitutional procedures do we have in place to right the ship?</w:t>
      </w:r>
    </w:p>
    <w:p w14:paraId="776BC3AD" w14:textId="13123C8E" w:rsidR="00FA0BB0" w:rsidRDefault="00FA0BB0" w:rsidP="00F7475F">
      <w:r>
        <w:t xml:space="preserve">And what I found is that </w:t>
      </w:r>
      <w:r w:rsidRPr="00187BC0">
        <w:rPr>
          <w:rStyle w:val="Emphasis"/>
          <w:highlight w:val="yellow"/>
        </w:rPr>
        <w:t>they just don’t exist.</w:t>
      </w:r>
    </w:p>
    <w:p w14:paraId="0CEBAFF5" w14:textId="77777777" w:rsidR="00FA0BB0" w:rsidRDefault="00FA0BB0" w:rsidP="00F7475F">
      <w:r>
        <w:t>Sean Illing</w:t>
      </w:r>
    </w:p>
    <w:p w14:paraId="15C13EBE" w14:textId="35046576" w:rsidR="00FA0BB0" w:rsidRPr="00FA0BB0" w:rsidRDefault="00FA0BB0" w:rsidP="00F7475F">
      <w:pPr>
        <w:rPr>
          <w:b/>
          <w:iCs/>
          <w:u w:val="single"/>
        </w:rPr>
      </w:pPr>
      <w:r>
        <w:t xml:space="preserve">What does that mean, exactly? </w:t>
      </w:r>
      <w:r w:rsidRPr="00187BC0">
        <w:rPr>
          <w:rStyle w:val="Emphasis"/>
          <w:highlight w:val="yellow"/>
        </w:rPr>
        <w:t>Are we racing toward a constitutional crisis?</w:t>
      </w:r>
    </w:p>
    <w:p w14:paraId="19F9A932" w14:textId="77777777" w:rsidR="00FA0BB0" w:rsidRDefault="00FA0BB0" w:rsidP="00F7475F">
      <w:r>
        <w:t>Lawrence Douglas</w:t>
      </w:r>
    </w:p>
    <w:p w14:paraId="7443DAA5" w14:textId="04B524F4" w:rsidR="00FA0BB0" w:rsidRPr="00FA0BB0" w:rsidRDefault="00FA0BB0" w:rsidP="00F7475F">
      <w:pPr>
        <w:rPr>
          <w:b/>
          <w:iCs/>
          <w:u w:val="single"/>
        </w:rPr>
      </w:pPr>
      <w:r w:rsidRPr="00187BC0">
        <w:rPr>
          <w:rStyle w:val="Emphasis"/>
          <w:bdr w:val="single" w:sz="4" w:space="0" w:color="auto"/>
        </w:rPr>
        <w:t xml:space="preserve">In a word, </w:t>
      </w:r>
      <w:r w:rsidRPr="00187BC0">
        <w:rPr>
          <w:rStyle w:val="Emphasis"/>
          <w:highlight w:val="yellow"/>
          <w:bdr w:val="single" w:sz="4" w:space="0" w:color="auto"/>
        </w:rPr>
        <w:t>yes.</w:t>
      </w:r>
    </w:p>
    <w:p w14:paraId="4839D9E7" w14:textId="34576A40" w:rsidR="00FA0BB0" w:rsidRDefault="00FA0BB0" w:rsidP="00F7475F">
      <w:r>
        <w:t xml:space="preserve">What makes our situation particularly dangerous is it’s not simply the statements that come out of Trump. We’re pretty used to Trump making statements that leave us all gobsmacked at this point. </w:t>
      </w:r>
      <w:r w:rsidRPr="00FA0BB0">
        <w:rPr>
          <w:u w:val="single"/>
        </w:rPr>
        <w:t xml:space="preserve">What worries me is that </w:t>
      </w:r>
      <w:r w:rsidRPr="00187BC0">
        <w:rPr>
          <w:highlight w:val="yellow"/>
          <w:u w:val="single"/>
        </w:rPr>
        <w:t>if there are going to be any guardrails protecting us from his attacks on the electoral process, it would have to come from the Republican Party</w:t>
      </w:r>
      <w:r w:rsidRPr="00187BC0">
        <w:rPr>
          <w:highlight w:val="yellow"/>
        </w:rPr>
        <w:t>.</w:t>
      </w:r>
      <w:r>
        <w:t xml:space="preserve"> And we’ve seen that </w:t>
      </w:r>
      <w:r w:rsidRPr="00187BC0">
        <w:rPr>
          <w:highlight w:val="yellow"/>
          <w:u w:val="single"/>
        </w:rPr>
        <w:t>Republican lawmakers simply are not prepared to hold this guy to account.</w:t>
      </w:r>
    </w:p>
    <w:p w14:paraId="53DB71BE" w14:textId="1893E947" w:rsidR="00FA0BB0" w:rsidRDefault="00FA0BB0" w:rsidP="00F7475F">
      <w:r>
        <w:t>We saw that in the impeachment proceeding, where it was really astonishing that you have Mitt Romney as the only Republican voting in the Senate to remove the president. And it was only, what, eight years ago that Mitt Romney was the standard-bearer of the party in the national election.</w:t>
      </w:r>
    </w:p>
    <w:p w14:paraId="74201F44" w14:textId="58125DDD" w:rsidR="00FA0BB0" w:rsidRPr="00FA0BB0" w:rsidRDefault="00FA0BB0" w:rsidP="00F7475F">
      <w:pPr>
        <w:rPr>
          <w:u w:val="single"/>
        </w:rPr>
      </w:pPr>
      <w:r w:rsidRPr="00FA0BB0">
        <w:rPr>
          <w:u w:val="single"/>
        </w:rPr>
        <w:t>It’s a pretty disturbing erosion of democratic norms.</w:t>
      </w:r>
    </w:p>
    <w:p w14:paraId="64BB4C5C" w14:textId="77777777" w:rsidR="00FA0BB0" w:rsidRDefault="00FA0BB0" w:rsidP="00F7475F">
      <w:r>
        <w:t>Sean Illing</w:t>
      </w:r>
    </w:p>
    <w:p w14:paraId="3405105D" w14:textId="74E6B9C1" w:rsidR="00FA0BB0" w:rsidRDefault="00FA0BB0" w:rsidP="00F7475F">
      <w:r>
        <w:t>If you’re right that the Republican Party isn’t going to stand up for the rule of law, where does that leave us legally and politically?</w:t>
      </w:r>
    </w:p>
    <w:p w14:paraId="6ECACB79" w14:textId="77777777" w:rsidR="00FA0BB0" w:rsidRDefault="00FA0BB0" w:rsidP="00F7475F">
      <w:r>
        <w:t>Lawrence Douglas</w:t>
      </w:r>
    </w:p>
    <w:p w14:paraId="72900FFE" w14:textId="52711A7F" w:rsidR="00FA0BB0" w:rsidRDefault="00FA0BB0" w:rsidP="00F7475F">
      <w:r w:rsidRPr="00FA0BB0">
        <w:rPr>
          <w:u w:val="single"/>
        </w:rPr>
        <w:t>If you have a president who is really pushing the argument that fraud cost him the election, he really does have the opportunity to push things to Congress.</w:t>
      </w:r>
      <w:r>
        <w:t xml:space="preserve"> And what I mean by that is that Congress is the body that ultimately tallies Electoral College votes.</w:t>
      </w:r>
    </w:p>
    <w:p w14:paraId="24222781" w14:textId="3F973542" w:rsidR="00FA0BB0" w:rsidRPr="00FA0BB0" w:rsidRDefault="00FA0BB0" w:rsidP="00F7475F">
      <w:pPr>
        <w:rPr>
          <w:b/>
          <w:bCs/>
          <w:u w:val="single"/>
        </w:rPr>
      </w:pPr>
      <w:r>
        <w:t xml:space="preserve">It’s not inconceivable that you have states that submit competing electoral certificates. And I won’t go into the nitty-gritty about how that happens, but it can happen. </w:t>
      </w:r>
      <w:r w:rsidRPr="00FA0BB0">
        <w:rPr>
          <w:b/>
          <w:bCs/>
          <w:u w:val="single"/>
        </w:rPr>
        <w:t>And if that happens and you have a split Congress between the Senate Republicans and the House Democrats, there is basically no way to resolve the dispute.</w:t>
      </w:r>
    </w:p>
    <w:p w14:paraId="661DDB8D" w14:textId="77777777" w:rsidR="00FA0BB0" w:rsidRDefault="00FA0BB0" w:rsidP="00F7475F">
      <w:r>
        <w:t>Sean Illing</w:t>
      </w:r>
    </w:p>
    <w:p w14:paraId="02FAC3C7" w14:textId="7D68FBF7" w:rsidR="00FA0BB0" w:rsidRDefault="00FA0BB0" w:rsidP="00F7475F">
      <w:r>
        <w:t>Let’s say that happens and we enter January 2021 without a political consensus on who won the election. What then?</w:t>
      </w:r>
    </w:p>
    <w:p w14:paraId="3F2C2F20" w14:textId="77777777" w:rsidR="00FA0BB0" w:rsidRDefault="00FA0BB0" w:rsidP="00F7475F">
      <w:r>
        <w:t>Lawrence Douglas</w:t>
      </w:r>
    </w:p>
    <w:p w14:paraId="04432A91" w14:textId="26E2E8A3" w:rsidR="00FA0BB0" w:rsidRDefault="00FA0BB0" w:rsidP="00F7475F">
      <w:r>
        <w:t xml:space="preserve">I’m not trying to be an alarmist here, but </w:t>
      </w:r>
      <w:r w:rsidRPr="00187BC0">
        <w:rPr>
          <w:highlight w:val="yellow"/>
          <w:u w:val="single"/>
        </w:rPr>
        <w:t>it’s possible to imagine, come January 20, that we don’t have a president</w:t>
      </w:r>
      <w:r w:rsidRPr="00FA0BB0">
        <w:rPr>
          <w:u w:val="single"/>
        </w:rPr>
        <w:t xml:space="preserve">. </w:t>
      </w:r>
      <w:r>
        <w:t>By the terms of the 20th Amendment, Trump ceases to be president at noon on January 20 and [Mike] Pence likewise ceases to be vice president.</w:t>
      </w:r>
    </w:p>
    <w:p w14:paraId="15EB3CF9" w14:textId="6A038FE0" w:rsidR="00FA0BB0" w:rsidRDefault="00FA0BB0" w:rsidP="00F7475F">
      <w:r>
        <w:t>At this point, by the terms of the presidential succession act of 1947, the speaker of the House, Nancy Pelosi, could become acting president, but only if she resigns her House seat. But what if Trump continues to insist that he has been reelected and is the rightful president? Imagine if, come January 20, Trump stages his own inauguration ceremony with Clarence Thomas issuing the oath of office.</w:t>
      </w:r>
    </w:p>
    <w:p w14:paraId="30216762" w14:textId="25B37C56" w:rsidR="00FA0BB0" w:rsidRDefault="00FA0BB0" w:rsidP="00F7475F">
      <w:r>
        <w:t>Then we might have Nancy Pelosi and Trump both claiming to be the commander in chief. This is a world of hurt.</w:t>
      </w:r>
    </w:p>
    <w:p w14:paraId="52699662" w14:textId="77777777" w:rsidR="00FA0BB0" w:rsidRDefault="00FA0BB0" w:rsidP="00F7475F">
      <w:r>
        <w:t>Sean Illing</w:t>
      </w:r>
    </w:p>
    <w:p w14:paraId="0B25E18C" w14:textId="71B5C1A9" w:rsidR="00FA0BB0" w:rsidRDefault="00FA0BB0" w:rsidP="00F7475F">
      <w:r>
        <w:t>What about the Supreme Court?</w:t>
      </w:r>
    </w:p>
    <w:p w14:paraId="0F8876F3" w14:textId="77777777" w:rsidR="00FA0BB0" w:rsidRDefault="00FA0BB0" w:rsidP="00F7475F">
      <w:r>
        <w:t>Lawrence Douglas</w:t>
      </w:r>
    </w:p>
    <w:p w14:paraId="28031221" w14:textId="64D3691A" w:rsidR="00FA0BB0" w:rsidRPr="00187BC0" w:rsidRDefault="00FA0BB0" w:rsidP="00F7475F">
      <w:r w:rsidRPr="00FA0BB0">
        <w:rPr>
          <w:u w:val="single"/>
        </w:rPr>
        <w:t xml:space="preserve">I </w:t>
      </w:r>
      <w:r w:rsidRPr="00187BC0">
        <w:rPr>
          <w:u w:val="single"/>
        </w:rPr>
        <w:t>think a lot of people assume the Supreme Court would step in and end things before they got too chaotic.</w:t>
      </w:r>
      <w:r w:rsidRPr="00187BC0">
        <w:t xml:space="preserve"> This is more or less what happened in 2000.</w:t>
      </w:r>
    </w:p>
    <w:p w14:paraId="6390577B" w14:textId="1D73FC44" w:rsidR="00FA0BB0" w:rsidRDefault="00FA0BB0" w:rsidP="00F7475F">
      <w:r w:rsidRPr="00187BC0">
        <w:t xml:space="preserve">But </w:t>
      </w:r>
      <w:r w:rsidRPr="00187BC0">
        <w:rPr>
          <w:u w:val="single"/>
        </w:rPr>
        <w:t>it’s very misleading to think that it was the Supreme Court that settled the 2000 election. It really wasn’t the Supreme Court in the decision Bush v. Gore that ended things — it was Al Gore. Al Gore, for the good of the country, decided to accept the Supreme Court’s ruling. I’d say it’s impossible to imagine Trump doing anything like that.</w:t>
      </w:r>
    </w:p>
    <w:p w14:paraId="0A8AEAB8" w14:textId="2758F9EA" w:rsidR="00FA0BB0" w:rsidRDefault="00FA0BB0" w:rsidP="00F7475F">
      <w:r>
        <w:t>Besides, if it did intervene, I’m not sure that Congress would abide by a court ruling. Because so many experts [here and here] say the Court really doesn’t have jurisdiction to resolve an electoral dispute once it hits Congress.</w:t>
      </w:r>
    </w:p>
    <w:p w14:paraId="5E2ECC41" w14:textId="77777777" w:rsidR="00FA0BB0" w:rsidRDefault="00FA0BB0" w:rsidP="00F7475F">
      <w:r>
        <w:t>Sean Illing</w:t>
      </w:r>
    </w:p>
    <w:p w14:paraId="7696C4C0" w14:textId="1CD80C34" w:rsidR="00FA0BB0" w:rsidRDefault="00FA0BB0" w:rsidP="00F7475F">
      <w:r>
        <w:t>Let’s imagine that the election happens and Biden wins convincingly enough that the vast majority of the country, even most Republicans, accept the outcome. In that case, Trump — and a small wing of hardliners — may refuse to concede, but both parties basically accept the results.</w:t>
      </w:r>
    </w:p>
    <w:p w14:paraId="6BEED639" w14:textId="05A16CD0" w:rsidR="00FA0BB0" w:rsidRDefault="00FA0BB0" w:rsidP="00F7475F">
      <w:r>
        <w:t>What happens then? Would federal marshals have to go in and drag Trump out of the White House?</w:t>
      </w:r>
    </w:p>
    <w:p w14:paraId="5D4E4F11" w14:textId="77777777" w:rsidR="00FA0BB0" w:rsidRDefault="00FA0BB0" w:rsidP="00F7475F">
      <w:r>
        <w:t>Lawrence Douglas</w:t>
      </w:r>
    </w:p>
    <w:p w14:paraId="3DCAAA99" w14:textId="1B784360" w:rsidR="00FA0BB0" w:rsidRDefault="00FA0BB0" w:rsidP="00F7475F">
      <w:r>
        <w:t>Here’s the thing: That’s not the scenario I’m worried about. If Trump loses decisively, I think his opportunities for creating mayhem will be dramatically curtailed.</w:t>
      </w:r>
    </w:p>
    <w:p w14:paraId="4C1E9CC0" w14:textId="6FBD8AA5" w:rsidR="00FA0BB0" w:rsidRDefault="00FA0BB0" w:rsidP="00F7475F">
      <w:r>
        <w:t xml:space="preserve">What worries me is that I don’t see him losing in that fashion. I could certainly imagine him losing decisively in the popular vote, as he did in 2016, but </w:t>
      </w:r>
      <w:r w:rsidRPr="00FA0BB0">
        <w:rPr>
          <w:u w:val="single"/>
        </w:rPr>
        <w:t>I can’t imagine him losing that decisively in the Electoral College. And everything will turn on what happens in these swing states.</w:t>
      </w:r>
    </w:p>
    <w:p w14:paraId="483D92A4" w14:textId="557CD4CD" w:rsidR="00FA0BB0" w:rsidRDefault="00FA0BB0" w:rsidP="00F7475F">
      <w:r>
        <w:t>This is going to be an election that is conducted under very unusual circumstances. There are going to be potentially chaotic scenes at polling stations, and god forbid there’s a fresh outbreak of Covid-19 in the fall. Then you’re also going to have millions of people voting by mail-in.</w:t>
      </w:r>
    </w:p>
    <w:p w14:paraId="20F99610" w14:textId="77777777" w:rsidR="00FA0BB0" w:rsidRDefault="00FA0BB0" w:rsidP="00F7475F">
      <w:r>
        <w:t>Sean Illing</w:t>
      </w:r>
    </w:p>
    <w:p w14:paraId="58B9ABD8" w14:textId="30FC95DD" w:rsidR="00FA0BB0" w:rsidRDefault="00FA0BB0" w:rsidP="00F7475F">
      <w:r>
        <w:t>Why is that a problem?</w:t>
      </w:r>
    </w:p>
    <w:p w14:paraId="01BCD04F" w14:textId="77777777" w:rsidR="00FA0BB0" w:rsidRDefault="00FA0BB0" w:rsidP="00F7475F">
      <w:r>
        <w:t>Lawrence Douglas</w:t>
      </w:r>
    </w:p>
    <w:p w14:paraId="035EABF4" w14:textId="650E0D82" w:rsidR="00FA0BB0" w:rsidRPr="00FA0BB0" w:rsidRDefault="00FA0BB0" w:rsidP="00F7475F">
      <w:pPr>
        <w:rPr>
          <w:b/>
          <w:bCs/>
          <w:u w:val="single"/>
        </w:rPr>
      </w:pPr>
      <w:r w:rsidRPr="00FA0BB0">
        <w:t>Well, these</w:t>
      </w:r>
      <w:r w:rsidRPr="00FA0BB0">
        <w:rPr>
          <w:b/>
          <w:bCs/>
          <w:u w:val="single"/>
        </w:rPr>
        <w:t xml:space="preserve"> </w:t>
      </w:r>
      <w:r w:rsidRPr="00187BC0">
        <w:rPr>
          <w:b/>
          <w:bCs/>
          <w:highlight w:val="yellow"/>
          <w:u w:val="single"/>
        </w:rPr>
        <w:t xml:space="preserve">mail-in ballots are not going to get counted by November 3. That gives </w:t>
      </w:r>
      <w:r w:rsidRPr="00187BC0">
        <w:rPr>
          <w:b/>
          <w:bCs/>
          <w:u w:val="single"/>
        </w:rPr>
        <w:t xml:space="preserve">someone like </w:t>
      </w:r>
      <w:r w:rsidRPr="00187BC0">
        <w:rPr>
          <w:b/>
          <w:bCs/>
          <w:highlight w:val="yellow"/>
          <w:u w:val="single"/>
        </w:rPr>
        <w:t>Trump space to create incredible chaos</w:t>
      </w:r>
      <w:r w:rsidRPr="00FA0BB0">
        <w:rPr>
          <w:b/>
          <w:bCs/>
          <w:u w:val="single"/>
        </w:rPr>
        <w:t>.</w:t>
      </w:r>
    </w:p>
    <w:p w14:paraId="3104FA70" w14:textId="0B4F1BB6" w:rsidR="00FA0BB0" w:rsidRDefault="00FA0BB0" w:rsidP="00F7475F">
      <w:r>
        <w:t>Imagine a swing state like Michigan. Imagine the November 3 popular vote appears to go to Trump by a small margin. So he declares that he’s won Michigan. And Michigan defines the margin of victory in the Electoral College, so he declares that he’s been reelected.</w:t>
      </w:r>
    </w:p>
    <w:p w14:paraId="4F167F5F" w14:textId="46CEEC61" w:rsidR="00FA0BB0" w:rsidRDefault="00FA0BB0" w:rsidP="00F7475F">
      <w:r>
        <w:t>Well, as these write-in ballots and these mail-in ballots are counted in the next days, there’s this phenomenon that we’ve seen in the last several elections called the “blue shift.” It tends to be the case that mail-in ballots break Democratic. It’s typically the case that mail-in ballots come from urban areas, which are predominantly Democratic in their voting patterns.</w:t>
      </w:r>
    </w:p>
    <w:p w14:paraId="3B818D9B" w14:textId="30B0C9F3" w:rsidR="00FA0BB0" w:rsidRDefault="00FA0BB0" w:rsidP="00F7475F">
      <w:r>
        <w:t xml:space="preserve">And so in this case, </w:t>
      </w:r>
      <w:r w:rsidRPr="00187BC0">
        <w:rPr>
          <w:highlight w:val="yellow"/>
          <w:u w:val="single"/>
        </w:rPr>
        <w:t>it’s entirely possible that Trump is trailing once all the votes are counted. But then he says, “Those votes are bogus. They shouldn’t be counted.”</w:t>
      </w:r>
      <w:r w:rsidRPr="00FA0BB0">
        <w:rPr>
          <w:u w:val="single"/>
        </w:rPr>
        <w:t xml:space="preserve"> And if you look at the political profile of Michigan, again, you find this kind of perfect storm brewing, because the Republicans control the statehouse in Lansing</w:t>
      </w:r>
      <w:r>
        <w:t>. So let’s say they all support Trump, and they all say, “Yeah, we’re going to go with the Election Day results. We’re going to give our electoral votes all to Trump.”</w:t>
      </w:r>
    </w:p>
    <w:p w14:paraId="752287D2" w14:textId="5FE951A5" w:rsidR="0023702B" w:rsidRPr="004C6801" w:rsidRDefault="00FA0BB0" w:rsidP="004C6801">
      <w:pPr>
        <w:rPr>
          <w:b/>
          <w:bCs/>
          <w:u w:val="single"/>
        </w:rPr>
      </w:pPr>
      <w:r w:rsidRPr="00187BC0">
        <w:rPr>
          <w:b/>
          <w:bCs/>
          <w:highlight w:val="yellow"/>
          <w:u w:val="single"/>
        </w:rPr>
        <w:t>Then we’ve got total chaos.</w:t>
      </w:r>
    </w:p>
    <w:p w14:paraId="0DAD2C0A" w14:textId="1E359274" w:rsidR="00DE03FF" w:rsidRPr="004C6801" w:rsidRDefault="0023702B" w:rsidP="004C6801">
      <w:pPr>
        <w:pStyle w:val="Heading2"/>
      </w:pPr>
      <w:r w:rsidRPr="004C6801">
        <w:t xml:space="preserve">Other Issues Key </w:t>
      </w:r>
      <w:r w:rsidR="00DE03FF" w:rsidRPr="004C6801">
        <w:t xml:space="preserve"> </w:t>
      </w:r>
    </w:p>
    <w:p w14:paraId="2A32B979" w14:textId="1E1357B1" w:rsidR="001C399C" w:rsidRPr="001C399C" w:rsidRDefault="001C399C" w:rsidP="001C399C">
      <w:pPr>
        <w:pStyle w:val="Heading3"/>
      </w:pPr>
      <w:r>
        <w:t xml:space="preserve">2AC – Covid-19 Key to the Election </w:t>
      </w:r>
    </w:p>
    <w:p w14:paraId="6F329514" w14:textId="31BE33FE" w:rsidR="006E611C" w:rsidRDefault="002C4D05" w:rsidP="006E611C">
      <w:pPr>
        <w:pStyle w:val="Heading4"/>
      </w:pPr>
      <w:r>
        <w:t xml:space="preserve">No link – voters are focused on Trump’s handling of Covid-19 </w:t>
      </w:r>
      <w:r w:rsidR="006E611C">
        <w:t xml:space="preserve"> </w:t>
      </w:r>
    </w:p>
    <w:p w14:paraId="2D1B1B45" w14:textId="49BED4E6" w:rsidR="002E1205" w:rsidRPr="002E1205" w:rsidRDefault="00AB6989" w:rsidP="002E1205">
      <w:r w:rsidRPr="00AB6989">
        <w:rPr>
          <w:b/>
          <w:bCs/>
        </w:rPr>
        <w:t>Kilgore 4/15</w:t>
      </w:r>
      <w:r>
        <w:t xml:space="preserve"> </w:t>
      </w:r>
      <w:r w:rsidR="002E1205">
        <w:t xml:space="preserve">(Ed Kilgore, Political columnist at New York Magazine. “Trump’s Once-Bright Reelection Prospects Are Darkening Rapidly”, </w:t>
      </w:r>
      <w:r w:rsidR="002E1205">
        <w:rPr>
          <w:i/>
          <w:iCs/>
        </w:rPr>
        <w:t xml:space="preserve">New York Magazine. </w:t>
      </w:r>
      <w:hyperlink r:id="rId91" w:history="1">
        <w:r w:rsidR="002E1205" w:rsidRPr="00EA2F0B">
          <w:rPr>
            <w:rStyle w:val="Hyperlink"/>
          </w:rPr>
          <w:t>https://nymag.com/intelligencer/2020/04/trumps-re-election-2020-polls-coronavirus.html</w:t>
        </w:r>
      </w:hyperlink>
      <w:r w:rsidR="002E1205">
        <w:t xml:space="preserve">, 4/15/2020) </w:t>
      </w:r>
    </w:p>
    <w:p w14:paraId="71F6B5BD" w14:textId="5D992C99" w:rsidR="002E1205" w:rsidRPr="002E1205" w:rsidRDefault="002E1205" w:rsidP="006E611C">
      <w:pPr>
        <w:rPr>
          <w:sz w:val="16"/>
        </w:rPr>
      </w:pPr>
      <w:r w:rsidRPr="002E1205">
        <w:rPr>
          <w:rStyle w:val="StyleUnderline"/>
        </w:rPr>
        <w:t xml:space="preserve">Then </w:t>
      </w:r>
      <w:r w:rsidRPr="006B3860">
        <w:rPr>
          <w:rStyle w:val="StyleUnderline"/>
          <w:highlight w:val="yellow"/>
        </w:rPr>
        <w:t>the coronavirus pandemic hit after Trump very publicly dismissed its significance</w:t>
      </w:r>
      <w:r w:rsidRPr="002E1205">
        <w:rPr>
          <w:rStyle w:val="StyleUnderline"/>
        </w:rPr>
        <w:t>,</w:t>
      </w:r>
      <w:r w:rsidRPr="002E1205">
        <w:rPr>
          <w:sz w:val="16"/>
        </w:rPr>
        <w:t xml:space="preserve"> and it was legitimately in question for a while as to whether the rally-round-the-flag effect that usually boosts national leaders in times of emergency – enhanced by Trump’s opportunity to commandeer media attention with daily “briefings” – would offset the universal tendency of voters to sour on incumbent presidents in hard times. </w:t>
      </w:r>
      <w:r w:rsidRPr="002E1205">
        <w:rPr>
          <w:rStyle w:val="StyleUnderline"/>
        </w:rPr>
        <w:t xml:space="preserve">The evidence is beginning to mount that </w:t>
      </w:r>
      <w:r w:rsidRPr="006B3860">
        <w:rPr>
          <w:rStyle w:val="StyleUnderline"/>
          <w:highlight w:val="yellow"/>
        </w:rPr>
        <w:t xml:space="preserve">the </w:t>
      </w:r>
      <w:r w:rsidRPr="006B3860">
        <w:rPr>
          <w:rStyle w:val="Emphasis"/>
          <w:highlight w:val="yellow"/>
        </w:rPr>
        <w:t>damage COVID-19 is doing to the economy</w:t>
      </w:r>
      <w:r w:rsidRPr="006B3860">
        <w:rPr>
          <w:rStyle w:val="StyleUnderline"/>
          <w:highlight w:val="yellow"/>
        </w:rPr>
        <w:t xml:space="preserve"> Trump so often touted as his supreme achievement</w:t>
      </w:r>
      <w:r w:rsidRPr="002E1205">
        <w:rPr>
          <w:rStyle w:val="StyleUnderline"/>
        </w:rPr>
        <w:t xml:space="preserve">, along with meh public assessments of his leadership, </w:t>
      </w:r>
      <w:r w:rsidRPr="006B3860">
        <w:rPr>
          <w:rStyle w:val="StyleUnderline"/>
          <w:highlight w:val="yellow"/>
        </w:rPr>
        <w:t xml:space="preserve">have </w:t>
      </w:r>
      <w:r w:rsidRPr="006B3860">
        <w:rPr>
          <w:rStyle w:val="StyleUnderline"/>
        </w:rPr>
        <w:t xml:space="preserve">together reversed the arrows and </w:t>
      </w:r>
      <w:r w:rsidRPr="006B3860">
        <w:rPr>
          <w:rStyle w:val="StyleUnderline"/>
          <w:highlight w:val="yellow"/>
        </w:rPr>
        <w:t>made the incumbent an underdog</w:t>
      </w:r>
      <w:r w:rsidRPr="002E1205">
        <w:rPr>
          <w:sz w:val="16"/>
        </w:rPr>
        <w:t xml:space="preserve">, as </w:t>
      </w:r>
      <w:r w:rsidRPr="002E1205">
        <w:rPr>
          <w:rStyle w:val="StyleUnderline"/>
        </w:rPr>
        <w:t xml:space="preserve">National Journal’s Josh Kraushaar </w:t>
      </w:r>
      <w:r w:rsidRPr="002E1205">
        <w:rPr>
          <w:sz w:val="16"/>
        </w:rPr>
        <w:t xml:space="preserve">— by no means a liberal or partisan Democrat — explains: President </w:t>
      </w:r>
      <w:r w:rsidRPr="006B3860">
        <w:rPr>
          <w:rStyle w:val="StyleUnderline"/>
          <w:highlight w:val="yellow"/>
        </w:rPr>
        <w:t>Trump is in an increasingly precarious position</w:t>
      </w:r>
      <w:r w:rsidRPr="002E1205">
        <w:rPr>
          <w:rStyle w:val="StyleUnderline"/>
        </w:rPr>
        <w:t xml:space="preserve"> for reelection as he struggles to maintain focus on the coronavirus pandemic</w:t>
      </w:r>
      <w:r w:rsidRPr="002E1205">
        <w:rPr>
          <w:sz w:val="16"/>
        </w:rPr>
        <w:t xml:space="preserve">, instead nursing his personal grievances against the press and his political rivals in a time of crisis. </w:t>
      </w:r>
      <w:r w:rsidRPr="002E1205">
        <w:rPr>
          <w:rStyle w:val="StyleUnderline"/>
        </w:rPr>
        <w:t xml:space="preserve">He has already squandered the “rally around the flag” bounce that he received in the immediate aftermath of the crisis, and </w:t>
      </w:r>
      <w:r w:rsidRPr="006B3860">
        <w:rPr>
          <w:rStyle w:val="StyleUnderline"/>
          <w:highlight w:val="yellow"/>
        </w:rPr>
        <w:t>polling suggests that the president is losing ground to</w:t>
      </w:r>
      <w:r w:rsidRPr="002E1205">
        <w:rPr>
          <w:rStyle w:val="StyleUnderline"/>
        </w:rPr>
        <w:t xml:space="preserve"> </w:t>
      </w:r>
      <w:r w:rsidRPr="002E1205">
        <w:rPr>
          <w:sz w:val="16"/>
        </w:rPr>
        <w:t xml:space="preserve">presumptive Democratic nominee Joe </w:t>
      </w:r>
      <w:r w:rsidRPr="006B3860">
        <w:rPr>
          <w:rStyle w:val="StyleUnderline"/>
          <w:highlight w:val="yellow"/>
        </w:rPr>
        <w:t>Biden both nationally and in key battleground states</w:t>
      </w:r>
      <w:r w:rsidRPr="002E1205">
        <w:rPr>
          <w:sz w:val="16"/>
        </w:rPr>
        <w:t xml:space="preserve"> … [T]he reality is that, absent a speedy V-shaped economic turnaround by the fall, </w:t>
      </w:r>
      <w:r w:rsidRPr="002E1205">
        <w:rPr>
          <w:rStyle w:val="Emphasis"/>
        </w:rPr>
        <w:t>Trump is now a decided underdog for a second term.</w:t>
      </w:r>
      <w:r>
        <w:rPr>
          <w:rStyle w:val="Emphasis"/>
        </w:rPr>
        <w:t xml:space="preserve"> </w:t>
      </w:r>
      <w:r w:rsidRPr="002E1205">
        <w:rPr>
          <w:sz w:val="16"/>
        </w:rPr>
        <w:t xml:space="preserve">Yes, it’s true that past precedents of poor economic conditions blowing up presidential reelection candidacies (from Herbert Hoover to Jimmy Carter to George H.W. Bush) seem inadequate to the kind of disaster COVID-19 poses. But there’s also no example of a president being reelected in the midst of economic calamity on the grounds that it wasn’t entirely his fault. </w:t>
      </w:r>
      <w:r w:rsidRPr="002E1205">
        <w:rPr>
          <w:rStyle w:val="StyleUnderline"/>
        </w:rPr>
        <w:t>Given the extraordinarily polarized foundation on which Trump has built his political career and his presidency, it’s hard to imagine a figure less likely to inspire sudden respect and appreciation among those not already in his camp</w:t>
      </w:r>
      <w:r w:rsidRPr="002E1205">
        <w:rPr>
          <w:sz w:val="16"/>
        </w:rPr>
        <w:t xml:space="preserve"> (even the regularly pro-Trump polling from Rasmussen currently shows as many Americans strongly disapproving of the job he is doing as approving of it by any degree</w:t>
      </w:r>
      <w:r w:rsidRPr="00F55C64">
        <w:rPr>
          <w:sz w:val="16"/>
        </w:rPr>
        <w:t xml:space="preserve">). </w:t>
      </w:r>
      <w:r w:rsidRPr="00F55C64">
        <w:rPr>
          <w:rStyle w:val="StyleUnderline"/>
        </w:rPr>
        <w:t xml:space="preserve">To the extent that </w:t>
      </w:r>
      <w:r w:rsidRPr="00F55C64">
        <w:rPr>
          <w:rStyle w:val="StyleUnderline"/>
          <w:highlight w:val="yellow"/>
        </w:rPr>
        <w:t xml:space="preserve">every presidential election involving an incumbent is basically a referendum on life during the previous four years, </w:t>
      </w:r>
      <w:r w:rsidRPr="00F55C64">
        <w:rPr>
          <w:rStyle w:val="StyleUnderline"/>
        </w:rPr>
        <w:t xml:space="preserve">you have to figure </w:t>
      </w:r>
      <w:r w:rsidRPr="00F55C64">
        <w:rPr>
          <w:rStyle w:val="StyleUnderline"/>
          <w:highlight w:val="yellow"/>
        </w:rPr>
        <w:t xml:space="preserve">Trump’s current mediocre approval ratings (at 44 percent at FiveThirtyEight </w:t>
      </w:r>
      <w:r w:rsidRPr="00F55C64">
        <w:rPr>
          <w:rStyle w:val="StyleUnderline"/>
        </w:rPr>
        <w:t xml:space="preserve">and 45 percent at RealClearPolitics) </w:t>
      </w:r>
      <w:r w:rsidRPr="00F55C64">
        <w:rPr>
          <w:rStyle w:val="StyleUnderline"/>
          <w:highlight w:val="yellow"/>
        </w:rPr>
        <w:t>are a ceiling rather than a floor</w:t>
      </w:r>
      <w:r w:rsidRPr="002E1205">
        <w:rPr>
          <w:rStyle w:val="StyleUnderline"/>
        </w:rPr>
        <w:t>,</w:t>
      </w:r>
      <w:r w:rsidRPr="002E1205">
        <w:rPr>
          <w:sz w:val="16"/>
        </w:rPr>
        <w:t xml:space="preserve"> assuming no shocking turnaround on either the public-health or economic conditions of the country. And, as Kraushaar suggests, </w:t>
      </w:r>
      <w:r w:rsidRPr="002E1205">
        <w:rPr>
          <w:rStyle w:val="StyleUnderline"/>
        </w:rPr>
        <w:t>the nationally darkening climate for Trump’s reelection is being matched by bad news from states he needs to eke out another Electoral College win:</w:t>
      </w:r>
      <w:r>
        <w:rPr>
          <w:rStyle w:val="StyleUnderline"/>
        </w:rPr>
        <w:t xml:space="preserve"> </w:t>
      </w:r>
      <w:r w:rsidRPr="00F55C64">
        <w:rPr>
          <w:rStyle w:val="Emphasis"/>
          <w:highlight w:val="yellow"/>
        </w:rPr>
        <w:t>In traditionally Republican Arizona, a must-win state for Trump, he trails Biden 52 to 43 percent</w:t>
      </w:r>
      <w:r w:rsidRPr="002E1205">
        <w:rPr>
          <w:rStyle w:val="Emphasis"/>
        </w:rPr>
        <w:t xml:space="preserve"> in a new OH/Predictive Insights poll</w:t>
      </w:r>
      <w:r w:rsidRPr="002E1205">
        <w:rPr>
          <w:sz w:val="16"/>
        </w:rPr>
        <w:t xml:space="preserve">. </w:t>
      </w:r>
      <w:r w:rsidRPr="002E1205">
        <w:rPr>
          <w:rStyle w:val="StyleUnderline"/>
        </w:rPr>
        <w:t>He’s down by 6 points to Biden in Florida, in an April University of North Florida survey, despite his generally sunny track record in the state. Biden led Trump in a trifecta of Michigan polls conducted in March. According to the RealClearPolitics statewide polling averages, Biden is ahead in every swing state.</w:t>
      </w:r>
      <w:r>
        <w:rPr>
          <w:rStyle w:val="StyleUnderline"/>
        </w:rPr>
        <w:t xml:space="preserve"> </w:t>
      </w:r>
      <w:r w:rsidRPr="002E1205">
        <w:rPr>
          <w:sz w:val="16"/>
        </w:rPr>
        <w:t xml:space="preserve">Add to that the shocking, and shockingly large, Democratic win in a Wisconsin Supreme Court contest (ostensibly, but not really, nonpartisan), during which Republicans went to extraordinary lengths to hold down turnout from pro-Democratic constituencies, and you’ve got a landscape that’s no longer friendly to Trump and his party. Joe </w:t>
      </w:r>
      <w:r w:rsidRPr="002E1205">
        <w:rPr>
          <w:rStyle w:val="StyleUnderline"/>
        </w:rPr>
        <w:t>Biden’s strong showing in trial heats against Trump points to another expected advantage the president has lost: Democrats are not in disarray, as they were four years ago.</w:t>
      </w:r>
      <w:r w:rsidRPr="002E1205">
        <w:rPr>
          <w:sz w:val="16"/>
        </w:rPr>
        <w:t xml:space="preserve"> </w:t>
      </w:r>
      <w:r w:rsidRPr="00E273EF">
        <w:rPr>
          <w:rStyle w:val="StyleUnderline"/>
          <w:highlight w:val="yellow"/>
        </w:rPr>
        <w:t>Biden’s efforts to keep his party united have gotten off to a good and early start</w:t>
      </w:r>
      <w:r w:rsidRPr="002E1205">
        <w:rPr>
          <w:rStyle w:val="StyleUnderline"/>
        </w:rPr>
        <w:t>,</w:t>
      </w:r>
      <w:r w:rsidRPr="002E1205">
        <w:rPr>
          <w:sz w:val="16"/>
        </w:rPr>
        <w:t xml:space="preserve"> and all the indications are that </w:t>
      </w:r>
      <w:r w:rsidRPr="00E273EF">
        <w:rPr>
          <w:rStyle w:val="Emphasis"/>
          <w:highlight w:val="yellow"/>
        </w:rPr>
        <w:t>third- and fourth-party options for disgruntled progressives aren’t looking nearly so alluring this time around</w:t>
      </w:r>
      <w:r w:rsidRPr="002E1205">
        <w:rPr>
          <w:sz w:val="16"/>
        </w:rPr>
        <w:t xml:space="preserve">, as The Economist noted in a recent profile of Green Party presidential front-runner Howie Hawkins: </w:t>
      </w:r>
      <w:r w:rsidRPr="002E1205">
        <w:rPr>
          <w:rStyle w:val="StyleUnderline"/>
        </w:rPr>
        <w:t xml:space="preserve">Polling by YouGov for The Economist shows support for third-party candidates at 3%, half of what they won in 2016. </w:t>
      </w:r>
      <w:r w:rsidRPr="002E1205">
        <w:rPr>
          <w:sz w:val="16"/>
        </w:rPr>
        <w:t>More probably, then, Mr. Hawkins is in a fight to avoid humiliation. Even getting on the ballot in many states, which Greens usually manage, is proving difficult. The problem is getting signatures (and the tightening of some requirements). The party’s presidential candidate is eligible to stand in just 21 states so far. Mr. Hawkins guesses 1.6m more signatures are needed to qualify in the remaining ones. The arrival of COVID-19 makes that look almost impossible.</w:t>
      </w:r>
    </w:p>
    <w:p w14:paraId="38947CC8" w14:textId="045DBB39" w:rsidR="006E611C" w:rsidRPr="006E611C" w:rsidRDefault="001C399C" w:rsidP="00F05E43">
      <w:pPr>
        <w:pStyle w:val="Heading3"/>
      </w:pPr>
      <w:r>
        <w:t xml:space="preserve">---1AR Covid-19 Key to the Election </w:t>
      </w:r>
    </w:p>
    <w:p w14:paraId="5D5D3A61" w14:textId="67CBB5AF" w:rsidR="000D1433" w:rsidRPr="000D1433" w:rsidRDefault="000D1433" w:rsidP="000D1433">
      <w:pPr>
        <w:pStyle w:val="Heading4"/>
      </w:pPr>
      <w:r>
        <w:t xml:space="preserve">No link – the election will center on Trump’s handling of Covid-19 </w:t>
      </w:r>
    </w:p>
    <w:p w14:paraId="05F81865" w14:textId="2F319DFE" w:rsidR="000D1433" w:rsidRPr="000D1433" w:rsidRDefault="000D1433" w:rsidP="000D1433">
      <w:r w:rsidRPr="000D1433">
        <w:rPr>
          <w:b/>
          <w:bCs/>
        </w:rPr>
        <w:t>Enten 5/5</w:t>
      </w:r>
      <w:r>
        <w:t xml:space="preserve"> (Harry Enten, senior Writer and Analyst for CNN Politics. “History says whoever can best handle coronavirus will win the election. That should worry Trump.” </w:t>
      </w:r>
      <w:r>
        <w:rPr>
          <w:i/>
          <w:iCs/>
        </w:rPr>
        <w:t xml:space="preserve">CNN. </w:t>
      </w:r>
      <w:hyperlink r:id="rId92" w:history="1">
        <w:r w:rsidRPr="00EA2F0B">
          <w:rPr>
            <w:rStyle w:val="Hyperlink"/>
          </w:rPr>
          <w:t>https://www.cnn.com/2020/05/05/politics/trump-2020-coronavirus-economy-analysis/index.html</w:t>
        </w:r>
      </w:hyperlink>
      <w:r>
        <w:t xml:space="preserve">, 5/5/2020) </w:t>
      </w:r>
    </w:p>
    <w:p w14:paraId="6FB1D61A" w14:textId="098B9B00" w:rsidR="008B6E14" w:rsidRPr="008B6E14" w:rsidRDefault="008B6E14" w:rsidP="00DE03FF">
      <w:pPr>
        <w:rPr>
          <w:rStyle w:val="Emphasis"/>
        </w:rPr>
      </w:pPr>
      <w:r w:rsidRPr="000D1433">
        <w:rPr>
          <w:sz w:val="16"/>
        </w:rPr>
        <w:t>(CNN)</w:t>
      </w:r>
      <w:r w:rsidRPr="00450A0B">
        <w:rPr>
          <w:rStyle w:val="Emphasis"/>
          <w:highlight w:val="yellow"/>
        </w:rPr>
        <w:t>The 2020 election is shaping up to be the rare one that isn't almost exclusively about the economy.</w:t>
      </w:r>
      <w:r w:rsidRPr="000D1433">
        <w:rPr>
          <w:sz w:val="16"/>
        </w:rPr>
        <w:t xml:space="preserve"> </w:t>
      </w:r>
      <w:r w:rsidRPr="00450A0B">
        <w:rPr>
          <w:rStyle w:val="StyleUnderline"/>
          <w:highlight w:val="yellow"/>
        </w:rPr>
        <w:t>More Americans, 45%, say Covid-19 is the most important problem facing the country than they have about any non-economic issue at any point since 2001,</w:t>
      </w:r>
      <w:r w:rsidRPr="00450A0B">
        <w:rPr>
          <w:rStyle w:val="StyleUnderline"/>
        </w:rPr>
        <w:t xml:space="preserve"> except</w:t>
      </w:r>
      <w:r w:rsidRPr="008B6E14">
        <w:rPr>
          <w:rStyle w:val="StyleUnderline"/>
        </w:rPr>
        <w:t xml:space="preserve"> for terrorism in October 2001.</w:t>
      </w:r>
      <w:r w:rsidR="000D1433">
        <w:rPr>
          <w:rStyle w:val="StyleUnderline"/>
        </w:rPr>
        <w:t xml:space="preserve"> </w:t>
      </w:r>
      <w:r w:rsidRPr="008B6E14">
        <w:rPr>
          <w:rStyle w:val="StyleUnderline"/>
        </w:rPr>
        <w:t>We've only seen a few elections since polling began where the incumbent was eligible to run for reelection and the economy wasn't clearly the most important issue, but these elections tell a consistent and worrisome message for President Donald Trump</w:t>
      </w:r>
      <w:r w:rsidRPr="000D1433">
        <w:rPr>
          <w:sz w:val="16"/>
        </w:rPr>
        <w:t xml:space="preserve">. </w:t>
      </w:r>
      <w:r w:rsidRPr="00450A0B">
        <w:rPr>
          <w:rStyle w:val="Emphasis"/>
          <w:highlight w:val="yellow"/>
        </w:rPr>
        <w:t>Whoever is most trusted most on the non-economic issue is likely to win the election.</w:t>
      </w:r>
      <w:r w:rsidR="000D1433" w:rsidRPr="000D1433">
        <w:rPr>
          <w:sz w:val="16"/>
        </w:rPr>
        <w:t xml:space="preserve"> </w:t>
      </w:r>
      <w:r w:rsidRPr="000D1433">
        <w:rPr>
          <w:sz w:val="16"/>
        </w:rPr>
        <w:t xml:space="preserve">Right now, </w:t>
      </w:r>
      <w:r w:rsidRPr="00450A0B">
        <w:rPr>
          <w:rStyle w:val="Emphasis"/>
          <w:highlight w:val="yellow"/>
        </w:rPr>
        <w:t>voters trust</w:t>
      </w:r>
      <w:r w:rsidRPr="008B6E14">
        <w:rPr>
          <w:rStyle w:val="Emphasis"/>
        </w:rPr>
        <w:t xml:space="preserve"> former Vice President Joe </w:t>
      </w:r>
      <w:r w:rsidRPr="00450A0B">
        <w:rPr>
          <w:rStyle w:val="Emphasis"/>
          <w:highlight w:val="yellow"/>
        </w:rPr>
        <w:t>Biden over Trump on the coronavirus</w:t>
      </w:r>
      <w:r w:rsidRPr="000D1433">
        <w:rPr>
          <w:sz w:val="16"/>
        </w:rPr>
        <w:t xml:space="preserve">. </w:t>
      </w:r>
      <w:r w:rsidRPr="00450A0B">
        <w:rPr>
          <w:rStyle w:val="StyleUnderline"/>
          <w:highlight w:val="yellow"/>
        </w:rPr>
        <w:t>In a new Marist College poll, Biden is more favored among voters on handling the coronavirus by a 56% to 40% margin</w:t>
      </w:r>
      <w:r w:rsidRPr="008B6E14">
        <w:rPr>
          <w:rStyle w:val="StyleUnderline"/>
        </w:rPr>
        <w:t xml:space="preserve">. An </w:t>
      </w:r>
      <w:r w:rsidRPr="00450A0B">
        <w:rPr>
          <w:rStyle w:val="StyleUnderline"/>
          <w:highlight w:val="yellow"/>
        </w:rPr>
        <w:t>NBC News/Wall Street Journal poll from earlier in April</w:t>
      </w:r>
      <w:r w:rsidRPr="008B6E14">
        <w:rPr>
          <w:rStyle w:val="StyleUnderline"/>
        </w:rPr>
        <w:t xml:space="preserve"> had </w:t>
      </w:r>
      <w:r w:rsidRPr="00450A0B">
        <w:rPr>
          <w:rStyle w:val="StyleUnderline"/>
          <w:highlight w:val="yellow"/>
        </w:rPr>
        <w:t>Biden favored by 9 points</w:t>
      </w:r>
      <w:r w:rsidRPr="008B6E14">
        <w:rPr>
          <w:rStyle w:val="StyleUnderline"/>
        </w:rPr>
        <w:t>.</w:t>
      </w:r>
      <w:r w:rsidR="000D1433">
        <w:rPr>
          <w:rStyle w:val="StyleUnderline"/>
        </w:rPr>
        <w:t xml:space="preserve"> </w:t>
      </w:r>
      <w:r w:rsidRPr="008B6E14">
        <w:rPr>
          <w:rStyle w:val="StyleUnderline"/>
        </w:rPr>
        <w:t xml:space="preserve">The advantage Biden has on leading the effort against the virus comes at the same time his swing state polling has improved. </w:t>
      </w:r>
      <w:r w:rsidRPr="00450A0B">
        <w:rPr>
          <w:rStyle w:val="Emphasis"/>
          <w:highlight w:val="yellow"/>
        </w:rPr>
        <w:t>He's up in key swing states like Florida, Michigan, Pennsylvania and Wisconsin.</w:t>
      </w:r>
    </w:p>
    <w:p w14:paraId="386273CD" w14:textId="3344B2C2" w:rsidR="00DE03FF" w:rsidRDefault="00941C97" w:rsidP="00106C02">
      <w:pPr>
        <w:pStyle w:val="Heading4"/>
      </w:pPr>
      <w:r>
        <w:t xml:space="preserve">The election hinges on Covid-19 </w:t>
      </w:r>
      <w:r w:rsidR="00F86BDC">
        <w:t xml:space="preserve">and cannot be </w:t>
      </w:r>
      <w:r w:rsidR="0047512E">
        <w:t>decentered</w:t>
      </w:r>
      <w:r w:rsidR="00F86BDC">
        <w:t xml:space="preserve"> through campaigning </w:t>
      </w:r>
    </w:p>
    <w:p w14:paraId="7B65BA29" w14:textId="750AD3E3" w:rsidR="00106C02" w:rsidRPr="00106C02" w:rsidRDefault="00106C02" w:rsidP="00106C02">
      <w:r w:rsidRPr="00106C02">
        <w:rPr>
          <w:b/>
          <w:bCs/>
        </w:rPr>
        <w:t>Rasmussen 5/26</w:t>
      </w:r>
      <w:r>
        <w:t xml:space="preserve"> (Scott Rasmussen, political analyst and digital media entrepreneur. “Understanding what really controls politics is key to the 2020 election”, </w:t>
      </w:r>
      <w:r>
        <w:rPr>
          <w:i/>
          <w:iCs/>
        </w:rPr>
        <w:t xml:space="preserve">Deseret News. </w:t>
      </w:r>
      <w:hyperlink r:id="rId93" w:history="1">
        <w:r w:rsidRPr="00EA2F0B">
          <w:rPr>
            <w:rStyle w:val="Hyperlink"/>
          </w:rPr>
          <w:t>https://www.deseret.com/opinion/2020/5/26/21270586/presidential-election-2020-trump-biden-coronavirus-unemployment-economy-polls</w:t>
        </w:r>
      </w:hyperlink>
      <w:r>
        <w:t xml:space="preserve">, 5/26/2020) </w:t>
      </w:r>
    </w:p>
    <w:p w14:paraId="31B37654" w14:textId="0D1CED69" w:rsidR="00106C02" w:rsidRDefault="00106C02" w:rsidP="00106C02">
      <w:pPr>
        <w:rPr>
          <w:b/>
          <w:bCs/>
          <w:u w:val="single"/>
        </w:rPr>
      </w:pPr>
      <w:r w:rsidRPr="00941C97">
        <w:rPr>
          <w:sz w:val="16"/>
        </w:rPr>
        <w:t xml:space="preserve">More importantly, </w:t>
      </w:r>
      <w:r w:rsidRPr="00450A0B">
        <w:rPr>
          <w:highlight w:val="yellow"/>
          <w:u w:val="single"/>
        </w:rPr>
        <w:t>the election will once again be decided by public reaction to the key issue of the day</w:t>
      </w:r>
      <w:r w:rsidRPr="00941C97">
        <w:rPr>
          <w:u w:val="single"/>
        </w:rPr>
        <w:t>.</w:t>
      </w:r>
      <w:r w:rsidRPr="00941C97">
        <w:rPr>
          <w:sz w:val="16"/>
        </w:rPr>
        <w:t xml:space="preserve"> </w:t>
      </w:r>
      <w:r w:rsidRPr="00941C97">
        <w:rPr>
          <w:u w:val="single"/>
        </w:rPr>
        <w:t xml:space="preserve">For this election season, </w:t>
      </w:r>
      <w:r w:rsidRPr="00450A0B">
        <w:rPr>
          <w:highlight w:val="yellow"/>
          <w:u w:val="single"/>
        </w:rPr>
        <w:t>that issue is how successfully American society reopens in the wake of the coronavirus pandemic</w:t>
      </w:r>
      <w:r w:rsidRPr="00941C97">
        <w:rPr>
          <w:b/>
          <w:bCs/>
          <w:u w:val="single"/>
        </w:rPr>
        <w:t xml:space="preserve">. </w:t>
      </w:r>
      <w:r w:rsidRPr="00450A0B">
        <w:rPr>
          <w:b/>
          <w:bCs/>
          <w:highlight w:val="yellow"/>
          <w:u w:val="single"/>
        </w:rPr>
        <w:t>If in November voters are more optimistic than today, the president will be reelected. If not, he will be defeated</w:t>
      </w:r>
      <w:r w:rsidRPr="00941C97">
        <w:rPr>
          <w:b/>
          <w:bCs/>
          <w:u w:val="single"/>
        </w:rPr>
        <w:t>.</w:t>
      </w:r>
      <w:r w:rsidR="00941C97">
        <w:rPr>
          <w:b/>
          <w:bCs/>
          <w:u w:val="single"/>
        </w:rPr>
        <w:t xml:space="preserve"> </w:t>
      </w:r>
      <w:r w:rsidRPr="00941C97">
        <w:rPr>
          <w:u w:val="single"/>
        </w:rPr>
        <w:t>However, the range of possible outcomes this year is much wider than it was in 2004 or 2012</w:t>
      </w:r>
      <w:r w:rsidRPr="00941C97">
        <w:rPr>
          <w:sz w:val="16"/>
        </w:rPr>
        <w:t>. In both of those reelection bids, the key issue had dominated the president’s first term in office. Policies had been in place for years and public opinion was largely set, allowing for only modest changes at the margins.</w:t>
      </w:r>
      <w:r w:rsidR="00941C97" w:rsidRPr="00941C97">
        <w:rPr>
          <w:sz w:val="16"/>
        </w:rPr>
        <w:t xml:space="preserve"> </w:t>
      </w:r>
      <w:r w:rsidRPr="00941C97">
        <w:rPr>
          <w:u w:val="single"/>
        </w:rPr>
        <w:t>In contrast, when 2020 began, nobody could even imagine that our nation would soon be locked down in response to a deadly virus.</w:t>
      </w:r>
      <w:r w:rsidRPr="00941C97">
        <w:rPr>
          <w:sz w:val="16"/>
        </w:rPr>
        <w:t xml:space="preserve"> Rather than worrying about 40 million people being thrown out of work, the year began with unemployment at record-setting lows. </w:t>
      </w:r>
      <w:r w:rsidRPr="00941C97">
        <w:rPr>
          <w:u w:val="single"/>
        </w:rPr>
        <w:t xml:space="preserve">Anybody predicting that Americans would overwhelmingly support draconian restrictions in the name of public safety would have been laughed out of the room. </w:t>
      </w:r>
      <w:r w:rsidRPr="00450A0B">
        <w:rPr>
          <w:b/>
          <w:bCs/>
          <w:highlight w:val="yellow"/>
          <w:u w:val="single"/>
        </w:rPr>
        <w:t>The pandemic changed everything</w:t>
      </w:r>
      <w:r w:rsidRPr="00941C97">
        <w:rPr>
          <w:b/>
          <w:bCs/>
          <w:u w:val="single"/>
        </w:rPr>
        <w:t>.</w:t>
      </w:r>
      <w:r w:rsidR="00941C97">
        <w:rPr>
          <w:u w:val="single"/>
        </w:rPr>
        <w:t xml:space="preserve"> </w:t>
      </w:r>
      <w:r w:rsidRPr="00941C97">
        <w:rPr>
          <w:sz w:val="16"/>
        </w:rPr>
        <w:t>All of that is behind us now. The key question at this point is where do we go from here?</w:t>
      </w:r>
      <w:r w:rsidR="00941C97" w:rsidRPr="00941C97">
        <w:rPr>
          <w:sz w:val="16"/>
        </w:rPr>
        <w:t xml:space="preserve"> </w:t>
      </w:r>
      <w:r w:rsidRPr="00941C97">
        <w:rPr>
          <w:sz w:val="16"/>
        </w:rPr>
        <w:t xml:space="preserve">While both sides are still fumbling for a final answer — and the dynamics are clearly different from state-to-state — a broad campaign theme has emerged. </w:t>
      </w:r>
      <w:r w:rsidRPr="00941C97">
        <w:rPr>
          <w:u w:val="single"/>
        </w:rPr>
        <w:t>Republicans want to focus on reopening society more quickly while Democrats are resisting and prefer a much slower approach.</w:t>
      </w:r>
      <w:r w:rsidRPr="00941C97">
        <w:rPr>
          <w:sz w:val="16"/>
        </w:rPr>
        <w:t xml:space="preserve"> A related sub-theme has emerged with Republicans placing more trust in voters to make their own decisions while Democrats place more trust in government officials to establish rules for reopening.</w:t>
      </w:r>
      <w:r w:rsidR="00941C97" w:rsidRPr="00941C97">
        <w:rPr>
          <w:sz w:val="16"/>
        </w:rPr>
        <w:t xml:space="preserve"> </w:t>
      </w:r>
      <w:r w:rsidRPr="00941C97">
        <w:rPr>
          <w:b/>
          <w:bCs/>
          <w:u w:val="single"/>
        </w:rPr>
        <w:t xml:space="preserve">Now that the political teams have chosen sides, </w:t>
      </w:r>
      <w:r w:rsidRPr="00450A0B">
        <w:rPr>
          <w:b/>
          <w:bCs/>
          <w:highlight w:val="yellow"/>
          <w:u w:val="single"/>
        </w:rPr>
        <w:t>real world events will decide the outcome of Election 2020.</w:t>
      </w:r>
      <w:r w:rsidR="00941C97">
        <w:rPr>
          <w:b/>
          <w:bCs/>
          <w:u w:val="single"/>
        </w:rPr>
        <w:t xml:space="preserve"> </w:t>
      </w:r>
      <w:r w:rsidRPr="00941C97">
        <w:rPr>
          <w:u w:val="single"/>
        </w:rPr>
        <w:t xml:space="preserve">This fall, </w:t>
      </w:r>
      <w:r w:rsidRPr="00450A0B">
        <w:rPr>
          <w:highlight w:val="yellow"/>
          <w:u w:val="single"/>
        </w:rPr>
        <w:t>if the economy is gaining traction and there is not a massive new coronavirus outbreak</w:t>
      </w:r>
      <w:r w:rsidRPr="00941C97">
        <w:rPr>
          <w:u w:val="single"/>
        </w:rPr>
        <w:t xml:space="preserve">, President </w:t>
      </w:r>
      <w:r w:rsidRPr="00450A0B">
        <w:rPr>
          <w:highlight w:val="yellow"/>
          <w:u w:val="single"/>
        </w:rPr>
        <w:t>Trump will be reelected</w:t>
      </w:r>
      <w:r w:rsidRPr="00941C97">
        <w:rPr>
          <w:u w:val="single"/>
        </w:rPr>
        <w:t>. If Democratic officials are seen as standing in the way of a successful reopening strategy, the president might even win a majority of the popular vote and expand his electoral college margin.</w:t>
      </w:r>
      <w:r w:rsidR="00941C97">
        <w:rPr>
          <w:u w:val="single"/>
        </w:rPr>
        <w:t xml:space="preserve"> </w:t>
      </w:r>
      <w:r w:rsidRPr="00941C97">
        <w:rPr>
          <w:b/>
          <w:bCs/>
          <w:u w:val="single"/>
        </w:rPr>
        <w:t xml:space="preserve">On the other hand, </w:t>
      </w:r>
      <w:r w:rsidRPr="00450A0B">
        <w:rPr>
          <w:b/>
          <w:bCs/>
          <w:highlight w:val="yellow"/>
          <w:u w:val="single"/>
        </w:rPr>
        <w:t>if there is a massive new wave of the pandemic, the president will be defeated.</w:t>
      </w:r>
      <w:r w:rsidRPr="00450A0B">
        <w:rPr>
          <w:sz w:val="16"/>
          <w:highlight w:val="yellow"/>
        </w:rPr>
        <w:t xml:space="preserve"> </w:t>
      </w:r>
      <w:r w:rsidRPr="00450A0B">
        <w:rPr>
          <w:highlight w:val="yellow"/>
          <w:u w:val="single"/>
        </w:rPr>
        <w:t>If</w:t>
      </w:r>
      <w:r w:rsidRPr="00941C97">
        <w:rPr>
          <w:u w:val="single"/>
        </w:rPr>
        <w:t xml:space="preserve"> President </w:t>
      </w:r>
      <w:r w:rsidRPr="00450A0B">
        <w:rPr>
          <w:highlight w:val="yellow"/>
          <w:u w:val="single"/>
        </w:rPr>
        <w:t>Trump is seen as recklessly pushing to reopen while voters are retreating to lockdown mode</w:t>
      </w:r>
      <w:r w:rsidRPr="00941C97">
        <w:rPr>
          <w:u w:val="single"/>
        </w:rPr>
        <w:t xml:space="preserve">, </w:t>
      </w:r>
      <w:r w:rsidRPr="00450A0B">
        <w:rPr>
          <w:highlight w:val="yellow"/>
          <w:u w:val="single"/>
        </w:rPr>
        <w:t>he could face a defeat comparable to</w:t>
      </w:r>
      <w:r w:rsidRPr="00941C97">
        <w:rPr>
          <w:u w:val="single"/>
        </w:rPr>
        <w:t xml:space="preserve"> Herbert </w:t>
      </w:r>
      <w:r w:rsidRPr="00450A0B">
        <w:rPr>
          <w:highlight w:val="yellow"/>
          <w:u w:val="single"/>
        </w:rPr>
        <w:t>Hoover’s loss in the Great Depression.</w:t>
      </w:r>
      <w:r w:rsidR="00941C97">
        <w:rPr>
          <w:u w:val="single"/>
        </w:rPr>
        <w:t xml:space="preserve"> </w:t>
      </w:r>
      <w:r w:rsidRPr="00941C97">
        <w:rPr>
          <w:b/>
          <w:bCs/>
          <w:u w:val="single"/>
        </w:rPr>
        <w:t>I don’t know what will happen in the election, but I do know it will be determined by events outside the control of the campaigns.</w:t>
      </w:r>
    </w:p>
    <w:p w14:paraId="29B312ED" w14:textId="4880BCEA" w:rsidR="001F7D72" w:rsidRPr="00C32205" w:rsidRDefault="001F7D72" w:rsidP="00C32205">
      <w:pPr>
        <w:pStyle w:val="Heading3"/>
      </w:pPr>
      <w:r w:rsidRPr="00C32205">
        <w:t xml:space="preserve">2AC – Race Relations </w:t>
      </w:r>
    </w:p>
    <w:p w14:paraId="2325C4B5" w14:textId="676AC3D7" w:rsidR="001F7D72" w:rsidRDefault="00993178" w:rsidP="00F31118">
      <w:pPr>
        <w:pStyle w:val="Heading4"/>
      </w:pPr>
      <w:r>
        <w:t>V</w:t>
      </w:r>
      <w:r w:rsidR="00F31118">
        <w:t xml:space="preserve">oters are shifting to prioritize race relations in 2020 </w:t>
      </w:r>
    </w:p>
    <w:p w14:paraId="14293385" w14:textId="541FC0A6" w:rsidR="001F7D72" w:rsidRPr="00F31118" w:rsidRDefault="00F31118" w:rsidP="001F7D72">
      <w:r w:rsidRPr="00F31118">
        <w:rPr>
          <w:b/>
          <w:bCs/>
        </w:rPr>
        <w:t xml:space="preserve">Thompson 6/9 </w:t>
      </w:r>
      <w:r>
        <w:t xml:space="preserve">(Alex Thompson, reporter @ POLTICO. “White America is reckoning with racism. It could reshape 2020.” </w:t>
      </w:r>
      <w:r>
        <w:rPr>
          <w:i/>
          <w:iCs/>
        </w:rPr>
        <w:t xml:space="preserve">POLTICO. </w:t>
      </w:r>
      <w:hyperlink r:id="rId94" w:history="1">
        <w:r w:rsidRPr="00820C17">
          <w:rPr>
            <w:rStyle w:val="Hyperlink"/>
          </w:rPr>
          <w:t>https://www.politico.com/news/2020/06/09/white-voters-2020-biden-304804</w:t>
        </w:r>
      </w:hyperlink>
      <w:r>
        <w:t xml:space="preserve">, 6/9/2020) </w:t>
      </w:r>
    </w:p>
    <w:p w14:paraId="7198DB05" w14:textId="05E7FF94" w:rsidR="001E1752" w:rsidRDefault="001F7D72" w:rsidP="004C6801">
      <w:pPr>
        <w:rPr>
          <w:sz w:val="16"/>
        </w:rPr>
      </w:pPr>
      <w:r w:rsidRPr="001F7D72">
        <w:rPr>
          <w:rStyle w:val="StyleUnderline"/>
        </w:rPr>
        <w:t xml:space="preserve">A </w:t>
      </w:r>
      <w:r w:rsidRPr="00450A0B">
        <w:rPr>
          <w:rStyle w:val="StyleUnderline"/>
          <w:highlight w:val="yellow"/>
        </w:rPr>
        <w:t xml:space="preserve">Monmouth poll this month found that </w:t>
      </w:r>
      <w:r w:rsidRPr="00450A0B">
        <w:rPr>
          <w:rStyle w:val="Emphasis"/>
          <w:highlight w:val="yellow"/>
        </w:rPr>
        <w:t>35 percent of white independents</w:t>
      </w:r>
      <w:r w:rsidRPr="001F7D72">
        <w:rPr>
          <w:rStyle w:val="StyleUnderline"/>
        </w:rPr>
        <w:t xml:space="preserve"> and </w:t>
      </w:r>
      <w:r w:rsidRPr="00450A0B">
        <w:rPr>
          <w:rStyle w:val="Emphasis"/>
          <w:highlight w:val="yellow"/>
        </w:rPr>
        <w:t>48 percent of white Democrats say that race relations will be a “major factor” in their vote for president</w:t>
      </w:r>
      <w:r w:rsidRPr="00450A0B">
        <w:rPr>
          <w:sz w:val="16"/>
          <w:highlight w:val="yellow"/>
        </w:rPr>
        <w:t>.</w:t>
      </w:r>
      <w:r w:rsidRPr="00F31118">
        <w:rPr>
          <w:sz w:val="16"/>
        </w:rPr>
        <w:t xml:space="preserve"> In the same poll, </w:t>
      </w:r>
      <w:r w:rsidRPr="001F7D72">
        <w:rPr>
          <w:rStyle w:val="StyleUnderline"/>
        </w:rPr>
        <w:t>seven of 10 white Americans described racial discrimination as a “big problem,” a 26-point increase from 2015.</w:t>
      </w:r>
      <w:r w:rsidRPr="00F31118">
        <w:rPr>
          <w:sz w:val="16"/>
        </w:rPr>
        <w:t xml:space="preserve"> Another survey found the percentage of white people with a favorable impression of police dropped more than 10 points over the past week, although over 60 percent still approved of police, suggesting that Trump’s law-and-order message could still resonate.</w:t>
      </w:r>
      <w:r w:rsidR="00F31118" w:rsidRPr="00F31118">
        <w:rPr>
          <w:sz w:val="16"/>
        </w:rPr>
        <w:t xml:space="preserve"> </w:t>
      </w:r>
      <w:r w:rsidRPr="00F31118">
        <w:rPr>
          <w:sz w:val="16"/>
        </w:rPr>
        <w:t>“</w:t>
      </w:r>
      <w:r w:rsidRPr="00450A0B">
        <w:rPr>
          <w:rStyle w:val="StyleUnderline"/>
          <w:highlight w:val="yellow"/>
        </w:rPr>
        <w:t>I don’t know if [Biden’s] consciously appealing to” white people disturbed by police misconduct</w:t>
      </w:r>
      <w:r w:rsidRPr="001F7D72">
        <w:rPr>
          <w:rStyle w:val="StyleUnderline"/>
        </w:rPr>
        <w:t xml:space="preserve">, </w:t>
      </w:r>
      <w:r w:rsidRPr="00450A0B">
        <w:rPr>
          <w:rStyle w:val="StyleUnderline"/>
          <w:highlight w:val="yellow"/>
        </w:rPr>
        <w:t>“but</w:t>
      </w:r>
      <w:r w:rsidRPr="001F7D72">
        <w:rPr>
          <w:rStyle w:val="StyleUnderline"/>
        </w:rPr>
        <w:t xml:space="preserve"> I certainly think </w:t>
      </w:r>
      <w:r w:rsidRPr="00450A0B">
        <w:rPr>
          <w:rStyle w:val="StyleUnderline"/>
          <w:highlight w:val="yellow"/>
        </w:rPr>
        <w:t>he’s giving voice to them,” said</w:t>
      </w:r>
      <w:r w:rsidRPr="001F7D72">
        <w:rPr>
          <w:rStyle w:val="StyleUnderline"/>
        </w:rPr>
        <w:t xml:space="preserve"> Cornell </w:t>
      </w:r>
      <w:r w:rsidRPr="00450A0B">
        <w:rPr>
          <w:rStyle w:val="StyleUnderline"/>
          <w:highlight w:val="yellow"/>
        </w:rPr>
        <w:t>Belcher, a pollste</w:t>
      </w:r>
      <w:r w:rsidRPr="001F7D72">
        <w:rPr>
          <w:rStyle w:val="StyleUnderline"/>
        </w:rPr>
        <w:t>r for both of Barack Obama’s presidential campaigns.</w:t>
      </w:r>
      <w:r w:rsidRPr="00F31118">
        <w:rPr>
          <w:sz w:val="16"/>
        </w:rPr>
        <w:t xml:space="preserve"> “It’s a shock for so many white Americans that racism and discrimination is still a thing in this country.”</w:t>
      </w:r>
      <w:r w:rsidR="00F31118" w:rsidRPr="00F31118">
        <w:rPr>
          <w:sz w:val="16"/>
        </w:rPr>
        <w:t xml:space="preserve"> </w:t>
      </w:r>
      <w:r w:rsidRPr="001F7D72">
        <w:rPr>
          <w:rStyle w:val="StyleUnderline"/>
        </w:rPr>
        <w:t xml:space="preserve">Several black politicians, activists and pollsters told POLITICO that </w:t>
      </w:r>
      <w:r w:rsidRPr="001F7D72">
        <w:rPr>
          <w:rStyle w:val="Emphasis"/>
        </w:rPr>
        <w:t>it’s been decades since they’ve seen as many white Americans being so proactive and reflective</w:t>
      </w:r>
      <w:r w:rsidRPr="001F7D72">
        <w:rPr>
          <w:rStyle w:val="StyleUnderline"/>
        </w:rPr>
        <w:t xml:space="preserve"> about their own prejudices.</w:t>
      </w:r>
      <w:r w:rsidRPr="00F31118">
        <w:rPr>
          <w:sz w:val="16"/>
        </w:rPr>
        <w:t xml:space="preserve"> Similar protests of police violence against black people in recent years, from Michael Brown in Ferguson, Mo., to Eric Garner in New York City, did not attract anywhere near the amount of support from white people, they say.</w:t>
      </w:r>
      <w:r w:rsidR="00F31118" w:rsidRPr="00F31118">
        <w:rPr>
          <w:sz w:val="16"/>
        </w:rPr>
        <w:t xml:space="preserve"> </w:t>
      </w:r>
      <w:r w:rsidRPr="00F31118">
        <w:rPr>
          <w:sz w:val="16"/>
        </w:rPr>
        <w:t>“I think this is our Emmett Till moment,” said Connecticut State Treasurer Shawn Wooden, the only elected African American treasurer in the country and the only black statewide elected official in New England, referring to the 1955 lynching of a 14-year-old African American child. “And like that time in Mississippi, which opened the eyes of many white Americans to the brutality of racism and moved many white Americans to say, ‘This has to change,’ and helped advance the civil rights movement and the cause at the time, I believe that that is what’s happening now.”</w:t>
      </w:r>
      <w:r w:rsidR="00F31118" w:rsidRPr="00F31118">
        <w:rPr>
          <w:sz w:val="16"/>
        </w:rPr>
        <w:t xml:space="preserve"> </w:t>
      </w:r>
      <w:r w:rsidRPr="00F31118">
        <w:rPr>
          <w:sz w:val="16"/>
        </w:rPr>
        <w:t xml:space="preserve">At Floyd’s funeral in Minneapolis last week, the Rev. Al </w:t>
      </w:r>
      <w:r w:rsidRPr="00F31118">
        <w:rPr>
          <w:rStyle w:val="StyleUnderline"/>
        </w:rPr>
        <w:t>Sharpton observed that “[w]hen I looked this time and saw marches where, in some cases, young whites outnumbered the blacks marching, I know that it’s a different time and a different season,” referencing a verse from Ecclesiastes.</w:t>
      </w:r>
      <w:r w:rsidR="00F31118" w:rsidRPr="00F31118">
        <w:rPr>
          <w:sz w:val="16"/>
        </w:rPr>
        <w:t xml:space="preserve"> </w:t>
      </w:r>
      <w:r w:rsidRPr="00F31118">
        <w:rPr>
          <w:sz w:val="16"/>
        </w:rPr>
        <w:t>Some white lawmakers have found themselves reflecting more on race as well. Rep. Jennifer Wexton, who flipped a suburban district in 2018, attended her first Black Lives Matter protest last weekend in her Northern Virginia district.</w:t>
      </w:r>
      <w:r w:rsidR="00F31118" w:rsidRPr="00F31118">
        <w:rPr>
          <w:sz w:val="16"/>
        </w:rPr>
        <w:t xml:space="preserve"> </w:t>
      </w:r>
      <w:r w:rsidRPr="00F31118">
        <w:rPr>
          <w:sz w:val="16"/>
        </w:rPr>
        <w:t>“I think a lot of us are starting to recognize — a lot of white Americans are starting to recognize — our privilege, and starting to try to recognize what our black friends and neighbors are going through every single day in this country,” she said in an interview. House Democrats also had Bryan Stevenson, author of "Just Mercy," speak during a "family conversation" on race Thursday that had many members in tears, according to an official with knowledge of the call.</w:t>
      </w:r>
      <w:r w:rsidR="00F31118" w:rsidRPr="00F31118">
        <w:rPr>
          <w:sz w:val="16"/>
        </w:rPr>
        <w:t xml:space="preserve"> </w:t>
      </w:r>
      <w:r w:rsidRPr="00F31118">
        <w:rPr>
          <w:sz w:val="16"/>
        </w:rPr>
        <w:t>The events of the past few weeks have forced Democratic Virginia Gov. Ralph Northam to reckon with race in a personal way again. In 2019, when reporters found his medical school yearbook page with a picture of a man in blackface, Northam denied it was him. But asked in an email whether he felt guilty for not recognizing racial inequities earlier in his life, he said, "Of course — I think that's true for many white people."</w:t>
      </w:r>
      <w:r w:rsidR="00F31118" w:rsidRPr="00F31118">
        <w:rPr>
          <w:sz w:val="16"/>
        </w:rPr>
        <w:t xml:space="preserve"> </w:t>
      </w:r>
      <w:r w:rsidRPr="00F31118">
        <w:rPr>
          <w:sz w:val="16"/>
        </w:rPr>
        <w:t>Over the past year, Northam has made racial justice a focus and this past week he announced that a 14-foot bronze statue of Confederate Gen. Robert E. Lee in Richmond would be taken down.</w:t>
      </w:r>
      <w:r w:rsidR="00F31118" w:rsidRPr="00F31118">
        <w:rPr>
          <w:sz w:val="16"/>
        </w:rPr>
        <w:t xml:space="preserve"> </w:t>
      </w:r>
      <w:r w:rsidRPr="00F31118">
        <w:rPr>
          <w:sz w:val="16"/>
        </w:rPr>
        <w:t xml:space="preserve">It’s unclear how much these expressions of solidarity represent enduring changes of opinion or temporary virtue signaling during a period of national trauma. </w:t>
      </w:r>
      <w:r w:rsidRPr="00F31118">
        <w:rPr>
          <w:rStyle w:val="StyleUnderline"/>
        </w:rPr>
        <w:t xml:space="preserve">Several of the companies affirming their opposition to racism have also been criticized for having mostly white leadership or engaging in discriminatory practices. </w:t>
      </w:r>
      <w:r w:rsidRPr="00F31118">
        <w:rPr>
          <w:sz w:val="16"/>
        </w:rPr>
        <w:t>And declaring "Black Lives Matter" is a lot easier than supporting specific policies that could disrupt their own lives.</w:t>
      </w:r>
      <w:r w:rsidR="00F31118" w:rsidRPr="00F31118">
        <w:rPr>
          <w:sz w:val="16"/>
        </w:rPr>
        <w:t xml:space="preserve"> </w:t>
      </w:r>
      <w:r w:rsidRPr="00F31118">
        <w:rPr>
          <w:sz w:val="16"/>
        </w:rPr>
        <w:t>“People don’t just get woke overnight,” said Angela Lang, executive director of BLOC, which focuses on organizing the black community in Milwaukee. “Being in Wisconsin, we are seeing that white liberals can still have blind spots with racial justice, but everything now is just so obvious that people are digging more into being anti-racist.”</w:t>
      </w:r>
      <w:r w:rsidR="00F31118" w:rsidRPr="00F31118">
        <w:rPr>
          <w:sz w:val="16"/>
        </w:rPr>
        <w:t xml:space="preserve"> </w:t>
      </w:r>
      <w:r w:rsidRPr="00450A0B">
        <w:rPr>
          <w:rStyle w:val="StyleUnderline"/>
          <w:highlight w:val="yellow"/>
        </w:rPr>
        <w:t>Belcher,</w:t>
      </w:r>
      <w:r w:rsidRPr="00F31118">
        <w:rPr>
          <w:rStyle w:val="StyleUnderline"/>
        </w:rPr>
        <w:t xml:space="preserve"> who also wrote the book "Black Man in the White House," </w:t>
      </w:r>
      <w:r w:rsidRPr="00450A0B">
        <w:rPr>
          <w:rStyle w:val="StyleUnderline"/>
          <w:highlight w:val="yellow"/>
        </w:rPr>
        <w:t>said he’s cautiously optimistic about white America.</w:t>
      </w:r>
      <w:r w:rsidRPr="00450A0B">
        <w:rPr>
          <w:sz w:val="16"/>
          <w:highlight w:val="yellow"/>
        </w:rPr>
        <w:t xml:space="preserve"> </w:t>
      </w:r>
      <w:r w:rsidRPr="00450A0B">
        <w:rPr>
          <w:rStyle w:val="StyleUnderline"/>
        </w:rPr>
        <w:t>“</w:t>
      </w:r>
      <w:r w:rsidRPr="00450A0B">
        <w:rPr>
          <w:rStyle w:val="Emphasis"/>
        </w:rPr>
        <w:t>I’m a cynic but I do think there’s something different this time around</w:t>
      </w:r>
      <w:r w:rsidRPr="00450A0B">
        <w:rPr>
          <w:rStyle w:val="StyleUnderline"/>
        </w:rPr>
        <w:t>,” he said</w:t>
      </w:r>
      <w:r w:rsidRPr="00F31118">
        <w:rPr>
          <w:rStyle w:val="StyleUnderline"/>
        </w:rPr>
        <w:t>.</w:t>
      </w:r>
      <w:r w:rsidR="00F31118" w:rsidRPr="00F31118">
        <w:rPr>
          <w:sz w:val="16"/>
        </w:rPr>
        <w:t xml:space="preserve"> </w:t>
      </w:r>
      <w:r w:rsidRPr="00F31118">
        <w:rPr>
          <w:rStyle w:val="Emphasis"/>
        </w:rPr>
        <w:t>“</w:t>
      </w:r>
      <w:r w:rsidRPr="00450A0B">
        <w:rPr>
          <w:rStyle w:val="Emphasis"/>
          <w:highlight w:val="yellow"/>
        </w:rPr>
        <w:t xml:space="preserve">There seems to be a consciousness in this country about racism and discrimination right now that’s different </w:t>
      </w:r>
      <w:r w:rsidRPr="00450A0B">
        <w:rPr>
          <w:rStyle w:val="Emphasis"/>
        </w:rPr>
        <w:t xml:space="preserve">from the last two decades </w:t>
      </w:r>
      <w:r w:rsidRPr="00450A0B">
        <w:rPr>
          <w:rStyle w:val="Emphasis"/>
          <w:highlight w:val="yellow"/>
        </w:rPr>
        <w:t>and makes it uncomfortable for white Americans to stay on the sidelines.”</w:t>
      </w:r>
      <w:r w:rsidR="00F31118">
        <w:rPr>
          <w:rStyle w:val="Emphasis"/>
        </w:rPr>
        <w:t xml:space="preserve"> </w:t>
      </w:r>
      <w:r w:rsidRPr="00450A0B">
        <w:rPr>
          <w:rStyle w:val="Emphasis"/>
          <w:highlight w:val="yellow"/>
          <w:bdr w:val="single" w:sz="4" w:space="0" w:color="auto"/>
        </w:rPr>
        <w:t>Recent polling suggests this could be a unique moment</w:t>
      </w:r>
      <w:r w:rsidRPr="00F31118">
        <w:rPr>
          <w:rStyle w:val="Emphasis"/>
          <w:bdr w:val="single" w:sz="4" w:space="0" w:color="auto"/>
        </w:rPr>
        <w:t xml:space="preserve">. </w:t>
      </w:r>
      <w:r w:rsidRPr="00450A0B">
        <w:rPr>
          <w:highlight w:val="yellow"/>
          <w:u w:val="single"/>
        </w:rPr>
        <w:t>A CBS News survey found that 52 percent of white voters believe they have a better chance of getting ahead than black people</w:t>
      </w:r>
      <w:r w:rsidRPr="00F31118">
        <w:rPr>
          <w:u w:val="single"/>
        </w:rPr>
        <w:t>, a 13-point increase from 2015 and the highest mark ever on the question since CBS began asking it in 1997.</w:t>
      </w:r>
      <w:r w:rsidRPr="00F31118">
        <w:rPr>
          <w:sz w:val="16"/>
        </w:rPr>
        <w:t xml:space="preserve"> </w:t>
      </w:r>
      <w:r w:rsidRPr="00450A0B">
        <w:rPr>
          <w:highlight w:val="yellow"/>
          <w:u w:val="single"/>
        </w:rPr>
        <w:t>The survey also found 52 percent of whites now believe there is racial discrimination against blacks by police compared with just 36 percent in 2016</w:t>
      </w:r>
      <w:r w:rsidRPr="00F31118">
        <w:rPr>
          <w:u w:val="single"/>
        </w:rPr>
        <w:t>.</w:t>
      </w:r>
      <w:r w:rsidR="00F31118">
        <w:rPr>
          <w:u w:val="single"/>
        </w:rPr>
        <w:t xml:space="preserve"> </w:t>
      </w:r>
      <w:r w:rsidRPr="00F31118">
        <w:rPr>
          <w:u w:val="single"/>
        </w:rPr>
        <w:t xml:space="preserve">And an </w:t>
      </w:r>
      <w:r w:rsidRPr="00450A0B">
        <w:rPr>
          <w:highlight w:val="yellow"/>
          <w:u w:val="single"/>
        </w:rPr>
        <w:t>ABC News/Ipsos poll</w:t>
      </w:r>
      <w:r w:rsidRPr="00F31118">
        <w:rPr>
          <w:u w:val="single"/>
        </w:rPr>
        <w:t xml:space="preserve"> this week </w:t>
      </w:r>
      <w:r w:rsidRPr="00450A0B">
        <w:rPr>
          <w:highlight w:val="yellow"/>
          <w:u w:val="single"/>
        </w:rPr>
        <w:t xml:space="preserve">found that </w:t>
      </w:r>
      <w:r w:rsidRPr="00450A0B">
        <w:rPr>
          <w:b/>
          <w:bCs/>
          <w:highlight w:val="yellow"/>
          <w:u w:val="single"/>
        </w:rPr>
        <w:t>74 percent believe Floyd’s death is evidence of systemic racial injustice as opposed to an isolated incident</w:t>
      </w:r>
      <w:r w:rsidRPr="00F31118">
        <w:rPr>
          <w:u w:val="single"/>
        </w:rPr>
        <w:t>. Just 43 percent believed that in 2014, according to an ABC News/Ipsos poll in the months following the deaths of Eric Garner in New York City and Michael Brown in Ferguson.</w:t>
      </w:r>
      <w:r w:rsidR="00F31118">
        <w:rPr>
          <w:u w:val="single"/>
        </w:rPr>
        <w:t xml:space="preserve"> </w:t>
      </w:r>
      <w:r w:rsidRPr="00F31118">
        <w:rPr>
          <w:u w:val="single"/>
        </w:rPr>
        <w:t>The reactions to the killing of Floyd are also the culmination of years of activism and external events that have gradually changed the attitudes of white liberals going back to 2014</w:t>
      </w:r>
      <w:r w:rsidRPr="00F31118">
        <w:rPr>
          <w:sz w:val="16"/>
        </w:rPr>
        <w:t>. Beginning with protests in places like Ferguson and then in response to Trump’s racially divisive campaign and presidency, white progressives and independents had started to become more concerned with race.</w:t>
      </w:r>
    </w:p>
    <w:p w14:paraId="30447688" w14:textId="7944BE2D" w:rsidR="00993178" w:rsidRDefault="00993178" w:rsidP="00993178">
      <w:pPr>
        <w:pStyle w:val="Heading3"/>
      </w:pPr>
      <w:r>
        <w:t xml:space="preserve">---1AR – Race Relations </w:t>
      </w:r>
    </w:p>
    <w:p w14:paraId="5D40C500" w14:textId="6EB1FEC8" w:rsidR="00021CEA" w:rsidRPr="00021CEA" w:rsidRDefault="00021CEA" w:rsidP="00021CEA">
      <w:pPr>
        <w:pStyle w:val="Heading4"/>
      </w:pPr>
      <w:r>
        <w:t>Race relations, healthcare and the economy are the key issues for 2020</w:t>
      </w:r>
    </w:p>
    <w:p w14:paraId="45868704" w14:textId="298C6E9F" w:rsidR="00881A28" w:rsidRPr="00881A28" w:rsidRDefault="00881A28" w:rsidP="00881A28">
      <w:r w:rsidRPr="00881A28">
        <w:rPr>
          <w:b/>
          <w:bCs/>
        </w:rPr>
        <w:t>Dezenski 6/8</w:t>
      </w:r>
      <w:r>
        <w:t xml:space="preserve"> (Lauren Dezenski, reporter @ CNN Politics. “Race relations are now front-of-mind for 2020 voters” </w:t>
      </w:r>
      <w:r>
        <w:rPr>
          <w:i/>
          <w:iCs/>
        </w:rPr>
        <w:t>CNN</w:t>
      </w:r>
      <w:r>
        <w:t xml:space="preserve">, </w:t>
      </w:r>
      <w:hyperlink r:id="rId95" w:history="1">
        <w:r w:rsidRPr="00BF29F0">
          <w:rPr>
            <w:rStyle w:val="Hyperlink"/>
          </w:rPr>
          <w:t>https://www.cnn.com/2020/06/08/politics/race-relations-2020-issue-poll-george-floyd/index.html</w:t>
        </w:r>
      </w:hyperlink>
      <w:r>
        <w:t>, 6/8/2020)</w:t>
      </w:r>
    </w:p>
    <w:p w14:paraId="1ED3F95A" w14:textId="2A271873" w:rsidR="00993178" w:rsidRPr="00881A28" w:rsidRDefault="00993178" w:rsidP="00993178">
      <w:pPr>
        <w:rPr>
          <w:rStyle w:val="Emphasis"/>
        </w:rPr>
      </w:pPr>
      <w:r w:rsidRPr="00881A28">
        <w:rPr>
          <w:sz w:val="16"/>
        </w:rPr>
        <w:t>(CNN)Amid ongoing protests over unequal treatment of black Americans and police brutality, historic unemployment and a pandemic that has disproportionately battered black communities, the conversation in this country has clearly shifted.</w:t>
      </w:r>
      <w:r w:rsidR="00881A28" w:rsidRPr="00881A28">
        <w:rPr>
          <w:sz w:val="16"/>
        </w:rPr>
        <w:t xml:space="preserve"> </w:t>
      </w:r>
      <w:r w:rsidRPr="00E44A09">
        <w:rPr>
          <w:rStyle w:val="StyleUnderline"/>
          <w:highlight w:val="yellow"/>
        </w:rPr>
        <w:t xml:space="preserve">According to a new CNN poll, </w:t>
      </w:r>
      <w:r w:rsidRPr="00E44A09">
        <w:rPr>
          <w:rStyle w:val="StyleUnderline"/>
        </w:rPr>
        <w:t xml:space="preserve">"With </w:t>
      </w:r>
      <w:r w:rsidRPr="00E44A09">
        <w:rPr>
          <w:rStyle w:val="Emphasis"/>
          <w:highlight w:val="yellow"/>
        </w:rPr>
        <w:t>42% of Americans calling race relations extremely important to their vote</w:t>
      </w:r>
      <w:r w:rsidRPr="00881A28">
        <w:rPr>
          <w:rStyle w:val="StyleUnderline"/>
        </w:rPr>
        <w:t xml:space="preserve"> for president this fall</w:t>
      </w:r>
      <w:r w:rsidRPr="00881A28">
        <w:rPr>
          <w:rStyle w:val="Emphasis"/>
        </w:rPr>
        <w:t xml:space="preserve">, </w:t>
      </w:r>
      <w:r w:rsidRPr="00E44A09">
        <w:rPr>
          <w:rStyle w:val="Emphasis"/>
          <w:highlight w:val="yellow"/>
        </w:rPr>
        <w:t>the issue now stands on par with the economy and health care</w:t>
      </w:r>
      <w:r w:rsidRPr="00E44A09">
        <w:rPr>
          <w:rStyle w:val="StyleUnderline"/>
          <w:highlight w:val="yellow"/>
        </w:rPr>
        <w:t xml:space="preserve"> near the top of campaign issues," writes CNN polling director</w:t>
      </w:r>
      <w:r w:rsidRPr="00881A28">
        <w:rPr>
          <w:rStyle w:val="StyleUnderline"/>
        </w:rPr>
        <w:t xml:space="preserve"> Jenn </w:t>
      </w:r>
      <w:r w:rsidRPr="00E44A09">
        <w:rPr>
          <w:rStyle w:val="StyleUnderline"/>
          <w:highlight w:val="yellow"/>
        </w:rPr>
        <w:t>Agiesta</w:t>
      </w:r>
      <w:r w:rsidRPr="00881A28">
        <w:rPr>
          <w:sz w:val="16"/>
        </w:rPr>
        <w:t xml:space="preserve"> (emphasis mine).</w:t>
      </w:r>
      <w:r w:rsidR="00881A28" w:rsidRPr="00881A28">
        <w:rPr>
          <w:sz w:val="16"/>
        </w:rPr>
        <w:t xml:space="preserve"> </w:t>
      </w:r>
      <w:r w:rsidRPr="00881A28">
        <w:rPr>
          <w:sz w:val="16"/>
        </w:rPr>
        <w:t xml:space="preserve">Among those prioritizing race relations, there's a demographic and political split. </w:t>
      </w:r>
      <w:r w:rsidRPr="00E44A09">
        <w:rPr>
          <w:rStyle w:val="StyleUnderline"/>
          <w:highlight w:val="yellow"/>
        </w:rPr>
        <w:t>Most black voters call it extremely important: 61%.</w:t>
      </w:r>
      <w:r w:rsidRPr="00881A28">
        <w:rPr>
          <w:rStyle w:val="StyleUnderline"/>
        </w:rPr>
        <w:t xml:space="preserve"> That's an increase from the 34% of black voters who said the same in 2015.</w:t>
      </w:r>
      <w:r w:rsidR="00881A28">
        <w:rPr>
          <w:rStyle w:val="StyleUnderline"/>
        </w:rPr>
        <w:t xml:space="preserve"> </w:t>
      </w:r>
      <w:r w:rsidRPr="00503B23">
        <w:rPr>
          <w:rStyle w:val="StyleUnderline"/>
          <w:highlight w:val="yellow"/>
        </w:rPr>
        <w:t>Right now, 60% of Democrats</w:t>
      </w:r>
      <w:r w:rsidRPr="00881A28">
        <w:rPr>
          <w:rStyle w:val="StyleUnderline"/>
        </w:rPr>
        <w:t xml:space="preserve"> and Democratic-leaning independent </w:t>
      </w:r>
      <w:r w:rsidRPr="00503B23">
        <w:rPr>
          <w:rStyle w:val="StyleUnderline"/>
          <w:highlight w:val="yellow"/>
        </w:rPr>
        <w:t>voters say race relations are extremely important</w:t>
      </w:r>
      <w:r w:rsidRPr="00881A28">
        <w:rPr>
          <w:rStyle w:val="StyleUnderline"/>
        </w:rPr>
        <w:t xml:space="preserve">. Compare </w:t>
      </w:r>
      <w:r w:rsidRPr="00503B23">
        <w:rPr>
          <w:rStyle w:val="StyleUnderline"/>
          <w:highlight w:val="yellow"/>
        </w:rPr>
        <w:t>that with just 18% of Republicans</w:t>
      </w:r>
      <w:r w:rsidRPr="00881A28">
        <w:rPr>
          <w:rStyle w:val="StyleUnderline"/>
        </w:rPr>
        <w:t xml:space="preserve"> and Republican-leaners </w:t>
      </w:r>
      <w:r w:rsidRPr="00503B23">
        <w:rPr>
          <w:rStyle w:val="StyleUnderline"/>
          <w:highlight w:val="yellow"/>
        </w:rPr>
        <w:t>who said the same.</w:t>
      </w:r>
      <w:r w:rsidR="00881A28">
        <w:rPr>
          <w:rStyle w:val="StyleUnderline"/>
        </w:rPr>
        <w:t xml:space="preserve"> </w:t>
      </w:r>
      <w:r w:rsidRPr="00881A28">
        <w:rPr>
          <w:rStyle w:val="StyleUnderline"/>
        </w:rPr>
        <w:t>Let's contextualize this poll -- it was taken June 2 through 5, reaching voters nationwide.</w:t>
      </w:r>
      <w:r w:rsidR="00881A28">
        <w:rPr>
          <w:rStyle w:val="StyleUnderline"/>
        </w:rPr>
        <w:t xml:space="preserve"> </w:t>
      </w:r>
      <w:r w:rsidRPr="00881A28">
        <w:rPr>
          <w:rStyle w:val="StyleUnderline"/>
        </w:rPr>
        <w:t>Protests have raged in the US for two weeks, sparked by the May 25 death of George Floyd</w:t>
      </w:r>
      <w:r w:rsidRPr="00881A28">
        <w:rPr>
          <w:sz w:val="16"/>
        </w:rPr>
        <w:t>, a black man who was killed while in police custody, as well as the recent killings of others like Breonna Taylor and Ahmaud Arbery. The nationwide spread of anti-racism protests has led to calls to defund or demilitarize police departments.</w:t>
      </w:r>
      <w:r w:rsidR="00881A28" w:rsidRPr="00881A28">
        <w:rPr>
          <w:sz w:val="16"/>
        </w:rPr>
        <w:t xml:space="preserve"> </w:t>
      </w:r>
      <w:r w:rsidRPr="00881A28">
        <w:rPr>
          <w:sz w:val="16"/>
        </w:rPr>
        <w:t>On June 2, social media was inundated with black boxes as a show of solidarity with the Black Lives Matter movement. By June 5, Washington's mayor commissioned a large mural with the letters "Black Lives Matter" painted across two streets outside of the White House. Between those days, tens of thousands protested and spoke up in ways unseen in a generation.</w:t>
      </w:r>
      <w:r w:rsidR="00881A28" w:rsidRPr="00881A28">
        <w:rPr>
          <w:sz w:val="16"/>
        </w:rPr>
        <w:t xml:space="preserve"> </w:t>
      </w:r>
      <w:r w:rsidRPr="00881A28">
        <w:rPr>
          <w:rStyle w:val="StyleUnderline"/>
        </w:rPr>
        <w:t>The presidential election is still more than four months away and it's hard to predict whether this same conversation will continue at the current pitch through November</w:t>
      </w:r>
      <w:r w:rsidRPr="00881A28">
        <w:rPr>
          <w:sz w:val="16"/>
        </w:rPr>
        <w:t>. Four months ago we were heading into the New Hampshire primary, with front-runner Bernie Sanders, and a Washington emerging from Trump's impeachment fight. Remember that?!</w:t>
      </w:r>
      <w:r w:rsidR="00881A28" w:rsidRPr="00881A28">
        <w:rPr>
          <w:sz w:val="16"/>
        </w:rPr>
        <w:t xml:space="preserve"> </w:t>
      </w:r>
      <w:r w:rsidRPr="00881A28">
        <w:rPr>
          <w:rStyle w:val="StyleUnderline"/>
        </w:rPr>
        <w:t xml:space="preserve">Four months is a long way away, but that's not to say this conversation will disappear. </w:t>
      </w:r>
      <w:r w:rsidRPr="00503B23">
        <w:rPr>
          <w:rStyle w:val="Emphasis"/>
          <w:highlight w:val="yellow"/>
        </w:rPr>
        <w:t>Race relations will stay top-of-mind if voters keep it that way.</w:t>
      </w:r>
    </w:p>
    <w:p w14:paraId="41741AD1" w14:textId="6692D666" w:rsidR="0023702B" w:rsidRPr="004C6801" w:rsidRDefault="00763022" w:rsidP="004C6801">
      <w:pPr>
        <w:pStyle w:val="Heading2"/>
      </w:pPr>
      <w:r w:rsidRPr="004C6801">
        <w:t>Link Turn –Focus On SCOTUS</w:t>
      </w:r>
    </w:p>
    <w:p w14:paraId="2A3803F6" w14:textId="2612CF7E" w:rsidR="00763022" w:rsidRDefault="00763022" w:rsidP="00763022">
      <w:pPr>
        <w:pStyle w:val="Heading3"/>
      </w:pPr>
      <w:r>
        <w:t xml:space="preserve">2AC –Link Turn </w:t>
      </w:r>
    </w:p>
    <w:p w14:paraId="3AAECA6C" w14:textId="198197ED" w:rsidR="00763022" w:rsidRDefault="00D172E7" w:rsidP="00763022">
      <w:pPr>
        <w:pStyle w:val="Heading4"/>
      </w:pPr>
      <w:r>
        <w:t xml:space="preserve">Focusing on SCOUTS backfires and mobilizes the dems </w:t>
      </w:r>
    </w:p>
    <w:p w14:paraId="1BAE1BCB" w14:textId="2C0039BA" w:rsidR="00D172E7" w:rsidRPr="001E7156" w:rsidRDefault="001E7156" w:rsidP="00D172E7">
      <w:r w:rsidRPr="001E7156">
        <w:rPr>
          <w:b/>
          <w:bCs/>
        </w:rPr>
        <w:t>Bradner 6/18</w:t>
      </w:r>
      <w:r>
        <w:t xml:space="preserve"> </w:t>
      </w:r>
      <w:r w:rsidR="00D172E7">
        <w:t xml:space="preserve">(Eric Bradner, national political reporter @ CNN. </w:t>
      </w:r>
      <w:r>
        <w:t xml:space="preserve">“In repeat of 2016 strategy, Trump pledges new list of justices after two stinging Supreme Court losses”, </w:t>
      </w:r>
      <w:r>
        <w:rPr>
          <w:i/>
          <w:iCs/>
        </w:rPr>
        <w:t xml:space="preserve">CNN. </w:t>
      </w:r>
      <w:hyperlink r:id="rId96" w:history="1">
        <w:r w:rsidRPr="00BF29F0">
          <w:rPr>
            <w:rStyle w:val="Hyperlink"/>
          </w:rPr>
          <w:t>https://www.cnn.com/2020/06/18/politics/2020-election-trump-list-supreme-court/index.html</w:t>
        </w:r>
      </w:hyperlink>
      <w:r>
        <w:t>, 6/18/2020)</w:t>
      </w:r>
    </w:p>
    <w:p w14:paraId="1B4FEC8B" w14:textId="291B7DF4" w:rsidR="00763022" w:rsidRPr="00D172E7" w:rsidRDefault="00B2107B" w:rsidP="00763022">
      <w:pPr>
        <w:rPr>
          <w:rStyle w:val="Emphasis"/>
        </w:rPr>
      </w:pPr>
      <w:r w:rsidRPr="00D172E7">
        <w:rPr>
          <w:sz w:val="16"/>
        </w:rPr>
        <w:t xml:space="preserve">(CNN)President Donald </w:t>
      </w:r>
      <w:r w:rsidRPr="00503B23">
        <w:rPr>
          <w:rStyle w:val="StyleUnderline"/>
          <w:highlight w:val="yellow"/>
        </w:rPr>
        <w:t>Trump,</w:t>
      </w:r>
      <w:r w:rsidRPr="00B2107B">
        <w:rPr>
          <w:rStyle w:val="StyleUnderline"/>
        </w:rPr>
        <w:t xml:space="preserve"> in the wake of two stinging losses at the Supreme Court, </w:t>
      </w:r>
      <w:r w:rsidRPr="00503B23">
        <w:rPr>
          <w:rStyle w:val="StyleUnderline"/>
          <w:highlight w:val="yellow"/>
        </w:rPr>
        <w:t>is returning to his</w:t>
      </w:r>
      <w:r w:rsidRPr="00B2107B">
        <w:rPr>
          <w:rStyle w:val="StyleUnderline"/>
        </w:rPr>
        <w:t xml:space="preserve"> 2016 </w:t>
      </w:r>
      <w:r w:rsidRPr="00503B23">
        <w:rPr>
          <w:rStyle w:val="StyleUnderline"/>
          <w:highlight w:val="yellow"/>
        </w:rPr>
        <w:t>campaign tactic of trying to rally Republicans with promises of conservative justices.</w:t>
      </w:r>
      <w:r w:rsidR="00D172E7">
        <w:rPr>
          <w:rStyle w:val="StyleUnderline"/>
        </w:rPr>
        <w:t xml:space="preserve"> </w:t>
      </w:r>
      <w:r w:rsidRPr="00D172E7">
        <w:rPr>
          <w:sz w:val="16"/>
        </w:rPr>
        <w:t xml:space="preserve">This time, though, </w:t>
      </w:r>
      <w:r w:rsidRPr="00503B23">
        <w:rPr>
          <w:rStyle w:val="Emphasis"/>
          <w:highlight w:val="yellow"/>
        </w:rPr>
        <w:t>Democrats argue that public sentiment on issues like immigration and LGBTQ rights has shifted so much that Trump's strategy could backfire</w:t>
      </w:r>
      <w:r w:rsidRPr="00B2107B">
        <w:rPr>
          <w:rStyle w:val="Emphasis"/>
        </w:rPr>
        <w:t>,</w:t>
      </w:r>
      <w:r w:rsidRPr="00D172E7">
        <w:rPr>
          <w:sz w:val="16"/>
        </w:rPr>
        <w:t xml:space="preserve"> </w:t>
      </w:r>
      <w:r w:rsidRPr="00B2107B">
        <w:rPr>
          <w:rStyle w:val="StyleUnderline"/>
        </w:rPr>
        <w:t xml:space="preserve">potentially </w:t>
      </w:r>
      <w:r w:rsidRPr="00503B23">
        <w:rPr>
          <w:rStyle w:val="StyleUnderline"/>
          <w:highlight w:val="yellow"/>
        </w:rPr>
        <w:t>alienating suburban moderates</w:t>
      </w:r>
      <w:r w:rsidRPr="00B2107B">
        <w:rPr>
          <w:rStyle w:val="StyleUnderline"/>
        </w:rPr>
        <w:t xml:space="preserve"> and helping former Vice President Joe Biden and down-ballot Democrats appeal to first-time voters.</w:t>
      </w:r>
      <w:r w:rsidR="00D172E7">
        <w:rPr>
          <w:rStyle w:val="StyleUnderline"/>
        </w:rPr>
        <w:t xml:space="preserve"> </w:t>
      </w:r>
      <w:r w:rsidRPr="00D172E7">
        <w:rPr>
          <w:rStyle w:val="StyleUnderline"/>
        </w:rPr>
        <w:t>Supreme Court and judicial appointments were elevated in the 2020 presidential race this week after the nation's high court dealt Trump's administration two major blows.</w:t>
      </w:r>
      <w:r w:rsidR="00D172E7">
        <w:rPr>
          <w:rStyle w:val="StyleUnderline"/>
        </w:rPr>
        <w:t xml:space="preserve"> </w:t>
      </w:r>
      <w:r w:rsidRPr="00503B23">
        <w:rPr>
          <w:rStyle w:val="StyleUnderline"/>
          <w:highlight w:val="yellow"/>
        </w:rPr>
        <w:t>The court</w:t>
      </w:r>
      <w:r w:rsidRPr="00D172E7">
        <w:rPr>
          <w:rStyle w:val="StyleUnderline"/>
        </w:rPr>
        <w:t xml:space="preserve"> on Thursday </w:t>
      </w:r>
      <w:r w:rsidRPr="00503B23">
        <w:rPr>
          <w:rStyle w:val="StyleUnderline"/>
          <w:highlight w:val="yellow"/>
        </w:rPr>
        <w:t>blocked the Trump administration's attempt to end D</w:t>
      </w:r>
      <w:r w:rsidRPr="00D172E7">
        <w:rPr>
          <w:rStyle w:val="StyleUnderline"/>
        </w:rPr>
        <w:t xml:space="preserve">eferred </w:t>
      </w:r>
      <w:r w:rsidRPr="00503B23">
        <w:rPr>
          <w:rStyle w:val="StyleUnderline"/>
          <w:highlight w:val="yellow"/>
        </w:rPr>
        <w:t>A</w:t>
      </w:r>
      <w:r w:rsidRPr="00D172E7">
        <w:rPr>
          <w:rStyle w:val="StyleUnderline"/>
        </w:rPr>
        <w:t xml:space="preserve">ction for </w:t>
      </w:r>
      <w:r w:rsidRPr="00503B23">
        <w:rPr>
          <w:rStyle w:val="StyleUnderline"/>
          <w:highlight w:val="yellow"/>
        </w:rPr>
        <w:t>C</w:t>
      </w:r>
      <w:r w:rsidRPr="00D172E7">
        <w:rPr>
          <w:rStyle w:val="StyleUnderline"/>
        </w:rPr>
        <w:t xml:space="preserve">hildhood </w:t>
      </w:r>
      <w:r w:rsidRPr="00503B23">
        <w:rPr>
          <w:rStyle w:val="StyleUnderline"/>
          <w:highlight w:val="yellow"/>
        </w:rPr>
        <w:t>A</w:t>
      </w:r>
      <w:r w:rsidRPr="00D172E7">
        <w:rPr>
          <w:rStyle w:val="StyleUnderline"/>
        </w:rPr>
        <w:t>rrivals, an Obama-era program that protects hundreds of thousands of immigrants brought to the US as children from deportation.</w:t>
      </w:r>
      <w:r w:rsidRPr="00D172E7">
        <w:rPr>
          <w:sz w:val="16"/>
        </w:rPr>
        <w:t xml:space="preserve"> The ruling, in a 5-4 opinion written by Chief Justice John Roberts, came three days after a 6-3 opinion backed by a Trump appointee, Neil Gorsuch, in which the court said LGBTQ Americans are protected under the Civil Rights Act.</w:t>
      </w:r>
      <w:r w:rsidR="00D172E7" w:rsidRPr="00D172E7">
        <w:rPr>
          <w:sz w:val="16"/>
        </w:rPr>
        <w:t xml:space="preserve"> </w:t>
      </w:r>
      <w:r w:rsidRPr="00503B23">
        <w:rPr>
          <w:rStyle w:val="StyleUnderline"/>
          <w:highlight w:val="yellow"/>
        </w:rPr>
        <w:t>Trump reacted to the rulings with a string of tweets, saying on Thursday they were a "shotgun blasts into the face of people that are proud to call themselves Republicans or Conservatives," a</w:t>
      </w:r>
      <w:r w:rsidRPr="00D172E7">
        <w:rPr>
          <w:rStyle w:val="StyleUnderline"/>
        </w:rPr>
        <w:t>nd said Americans' Second Amendment right to bear arms and the country's borders were under assault in the judicial system.</w:t>
      </w:r>
      <w:r w:rsidR="00D172E7">
        <w:rPr>
          <w:rStyle w:val="StyleUnderline"/>
        </w:rPr>
        <w:t xml:space="preserve"> </w:t>
      </w:r>
      <w:r w:rsidRPr="00D172E7">
        <w:rPr>
          <w:sz w:val="16"/>
        </w:rPr>
        <w:t>"I will be releasing a new list of Conservative Supreme Court Justice nominees, which may include some, or many of those already on the list, by September 1, 2020. If given the opportunity, I will only choose from this list, as in the past, a Conservative Supreme Court Justice," Trump tweeted.</w:t>
      </w:r>
      <w:r w:rsidR="00D172E7" w:rsidRPr="00D172E7">
        <w:rPr>
          <w:sz w:val="16"/>
        </w:rPr>
        <w:t xml:space="preserve"> </w:t>
      </w:r>
      <w:r w:rsidRPr="00D172E7">
        <w:rPr>
          <w:sz w:val="16"/>
        </w:rPr>
        <w:t>It's the same playbook Trump used in 2016, when he released an initial list of 11 people he would consider for the Supreme Court vacancy created by Antonin Scalia's death.</w:t>
      </w:r>
      <w:r w:rsidR="00D172E7" w:rsidRPr="00D172E7">
        <w:rPr>
          <w:sz w:val="16"/>
        </w:rPr>
        <w:t xml:space="preserve"> </w:t>
      </w:r>
      <w:r w:rsidRPr="00D172E7">
        <w:rPr>
          <w:sz w:val="16"/>
        </w:rPr>
        <w:t>Neither of the justices Trump has appointed, Gorsuch nor Brett Kavanaugh, was on that initial list -- though Gorsuch was added later in the campaign and Kavanaugh was included on a new version of the list in 2017.</w:t>
      </w:r>
      <w:r w:rsidR="00D172E7" w:rsidRPr="00D172E7">
        <w:rPr>
          <w:sz w:val="16"/>
        </w:rPr>
        <w:t xml:space="preserve"> </w:t>
      </w:r>
      <w:r w:rsidRPr="00D172E7">
        <w:rPr>
          <w:sz w:val="16"/>
        </w:rPr>
        <w:t>Biden has not offered a similar list. He has, though, said he would appoint a black woman to the Supreme Court -- something that has never been done.</w:t>
      </w:r>
      <w:r w:rsidR="00D172E7" w:rsidRPr="00D172E7">
        <w:rPr>
          <w:sz w:val="16"/>
        </w:rPr>
        <w:t xml:space="preserve"> </w:t>
      </w:r>
      <w:r w:rsidRPr="00D172E7">
        <w:rPr>
          <w:sz w:val="16"/>
        </w:rPr>
        <w:t>As Trump tweeted his opposition to the rulings, Biden vowed Thursday to "immediately" seek to make DACA permanent if he is elected.</w:t>
      </w:r>
      <w:r w:rsidR="00D172E7" w:rsidRPr="00D172E7">
        <w:rPr>
          <w:sz w:val="16"/>
        </w:rPr>
        <w:t xml:space="preserve"> </w:t>
      </w:r>
      <w:r w:rsidRPr="00D172E7">
        <w:rPr>
          <w:rStyle w:val="StyleUnderline"/>
        </w:rPr>
        <w:t>"In November, joined by millions across this country, we will reject the President who tried to rip so many of our family members, friends, and coworkers out of our lives," Biden said in a statement.</w:t>
      </w:r>
      <w:r w:rsidR="00D172E7">
        <w:rPr>
          <w:rStyle w:val="StyleUnderline"/>
        </w:rPr>
        <w:t xml:space="preserve"> </w:t>
      </w:r>
      <w:r w:rsidRPr="00503B23">
        <w:rPr>
          <w:rStyle w:val="Emphasis"/>
          <w:highlight w:val="yellow"/>
        </w:rPr>
        <w:t>Democrats' insistence that Trump's tactics won't work in 2020 underscores a rapid shift in the politics around immigration.</w:t>
      </w:r>
    </w:p>
    <w:p w14:paraId="211AAA47" w14:textId="3FCDB37D" w:rsidR="0023702B" w:rsidRDefault="00CA4752" w:rsidP="00CA4752">
      <w:pPr>
        <w:pStyle w:val="Heading2"/>
      </w:pPr>
      <w:r>
        <w:t>Link Turn</w:t>
      </w:r>
      <w:r w:rsidR="005043B6">
        <w:t xml:space="preserve"> – Death Penalty</w:t>
      </w:r>
    </w:p>
    <w:p w14:paraId="069614B0" w14:textId="4687D8CE" w:rsidR="0009083D" w:rsidRDefault="0009083D" w:rsidP="0033692B">
      <w:pPr>
        <w:pStyle w:val="Heading3"/>
      </w:pPr>
      <w:r>
        <w:t xml:space="preserve">2AC –Link Turn – </w:t>
      </w:r>
      <w:r w:rsidR="0033692B">
        <w:t xml:space="preserve">Death Penalty is </w:t>
      </w:r>
      <w:r>
        <w:t xml:space="preserve">Popular </w:t>
      </w:r>
    </w:p>
    <w:p w14:paraId="4D2F7F93" w14:textId="4C2C4EE9" w:rsidR="0033692B" w:rsidRDefault="0033692B" w:rsidP="0033692B">
      <w:pPr>
        <w:pStyle w:val="Heading4"/>
      </w:pPr>
      <w:bookmarkStart w:id="2" w:name="_Hlk43639583"/>
      <w:r>
        <w:t xml:space="preserve">Empirics show that repealing the death penalty is unpopular </w:t>
      </w:r>
    </w:p>
    <w:p w14:paraId="5ADC1457" w14:textId="59108066" w:rsidR="0033692B" w:rsidRPr="0033692B" w:rsidRDefault="0033692B" w:rsidP="0033692B">
      <w:r w:rsidRPr="0033692B">
        <w:rPr>
          <w:b/>
          <w:bCs/>
        </w:rPr>
        <w:t>Sarat’17</w:t>
      </w:r>
      <w:r>
        <w:t xml:space="preserve"> (Austin Sarat, Associate Provost, Associate Dean of the Faculty, Cromwell Professor of Jurisprudence and Political Science @ Amherst College. “People keep voting in support of the death penalty. So how can we end it?”, </w:t>
      </w:r>
      <w:r>
        <w:rPr>
          <w:i/>
          <w:iCs/>
        </w:rPr>
        <w:t>The Conversation.</w:t>
      </w:r>
      <w:r w:rsidRPr="0033692B">
        <w:t>https://theconversation.com/people-keep-voting-in-support-of-the-death-penalty-so-how-can-we-end-it-79632</w:t>
      </w:r>
      <w:r>
        <w:rPr>
          <w:i/>
          <w:iCs/>
        </w:rPr>
        <w:t>,</w:t>
      </w:r>
      <w:r>
        <w:t xml:space="preserve"> 6/23/17)</w:t>
      </w:r>
    </w:p>
    <w:p w14:paraId="4C700561" w14:textId="765E55C7" w:rsidR="0033692B" w:rsidRPr="0033692B" w:rsidRDefault="0009083D" w:rsidP="0033692B">
      <w:pPr>
        <w:rPr>
          <w:rStyle w:val="StyleUnderline"/>
        </w:rPr>
      </w:pPr>
      <w:r w:rsidRPr="00503B23">
        <w:rPr>
          <w:rStyle w:val="StyleUnderline"/>
          <w:highlight w:val="yellow"/>
        </w:rPr>
        <w:t>Ending the death penalty in the U</w:t>
      </w:r>
      <w:r w:rsidRPr="0009083D">
        <w:rPr>
          <w:rStyle w:val="StyleUnderline"/>
        </w:rPr>
        <w:t xml:space="preserve">nited </w:t>
      </w:r>
      <w:r w:rsidRPr="00503B23">
        <w:rPr>
          <w:rStyle w:val="StyleUnderline"/>
          <w:highlight w:val="yellow"/>
        </w:rPr>
        <w:t>S</w:t>
      </w:r>
      <w:r w:rsidRPr="0009083D">
        <w:rPr>
          <w:rStyle w:val="StyleUnderline"/>
        </w:rPr>
        <w:t xml:space="preserve">tates </w:t>
      </w:r>
      <w:r w:rsidRPr="00503B23">
        <w:rPr>
          <w:rStyle w:val="StyleUnderline"/>
          <w:highlight w:val="yellow"/>
        </w:rPr>
        <w:t>won’t be easy.</w:t>
      </w:r>
      <w:r w:rsidR="0033692B">
        <w:rPr>
          <w:rStyle w:val="StyleUnderline"/>
        </w:rPr>
        <w:t xml:space="preserve"> </w:t>
      </w:r>
      <w:r w:rsidRPr="0009083D">
        <w:rPr>
          <w:rStyle w:val="StyleUnderline"/>
        </w:rPr>
        <w:t xml:space="preserve">After death penalty abolitionists slowly pushed toward its elimination for years, </w:t>
      </w:r>
      <w:r w:rsidRPr="00503B23">
        <w:rPr>
          <w:rStyle w:val="Emphasis"/>
          <w:highlight w:val="yellow"/>
        </w:rPr>
        <w:t>supporters of state killing have mounted a fierce effort in the courts and at the ballot box and regained some lost ground</w:t>
      </w:r>
      <w:r w:rsidRPr="0033692B">
        <w:rPr>
          <w:rStyle w:val="Emphasis"/>
        </w:rPr>
        <w:t>.</w:t>
      </w:r>
      <w:r w:rsidR="0033692B">
        <w:rPr>
          <w:rStyle w:val="Emphasis"/>
        </w:rPr>
        <w:t xml:space="preserve"> </w:t>
      </w:r>
      <w:r w:rsidRPr="0033692B">
        <w:rPr>
          <w:rStyle w:val="StyleUnderline"/>
        </w:rPr>
        <w:t xml:space="preserve">Perhaps </w:t>
      </w:r>
      <w:r w:rsidRPr="00503B23">
        <w:rPr>
          <w:rStyle w:val="StyleUnderline"/>
          <w:highlight w:val="yellow"/>
        </w:rPr>
        <w:t>their biggest victory was the presidential contest which pu</w:t>
      </w:r>
      <w:r w:rsidRPr="0033692B">
        <w:rPr>
          <w:rStyle w:val="StyleUnderline"/>
        </w:rPr>
        <w:t xml:space="preserve">t Donald </w:t>
      </w:r>
      <w:r w:rsidRPr="00503B23">
        <w:rPr>
          <w:rStyle w:val="StyleUnderline"/>
          <w:highlight w:val="yellow"/>
        </w:rPr>
        <w:t>Trump,</w:t>
      </w:r>
      <w:r w:rsidRPr="0033692B">
        <w:rPr>
          <w:rStyle w:val="StyleUnderline"/>
        </w:rPr>
        <w:t xml:space="preserve"> an avid supporter of capital punishment, </w:t>
      </w:r>
      <w:r w:rsidRPr="00503B23">
        <w:rPr>
          <w:rStyle w:val="StyleUnderline"/>
          <w:highlight w:val="yellow"/>
        </w:rPr>
        <w:t>in the White House</w:t>
      </w:r>
      <w:r w:rsidRPr="0033692B">
        <w:rPr>
          <w:sz w:val="16"/>
        </w:rPr>
        <w:t xml:space="preserve">. But </w:t>
      </w:r>
      <w:r w:rsidRPr="0033692B">
        <w:rPr>
          <w:rStyle w:val="StyleUnderline"/>
        </w:rPr>
        <w:t>voting on ballot questions in California, Oklahoma and Nebraska also brought bad news for abolitionists.</w:t>
      </w:r>
      <w:r w:rsidR="0033692B">
        <w:rPr>
          <w:rStyle w:val="StyleUnderline"/>
        </w:rPr>
        <w:t xml:space="preserve"> </w:t>
      </w:r>
      <w:r w:rsidRPr="0033692B">
        <w:rPr>
          <w:rStyle w:val="StyleUnderline"/>
        </w:rPr>
        <w:t>I have spent more than two decades studying the death penalty and have lent my voice to those who seek its end.</w:t>
      </w:r>
      <w:r w:rsidRPr="0033692B">
        <w:rPr>
          <w:sz w:val="16"/>
        </w:rPr>
        <w:t xml:space="preserve"> Looking back on 2016, </w:t>
      </w:r>
      <w:r w:rsidRPr="0033692B">
        <w:rPr>
          <w:rStyle w:val="StyleUnderline"/>
        </w:rPr>
        <w:t>I’d suggest that understanding the impact of ballot questions on the history of the death penalty may be the key to determining its future.</w:t>
      </w:r>
      <w:r w:rsidR="0033692B">
        <w:rPr>
          <w:rStyle w:val="StyleUnderline"/>
        </w:rPr>
        <w:t xml:space="preserve"> </w:t>
      </w:r>
      <w:r w:rsidRPr="0033692B">
        <w:rPr>
          <w:sz w:val="16"/>
        </w:rPr>
        <w:t>Slowing momentum?</w:t>
      </w:r>
      <w:r w:rsidR="0033692B" w:rsidRPr="0033692B">
        <w:rPr>
          <w:sz w:val="16"/>
        </w:rPr>
        <w:t xml:space="preserve"> </w:t>
      </w:r>
      <w:r w:rsidRPr="00503B23">
        <w:rPr>
          <w:rStyle w:val="StyleUnderline"/>
          <w:highlight w:val="yellow"/>
        </w:rPr>
        <w:t xml:space="preserve">In November, </w:t>
      </w:r>
      <w:r w:rsidRPr="00503B23">
        <w:rPr>
          <w:rStyle w:val="Emphasis"/>
          <w:highlight w:val="yellow"/>
        </w:rPr>
        <w:t>voters seemed to put a brake on two decades of accelerating momentum toward ending the death penalty</w:t>
      </w:r>
      <w:r w:rsidRPr="0033692B">
        <w:rPr>
          <w:rStyle w:val="Emphasis"/>
        </w:rPr>
        <w:t>.</w:t>
      </w:r>
      <w:r w:rsidR="0033692B">
        <w:rPr>
          <w:rStyle w:val="Emphasis"/>
        </w:rPr>
        <w:t xml:space="preserve"> </w:t>
      </w:r>
      <w:r w:rsidRPr="0033692B">
        <w:rPr>
          <w:sz w:val="16"/>
        </w:rPr>
        <w:t xml:space="preserve">That momentum has been felt across the entire nation: </w:t>
      </w:r>
      <w:r w:rsidRPr="0033692B">
        <w:rPr>
          <w:rStyle w:val="StyleUnderline"/>
        </w:rPr>
        <w:t>Death sentences have declined steadily from a high of 315 in 1998 to 30 in 2016. Much of this decline has come from states like Texas, Oklahoma and North Carolina which still have capital punishment on the books but impose it much less frequently than in the past.</w:t>
      </w:r>
      <w:r w:rsidR="0033692B">
        <w:rPr>
          <w:rStyle w:val="StyleUnderline"/>
        </w:rPr>
        <w:t xml:space="preserve"> </w:t>
      </w:r>
      <w:r w:rsidRPr="0033692B">
        <w:rPr>
          <w:rStyle w:val="StyleUnderline"/>
        </w:rPr>
        <w:t>Actual executions have also declined dramatically, dropping from 98 in 1999 to 20 in 2016.</w:t>
      </w:r>
      <w:r w:rsidR="0033692B">
        <w:rPr>
          <w:rStyle w:val="StyleUnderline"/>
        </w:rPr>
        <w:t xml:space="preserve"> </w:t>
      </w:r>
      <w:r w:rsidRPr="0033692B">
        <w:rPr>
          <w:sz w:val="16"/>
        </w:rPr>
        <w:t>In the last decade, seven states – Connecticut, Delaware, Illinois, Maryland, New Jersey, New Mexico and New York – have abolished the death penalty by legislative or judicial action. Governors have imposed moratoria on executions in Colorado, Oregon, Pennsylvania and Washington.</w:t>
      </w:r>
      <w:r w:rsidR="0033692B" w:rsidRPr="0033692B">
        <w:rPr>
          <w:sz w:val="16"/>
        </w:rPr>
        <w:t xml:space="preserve"> </w:t>
      </w:r>
      <w:r w:rsidRPr="00503B23">
        <w:rPr>
          <w:rStyle w:val="Emphasis"/>
          <w:highlight w:val="yellow"/>
        </w:rPr>
        <w:t>A majority of the American public continues to support the death penalty,</w:t>
      </w:r>
      <w:r w:rsidRPr="0033692B">
        <w:rPr>
          <w:rStyle w:val="Emphasis"/>
        </w:rPr>
        <w:t xml:space="preserve"> </w:t>
      </w:r>
      <w:r w:rsidRPr="0033692B">
        <w:rPr>
          <w:rStyle w:val="StyleUnderline"/>
        </w:rPr>
        <w:t>although the number of people favoring it is lower than it has been since the 1970s.</w:t>
      </w:r>
      <w:r w:rsidR="0033692B">
        <w:rPr>
          <w:rStyle w:val="StyleUnderline"/>
        </w:rPr>
        <w:t xml:space="preserve"> </w:t>
      </w:r>
      <w:r w:rsidRPr="0033692B">
        <w:rPr>
          <w:rStyle w:val="StyleUnderline"/>
        </w:rPr>
        <w:t xml:space="preserve">But </w:t>
      </w:r>
      <w:r w:rsidRPr="00503B23">
        <w:rPr>
          <w:rStyle w:val="StyleUnderline"/>
          <w:highlight w:val="yellow"/>
        </w:rPr>
        <w:t xml:space="preserve">even with support for death penalties and executions waning, </w:t>
      </w:r>
      <w:r w:rsidRPr="00503B23">
        <w:rPr>
          <w:rStyle w:val="Emphasis"/>
          <w:highlight w:val="yellow"/>
        </w:rPr>
        <w:t>referenda in 2016 leaned in the opposite direction</w:t>
      </w:r>
      <w:r w:rsidRPr="0033692B">
        <w:rPr>
          <w:rStyle w:val="Emphasis"/>
        </w:rPr>
        <w:t>.</w:t>
      </w:r>
      <w:r w:rsidR="0033692B">
        <w:rPr>
          <w:rStyle w:val="Emphasis"/>
        </w:rPr>
        <w:t xml:space="preserve"> </w:t>
      </w:r>
      <w:r w:rsidR="0033692B" w:rsidRPr="0033692B">
        <w:rPr>
          <w:sz w:val="16"/>
        </w:rPr>
        <w:t xml:space="preserve">November’s decisions Consider California, a state that currently has 749 inmates on death row, but where no one has been executed since 2006. Proposition 66, passed by voters last November, seeks to change that. It designates special courts to hear challenges to death penalty convictions, limits successive appeals and expands the pool of lawyers who could handle those appeals – all in an effort to speed up executions. The state Supreme Court is currently considering the constitutionality of the law, which opponents claim strips the court system of authority. At the same time they approved Proposition 66, </w:t>
      </w:r>
      <w:r w:rsidR="0033692B" w:rsidRPr="00503B23">
        <w:rPr>
          <w:rStyle w:val="StyleUnderline"/>
          <w:highlight w:val="yellow"/>
        </w:rPr>
        <w:t>California voters also defeated</w:t>
      </w:r>
      <w:r w:rsidR="0033692B" w:rsidRPr="0033692B">
        <w:rPr>
          <w:rStyle w:val="StyleUnderline"/>
        </w:rPr>
        <w:t xml:space="preserve"> Proposition 62, </w:t>
      </w:r>
      <w:r w:rsidR="0033692B" w:rsidRPr="00503B23">
        <w:rPr>
          <w:rStyle w:val="StyleUnderline"/>
          <w:highlight w:val="yellow"/>
        </w:rPr>
        <w:t>a measure that would have ended the death penalty for murder</w:t>
      </w:r>
      <w:r w:rsidR="0033692B" w:rsidRPr="0033692B">
        <w:rPr>
          <w:rStyle w:val="StyleUnderline"/>
        </w:rPr>
        <w:t xml:space="preserve"> and replaced it with life in prison without parole.</w:t>
      </w:r>
      <w:r w:rsidR="0033692B">
        <w:rPr>
          <w:rStyle w:val="StyleUnderline"/>
        </w:rPr>
        <w:t xml:space="preserve"> </w:t>
      </w:r>
      <w:r w:rsidR="0033692B" w:rsidRPr="00503B23">
        <w:rPr>
          <w:rStyle w:val="StyleUnderline"/>
          <w:highlight w:val="yellow"/>
        </w:rPr>
        <w:t>Two-thirds of Oklahoma voters supported State Question</w:t>
      </w:r>
      <w:r w:rsidR="0033692B" w:rsidRPr="0033692B">
        <w:rPr>
          <w:rStyle w:val="StyleUnderline"/>
        </w:rPr>
        <w:t xml:space="preserve"> 776 in November. </w:t>
      </w:r>
      <w:r w:rsidR="0033692B" w:rsidRPr="00503B23">
        <w:rPr>
          <w:rStyle w:val="StyleUnderline"/>
          <w:highlight w:val="yellow"/>
        </w:rPr>
        <w:t>That question declared that the death penalty cannot be considered cruel and unusual under the state constitution</w:t>
      </w:r>
      <w:r w:rsidR="0033692B" w:rsidRPr="0033692B">
        <w:rPr>
          <w:rStyle w:val="StyleUnderline"/>
        </w:rPr>
        <w:t>.</w:t>
      </w:r>
      <w:r w:rsidR="0033692B" w:rsidRPr="0033692B">
        <w:rPr>
          <w:sz w:val="16"/>
        </w:rPr>
        <w:t xml:space="preserve"> It added a provision that “any method of execution shall be allowed, unless prohibited by the United States Constitution.” It opened the way for Oklahoma to employ the gas chamber, electrocution or the firing squad if lethal injection is declared unconstitutional or is “otherwise unavailable.” </w:t>
      </w:r>
      <w:r w:rsidR="0033692B" w:rsidRPr="0033692B">
        <w:rPr>
          <w:rStyle w:val="StyleUnderline"/>
        </w:rPr>
        <w:t>The Nebraska electorate, by a margin of 61 percent to 39 percent, reinstated the death penalty just one year after state legislators voted to abolish it.</w:t>
      </w:r>
      <w:r w:rsidR="0033692B">
        <w:rPr>
          <w:rStyle w:val="StyleUnderline"/>
        </w:rPr>
        <w:t xml:space="preserve"> </w:t>
      </w:r>
      <w:r w:rsidR="0033692B" w:rsidRPr="0033692B">
        <w:rPr>
          <w:sz w:val="16"/>
        </w:rPr>
        <w:t xml:space="preserve">A history of abolitionist losses This is nothing new. Since the beginning of the 20th century, when states across the country first adopted ballot initiative and referenda processes, 14 of them have put the death penalty on the ballot, some more than once. From 1912 to 1968, there were 11 such direct votes. Another 23 have occurred since 1968, during the height of America’s tough-on-crime, law-and-order era. In a few of those elections, voters have been asked only to approve technical changes in their state’s death penalty law. In others, like last year in Oklahoma, they had to decide whether to change their state constitutions to protect or reinstate the death penalty. Sometimes death penalty abolitionists have led the way in pushing for a referendum. More often, especially since 1968, voters have been asked to respond to a legislative, judicial or executive action which threatened to end, or ended, the death penalty. In those circumstances, the issue generally has been put on the ballot by pro-death penalty politicians. </w:t>
      </w:r>
      <w:r w:rsidR="0033692B" w:rsidRPr="0033692B">
        <w:rPr>
          <w:rStyle w:val="StyleUnderline"/>
        </w:rPr>
        <w:t xml:space="preserve">Yet whatever the form of the question, or the reasons for putting the death penalty to a vote, </w:t>
      </w:r>
      <w:r w:rsidR="0033692B" w:rsidRPr="00503B23">
        <w:rPr>
          <w:rStyle w:val="Emphasis"/>
          <w:highlight w:val="yellow"/>
        </w:rPr>
        <w:t>abolitionists have consistently taken an electoral beating</w:t>
      </w:r>
      <w:r w:rsidR="0033692B" w:rsidRPr="00503B23">
        <w:rPr>
          <w:sz w:val="16"/>
          <w:highlight w:val="yellow"/>
        </w:rPr>
        <w:t xml:space="preserve">. </w:t>
      </w:r>
      <w:r w:rsidR="0033692B" w:rsidRPr="00503B23">
        <w:rPr>
          <w:rStyle w:val="Emphasis"/>
          <w:highlight w:val="yellow"/>
        </w:rPr>
        <w:t>They lost 31 of the 34 times when voters were offered the chance to express their views.</w:t>
      </w:r>
      <w:r w:rsidR="0033692B">
        <w:rPr>
          <w:rStyle w:val="Emphasis"/>
        </w:rPr>
        <w:t xml:space="preserve"> </w:t>
      </w:r>
      <w:r w:rsidR="0033692B" w:rsidRPr="0033692B">
        <w:rPr>
          <w:rStyle w:val="StyleUnderline"/>
        </w:rPr>
        <w:t>Let’s consider the three times opponents of capital punishment won. In Oregon, abolitionists prevailed in 1914. But, just six years later, another referendum brought the death penalty back – only to have it voted down again in 1964. Arizona voters rejected the death penalty in 1916, but brought it back in 1918.</w:t>
      </w:r>
      <w:r w:rsidR="0033692B">
        <w:rPr>
          <w:rStyle w:val="StyleUnderline"/>
        </w:rPr>
        <w:t xml:space="preserve"> </w:t>
      </w:r>
      <w:r w:rsidR="0033692B" w:rsidRPr="00503B23">
        <w:rPr>
          <w:rStyle w:val="Emphasis"/>
          <w:highlight w:val="yellow"/>
        </w:rPr>
        <w:t>Abolitionists have consistently lost in even supposedly progressive states like Massachusetts</w:t>
      </w:r>
      <w:r w:rsidR="0033692B" w:rsidRPr="0033692B">
        <w:rPr>
          <w:rStyle w:val="StyleUnderline"/>
        </w:rPr>
        <w:t>, which voted in favor of the death penalty in 1968 and 1982.</w:t>
      </w:r>
    </w:p>
    <w:bookmarkEnd w:id="2"/>
    <w:p w14:paraId="576D8AE1" w14:textId="2C39C880" w:rsidR="005043B6" w:rsidRDefault="005043B6" w:rsidP="005043B6">
      <w:pPr>
        <w:pStyle w:val="Heading3"/>
      </w:pPr>
      <w:r>
        <w:t xml:space="preserve">2AC – Link Turn </w:t>
      </w:r>
      <w:r w:rsidR="0009083D">
        <w:t xml:space="preserve">–Trump’s Base </w:t>
      </w:r>
    </w:p>
    <w:p w14:paraId="15990149" w14:textId="4D3350B1" w:rsidR="0023702B" w:rsidRDefault="00CA4752" w:rsidP="00CA4752">
      <w:pPr>
        <w:pStyle w:val="Heading4"/>
      </w:pPr>
      <w:r>
        <w:t xml:space="preserve">Trump’s base wants a hawkish stance on criminal justice – the plan forces Trump to flip-flop which splinters base consensus  </w:t>
      </w:r>
    </w:p>
    <w:p w14:paraId="0187558A" w14:textId="595E6D02" w:rsidR="00A676B4" w:rsidRPr="0028703C" w:rsidRDefault="0028703C" w:rsidP="00A676B4">
      <w:r w:rsidRPr="0028703C">
        <w:rPr>
          <w:b/>
          <w:bCs/>
        </w:rPr>
        <w:t>Wolf’19</w:t>
      </w:r>
      <w:r>
        <w:t xml:space="preserve"> (Zach Wolf, senior writer for CNN Politics. “Trump returns to the death penalty as Democrats turn against it”, </w:t>
      </w:r>
      <w:r>
        <w:rPr>
          <w:i/>
          <w:iCs/>
        </w:rPr>
        <w:t xml:space="preserve">CNN. </w:t>
      </w:r>
      <w:hyperlink r:id="rId97" w:history="1">
        <w:r w:rsidRPr="00EA2F0B">
          <w:rPr>
            <w:rStyle w:val="Hyperlink"/>
          </w:rPr>
          <w:t>https://www.cnn.com/2019/07/27/politics/death-penalty-trump-democrats/index.html</w:t>
        </w:r>
      </w:hyperlink>
      <w:r>
        <w:t>, 7/27/2019)</w:t>
      </w:r>
    </w:p>
    <w:p w14:paraId="7082654D" w14:textId="2DA1B92E" w:rsidR="00A676B4" w:rsidRDefault="0028703C" w:rsidP="00A676B4">
      <w:pPr>
        <w:rPr>
          <w:sz w:val="16"/>
        </w:rPr>
      </w:pPr>
      <w:r w:rsidRPr="00503B23">
        <w:rPr>
          <w:rStyle w:val="StyleUnderline"/>
          <w:highlight w:val="yellow"/>
        </w:rPr>
        <w:t>The Trump administration's move could put the death penalty back into the political conversation</w:t>
      </w:r>
      <w:r w:rsidRPr="0028703C">
        <w:rPr>
          <w:rStyle w:val="StyleUnderline"/>
        </w:rPr>
        <w:t>.</w:t>
      </w:r>
      <w:r>
        <w:rPr>
          <w:rStyle w:val="StyleUnderline"/>
        </w:rPr>
        <w:t xml:space="preserve"> </w:t>
      </w:r>
      <w:r w:rsidRPr="0028703C">
        <w:rPr>
          <w:rStyle w:val="StyleUnderline"/>
        </w:rPr>
        <w:t>Multiple candidates for the 2020 Democratic presidential nomination</w:t>
      </w:r>
      <w:r w:rsidRPr="0028703C">
        <w:rPr>
          <w:sz w:val="16"/>
        </w:rPr>
        <w:t xml:space="preserve">, including Sens. Kamala Harris of California, Bernie Sanders of Vermont and Elizabeth Warren of Massachusetts, </w:t>
      </w:r>
      <w:r w:rsidRPr="0028703C">
        <w:rPr>
          <w:rStyle w:val="StyleUnderline"/>
        </w:rPr>
        <w:t>condemned the administration's move Thursday.</w:t>
      </w:r>
      <w:r>
        <w:rPr>
          <w:rStyle w:val="StyleUnderline"/>
        </w:rPr>
        <w:t xml:space="preserve"> </w:t>
      </w:r>
      <w:r w:rsidRPr="0028703C">
        <w:rPr>
          <w:sz w:val="16"/>
        </w:rPr>
        <w:t xml:space="preserve">In fact, </w:t>
      </w:r>
      <w:r w:rsidRPr="0028703C">
        <w:rPr>
          <w:rStyle w:val="StyleUnderline"/>
        </w:rPr>
        <w:t>when The New York Times asked every Democratic candidate if they supported or opposed the death penalty</w:t>
      </w:r>
      <w:r w:rsidRPr="0028703C">
        <w:rPr>
          <w:sz w:val="16"/>
        </w:rPr>
        <w:t xml:space="preserve">, </w:t>
      </w:r>
      <w:r w:rsidRPr="0028703C">
        <w:rPr>
          <w:rStyle w:val="StyleUnderline"/>
        </w:rPr>
        <w:t>every one except Steve Bullock</w:t>
      </w:r>
      <w:r w:rsidRPr="0028703C">
        <w:rPr>
          <w:sz w:val="16"/>
        </w:rPr>
        <w:t xml:space="preserve">, the Montana governor, </w:t>
      </w:r>
      <w:r w:rsidRPr="0028703C">
        <w:rPr>
          <w:rStyle w:val="StyleUnderline"/>
        </w:rPr>
        <w:t>said they opposed it.</w:t>
      </w:r>
      <w:r w:rsidRPr="0028703C">
        <w:rPr>
          <w:sz w:val="16"/>
        </w:rPr>
        <w:t xml:space="preserve"> Bullock supports it in limited circumstances. One glaring omission in that project is former Vice President Joe Biden, who declined to be interviewed. </w:t>
      </w:r>
      <w:r w:rsidRPr="0028703C">
        <w:rPr>
          <w:rStyle w:val="StyleUnderline"/>
        </w:rPr>
        <w:t>Biden, who has a long record of supporting capital punishment as a senator, seemed recently to suggest he no longer holds that view.</w:t>
      </w:r>
      <w:r w:rsidRPr="0028703C">
        <w:rPr>
          <w:sz w:val="16"/>
        </w:rPr>
        <w:t xml:space="preserve"> Politico noted that Biden recently congratulated New Hampshire for repealing its death penalty this year. </w:t>
      </w:r>
      <w:r w:rsidRPr="0028703C">
        <w:rPr>
          <w:rStyle w:val="StyleUnderline"/>
        </w:rPr>
        <w:t>His criminal justice plan calls for ending the federal death penalty and encouraging states to follow suit.</w:t>
      </w:r>
      <w:r w:rsidRPr="0028703C">
        <w:rPr>
          <w:sz w:val="16"/>
        </w:rPr>
        <w:t xml:space="preserve"> It's a far cry from 2000, when The New York Times noted that every candidate for president supported capital punishment. Or 1992, when then-Arkansas Gov. Bill Clinton approved the death warrant of Ricky Ray Rector, who had brain damage. That type of execution would not be possible today, after subsequent Supreme Court decisions. John Paul Stevens, the Republican-appointed former Supreme Court justice who died earlier this month, had helped bring the death penalty back to the country by joining a decision in 1976 after a four-year court-imposed hiatus. But he veered left during his career on the bench and wrote the opinion curbing capital punishment for people with mental impairments. By 2008 he was opposed to all forms of capital punishment. The country has been moving in the same direction, but not quite as fast. </w:t>
      </w:r>
      <w:r w:rsidRPr="00503B23">
        <w:rPr>
          <w:rStyle w:val="StyleUnderline"/>
          <w:highlight w:val="yellow"/>
        </w:rPr>
        <w:t>Support for capital punishment was over 60% in the early 2000s in Gallup polling. More recently it has fallen to around 50%.</w:t>
      </w:r>
      <w:r>
        <w:rPr>
          <w:rStyle w:val="StyleUnderline"/>
        </w:rPr>
        <w:t xml:space="preserve"> </w:t>
      </w:r>
      <w:r w:rsidRPr="0028703C">
        <w:rPr>
          <w:rStyle w:val="StyleUnderline"/>
        </w:rPr>
        <w:t xml:space="preserve">After Trump's comments in March 2018 endorsing the death penalty for drug pushers, </w:t>
      </w:r>
      <w:r w:rsidRPr="00503B23">
        <w:rPr>
          <w:rStyle w:val="StyleUnderline"/>
          <w:highlight w:val="yellow"/>
        </w:rPr>
        <w:t xml:space="preserve">Quinnipiac asked about the death penalty in a poll and found </w:t>
      </w:r>
      <w:r w:rsidRPr="00503B23">
        <w:rPr>
          <w:rStyle w:val="Emphasis"/>
          <w:highlight w:val="yellow"/>
        </w:rPr>
        <w:t>58% of Americans support the death penalty for people convicted of murder but another majority, 51%, said they would prefer a sentence of life without parole.</w:t>
      </w:r>
      <w:r>
        <w:rPr>
          <w:rStyle w:val="StyleUnderline"/>
        </w:rPr>
        <w:t xml:space="preserve"> </w:t>
      </w:r>
      <w:r w:rsidRPr="0028703C">
        <w:rPr>
          <w:sz w:val="16"/>
        </w:rPr>
        <w:t xml:space="preserve">In that same poll, </w:t>
      </w:r>
      <w:r w:rsidRPr="0028703C">
        <w:rPr>
          <w:rStyle w:val="StyleUnderline"/>
        </w:rPr>
        <w:t>just 21% said they supported the death penalty for people who sold drugs that contributed to a fatal overdose. A similar 20% said they thought capital punishment for such people would help stop the opioid crisis.</w:t>
      </w:r>
      <w:r>
        <w:rPr>
          <w:rStyle w:val="StyleUnderline"/>
        </w:rPr>
        <w:t xml:space="preserve"> </w:t>
      </w:r>
      <w:r w:rsidRPr="00503B23">
        <w:rPr>
          <w:rStyle w:val="Emphasis"/>
          <w:highlight w:val="yellow"/>
        </w:rPr>
        <w:t>There is a large partisan divide on the death penalty, with strong support among Republicans and Democrats preferring the penalty of life without parole in that poll</w:t>
      </w:r>
      <w:r w:rsidRPr="0028703C">
        <w:rPr>
          <w:rStyle w:val="Emphasis"/>
        </w:rPr>
        <w:t>.</w:t>
      </w:r>
      <w:r>
        <w:rPr>
          <w:rStyle w:val="Emphasis"/>
        </w:rPr>
        <w:t xml:space="preserve"> </w:t>
      </w:r>
      <w:r w:rsidRPr="0028703C">
        <w:rPr>
          <w:rStyle w:val="StyleUnderline"/>
        </w:rPr>
        <w:t>It's not clear if the Trump administration's plan to execute five federal death row inmates will suddenly make the death penalty a key election issue</w:t>
      </w:r>
      <w:r w:rsidRPr="0028703C">
        <w:rPr>
          <w:sz w:val="16"/>
        </w:rPr>
        <w:t xml:space="preserve">, but </w:t>
      </w:r>
      <w:r w:rsidRPr="0028703C">
        <w:rPr>
          <w:rStyle w:val="StyleUnderline"/>
        </w:rPr>
        <w:t>it hasn't really been part of the national political conversation since 2004,</w:t>
      </w:r>
      <w:r w:rsidRPr="0028703C">
        <w:rPr>
          <w:sz w:val="16"/>
        </w:rPr>
        <w:t xml:space="preserve"> when John Kerry, then on his way to becoming the Democratic presidential nominee, opposed it for everyone but terrorists.</w:t>
      </w:r>
    </w:p>
    <w:p w14:paraId="3049D4AE" w14:textId="3218FF2B" w:rsidR="0028703C" w:rsidRPr="0028703C" w:rsidRDefault="0028703C" w:rsidP="0028703C">
      <w:pPr>
        <w:pStyle w:val="Heading3"/>
      </w:pPr>
      <w:r>
        <w:t xml:space="preserve">---1AR: Link Turn Magnifier </w:t>
      </w:r>
    </w:p>
    <w:p w14:paraId="0D88BDCE" w14:textId="4FA5FB2C" w:rsidR="00A676B4" w:rsidRPr="00A676B4" w:rsidRDefault="0028703C" w:rsidP="00A676B4">
      <w:pPr>
        <w:pStyle w:val="Heading4"/>
      </w:pPr>
      <w:r>
        <w:t>*</w:t>
      </w:r>
      <w:r w:rsidR="00A676B4">
        <w:t xml:space="preserve">That’s </w:t>
      </w:r>
      <w:r>
        <w:t xml:space="preserve">especially true now when Trump’s base wants a tough stance on criminal justice </w:t>
      </w:r>
    </w:p>
    <w:p w14:paraId="3F77A644" w14:textId="24FBDEED" w:rsidR="0023702B" w:rsidRPr="0023702B" w:rsidRDefault="0023702B" w:rsidP="0023702B">
      <w:r w:rsidRPr="0023702B">
        <w:rPr>
          <w:b/>
          <w:bCs/>
        </w:rPr>
        <w:t>Bump 5/29</w:t>
      </w:r>
      <w:r>
        <w:t xml:space="preserve"> (Philip Bump, national correspondent for The Washington Post. “Trump wants to win over black voters while his base wants him to be tough. His base is winning.” </w:t>
      </w:r>
      <w:r>
        <w:rPr>
          <w:i/>
          <w:iCs/>
        </w:rPr>
        <w:t xml:space="preserve">The Washington Post. </w:t>
      </w:r>
      <w:hyperlink r:id="rId98" w:history="1">
        <w:r w:rsidRPr="00EA2F0B">
          <w:rPr>
            <w:rStyle w:val="Hyperlink"/>
          </w:rPr>
          <w:t>https://www.washingtonpost.com/politics/2020/05/29/trump-wants-win-over-black-voters-while-his-base-wants-him-be-tough-his-base-is-winning/</w:t>
        </w:r>
      </w:hyperlink>
      <w:r>
        <w:t>, 5/29/2020)</w:t>
      </w:r>
    </w:p>
    <w:p w14:paraId="0BEAE15B" w14:textId="4F6DD3B6" w:rsidR="0023702B" w:rsidRPr="00CA4752" w:rsidRDefault="0023702B" w:rsidP="0023702B">
      <w:pPr>
        <w:rPr>
          <w:u w:val="single"/>
        </w:rPr>
      </w:pPr>
      <w:r w:rsidRPr="00CA4752">
        <w:rPr>
          <w:sz w:val="16"/>
        </w:rPr>
        <w:t xml:space="preserve">So far, </w:t>
      </w:r>
      <w:r w:rsidRPr="00503B23">
        <w:rPr>
          <w:highlight w:val="yellow"/>
          <w:u w:val="single"/>
        </w:rPr>
        <w:t>Trump has been able to avoid having to choose between supporting the police</w:t>
      </w:r>
      <w:r w:rsidRPr="00CA4752">
        <w:rPr>
          <w:u w:val="single"/>
        </w:rPr>
        <w:t xml:space="preserve"> in Minnesota </w:t>
      </w:r>
      <w:r w:rsidRPr="00503B23">
        <w:rPr>
          <w:highlight w:val="yellow"/>
          <w:u w:val="single"/>
        </w:rPr>
        <w:t>and supporting the protests</w:t>
      </w:r>
      <w:r w:rsidRPr="00CA4752">
        <w:rPr>
          <w:u w:val="single"/>
        </w:rPr>
        <w:t xml:space="preserve"> against Floyd’s death.</w:t>
      </w:r>
      <w:r w:rsidRPr="00CA4752">
        <w:rPr>
          <w:sz w:val="16"/>
        </w:rPr>
        <w:t xml:space="preserve"> In part, that’s a function of the breadth of condemnation of how Floyd’s death occurred. The National Fraternal Order of Police — which endorsed Trump in 2016 — released a statement criticizing how Floyd’s death occurred. But </w:t>
      </w:r>
      <w:r w:rsidRPr="00CA4752">
        <w:rPr>
          <w:u w:val="single"/>
        </w:rPr>
        <w:t>he has been unable to avoid the tension between recognizing the outrage of black Americans at what happened in Minneapolis and his need to demonstrate his own hyperbolic toughness.</w:t>
      </w:r>
      <w:r w:rsidR="00CA4752" w:rsidRPr="00CA4752">
        <w:rPr>
          <w:sz w:val="16"/>
        </w:rPr>
        <w:t xml:space="preserve"> </w:t>
      </w:r>
      <w:r w:rsidRPr="00CA4752">
        <w:rPr>
          <w:u w:val="single"/>
        </w:rPr>
        <w:t xml:space="preserve">It’s a tension that may not be resolvable. </w:t>
      </w:r>
      <w:r w:rsidRPr="00503B23">
        <w:rPr>
          <w:highlight w:val="yellow"/>
          <w:u w:val="single"/>
        </w:rPr>
        <w:t>He can’t and shouldn’t endorse violent acts</w:t>
      </w:r>
      <w:r w:rsidRPr="00CA4752">
        <w:rPr>
          <w:u w:val="single"/>
        </w:rPr>
        <w:t xml:space="preserve">, of course, </w:t>
      </w:r>
      <w:r w:rsidRPr="00503B23">
        <w:rPr>
          <w:highlight w:val="yellow"/>
          <w:u w:val="single"/>
        </w:rPr>
        <w:t>but it’s hard not to contrast his response to armed protesters gathering in Michigan in opposition to efforts to contain the coronavirus with his silence on nonviolent protests focused on race</w:t>
      </w:r>
      <w:r w:rsidRPr="00CA4752">
        <w:rPr>
          <w:u w:val="single"/>
        </w:rPr>
        <w:t>.</w:t>
      </w:r>
      <w:r w:rsidR="00CA4752">
        <w:rPr>
          <w:u w:val="single"/>
        </w:rPr>
        <w:t xml:space="preserve"> </w:t>
      </w:r>
      <w:r w:rsidRPr="00CA4752">
        <w:rPr>
          <w:sz w:val="16"/>
        </w:rPr>
        <w:t>“The Governor of Michigan should give a little, and put out the fire,” Trump wrote on Twitter earlier this month. “These are very good people, but they are angry. They want their lives back again, safely! See them, talk to them, make a deal."</w:t>
      </w:r>
      <w:r w:rsidR="00CA4752" w:rsidRPr="00CA4752">
        <w:rPr>
          <w:sz w:val="16"/>
        </w:rPr>
        <w:t xml:space="preserve"> </w:t>
      </w:r>
      <w:r w:rsidRPr="00503B23">
        <w:rPr>
          <w:highlight w:val="yellow"/>
          <w:u w:val="single"/>
        </w:rPr>
        <w:t>Those protesters overlapped with Trump’s political base. The protesters speaking out against Floyd’s death specifically and law enforcement’s approach to nonwhite communities more broadly don’t.</w:t>
      </w:r>
      <w:r w:rsidR="00CA4752">
        <w:rPr>
          <w:u w:val="single"/>
        </w:rPr>
        <w:t xml:space="preserve"> </w:t>
      </w:r>
      <w:r w:rsidRPr="00CA4752">
        <w:rPr>
          <w:sz w:val="16"/>
        </w:rPr>
        <w:t xml:space="preserve">Trump could offer a nuanced assessment of the moment. He still may. </w:t>
      </w:r>
      <w:r w:rsidRPr="00CA4752">
        <w:rPr>
          <w:u w:val="single"/>
        </w:rPr>
        <w:t xml:space="preserve">But </w:t>
      </w:r>
      <w:r w:rsidRPr="00503B23">
        <w:rPr>
          <w:highlight w:val="yellow"/>
          <w:u w:val="single"/>
        </w:rPr>
        <w:t>in evaluating how Trump wants to balance toughness</w:t>
      </w:r>
      <w:r w:rsidRPr="00CA4752">
        <w:rPr>
          <w:u w:val="single"/>
        </w:rPr>
        <w:t xml:space="preserve"> with outreach to the black community, </w:t>
      </w:r>
      <w:r w:rsidRPr="00503B23">
        <w:rPr>
          <w:highlight w:val="yellow"/>
          <w:u w:val="single"/>
        </w:rPr>
        <w:t>his first comment about the Floyd protests was to evoke a phrase from a controversial Florida police chief threatening lethal violence against those who commit property damage.</w:t>
      </w:r>
    </w:p>
    <w:p w14:paraId="3D0485FE" w14:textId="77777777" w:rsidR="00A01981" w:rsidRPr="00A01981" w:rsidRDefault="00A01981" w:rsidP="00A01981"/>
    <w:p w14:paraId="360A2CD3" w14:textId="77777777" w:rsidR="00DB0588" w:rsidRPr="00DB0588" w:rsidRDefault="00DB0588" w:rsidP="007A1560">
      <w:pPr>
        <w:pStyle w:val="Heading1"/>
      </w:pPr>
    </w:p>
    <w:p w14:paraId="4DCB2582" w14:textId="1D7B73D5" w:rsidR="001C399C" w:rsidRDefault="009A06F9" w:rsidP="0029340D">
      <w:pPr>
        <w:pStyle w:val="Heading1"/>
      </w:pPr>
      <w:r>
        <w:t xml:space="preserve">***Aff </w:t>
      </w:r>
      <w:r w:rsidR="0029340D">
        <w:t xml:space="preserve">Impact </w:t>
      </w:r>
      <w:r>
        <w:t>Answers***</w:t>
      </w:r>
    </w:p>
    <w:p w14:paraId="1E55ABA9" w14:textId="57A7474A" w:rsidR="0029340D" w:rsidRDefault="0029340D" w:rsidP="0029340D"/>
    <w:p w14:paraId="4766B401" w14:textId="6501D3DC" w:rsidR="0029340D" w:rsidRDefault="0029340D" w:rsidP="0029340D">
      <w:pPr>
        <w:pStyle w:val="Heading3"/>
      </w:pPr>
      <w:r>
        <w:t xml:space="preserve">2AC – General Impact-D </w:t>
      </w:r>
    </w:p>
    <w:p w14:paraId="12299B75" w14:textId="314A8E50" w:rsidR="0029340D" w:rsidRDefault="00863F25" w:rsidP="0029340D">
      <w:pPr>
        <w:pStyle w:val="Heading4"/>
      </w:pPr>
      <w:r>
        <w:t xml:space="preserve">No impact - There a numerous institutional checks that prevent their worst impact scenarios </w:t>
      </w:r>
    </w:p>
    <w:p w14:paraId="09B7FDD2" w14:textId="71669EA7" w:rsidR="0029340D" w:rsidRPr="0029340D" w:rsidRDefault="0029340D" w:rsidP="0029340D">
      <w:r w:rsidRPr="0029340D">
        <w:rPr>
          <w:b/>
          <w:bCs/>
        </w:rPr>
        <w:t>Glastris’20</w:t>
      </w:r>
      <w:r>
        <w:t xml:space="preserve"> (Paul Glastris, editor in chief of the Washington Monthly; former speech writer for President Clinton; former correspondent &amp; editor for U.S. News &amp; World Report; former fellow New America, Western Policy Center. “Why a Second Trump Term Will Not Be a Horror Movie”, </w:t>
      </w:r>
      <w:r>
        <w:rPr>
          <w:i/>
          <w:iCs/>
        </w:rPr>
        <w:t xml:space="preserve">The Washington Monthly. </w:t>
      </w:r>
      <w:hyperlink r:id="rId99" w:history="1">
        <w:r w:rsidRPr="0029340D">
          <w:rPr>
            <w:rStyle w:val="Hyperlink"/>
          </w:rPr>
          <w:t>https://washingtonmonthly.com/magazine/april-may-june-2020/why-a-second-trump-term-will-not-be-a-horror-movie/</w:t>
        </w:r>
      </w:hyperlink>
      <w:r>
        <w:t xml:space="preserve">, April/May/June 2020) </w:t>
      </w:r>
    </w:p>
    <w:p w14:paraId="36A4F607" w14:textId="298D3858" w:rsidR="0029340D" w:rsidRDefault="0029340D" w:rsidP="0029340D">
      <w:pPr>
        <w:rPr>
          <w:sz w:val="16"/>
        </w:rPr>
      </w:pPr>
      <w:r w:rsidRPr="0029340D">
        <w:rPr>
          <w:rStyle w:val="StyleUnderline"/>
        </w:rPr>
        <w:t>To many people, the Trump presidency has felt like one long horror movie. To me, it’s been more like a thriller: disorienting, appalling, emotionally wrenching, but not disempowering</w:t>
      </w:r>
      <w:r w:rsidRPr="0029340D">
        <w:rPr>
          <w:rStyle w:val="Emphasis"/>
        </w:rPr>
        <w:t xml:space="preserve">. </w:t>
      </w:r>
      <w:r w:rsidRPr="00503B23">
        <w:rPr>
          <w:rStyle w:val="Emphasis"/>
          <w:highlight w:val="yellow"/>
        </w:rPr>
        <w:t>Almost every insane or diabolical decision the president has made has been met with countermoves—by the courts, civil servants, voters</w:t>
      </w:r>
      <w:r w:rsidRPr="0029340D">
        <w:rPr>
          <w:rStyle w:val="Emphasis"/>
        </w:rPr>
        <w:t xml:space="preserve">, Nancy </w:t>
      </w:r>
      <w:r w:rsidRPr="00503B23">
        <w:rPr>
          <w:rStyle w:val="Emphasis"/>
          <w:highlight w:val="yellow"/>
        </w:rPr>
        <w:t>Pelosi</w:t>
      </w:r>
      <w:r w:rsidRPr="0029340D">
        <w:rPr>
          <w:rStyle w:val="Emphasis"/>
        </w:rPr>
        <w:t>—</w:t>
      </w:r>
      <w:r w:rsidRPr="00503B23">
        <w:rPr>
          <w:rStyle w:val="Emphasis"/>
          <w:highlight w:val="yellow"/>
        </w:rPr>
        <w:t>that have frequently lessened the impact and fortified my faith that all is not lost</w:t>
      </w:r>
      <w:r w:rsidRPr="0029340D">
        <w:rPr>
          <w:rStyle w:val="Emphasis"/>
        </w:rPr>
        <w:t>.</w:t>
      </w:r>
      <w:r>
        <w:rPr>
          <w:rStyle w:val="Emphasis"/>
        </w:rPr>
        <w:t xml:space="preserve"> </w:t>
      </w:r>
      <w:r w:rsidRPr="0029340D">
        <w:rPr>
          <w:rStyle w:val="StyleUnderline"/>
        </w:rPr>
        <w:t>The novel coronavirus is the latest case in point. Trump’s willful dismissal of the crisis in its early weeks will almost certainly result in many unnecessary deaths. But the wise words and prudent actions of others, from the National Institutes of Health’s Anthony Fauci to ordinary citizens, give me hope that we can “flatten the curve.”</w:t>
      </w:r>
      <w:r>
        <w:rPr>
          <w:rStyle w:val="StyleUnderline"/>
        </w:rPr>
        <w:t xml:space="preserve"> </w:t>
      </w:r>
      <w:r w:rsidRPr="0029340D">
        <w:rPr>
          <w:sz w:val="16"/>
        </w:rPr>
        <w:t xml:space="preserve">Similarly, the possibility that Trump could be reelected is, for many people, like a horror flick too frightening to watch. The essays in our cover package certainly provide evidence for maximum alarm. But </w:t>
      </w:r>
      <w:r w:rsidRPr="00503B23">
        <w:rPr>
          <w:rStyle w:val="Emphasis"/>
          <w:highlight w:val="yellow"/>
        </w:rPr>
        <w:t>there are reasons to think that a second Trump term would not be as apocalyptic as we might imagine</w:t>
      </w:r>
      <w:r w:rsidRPr="0029340D">
        <w:rPr>
          <w:rStyle w:val="Emphasis"/>
        </w:rPr>
        <w:t>.</w:t>
      </w:r>
      <w:r w:rsidRPr="0029340D">
        <w:rPr>
          <w:sz w:val="16"/>
        </w:rPr>
        <w:t xml:space="preserve"> </w:t>
      </w:r>
      <w:r w:rsidRPr="0029340D">
        <w:rPr>
          <w:rStyle w:val="StyleUnderline"/>
        </w:rPr>
        <w:t>One reason is that the direst scenarios our essayists lay out—</w:t>
      </w:r>
      <w:r w:rsidRPr="00503B23">
        <w:rPr>
          <w:rStyle w:val="StyleUnderline"/>
          <w:highlight w:val="yellow"/>
        </w:rPr>
        <w:t xml:space="preserve">the end of Obamacare, </w:t>
      </w:r>
      <w:r w:rsidRPr="00503B23">
        <w:rPr>
          <w:rStyle w:val="StyleUnderline"/>
        </w:rPr>
        <w:t>a slashing of the safety net</w:t>
      </w:r>
      <w:r w:rsidRPr="00503B23">
        <w:rPr>
          <w:rStyle w:val="StyleUnderline"/>
          <w:highlight w:val="yellow"/>
        </w:rPr>
        <w:t>—are likely to happen only if Trump is able to continue to pack the courts with conservatives</w:t>
      </w:r>
      <w:r w:rsidRPr="0029340D">
        <w:rPr>
          <w:rStyle w:val="StyleUnderline"/>
        </w:rPr>
        <w:t>.</w:t>
      </w:r>
      <w:r w:rsidRPr="0029340D">
        <w:rPr>
          <w:sz w:val="16"/>
        </w:rPr>
        <w:t xml:space="preserve"> But </w:t>
      </w:r>
      <w:r w:rsidRPr="00503B23">
        <w:rPr>
          <w:rStyle w:val="StyleUnderline"/>
          <w:highlight w:val="yellow"/>
        </w:rPr>
        <w:t>that presumes that the GOP holds the Senate.</w:t>
      </w:r>
      <w:r w:rsidRPr="0029340D">
        <w:rPr>
          <w:rStyle w:val="StyleUnderline"/>
        </w:rPr>
        <w:t xml:space="preserve"> </w:t>
      </w:r>
      <w:r w:rsidRPr="00503B23">
        <w:rPr>
          <w:rStyle w:val="StyleUnderline"/>
          <w:highlight w:val="yellow"/>
        </w:rPr>
        <w:t xml:space="preserve">This has not been a sure bet since vulnerable Republican senators like Maine’s </w:t>
      </w:r>
      <w:r w:rsidRPr="00503B23">
        <w:rPr>
          <w:rStyle w:val="StyleUnderline"/>
        </w:rPr>
        <w:t>Susan</w:t>
      </w:r>
      <w:r w:rsidRPr="00503B23">
        <w:rPr>
          <w:rStyle w:val="StyleUnderline"/>
          <w:highlight w:val="yellow"/>
        </w:rPr>
        <w:t xml:space="preserve"> Collins supported him in the impeachment trial</w:t>
      </w:r>
      <w:r w:rsidRPr="0029340D">
        <w:rPr>
          <w:rStyle w:val="StyleUnderline"/>
        </w:rPr>
        <w:t>.</w:t>
      </w:r>
      <w:r w:rsidRPr="0029340D">
        <w:rPr>
          <w:sz w:val="16"/>
        </w:rPr>
        <w:t xml:space="preserve"> It is even less so now that the presumptive Democrat presidential nominee is moderate Joe Biden—and not Bernie Sanders, who down-ballot Democrats rightly see as a potential drag on their chances. Another reason is that </w:t>
      </w:r>
      <w:r w:rsidRPr="0029340D">
        <w:rPr>
          <w:rStyle w:val="StyleUnderline"/>
        </w:rPr>
        <w:t>second-term presidents almost always find themselves in a weakened position</w:t>
      </w:r>
      <w:r w:rsidRPr="0029340D">
        <w:rPr>
          <w:sz w:val="16"/>
        </w:rPr>
        <w:t xml:space="preserve">. Sometimes it’s because foolish decisions they made in their first terms catch up to them in the second term—think George W. Bush putting the singularly unqualified Michael Brown in charge of FEMA two years ahead of Hurricane Katrina. </w:t>
      </w:r>
      <w:r w:rsidRPr="0029340D">
        <w:rPr>
          <w:rStyle w:val="StyleUnderline"/>
        </w:rPr>
        <w:t>Sometimes it’s because they let their reelections go to their heads and then act carelessly—as Bush did with his push to privatize Social Security, Bill Clinton did with Monica Lewinsky, and Ronald Reagan did with the</w:t>
      </w:r>
      <w:r>
        <w:rPr>
          <w:rStyle w:val="StyleUnderline"/>
        </w:rPr>
        <w:t xml:space="preserve"> </w:t>
      </w:r>
      <w:r w:rsidRPr="0029340D">
        <w:rPr>
          <w:sz w:val="16"/>
        </w:rPr>
        <w:t xml:space="preserve">Iranian arms-for-hostages deal. Even presidents who appear invincible can suffer irreparable damage. Nixon won the 1972 election in an overwhelming landslide. He was gone in less than two years. Of course, Trump has created more scandals in his first three years than any other president did in eight. What’s protected him so far, and what gives him a decent chance of winning reelection, is the rock-solid approval of Republican voters. Even in the wake of his mismanagement of the pandemic, that support remains (as of this writing) undiminished. </w:t>
      </w:r>
      <w:r w:rsidRPr="00503B23">
        <w:rPr>
          <w:rStyle w:val="Emphasis"/>
          <w:highlight w:val="yellow"/>
        </w:rPr>
        <w:t>Will his base continue to back him unqualifiedly for four more years regardless of conditions on the ground? I doubt it</w:t>
      </w:r>
      <w:r w:rsidRPr="0029340D">
        <w:rPr>
          <w:rStyle w:val="Emphasis"/>
        </w:rPr>
        <w:t>.</w:t>
      </w:r>
      <w:r w:rsidRPr="0029340D">
        <w:rPr>
          <w:sz w:val="16"/>
        </w:rPr>
        <w:t xml:space="preserve"> Recall that George W. Bush was also beloved by conservatives in his first term. But then, after being re-inaugurated, he tried (and failed) to privatize Social Security. Then Katrina hit. Then Harriet Miers had to withdraw her Supreme Court nomination. Between January and November 2005, Bush’s approval rating among Republican voters fell by 22 points. Sure, Trump benefits from a hermetically sealed right-wing media ecosystem that recycles his self-serving nonsense. But that system was already a BFD during the Bush years—Fox News drew more viewers during the 2004 Republican National Convention than any other TV network. In the end, it could not save Bush from the real-world consequences of his own actions. The parties are even more ideologically sorted today, and Trump plays to the racism and xenophobia of his base, which Bush mostly did not. So it’s possible that he will retain the loyalty of his supporters regardless of what happens in a second term—continuing mass deaths from the coronavirus, a brutal recession with few fiscal tools to fight it, and so on. </w:t>
      </w:r>
      <w:r w:rsidRPr="00503B23">
        <w:rPr>
          <w:rStyle w:val="StyleUnderline"/>
          <w:highlight w:val="yellow"/>
        </w:rPr>
        <w:t>But if his numbers do begin to slip, it will be huge news. GOP lawmakers with their eyes on the 2022 elections will start to defy him. He will lash out and do more foolish, counterproductive, unconstitutional things. His base of support will shrink furthe</w:t>
      </w:r>
      <w:r w:rsidRPr="0029340D">
        <w:rPr>
          <w:rStyle w:val="StyleUnderline"/>
        </w:rPr>
        <w:t>r. His party will get wiped out in the midterms. The House will impeach him again, and this time the votes will be there in the Senate to convict him</w:t>
      </w:r>
      <w:r w:rsidRPr="0029340D">
        <w:rPr>
          <w:sz w:val="16"/>
        </w:rPr>
        <w:t>. He’ll helicopter to Mar-a-Lago, where federal agents will be waiting with subpoenas. After a lengthy trial over crimes committed before and during his presidency for which he no longer enjoys immunity, he will live out his final days in prison. Hey, it’s my movie.</w:t>
      </w:r>
    </w:p>
    <w:p w14:paraId="29B75ED0" w14:textId="69D24A7B" w:rsidR="00DF6BF3" w:rsidRDefault="00DF6BF3" w:rsidP="0042617A">
      <w:pPr>
        <w:pStyle w:val="Heading2"/>
      </w:pPr>
      <w:r>
        <w:t>AT: Iran</w:t>
      </w:r>
    </w:p>
    <w:p w14:paraId="3870B3FB" w14:textId="098E97F5" w:rsidR="003C3ECC" w:rsidRDefault="003C3ECC" w:rsidP="00301586">
      <w:pPr>
        <w:pStyle w:val="Heading3"/>
      </w:pPr>
      <w:r>
        <w:t xml:space="preserve">AT: Biden Solves Tensions </w:t>
      </w:r>
    </w:p>
    <w:p w14:paraId="3E684D59" w14:textId="07C5ED7F" w:rsidR="00301586" w:rsidRPr="00301586" w:rsidRDefault="00301586" w:rsidP="00301586">
      <w:pPr>
        <w:pStyle w:val="Heading4"/>
      </w:pPr>
      <w:r>
        <w:t xml:space="preserve">Biden can’t overcome tensions with Iran and will be forced to pursue a hardline policy </w:t>
      </w:r>
    </w:p>
    <w:p w14:paraId="3325C0FF" w14:textId="73D05A27" w:rsidR="003C3ECC" w:rsidRPr="003C3ECC" w:rsidRDefault="003C3ECC" w:rsidP="003C3ECC">
      <w:r w:rsidRPr="003C3ECC">
        <w:rPr>
          <w:b/>
          <w:bCs/>
        </w:rPr>
        <w:t>O’Connor 2/12</w:t>
      </w:r>
      <w:r>
        <w:t xml:space="preserve"> (Tom O'Connor, senior foreign policy writer @ Newsweek. “Iran Does Not Care Whether Donald Trump Wins the 2020 Election”, </w:t>
      </w:r>
      <w:r>
        <w:rPr>
          <w:i/>
          <w:iCs/>
        </w:rPr>
        <w:t xml:space="preserve">Newsweek. </w:t>
      </w:r>
      <w:hyperlink r:id="rId100" w:history="1">
        <w:r w:rsidRPr="00EA2F0B">
          <w:rPr>
            <w:rStyle w:val="Hyperlink"/>
          </w:rPr>
          <w:t>https://www.newsweek.com/iran-does-not-care-trump-win-2020-elections-1486771</w:t>
        </w:r>
      </w:hyperlink>
      <w:r>
        <w:t xml:space="preserve">, 2/12/2020) </w:t>
      </w:r>
    </w:p>
    <w:p w14:paraId="7D0EC1B2" w14:textId="5427DA0A" w:rsidR="003C3ECC" w:rsidRPr="003C3ECC" w:rsidRDefault="003C3ECC" w:rsidP="003C3ECC">
      <w:pPr>
        <w:rPr>
          <w:rStyle w:val="Emphasis"/>
        </w:rPr>
      </w:pPr>
      <w:r w:rsidRPr="001B1831">
        <w:rPr>
          <w:rStyle w:val="Emphasis"/>
          <w:highlight w:val="yellow"/>
        </w:rPr>
        <w:t>Iran is remaining officially neutral in the U</w:t>
      </w:r>
      <w:r w:rsidRPr="003C3ECC">
        <w:rPr>
          <w:rStyle w:val="Emphasis"/>
        </w:rPr>
        <w:t xml:space="preserve">nited </w:t>
      </w:r>
      <w:r w:rsidRPr="001B1831">
        <w:rPr>
          <w:rStyle w:val="Emphasis"/>
          <w:highlight w:val="yellow"/>
        </w:rPr>
        <w:t>S</w:t>
      </w:r>
      <w:r w:rsidRPr="003C3ECC">
        <w:rPr>
          <w:rStyle w:val="Emphasis"/>
        </w:rPr>
        <w:t xml:space="preserve">tates' </w:t>
      </w:r>
      <w:r w:rsidRPr="001B1831">
        <w:rPr>
          <w:rStyle w:val="Emphasis"/>
          <w:highlight w:val="yellow"/>
        </w:rPr>
        <w:t>upcoming 2020 elections</w:t>
      </w:r>
      <w:r w:rsidRPr="001B1831">
        <w:rPr>
          <w:rStyle w:val="StyleUnderline"/>
          <w:highlight w:val="yellow"/>
        </w:rPr>
        <w:t>,</w:t>
      </w:r>
      <w:r w:rsidRPr="003C3ECC">
        <w:rPr>
          <w:rStyle w:val="StyleUnderline"/>
        </w:rPr>
        <w:t xml:space="preserve"> </w:t>
      </w:r>
      <w:r w:rsidRPr="001B1831">
        <w:rPr>
          <w:rStyle w:val="Emphasis"/>
          <w:highlight w:val="yellow"/>
        </w:rPr>
        <w:t>expressing skepticism that even a Democratic victory</w:t>
      </w:r>
      <w:r w:rsidRPr="003C3ECC">
        <w:rPr>
          <w:rStyle w:val="Emphasis"/>
        </w:rPr>
        <w:t xml:space="preserve"> </w:t>
      </w:r>
      <w:r w:rsidRPr="003C3ECC">
        <w:rPr>
          <w:sz w:val="16"/>
        </w:rPr>
        <w:t>over President Donald Trump</w:t>
      </w:r>
      <w:r w:rsidRPr="003C3ECC">
        <w:rPr>
          <w:rStyle w:val="StyleUnderline"/>
        </w:rPr>
        <w:t xml:space="preserve"> </w:t>
      </w:r>
      <w:r w:rsidRPr="001B1831">
        <w:rPr>
          <w:rStyle w:val="Emphasis"/>
          <w:highlight w:val="yellow"/>
        </w:rPr>
        <w:t>would</w:t>
      </w:r>
      <w:r w:rsidRPr="003C3ECC">
        <w:rPr>
          <w:rStyle w:val="Emphasis"/>
        </w:rPr>
        <w:t xml:space="preserve"> </w:t>
      </w:r>
      <w:r w:rsidRPr="003C3ECC">
        <w:rPr>
          <w:rStyle w:val="StyleUnderline"/>
        </w:rPr>
        <w:t xml:space="preserve">immediately </w:t>
      </w:r>
      <w:r w:rsidRPr="001B1831">
        <w:rPr>
          <w:rStyle w:val="Emphasis"/>
          <w:highlight w:val="yellow"/>
        </w:rPr>
        <w:t>ease the soaring tensions between Washington and Tehran,</w:t>
      </w:r>
      <w:r w:rsidRPr="001B1831">
        <w:rPr>
          <w:rStyle w:val="StyleUnderline"/>
          <w:highlight w:val="yellow"/>
        </w:rPr>
        <w:t xml:space="preserve"> an Iranian official told Newsweek</w:t>
      </w:r>
      <w:r w:rsidRPr="003C3ECC">
        <w:rPr>
          <w:rStyle w:val="StyleUnderline"/>
        </w:rPr>
        <w:t>.</w:t>
      </w:r>
      <w:r w:rsidRPr="003C3ECC">
        <w:rPr>
          <w:sz w:val="16"/>
        </w:rPr>
        <w:t xml:space="preserve"> As Democratic frontrunners vie over the primary position to challenge Trump in November, each candidate has criticized the president's decision to leave a multilateral nuclear deal with Iran and impose strict sanctions against the Islamic Republic. However, </w:t>
      </w:r>
      <w:r w:rsidRPr="003C3ECC">
        <w:rPr>
          <w:rStyle w:val="StyleUnderline"/>
        </w:rPr>
        <w:t xml:space="preserve">should a Democrat win this year's U.S. national election, an Iranian official said, </w:t>
      </w:r>
      <w:r w:rsidRPr="001B1831">
        <w:rPr>
          <w:rStyle w:val="Emphasis"/>
          <w:highlight w:val="yellow"/>
        </w:rPr>
        <w:t>the president-elect would be pressured by forces at home and abroad to adopt a hardline policy against Tehran</w:t>
      </w:r>
      <w:r w:rsidRPr="003C3ECC">
        <w:rPr>
          <w:rStyle w:val="Emphasis"/>
        </w:rPr>
        <w:t>.</w:t>
      </w:r>
      <w:r>
        <w:rPr>
          <w:rStyle w:val="Emphasis"/>
        </w:rPr>
        <w:t xml:space="preserve"> </w:t>
      </w:r>
      <w:r w:rsidRPr="003C3ECC">
        <w:rPr>
          <w:rStyle w:val="StyleUnderline"/>
        </w:rPr>
        <w:t>"Our general understanding is that if a Democrat is elected, there will be a tremendous effort, domestic and international, to influence the president's approach to Iran," the Iranian official told Newsweek.</w:t>
      </w:r>
      <w:r>
        <w:rPr>
          <w:rStyle w:val="StyleUnderline"/>
        </w:rPr>
        <w:t xml:space="preserve"> </w:t>
      </w:r>
      <w:r w:rsidRPr="003C3ECC">
        <w:rPr>
          <w:sz w:val="16"/>
        </w:rPr>
        <w:t>"</w:t>
      </w:r>
      <w:r w:rsidRPr="003C3ECC">
        <w:rPr>
          <w:rStyle w:val="StyleUnderline"/>
        </w:rPr>
        <w:t>Both within the United States and outside, they will try to influence the new president," the official added. "</w:t>
      </w:r>
      <w:r w:rsidRPr="001B1831">
        <w:rPr>
          <w:rStyle w:val="StyleUnderline"/>
          <w:highlight w:val="yellow"/>
        </w:rPr>
        <w:t>There are certain lobbies within Washington and foreign lobbies working against us."</w:t>
      </w:r>
      <w:r>
        <w:rPr>
          <w:rStyle w:val="StyleUnderline"/>
        </w:rPr>
        <w:t xml:space="preserve"> </w:t>
      </w:r>
      <w:r w:rsidRPr="003C3ECC">
        <w:rPr>
          <w:sz w:val="16"/>
        </w:rPr>
        <w:t xml:space="preserve">The Trump administration's 2018 exit from the nuclear deal, known officially as the Joint Comprehensive Plan of Action, came to the dismay of its other signatories but was welcomed by powerful critics who are eager to keep any future plans to renew the agreement off the table. Without a diplomatic track, however, a wave of unrest has descended across the Middle East, especially in Iraq and the Persian Gulf. Now, </w:t>
      </w:r>
      <w:r w:rsidRPr="001B1831">
        <w:rPr>
          <w:rStyle w:val="Emphasis"/>
          <w:highlight w:val="yellow"/>
        </w:rPr>
        <w:t>nearly two years of heavy U.S.-imposed economic restrictions</w:t>
      </w:r>
      <w:r w:rsidRPr="003C3ECC">
        <w:rPr>
          <w:rStyle w:val="StyleUnderline"/>
        </w:rPr>
        <w:t>—as well as additional political and military pressure—</w:t>
      </w:r>
      <w:r w:rsidRPr="001B1831">
        <w:rPr>
          <w:rStyle w:val="Emphasis"/>
          <w:highlight w:val="yellow"/>
        </w:rPr>
        <w:t>has done considerable damage to Iran's trust in the White House</w:t>
      </w:r>
      <w:r w:rsidRPr="003C3ECC">
        <w:rPr>
          <w:rStyle w:val="StyleUnderline"/>
        </w:rPr>
        <w:t xml:space="preserve"> as an institution.</w:t>
      </w:r>
      <w:r w:rsidRPr="003C3ECC">
        <w:rPr>
          <w:sz w:val="16"/>
        </w:rPr>
        <w:t xml:space="preserve"> Still, the door to new negotiations remained open should either Trump or his potential successor choose to pursue it. The JCPOA was adopted in June 2015 by Iran and the P5+1, an international grouping involving China, France, Germany, Russia, the United Kingdom and the United States. The agreement lifted international sanctions against Iran in exchange for the country agreeing to severely restrict its nuclear program, which Iranian officials have always maintained was strictly for civil purposes. The agreement was considered a milestone in U.S.-Iran relations, long mired by decades of mutual antagonism since the 1979 Islamic Revolution that ousted a West-backed monarchy in Tehran. The accord was met widely with international acclaim but had notable detractors, including conservatives in both Washington and Tehran, as well as some leading U.S. partners in the Middle East. Israel and Saudi Arabia—Iran's top two regional adversaries—criticized the nuclear deal, arguing it did little to curb Iran's missile activity, its support for regional militias and its alleged path toward obtaining a nuclear weapon. Both nations are wary of Iranian regional activities and their governments wield considerable clout within Washington, where the Trump administration fostered warm ties that the Iranian official argued would not disappear under Democratic leadership. "There are Israeli lobbies, Saudi lobbies that will be trying to get close to the new administration," the Iranian official told Newsweek. Among the prominent lobbies in Washington is the American Israel Public Affairs Committee (AIPAC), which has been an outspoken opponent of the JCPOA and any attempt to return to it. The group's annual policy conference regularly draws up to two-thirds of Congress, but leading Democrats eyeing a presidential run skipped last year's event. This year, four progressive political groups—MoveOn, Indivisible, Working Families Party and IfNotNow—have called on all Democratic Party candidates to boycott AIPAC's conference next month in Washington. While Vermont Sen. Bernie Sanders has not ruled out attending the gathering this time around, Massachusetts Sen. Elizabeth Warren affirmed she would once again sit it out. Former Vice President Joe Biden said Monday he would go in hopes of convincing the lobby and its supporters "to change their position" and former South Bend, Indiana, Mayor Pete Buttigieg said he was unaware of the conference and had not made any scheduling decisions. There was also the possibility that the embattled nuclear agreement might not even make it to November. </w:t>
      </w:r>
      <w:r w:rsidRPr="003C3ECC">
        <w:rPr>
          <w:rStyle w:val="StyleUnderline"/>
        </w:rPr>
        <w:t>The Trump administration has so far expressed no interest in returning to its nuclear deal obligations, even after Iranian President Hassan Rouhani suggested in September that such a move may be a precursor to talks for another, potentially wider-ranging agreement. Amid this diplomatic stalemate, the rift between Iran and the West has widened.</w:t>
      </w:r>
      <w:r>
        <w:rPr>
          <w:rStyle w:val="StyleUnderline"/>
        </w:rPr>
        <w:t xml:space="preserve"> </w:t>
      </w:r>
      <w:r w:rsidRPr="003C3ECC">
        <w:rPr>
          <w:sz w:val="16"/>
        </w:rPr>
        <w:t xml:space="preserve">In response to the U.S.' killing of one of Iran's most senior military leaders and Europe's failure to normalize trade ties, Tehran activated a JCPOA clause that permits it to steadily reduce its nuclear commitments. Last month, France, Germany and the U.K. activated the agreement's dispute resolution mechanism in response. Iranian and European diplomats have expressed a desire to resolve the matter before it reached the United Nations Security Council, where the U.S. could use its permanent member status to veto any resolution to resurrect sanctions relief. An underlying mutual lack of faith among signatories, however, meant it would be difficult to return to the initial detente that allowed the deal to manifest in the first place. "The nuclear agreement is a very important agreement both in terms of the nuclear issue and it was a test for the U.S., Iran, Europe and its partners to see if the two sides could get together and address the issue, if they could resolve the issue through peaceful means," the Iranian official told Newsweek. Multilateral negotiations could once again take place if a U.S. president, regardless of his or her political affiliation, honors the original deal. "What we need is honest implementation of what was agreed with the U.S. and others, if we see this honest implementation, I believe the U.S. can join talks between Iran and the P5+1," the Iranian official added. </w:t>
      </w:r>
      <w:r w:rsidRPr="003C3ECC">
        <w:rPr>
          <w:rStyle w:val="StyleUnderline"/>
        </w:rPr>
        <w:t>It's not just the nuclear deal keeping the two countries apart</w:t>
      </w:r>
      <w:r w:rsidRPr="003C3ECC">
        <w:rPr>
          <w:rStyle w:val="Emphasis"/>
        </w:rPr>
        <w:t xml:space="preserve">. </w:t>
      </w:r>
      <w:r w:rsidRPr="001B1831">
        <w:rPr>
          <w:rStyle w:val="Emphasis"/>
          <w:highlight w:val="yellow"/>
        </w:rPr>
        <w:t>Iran's ties with partnered militias, its pursuit of advanced missile technology and its hostility toward Israel continue to rankle even progressive Democrats</w:t>
      </w:r>
      <w:r w:rsidRPr="003C3ECC">
        <w:rPr>
          <w:rStyle w:val="Emphasis"/>
        </w:rPr>
        <w:t>.</w:t>
      </w:r>
      <w:r>
        <w:rPr>
          <w:rStyle w:val="Emphasis"/>
        </w:rPr>
        <w:t xml:space="preserve"> </w:t>
      </w:r>
      <w:r w:rsidRPr="003C3ECC">
        <w:rPr>
          <w:sz w:val="16"/>
        </w:rPr>
        <w:t xml:space="preserve">Though Washington and Tehran have found themselves over the years with occasional common foes—such as the Taliban and the Islamic State militant group, better known as ISIS—the Trump administration's designation of the Revolutionary Guard as a terrorist group has officiated Iran's status as an enemy combatant. The slaying of Quds Force commander Major General Qassem Soleimani and retaliatory missile strikes on U.S. bases in Iraq also marked the first direct exchange between the countries since the 1980s. </w:t>
      </w:r>
      <w:r w:rsidRPr="003C3ECC">
        <w:rPr>
          <w:rStyle w:val="StyleUnderline"/>
        </w:rPr>
        <w:t xml:space="preserve">Although it represented a departure from feuding, </w:t>
      </w:r>
      <w:r w:rsidRPr="001B1831">
        <w:rPr>
          <w:rStyle w:val="Emphasis"/>
          <w:highlight w:val="yellow"/>
        </w:rPr>
        <w:t>the nuclear deal, even if reimplemented</w:t>
      </w:r>
      <w:r w:rsidRPr="003C3ECC">
        <w:rPr>
          <w:rStyle w:val="Emphasis"/>
        </w:rPr>
        <w:t xml:space="preserve"> by a shift in power, </w:t>
      </w:r>
      <w:r w:rsidRPr="001B1831">
        <w:rPr>
          <w:rStyle w:val="Emphasis"/>
          <w:highlight w:val="yellow"/>
        </w:rPr>
        <w:t>would not</w:t>
      </w:r>
      <w:r w:rsidRPr="003C3ECC">
        <w:rPr>
          <w:rStyle w:val="Emphasis"/>
        </w:rPr>
        <w:t xml:space="preserve"> alone </w:t>
      </w:r>
      <w:r w:rsidRPr="001B1831">
        <w:rPr>
          <w:rStyle w:val="Emphasis"/>
          <w:highlight w:val="yellow"/>
        </w:rPr>
        <w:t>mend long-tortured ties between two foes</w:t>
      </w:r>
      <w:r w:rsidRPr="003C3ECC">
        <w:rPr>
          <w:rStyle w:val="Emphasis"/>
        </w:rPr>
        <w:t>.</w:t>
      </w:r>
      <w:r>
        <w:rPr>
          <w:rStyle w:val="Emphasis"/>
        </w:rPr>
        <w:t xml:space="preserve"> </w:t>
      </w:r>
      <w:r w:rsidRPr="003C3ECC">
        <w:rPr>
          <w:sz w:val="16"/>
        </w:rPr>
        <w:t xml:space="preserve">While both experts and U.S. officials have warned that Iran may try to exert influence on the upcoming presidential election, </w:t>
      </w:r>
      <w:r w:rsidRPr="001B1831">
        <w:rPr>
          <w:rStyle w:val="Emphasis"/>
          <w:highlight w:val="yellow"/>
        </w:rPr>
        <w:t>a loss for Trump is not necessarily viewed as a win by the Islamic Republic</w:t>
      </w:r>
      <w:r w:rsidRPr="003C3ECC">
        <w:rPr>
          <w:rStyle w:val="Emphasis"/>
        </w:rPr>
        <w:t>.</w:t>
      </w:r>
      <w:r>
        <w:rPr>
          <w:rStyle w:val="Emphasis"/>
        </w:rPr>
        <w:t xml:space="preserve"> </w:t>
      </w:r>
      <w:r w:rsidRPr="003C3ECC">
        <w:rPr>
          <w:rStyle w:val="StyleUnderline"/>
        </w:rPr>
        <w:t xml:space="preserve">"The other aspect is that there are many issues between Iran and the United States in the past four decades," the Iranian official told Newsweek. "These are complex issues </w:t>
      </w:r>
      <w:r w:rsidRPr="003C3ECC">
        <w:rPr>
          <w:rStyle w:val="Emphasis"/>
        </w:rPr>
        <w:t>and we don't have any illusion that even if a Democrat was in the Oval Office, all these problems with Iran would be resolved overnight."</w:t>
      </w:r>
      <w:r>
        <w:rPr>
          <w:rStyle w:val="Emphasis"/>
        </w:rPr>
        <w:t xml:space="preserve"> </w:t>
      </w:r>
      <w:r w:rsidRPr="003C3ECC">
        <w:rPr>
          <w:rStyle w:val="Emphasis"/>
        </w:rPr>
        <w:t>"We are not naive," the official added.</w:t>
      </w:r>
    </w:p>
    <w:p w14:paraId="55FEDFB2" w14:textId="0081E1B1" w:rsidR="0042617A" w:rsidRPr="0042617A" w:rsidRDefault="0042617A" w:rsidP="0042617A">
      <w:pPr>
        <w:pStyle w:val="Heading3"/>
      </w:pPr>
      <w:r>
        <w:t xml:space="preserve">AT: Iran War </w:t>
      </w:r>
    </w:p>
    <w:p w14:paraId="3B0F286C" w14:textId="3BDEC7A3" w:rsidR="00DF6BF3" w:rsidRDefault="00FC63A0" w:rsidP="00DF6BF3">
      <w:pPr>
        <w:pStyle w:val="Heading4"/>
      </w:pPr>
      <w:r>
        <w:t>*</w:t>
      </w:r>
      <w:r w:rsidR="00C94F1D">
        <w:t xml:space="preserve">Even if Trump can’t resolve tensions they won’t escalate to full scale war </w:t>
      </w:r>
    </w:p>
    <w:p w14:paraId="51A2871F" w14:textId="7FB00157" w:rsidR="00C94F1D" w:rsidRPr="00C94F1D" w:rsidRDefault="00C94F1D" w:rsidP="00C94F1D">
      <w:r w:rsidRPr="00C94F1D">
        <w:rPr>
          <w:b/>
          <w:bCs/>
        </w:rPr>
        <w:t>Esfandiary 1/8</w:t>
      </w:r>
      <w:r>
        <w:t xml:space="preserve"> (Dina Esfandiary, fellow at the Century Foundation; co-author of “Triple Axis: Iran’s Relations With Russia and China.” “</w:t>
      </w:r>
      <w:r w:rsidRPr="00FC63A0">
        <w:rPr>
          <w:rStyle w:val="Emphasis"/>
        </w:rPr>
        <w:t>Iran Lets Trump Avoid a War</w:t>
      </w:r>
      <w:r>
        <w:t xml:space="preserve">”, </w:t>
      </w:r>
      <w:r w:rsidRPr="00C94F1D">
        <w:rPr>
          <w:i/>
          <w:iCs/>
        </w:rPr>
        <w:t>The New York Times</w:t>
      </w:r>
      <w:r>
        <w:t xml:space="preserve">. </w:t>
      </w:r>
      <w:hyperlink r:id="rId101" w:history="1">
        <w:r w:rsidRPr="00EA2F0B">
          <w:rPr>
            <w:rStyle w:val="Hyperlink"/>
          </w:rPr>
          <w:t>https://www.nytimes.com/2020/01/08/opinion/iran-missile-attack-us.html</w:t>
        </w:r>
      </w:hyperlink>
      <w:r>
        <w:t>, 1/8/2020)</w:t>
      </w:r>
    </w:p>
    <w:p w14:paraId="26D84D40" w14:textId="38FD9A05" w:rsidR="00081709" w:rsidRDefault="00081709" w:rsidP="00DF6BF3">
      <w:pPr>
        <w:rPr>
          <w:sz w:val="16"/>
        </w:rPr>
      </w:pPr>
      <w:r w:rsidRPr="00FC63A0">
        <w:rPr>
          <w:sz w:val="16"/>
        </w:rPr>
        <w:t>After a few days of quiet, Iran carried out its promised “severe revenge” for the United States’ killing of Maj. Gen. Qassim Suleimani last week.</w:t>
      </w:r>
      <w:r w:rsidR="00FC63A0" w:rsidRPr="00FC63A0">
        <w:rPr>
          <w:sz w:val="16"/>
        </w:rPr>
        <w:t xml:space="preserve"> </w:t>
      </w:r>
      <w:r w:rsidRPr="00C94F1D">
        <w:rPr>
          <w:rStyle w:val="StyleUnderline"/>
        </w:rPr>
        <w:t xml:space="preserve">On Wednesday morning in the Middle East, </w:t>
      </w:r>
      <w:r w:rsidRPr="00DE5A46">
        <w:rPr>
          <w:rStyle w:val="StyleUnderline"/>
          <w:highlight w:val="yellow"/>
        </w:rPr>
        <w:t>Iran’s Islamic Revolutionary Guard Corps launched 22 missiles at two American-run bases in Iraq</w:t>
      </w:r>
      <w:r w:rsidRPr="00C94F1D">
        <w:rPr>
          <w:rStyle w:val="StyleUnderline"/>
        </w:rPr>
        <w:t>. The attack was symbolically significant but resulted in limited damage and no loss of life. It demonstrated Iran’s ability to hit American assets in the region, but was calculated to give President Trump an off-ramp from escalating tensions into an all-out war.</w:t>
      </w:r>
      <w:r w:rsidR="00FC63A0">
        <w:rPr>
          <w:rStyle w:val="StyleUnderline"/>
        </w:rPr>
        <w:t xml:space="preserve"> </w:t>
      </w:r>
      <w:r w:rsidRPr="00FC63A0">
        <w:rPr>
          <w:sz w:val="16"/>
        </w:rPr>
        <w:t>Thankfully, he seems ready to take it. But even if war was avoided this time, heightened tensions and sporadic attacks will be the new normal in the Middle East.</w:t>
      </w:r>
      <w:r w:rsidR="00FC63A0" w:rsidRPr="00FC63A0">
        <w:rPr>
          <w:sz w:val="16"/>
        </w:rPr>
        <w:t xml:space="preserve"> </w:t>
      </w:r>
      <w:r w:rsidRPr="00FC63A0">
        <w:rPr>
          <w:sz w:val="16"/>
        </w:rPr>
        <w:t xml:space="preserve">The killing of General Suleimani surprised Iran experts. While as the head of the Revolutionary Guards’ special operations unit, the Quds Force, the general was certainly a threat to the United States, no previous administration had wanted to risk the potentially high cost of taking him out. When President Trump did, it set off fury among Iran’s leaders — and much of the Iranian population. </w:t>
      </w:r>
      <w:r w:rsidRPr="00DE5A46">
        <w:rPr>
          <w:rStyle w:val="StyleUnderline"/>
          <w:highlight w:val="yellow"/>
        </w:rPr>
        <w:t>Tehran could not let the assassination of one of its most senior and popular officials go unpunished.</w:t>
      </w:r>
      <w:r w:rsidR="00FC63A0" w:rsidRPr="00DE5A46">
        <w:rPr>
          <w:rStyle w:val="StyleUnderline"/>
          <w:highlight w:val="yellow"/>
        </w:rPr>
        <w:t xml:space="preserve"> </w:t>
      </w:r>
      <w:r w:rsidRPr="00DE5A46">
        <w:rPr>
          <w:rStyle w:val="StyleUnderline"/>
        </w:rPr>
        <w:t xml:space="preserve">Still, it seems that </w:t>
      </w:r>
      <w:r w:rsidRPr="00DE5A46">
        <w:rPr>
          <w:rStyle w:val="StyleUnderline"/>
          <w:highlight w:val="yellow"/>
        </w:rPr>
        <w:t xml:space="preserve">the attack </w:t>
      </w:r>
      <w:r w:rsidRPr="00DE5A46">
        <w:rPr>
          <w:rStyle w:val="StyleUnderline"/>
        </w:rPr>
        <w:t xml:space="preserve">on Wednesday </w:t>
      </w:r>
      <w:r w:rsidRPr="00DE5A46">
        <w:rPr>
          <w:rStyle w:val="StyleUnderline"/>
          <w:highlight w:val="yellow"/>
        </w:rPr>
        <w:t>was intended as a warning rather than real retribution</w:t>
      </w:r>
      <w:r w:rsidRPr="00C94F1D">
        <w:rPr>
          <w:rStyle w:val="StyleUnderline"/>
        </w:rPr>
        <w:t>.</w:t>
      </w:r>
      <w:r w:rsidRPr="00FC63A0">
        <w:rPr>
          <w:sz w:val="16"/>
        </w:rPr>
        <w:t xml:space="preserve"> Prime Minister Adel Abdul Mahdi of Iraq said that Tehran had warned him that the missiles were coming; reports say he passed that information on to American and Iraqi troops, as the Iranian military probably expected. </w:t>
      </w:r>
      <w:r w:rsidRPr="00DE5A46">
        <w:rPr>
          <w:rStyle w:val="StyleUnderline"/>
          <w:highlight w:val="yellow"/>
        </w:rPr>
        <w:t>The Iranians</w:t>
      </w:r>
      <w:r w:rsidRPr="00C94F1D">
        <w:rPr>
          <w:rStyle w:val="StyleUnderline"/>
        </w:rPr>
        <w:t xml:space="preserve">, with their sophisticated intelligence operations in Iraq, </w:t>
      </w:r>
      <w:r w:rsidRPr="00DE5A46">
        <w:rPr>
          <w:rStyle w:val="StyleUnderline"/>
          <w:highlight w:val="yellow"/>
        </w:rPr>
        <w:t>were also likely well aware of the layout of the bases that they hit, and knew American troops would be able to take cover from the rockets</w:t>
      </w:r>
      <w:r w:rsidRPr="00FC63A0">
        <w:rPr>
          <w:sz w:val="16"/>
        </w:rPr>
        <w:t xml:space="preserve">. </w:t>
      </w:r>
      <w:r w:rsidRPr="00C94F1D">
        <w:rPr>
          <w:rStyle w:val="StyleUnderline"/>
        </w:rPr>
        <w:t xml:space="preserve">All of </w:t>
      </w:r>
      <w:r w:rsidRPr="00DE5A46">
        <w:rPr>
          <w:rStyle w:val="StyleUnderline"/>
          <w:highlight w:val="yellow"/>
        </w:rPr>
        <w:t>this suggests that the Iranians wanted to minimize casualties</w:t>
      </w:r>
      <w:r w:rsidRPr="00C94F1D">
        <w:rPr>
          <w:rStyle w:val="StyleUnderline"/>
        </w:rPr>
        <w:t>, even as they projected strength.</w:t>
      </w:r>
      <w:r w:rsidR="00FC63A0" w:rsidRPr="00FC63A0">
        <w:rPr>
          <w:sz w:val="16"/>
        </w:rPr>
        <w:t xml:space="preserve"> </w:t>
      </w:r>
      <w:r w:rsidRPr="00FC63A0">
        <w:rPr>
          <w:sz w:val="16"/>
        </w:rPr>
        <w:t>In a move that departed from their usual modus operandi of covert action and deniability, the Revolutionary Guards claimed responsibility for the attacks</w:t>
      </w:r>
      <w:r w:rsidRPr="00C94F1D">
        <w:rPr>
          <w:rStyle w:val="StyleUnderline"/>
        </w:rPr>
        <w:t>. Each wave of strikes was widely publicized — in one instance, even before the strikes were carried out. In addition, over the weekend, rumors emerged that Iran was mobilizing some of its missile forces. Moving missiles is visible and suggests that Iran intended to send a message that something was in the works, giving Washington a chance to prepare.</w:t>
      </w:r>
      <w:r w:rsidR="00FC63A0">
        <w:rPr>
          <w:rStyle w:val="StyleUnderline"/>
        </w:rPr>
        <w:t xml:space="preserve"> </w:t>
      </w:r>
      <w:r w:rsidRPr="00C94F1D">
        <w:rPr>
          <w:rStyle w:val="StyleUnderline"/>
        </w:rPr>
        <w:t>The Iranian leadership was not blundering. These were signals: We are “escalating” because we cannot allow a brazen assassination to go unpunished, Iran seemed to say</w:t>
      </w:r>
      <w:r w:rsidRPr="00C94F1D">
        <w:rPr>
          <w:rStyle w:val="Emphasis"/>
        </w:rPr>
        <w:t>, but we are ready to de-escalate</w:t>
      </w:r>
      <w:r w:rsidRPr="00DE5A46">
        <w:rPr>
          <w:rStyle w:val="Emphasis"/>
          <w:highlight w:val="yellow"/>
        </w:rPr>
        <w:t>.</w:t>
      </w:r>
      <w:r w:rsidR="00FC63A0" w:rsidRPr="00DE5A46">
        <w:rPr>
          <w:rStyle w:val="Emphasis"/>
          <w:highlight w:val="yellow"/>
        </w:rPr>
        <w:t xml:space="preserve"> </w:t>
      </w:r>
      <w:r w:rsidRPr="00DE5A46">
        <w:rPr>
          <w:rStyle w:val="Emphasis"/>
          <w:highlight w:val="yellow"/>
        </w:rPr>
        <w:t>Tehran knows that it cannot win an all-out war against the U</w:t>
      </w:r>
      <w:r w:rsidRPr="00C94F1D">
        <w:rPr>
          <w:rStyle w:val="Emphasis"/>
        </w:rPr>
        <w:t xml:space="preserve">nited </w:t>
      </w:r>
      <w:r w:rsidRPr="00DE5A46">
        <w:rPr>
          <w:rStyle w:val="Emphasis"/>
          <w:highlight w:val="yellow"/>
        </w:rPr>
        <w:t>S</w:t>
      </w:r>
      <w:r w:rsidRPr="00C94F1D">
        <w:rPr>
          <w:rStyle w:val="Emphasis"/>
        </w:rPr>
        <w:t xml:space="preserve">tates, </w:t>
      </w:r>
      <w:r w:rsidRPr="00DE5A46">
        <w:rPr>
          <w:rStyle w:val="Emphasis"/>
          <w:highlight w:val="yellow"/>
        </w:rPr>
        <w:t>which is why it took this gamble</w:t>
      </w:r>
      <w:r w:rsidRPr="00FC63A0">
        <w:rPr>
          <w:sz w:val="16"/>
        </w:rPr>
        <w:t xml:space="preserve">. By minimizing casualties, the Iranian leadership hoped to limit the American response. </w:t>
      </w:r>
      <w:r w:rsidRPr="00C94F1D">
        <w:rPr>
          <w:rStyle w:val="StyleUnderline"/>
        </w:rPr>
        <w:t xml:space="preserve">The officials in Tehran know, of course, that Mr. </w:t>
      </w:r>
      <w:r w:rsidRPr="00DE5A46">
        <w:rPr>
          <w:rStyle w:val="Emphasis"/>
          <w:highlight w:val="yellow"/>
        </w:rPr>
        <w:t>Trump has repeatedly said he wants to avoid getting bogged down in a war in the Middle East</w:t>
      </w:r>
      <w:r w:rsidRPr="00DE5A46">
        <w:rPr>
          <w:sz w:val="16"/>
          <w:highlight w:val="yellow"/>
        </w:rPr>
        <w:t>.</w:t>
      </w:r>
      <w:r w:rsidRPr="00FC63A0">
        <w:rPr>
          <w:sz w:val="16"/>
        </w:rPr>
        <w:t xml:space="preserve"> Iran’s foreign minister, Mohammad Javad Zarif, added that the strikes were in “self-defense” and “proportionate,” indicating Tehran’s desire to halt further fighting.</w:t>
      </w:r>
      <w:r w:rsidR="00FC63A0" w:rsidRPr="00FC63A0">
        <w:rPr>
          <w:sz w:val="16"/>
        </w:rPr>
        <w:t xml:space="preserve"> </w:t>
      </w:r>
      <w:r w:rsidRPr="00FC63A0">
        <w:rPr>
          <w:sz w:val="16"/>
        </w:rPr>
        <w:t xml:space="preserve">It seems to have worked. </w:t>
      </w:r>
      <w:r w:rsidRPr="00C94F1D">
        <w:rPr>
          <w:rStyle w:val="StyleUnderline"/>
        </w:rPr>
        <w:t>Speaking in Washington on Wednesday morning, Mr</w:t>
      </w:r>
      <w:r w:rsidRPr="00DE5A46">
        <w:rPr>
          <w:rStyle w:val="StyleUnderline"/>
          <w:highlight w:val="yellow"/>
        </w:rPr>
        <w:t xml:space="preserve">. </w:t>
      </w:r>
      <w:r w:rsidRPr="00DE5A46">
        <w:rPr>
          <w:rStyle w:val="Emphasis"/>
          <w:highlight w:val="yellow"/>
        </w:rPr>
        <w:t>Trump said that Iran was “standing down” and even suggested that he was willing to negotiate with Tehran</w:t>
      </w:r>
      <w:r w:rsidRPr="00C94F1D">
        <w:rPr>
          <w:rStyle w:val="StyleUnderline"/>
        </w:rPr>
        <w:t>. The lack of American casualties allows him to save face, too.</w:t>
      </w:r>
      <w:r w:rsidR="00FC63A0">
        <w:rPr>
          <w:rStyle w:val="StyleUnderline"/>
        </w:rPr>
        <w:t xml:space="preserve"> </w:t>
      </w:r>
      <w:r w:rsidRPr="00FC63A0">
        <w:rPr>
          <w:sz w:val="16"/>
        </w:rPr>
        <w:t>But even if the United States and Iran avoid direct confrontation this week, this isn’t the end of their hostilities.</w:t>
      </w:r>
      <w:r w:rsidR="00FC63A0" w:rsidRPr="00FC63A0">
        <w:rPr>
          <w:sz w:val="16"/>
        </w:rPr>
        <w:t xml:space="preserve"> </w:t>
      </w:r>
      <w:r w:rsidRPr="00FC63A0">
        <w:rPr>
          <w:sz w:val="16"/>
        </w:rPr>
        <w:t>The uptick in tensions — Iran’s attacks on Aramco oil installations in Saudi Arabia last September, the assassination of General Suleimani, and the missile strikes in Iraq — marks the start of a new phase in American-Iranian relations and Middle Eastern instability.</w:t>
      </w:r>
      <w:r w:rsidR="00FC63A0" w:rsidRPr="00FC63A0">
        <w:rPr>
          <w:sz w:val="16"/>
        </w:rPr>
        <w:t xml:space="preserve"> </w:t>
      </w:r>
      <w:r w:rsidRPr="00FC63A0">
        <w:rPr>
          <w:sz w:val="16"/>
        </w:rPr>
        <w:t>Iran is patient, famous for playing the long game. It has vowed to continue avenging General Suleimani’s death. Tehran’s goal of ridding the Middle East of American troops hasn’t changed, and President Hassan Rouhani made that clear, stating Iran’s “real revenge and the ultimate response by regional nations is when America is expelled from this region and its hand of aggression is cut off forever.” Americans in the Middle East are still at risk, and will be for a long time to come.</w:t>
      </w:r>
      <w:r w:rsidR="00FC63A0" w:rsidRPr="00FC63A0">
        <w:rPr>
          <w:sz w:val="16"/>
        </w:rPr>
        <w:t xml:space="preserve"> </w:t>
      </w:r>
      <w:r w:rsidRPr="00C94F1D">
        <w:rPr>
          <w:rStyle w:val="StyleUnderline"/>
        </w:rPr>
        <w:t>After the initial shock of the past week’s events wears off, there will be a return to a sustained pace of sporadic attacks, likely with greater intensity than before.</w:t>
      </w:r>
      <w:r w:rsidRPr="00FC63A0">
        <w:rPr>
          <w:sz w:val="16"/>
        </w:rPr>
        <w:t xml:space="preserve"> Bases, assets and shipping in Iraq and the Persian Gulf will all be considered fair game. Cyberattacks against American computer systems and infrastructure are also likely to increase. And don’t expect a resolution soon. Despite Mr. Trump’s supposed willingness to negotiate, it’s unlikely: There is much bad blood and few channels of communication.</w:t>
      </w:r>
      <w:r w:rsidR="00FC63A0" w:rsidRPr="00FC63A0">
        <w:rPr>
          <w:sz w:val="16"/>
        </w:rPr>
        <w:t xml:space="preserve"> </w:t>
      </w:r>
      <w:r w:rsidRPr="00FC63A0">
        <w:rPr>
          <w:sz w:val="16"/>
        </w:rPr>
        <w:t>Meanwhile, it is once again the people of the Middle East who will be caught in the crossfire as the United States and Iran refuse to back down.</w:t>
      </w:r>
    </w:p>
    <w:p w14:paraId="740A764C" w14:textId="6C695E88" w:rsidR="00B822E7" w:rsidRDefault="00B822E7" w:rsidP="00B822E7">
      <w:pPr>
        <w:pStyle w:val="Heading3"/>
      </w:pPr>
      <w:r>
        <w:t xml:space="preserve">AT: Trump Starts War to Boost Election Prospects </w:t>
      </w:r>
    </w:p>
    <w:p w14:paraId="215C8B82" w14:textId="50417592" w:rsidR="00B822E7" w:rsidRDefault="005F3CAA" w:rsidP="00B822E7">
      <w:pPr>
        <w:pStyle w:val="Heading4"/>
      </w:pPr>
      <w:r>
        <w:t xml:space="preserve">Trump would never risk his re-election prospects on a diversionary war </w:t>
      </w:r>
    </w:p>
    <w:p w14:paraId="1793360C" w14:textId="4FDEA822" w:rsidR="00A43498" w:rsidRDefault="005F3CAA" w:rsidP="00B822E7">
      <w:r w:rsidRPr="005F3CAA">
        <w:rPr>
          <w:b/>
          <w:bCs/>
        </w:rPr>
        <w:t>Bernstein 1/6</w:t>
      </w:r>
      <w:r>
        <w:t xml:space="preserve"> (</w:t>
      </w:r>
      <w:r w:rsidR="00A43498">
        <w:t>Jonathan Bernstein</w:t>
      </w:r>
      <w:r>
        <w:t>,</w:t>
      </w:r>
      <w:r w:rsidR="00A43498">
        <w:t xml:space="preserve"> Bloomberg Opinion columnist</w:t>
      </w:r>
      <w:r>
        <w:t xml:space="preserve">. “Starting a War With Iran Wouldn’t Help Trump Get Re-Elected”, </w:t>
      </w:r>
      <w:r w:rsidRPr="005F3CAA">
        <w:rPr>
          <w:i/>
          <w:iCs/>
        </w:rPr>
        <w:t>Bloomberg</w:t>
      </w:r>
      <w:r>
        <w:t xml:space="preserve">, </w:t>
      </w:r>
      <w:hyperlink r:id="rId102" w:history="1">
        <w:r w:rsidRPr="006432D1">
          <w:rPr>
            <w:rStyle w:val="Hyperlink"/>
          </w:rPr>
          <w:t>https://www.bloomberg.com/opinion/articles/2020-01-06/-wag-the-dog-politics-wouldn-t-help-trump-k52feca5</w:t>
        </w:r>
      </w:hyperlink>
      <w:r>
        <w:t>, 1/6/2020)</w:t>
      </w:r>
    </w:p>
    <w:p w14:paraId="10C575CB" w14:textId="4E0BD73C" w:rsidR="00A43498" w:rsidRPr="005F3CAA" w:rsidRDefault="00A43498" w:rsidP="00B822E7">
      <w:pPr>
        <w:rPr>
          <w:sz w:val="16"/>
        </w:rPr>
      </w:pPr>
      <w:r w:rsidRPr="005F3CAA">
        <w:rPr>
          <w:sz w:val="16"/>
        </w:rPr>
        <w:t xml:space="preserve">In the short run, </w:t>
      </w:r>
      <w:r w:rsidRPr="00DE5A46">
        <w:rPr>
          <w:rStyle w:val="StyleUnderline"/>
          <w:highlight w:val="yellow"/>
        </w:rPr>
        <w:t>not all foreign confrontations produce a rally effect</w:t>
      </w:r>
      <w:r w:rsidRPr="00A43498">
        <w:rPr>
          <w:rStyle w:val="StyleUnderline"/>
        </w:rPr>
        <w:t xml:space="preserve"> (an upward spike in the president’s approval ratings)</w:t>
      </w:r>
      <w:r w:rsidRPr="005F3CAA">
        <w:rPr>
          <w:sz w:val="16"/>
        </w:rPr>
        <w:t xml:space="preserve">. </w:t>
      </w:r>
      <w:r w:rsidRPr="00A43498">
        <w:rPr>
          <w:rStyle w:val="StyleUnderline"/>
        </w:rPr>
        <w:t xml:space="preserve">The key variable turns out to be whether out-party elites support or oppose the president’s actions. </w:t>
      </w:r>
      <w:r w:rsidRPr="00DE5A46">
        <w:rPr>
          <w:rStyle w:val="StyleUnderline"/>
          <w:highlight w:val="yellow"/>
        </w:rPr>
        <w:t>So far Democrats</w:t>
      </w:r>
      <w:r w:rsidRPr="00A43498">
        <w:rPr>
          <w:rStyle w:val="StyleUnderline"/>
        </w:rPr>
        <w:t>, while condemning Soleimani as a terrorist mastermind responsible for the deaths of thousands of Americans in Iraq and elsewhere</w:t>
      </w:r>
      <w:r w:rsidRPr="00DE5A46">
        <w:rPr>
          <w:rStyle w:val="StyleUnderline"/>
          <w:highlight w:val="yellow"/>
        </w:rPr>
        <w:t>, haven’t been praising Trump’s actions</w:t>
      </w:r>
      <w:r w:rsidRPr="00A43498">
        <w:rPr>
          <w:rStyle w:val="StyleUnderline"/>
        </w:rPr>
        <w:t>.</w:t>
      </w:r>
      <w:r w:rsidRPr="005F3CAA">
        <w:rPr>
          <w:sz w:val="16"/>
        </w:rPr>
        <w:t xml:space="preserve"> And Trump hasn’t sought their support; not only did he refrain from notifying Congress in advance, but within hours of the drone attack that killed Soleimani in Baghdad on Friday, he was already using it to distinguish Republicans from Democrats, going so far as to retweet a Republican activist who slurred Senate Democratic leader Chuck Schumer. In other words, while we can never be certain about the outcome, </w:t>
      </w:r>
      <w:r w:rsidRPr="00DE5A46">
        <w:rPr>
          <w:rStyle w:val="StyleUnderline"/>
          <w:highlight w:val="yellow"/>
        </w:rPr>
        <w:t>Trump is doing exactly the opposite of what would be needed to get a short-term burst of support</w:t>
      </w:r>
      <w:r w:rsidRPr="005F3CAA">
        <w:rPr>
          <w:rStyle w:val="StyleUnderline"/>
        </w:rPr>
        <w:t>.</w:t>
      </w:r>
      <w:r w:rsidR="005F3CAA">
        <w:rPr>
          <w:rStyle w:val="StyleUnderline"/>
        </w:rPr>
        <w:t xml:space="preserve"> </w:t>
      </w:r>
      <w:r w:rsidRPr="005F3CAA">
        <w:rPr>
          <w:sz w:val="16"/>
        </w:rPr>
        <w:t xml:space="preserve">But </w:t>
      </w:r>
      <w:r w:rsidRPr="00DE5A46">
        <w:rPr>
          <w:rStyle w:val="StyleUnderline"/>
          <w:highlight w:val="yellow"/>
        </w:rPr>
        <w:t>rally effects are short-term, anyway</w:t>
      </w:r>
      <w:r w:rsidRPr="005F3CAA">
        <w:rPr>
          <w:rStyle w:val="StyleUnderline"/>
        </w:rPr>
        <w:t xml:space="preserve">. And so are the public opinion gains if the policy goes well, because voters have extremely short memories. </w:t>
      </w:r>
      <w:r w:rsidRPr="00DE5A46">
        <w:rPr>
          <w:rStyle w:val="StyleUnderline"/>
          <w:highlight w:val="yellow"/>
        </w:rPr>
        <w:t>The classic example is the fate of</w:t>
      </w:r>
      <w:r w:rsidRPr="005F3CAA">
        <w:rPr>
          <w:rStyle w:val="StyleUnderline"/>
        </w:rPr>
        <w:t xml:space="preserve"> President George H.W. </w:t>
      </w:r>
      <w:r w:rsidRPr="00DE5A46">
        <w:rPr>
          <w:rStyle w:val="StyleUnderline"/>
          <w:highlight w:val="yellow"/>
        </w:rPr>
        <w:t>Bush after the first Gulf War. The conflict was perceived as a tremendous victory with low costs</w:t>
      </w:r>
      <w:r w:rsidRPr="005F3CAA">
        <w:rPr>
          <w:rStyle w:val="StyleUnderline"/>
        </w:rPr>
        <w:t xml:space="preserve">, and </w:t>
      </w:r>
      <w:r w:rsidRPr="00DE5A46">
        <w:rPr>
          <w:rStyle w:val="StyleUnderline"/>
          <w:highlight w:val="yellow"/>
        </w:rPr>
        <w:t>voters promptly forgot about it as soon as it was no longer dominating the news</w:t>
      </w:r>
      <w:r w:rsidRPr="005F3CAA">
        <w:rPr>
          <w:sz w:val="16"/>
        </w:rPr>
        <w:t>. Just two years after it ended with Bush’s popularity soaring, he lost the 1992 election. A quieter victory now — say, if Iran’s threat to retaliate fizzles out and killing Soleimani actually does reduce Iranian adventurism — would almost certainly yield no significant public opinion gains because those successes wouldn’t dominate the news. (To be fair: Quiet setbacks, even important ones, probably wouldn’t harm Trump’s popularity because, again, most people wouldn’t notice them).</w:t>
      </w:r>
      <w:r w:rsidR="005F3CAA" w:rsidRPr="005F3CAA">
        <w:rPr>
          <w:sz w:val="16"/>
        </w:rPr>
        <w:t xml:space="preserve"> </w:t>
      </w:r>
      <w:r w:rsidRPr="00DE5A46">
        <w:rPr>
          <w:rStyle w:val="StyleUnderline"/>
          <w:highlight w:val="yellow"/>
        </w:rPr>
        <w:t>If, however, the result of Trump’s actions is a longer military conflict, then he’s really in trouble</w:t>
      </w:r>
      <w:r w:rsidRPr="005F3CAA">
        <w:rPr>
          <w:rStyle w:val="StyleUnderline"/>
        </w:rPr>
        <w:t>.</w:t>
      </w:r>
      <w:r w:rsidRPr="005F3CAA">
        <w:rPr>
          <w:sz w:val="16"/>
        </w:rPr>
        <w:t xml:space="preserve"> </w:t>
      </w:r>
      <w:r w:rsidRPr="005F3CAA">
        <w:rPr>
          <w:rStyle w:val="Emphasis"/>
        </w:rPr>
        <w:t>The two things that have been found to hurt presidential approval ratings, and therefore re-election chances, are bad economic news and mounting U.S. casualties in a foreign conflict.</w:t>
      </w:r>
      <w:r w:rsidRPr="005F3CAA">
        <w:rPr>
          <w:sz w:val="16"/>
        </w:rPr>
        <w:t xml:space="preserve"> Trump is risking both. </w:t>
      </w:r>
    </w:p>
    <w:p w14:paraId="20D9F8D1" w14:textId="374CFFF9" w:rsidR="00A43498" w:rsidRDefault="00A43498" w:rsidP="00B822E7"/>
    <w:p w14:paraId="193A3878" w14:textId="7E02FE2E" w:rsidR="007F095E" w:rsidRDefault="007F095E" w:rsidP="007F095E">
      <w:pPr>
        <w:pStyle w:val="Heading3"/>
      </w:pPr>
      <w:r>
        <w:t xml:space="preserve">AT: Iranian Nuclear Weapons Development </w:t>
      </w:r>
    </w:p>
    <w:p w14:paraId="699523EA" w14:textId="77777777" w:rsidR="007F095E" w:rsidRDefault="007F095E" w:rsidP="007F095E">
      <w:pPr>
        <w:pStyle w:val="Heading4"/>
      </w:pPr>
      <w:r>
        <w:t xml:space="preserve">Strong international pressure checks Iranian nuclear development </w:t>
      </w:r>
    </w:p>
    <w:p w14:paraId="198FBD6C" w14:textId="77777777" w:rsidR="007F095E" w:rsidRPr="00163E1D" w:rsidRDefault="007F095E" w:rsidP="007F095E">
      <w:r w:rsidRPr="00163E1D">
        <w:rPr>
          <w:b/>
          <w:bCs/>
        </w:rPr>
        <w:t>Einhorn 1/17</w:t>
      </w:r>
      <w:r>
        <w:t xml:space="preserve"> (Robert Einhorn, Senior Fellow in Foreign Policy @ The Brookings Institute, “Averting a new Iranian nuclear crisis” (Executive Summary), </w:t>
      </w:r>
      <w:r w:rsidRPr="00163E1D">
        <w:rPr>
          <w:i/>
          <w:iCs/>
        </w:rPr>
        <w:t>The Brookings Institute</w:t>
      </w:r>
      <w:r>
        <w:t xml:space="preserve">, </w:t>
      </w:r>
      <w:hyperlink r:id="rId103" w:history="1">
        <w:r w:rsidRPr="0027485E">
          <w:rPr>
            <w:rStyle w:val="Hyperlink"/>
          </w:rPr>
          <w:t>https://www.brookings.edu/policy2020/bigideas/averting-a-new-iranian-nuclear-crisis/</w:t>
        </w:r>
      </w:hyperlink>
      <w:r>
        <w:t xml:space="preserve">, 1/17/2020) </w:t>
      </w:r>
    </w:p>
    <w:p w14:paraId="3A62A3EA" w14:textId="77777777" w:rsidR="007F095E" w:rsidRPr="00163E1D" w:rsidRDefault="007F095E" w:rsidP="007F095E">
      <w:pPr>
        <w:rPr>
          <w:sz w:val="14"/>
        </w:rPr>
      </w:pPr>
      <w:r w:rsidRPr="00163E1D">
        <w:rPr>
          <w:sz w:val="14"/>
        </w:rPr>
        <w:t xml:space="preserve">But strong reasons to go slow </w:t>
      </w:r>
      <w:r w:rsidRPr="00DE5A46">
        <w:rPr>
          <w:rStyle w:val="StyleUnderline"/>
          <w:highlight w:val="yellow"/>
        </w:rPr>
        <w:t>Despite the freedom Iran has now given itself to expand its nuclear program</w:t>
      </w:r>
      <w:r w:rsidRPr="00163E1D">
        <w:rPr>
          <w:rStyle w:val="StyleUnderline"/>
        </w:rPr>
        <w:t xml:space="preserve">, </w:t>
      </w:r>
      <w:r w:rsidRPr="00DE5A46">
        <w:rPr>
          <w:rStyle w:val="StyleUnderline"/>
          <w:highlight w:val="yellow"/>
        </w:rPr>
        <w:t>there are strong reasons why it may wish to proceed slowly and incrementally, including a desire not to alienate the Europeans or the Russians and Chinese</w:t>
      </w:r>
      <w:r w:rsidRPr="00163E1D">
        <w:rPr>
          <w:rStyle w:val="StyleUnderline"/>
        </w:rPr>
        <w:t>.</w:t>
      </w:r>
      <w:r>
        <w:rPr>
          <w:rStyle w:val="StyleUnderline"/>
        </w:rPr>
        <w:t xml:space="preserve"> </w:t>
      </w:r>
      <w:r w:rsidRPr="00163E1D">
        <w:rPr>
          <w:sz w:val="14"/>
        </w:rPr>
        <w:t xml:space="preserve">Since May, </w:t>
      </w:r>
      <w:r w:rsidRPr="00163E1D">
        <w:rPr>
          <w:rStyle w:val="StyleUnderline"/>
        </w:rPr>
        <w:t>when Iran began reducing its JCPOA commitments</w:t>
      </w:r>
      <w:r w:rsidRPr="00163E1D">
        <w:rPr>
          <w:sz w:val="14"/>
        </w:rPr>
        <w:t xml:space="preserve">, </w:t>
      </w:r>
      <w:r w:rsidRPr="00163E1D">
        <w:rPr>
          <w:rStyle w:val="StyleUnderline"/>
        </w:rPr>
        <w:t>France, Germany, and the United Kingdom (the E3)</w:t>
      </w:r>
      <w:r w:rsidRPr="00163E1D">
        <w:rPr>
          <w:sz w:val="14"/>
        </w:rPr>
        <w:t>—</w:t>
      </w:r>
      <w:r w:rsidRPr="00DE5A46">
        <w:rPr>
          <w:rStyle w:val="StyleUnderline"/>
          <w:highlight w:val="yellow"/>
        </w:rPr>
        <w:t>the three European governments participating in the JCPOA—have</w:t>
      </w:r>
      <w:r w:rsidRPr="00DE5A46">
        <w:rPr>
          <w:sz w:val="14"/>
          <w:highlight w:val="yellow"/>
        </w:rPr>
        <w:t xml:space="preserve"> </w:t>
      </w:r>
      <w:r w:rsidRPr="00DE5A46">
        <w:rPr>
          <w:rStyle w:val="StyleUnderline"/>
          <w:highlight w:val="yellow"/>
        </w:rPr>
        <w:t>warned Tehran</w:t>
      </w:r>
      <w:r w:rsidRPr="00163E1D">
        <w:rPr>
          <w:rStyle w:val="StyleUnderline"/>
        </w:rPr>
        <w:t xml:space="preserve"> that its actions were violations of the nuclear deal and could compel them </w:t>
      </w:r>
      <w:r w:rsidRPr="00DE5A46">
        <w:rPr>
          <w:rStyle w:val="StyleUnderline"/>
          <w:highlight w:val="yellow"/>
        </w:rPr>
        <w:t>to invoke the agreement’s “dispute resolution mechanism,”</w:t>
      </w:r>
      <w:r w:rsidRPr="00163E1D">
        <w:rPr>
          <w:rStyle w:val="StyleUnderline"/>
        </w:rPr>
        <w:t xml:space="preserve"> which could lead </w:t>
      </w:r>
      <w:r w:rsidRPr="00DE5A46">
        <w:rPr>
          <w:rStyle w:val="StyleUnderline"/>
          <w:highlight w:val="yellow"/>
        </w:rPr>
        <w:t>to the “snap-back”</w:t>
      </w:r>
      <w:r w:rsidRPr="00163E1D">
        <w:rPr>
          <w:rStyle w:val="StyleUnderline"/>
        </w:rPr>
        <w:t xml:space="preserve"> (i.e., re-imposition) </w:t>
      </w:r>
      <w:r w:rsidRPr="00DE5A46">
        <w:rPr>
          <w:rStyle w:val="StyleUnderline"/>
          <w:highlight w:val="yellow"/>
        </w:rPr>
        <w:t>of previous U.N. Security Council sanctions</w:t>
      </w:r>
      <w:r w:rsidRPr="00163E1D">
        <w:rPr>
          <w:rStyle w:val="StyleUnderline"/>
        </w:rPr>
        <w:t xml:space="preserve"> against Iran that were suspended under the JCPOA</w:t>
      </w:r>
      <w:r w:rsidRPr="00163E1D">
        <w:rPr>
          <w:sz w:val="14"/>
        </w:rPr>
        <w:t>—</w:t>
      </w:r>
      <w:r w:rsidRPr="00163E1D">
        <w:rPr>
          <w:rStyle w:val="StyleUnderline"/>
        </w:rPr>
        <w:t>a development that could add significantly to the economic hardships the Iranians are currently facing</w:t>
      </w:r>
      <w:r w:rsidRPr="00163E1D">
        <w:rPr>
          <w:sz w:val="14"/>
        </w:rPr>
        <w:t xml:space="preserve">. The E3 have been reluctant until now even to begin the dispute resolution process because if it resulted in the re-imposition of Security Council sanctions, it would almost surely mean the total collapse of the JCPOA, which the Europeans have been determined to salvage. In the wake of Iran’s January 5 announcement, however, </w:t>
      </w:r>
      <w:r w:rsidRPr="00163E1D">
        <w:rPr>
          <w:rStyle w:val="StyleUnderline"/>
        </w:rPr>
        <w:t>E3 foreign ministers decided on January 14 to invoke the JCPOA’s dispute resolution mechanism, a process involving several diplomatic stages that could take nearly two months before a decision on triggering snap-back would need to be made</w:t>
      </w:r>
      <w:r w:rsidRPr="00163E1D">
        <w:rPr>
          <w:sz w:val="14"/>
        </w:rPr>
        <w:t xml:space="preserve">. In their joint statement, the three ministers maintained that Iran’s actions left them no choice but to begin the process, but that they were acting “in the sincere hope of finding a way forward to resolve the impasse through constructive diplomatic dialogue, while preserving the [JCPOA].” The Europeans apparently plan to use the threat of triggering snap-back to induce Iran to halt or roll back its nuclear advances or perhaps even come back into JCPOA compliance. </w:t>
      </w:r>
      <w:r w:rsidRPr="00163E1D">
        <w:rPr>
          <w:rStyle w:val="StyleUnderline"/>
        </w:rPr>
        <w:t xml:space="preserve">With the dispute resolution process now underway, </w:t>
      </w:r>
      <w:r w:rsidRPr="00F005F5">
        <w:rPr>
          <w:rStyle w:val="StyleUnderline"/>
          <w:highlight w:val="yellow"/>
        </w:rPr>
        <w:t>the Iranians are on notice that if they now act aggressively to ramp up their nuclear program the Europeans may feel compelled to trigger snap-back</w:t>
      </w:r>
      <w:r w:rsidRPr="00163E1D">
        <w:rPr>
          <w:rStyle w:val="StyleUnderline"/>
        </w:rPr>
        <w:t>.</w:t>
      </w:r>
      <w:r>
        <w:rPr>
          <w:rStyle w:val="StyleUnderline"/>
        </w:rPr>
        <w:t xml:space="preserve"> </w:t>
      </w:r>
      <w:r w:rsidRPr="00F005F5">
        <w:rPr>
          <w:rStyle w:val="StyleUnderline"/>
          <w:highlight w:val="yellow"/>
        </w:rPr>
        <w:t>The Iranians also know that heading rapidly toward an industrial-scale enrichment program could put Russian and Chinese support in jeopardy</w:t>
      </w:r>
      <w:r w:rsidRPr="00163E1D">
        <w:rPr>
          <w:rStyle w:val="StyleUnderline"/>
        </w:rPr>
        <w:t>.</w:t>
      </w:r>
      <w:r w:rsidRPr="00163E1D">
        <w:rPr>
          <w:sz w:val="14"/>
        </w:rPr>
        <w:t xml:space="preserve"> In the period leading up to the JCPOA, Moscow and Beijing shared their American and European negotiating partners’ opposition to Iran acquiring nuclear weapons, and they joined the others in imposing powerful sanctions and pressing Iran to accept the tight restrictions contained in the JCPOA. But they strongly objected to the Trump administration’s withdrawal from the JCPOA and its maximum pressure campaign, and they have sought, despite U.S. sanctions, to maintain close political and economic ties with Tehran</w:t>
      </w:r>
      <w:r w:rsidRPr="00163E1D">
        <w:rPr>
          <w:rStyle w:val="StyleUnderline"/>
        </w:rPr>
        <w:t>. If, however, Iran appears to be moving toward a threshold nuclear weapons capability, Russia and China could reevaluate their support for Iran’s position and their readiness to shield it from the pressures likely to follow.</w:t>
      </w:r>
      <w:r>
        <w:rPr>
          <w:rStyle w:val="StyleUnderline"/>
        </w:rPr>
        <w:t xml:space="preserve"> </w:t>
      </w:r>
      <w:r w:rsidRPr="00F005F5">
        <w:rPr>
          <w:rStyle w:val="StyleUnderline"/>
          <w:highlight w:val="yellow"/>
        </w:rPr>
        <w:t>The Iranians seem to have placed great value on the sympathy and support they received from the international community for their forbearance</w:t>
      </w:r>
      <w:r w:rsidRPr="00163E1D">
        <w:rPr>
          <w:rStyle w:val="StyleUnderline"/>
        </w:rPr>
        <w:t xml:space="preserve"> in remaining bound by the JCPOA for one year despite the U.S. withdrawal and re-imposition of sanctions</w:t>
      </w:r>
      <w:r w:rsidRPr="00163E1D">
        <w:rPr>
          <w:sz w:val="14"/>
        </w:rPr>
        <w:t xml:space="preserve">. </w:t>
      </w:r>
      <w:r w:rsidRPr="00163E1D">
        <w:rPr>
          <w:rStyle w:val="StyleUnderline"/>
        </w:rPr>
        <w:t xml:space="preserve">By proceeding in a carefully calibrated and incremental manner since May 2019 to reduce their commitments and by stressing their willingness to return to compliance if the United States provides JCPOA-mandated sanctions relief, they have largely managed to maintain that support. </w:t>
      </w:r>
      <w:r w:rsidRPr="00163E1D">
        <w:rPr>
          <w:sz w:val="14"/>
        </w:rPr>
        <w:t xml:space="preserve">But </w:t>
      </w:r>
      <w:r w:rsidRPr="00F005F5">
        <w:rPr>
          <w:rStyle w:val="Emphasis"/>
          <w:highlight w:val="yellow"/>
        </w:rPr>
        <w:t xml:space="preserve">Iran’s leaders must recognize that that could change, and that they, </w:t>
      </w:r>
      <w:r w:rsidRPr="00F005F5">
        <w:rPr>
          <w:rStyle w:val="Emphasis"/>
        </w:rPr>
        <w:t xml:space="preserve">rather than the Americans, </w:t>
      </w:r>
      <w:r w:rsidRPr="00F005F5">
        <w:rPr>
          <w:rStyle w:val="Emphasis"/>
          <w:highlight w:val="yellow"/>
        </w:rPr>
        <w:t xml:space="preserve">could be isolated internationally if aggressive efforts to build up nuclear capacity reignited international alarm </w:t>
      </w:r>
      <w:r w:rsidRPr="00F005F5">
        <w:rPr>
          <w:rStyle w:val="Emphasis"/>
        </w:rPr>
        <w:t xml:space="preserve">about the prospect of an Iranian nuclear bomb. </w:t>
      </w:r>
      <w:r w:rsidRPr="00F005F5">
        <w:rPr>
          <w:sz w:val="14"/>
        </w:rPr>
        <w:t>Of course, it is not only concern about the snap-back of Security Council sanctions or the loss of Russian, Chinese, and broader international support that will affect decision-</w:t>
      </w:r>
      <w:r w:rsidRPr="00163E1D">
        <w:rPr>
          <w:sz w:val="14"/>
        </w:rPr>
        <w:t xml:space="preserve">making in Tehran regarding the scale and pace of Iran’s efforts to build up its nuclear program. Perhaps more decisively, </w:t>
      </w:r>
      <w:r w:rsidRPr="00F005F5">
        <w:rPr>
          <w:rStyle w:val="Emphasis"/>
          <w:highlight w:val="yellow"/>
        </w:rPr>
        <w:t>Iran’s leaders must also recognize that if they create the impression that they have decided to move quickly to acquire nuclear weapons</w:t>
      </w:r>
      <w:r w:rsidRPr="00163E1D">
        <w:rPr>
          <w:rStyle w:val="StyleUnderline"/>
        </w:rPr>
        <w:t xml:space="preserve"> or even the nuclear infrastructure that would allow them to break out and produce nuclear weapons in a very short period of time</w:t>
      </w:r>
      <w:r w:rsidRPr="00F005F5">
        <w:rPr>
          <w:rStyle w:val="StyleUnderline"/>
          <w:highlight w:val="yellow"/>
        </w:rPr>
        <w:t xml:space="preserve">, they </w:t>
      </w:r>
      <w:r w:rsidRPr="00F005F5">
        <w:rPr>
          <w:rStyle w:val="Emphasis"/>
          <w:highlight w:val="yellow"/>
        </w:rPr>
        <w:t>would</w:t>
      </w:r>
      <w:r w:rsidRPr="00F005F5">
        <w:rPr>
          <w:rStyle w:val="Emphasis"/>
        </w:rPr>
        <w:t xml:space="preserve"> significantly </w:t>
      </w:r>
      <w:r w:rsidRPr="00F005F5">
        <w:rPr>
          <w:rStyle w:val="Emphasis"/>
          <w:highlight w:val="yellow"/>
        </w:rPr>
        <w:t>heighten the risk of a U.S. or Israeli preemptive military strike</w:t>
      </w:r>
      <w:r w:rsidRPr="00163E1D">
        <w:rPr>
          <w:rStyle w:val="Emphasis"/>
        </w:rPr>
        <w:t>.</w:t>
      </w:r>
      <w:r>
        <w:rPr>
          <w:rStyle w:val="Emphasis"/>
        </w:rPr>
        <w:t xml:space="preserve"> </w:t>
      </w:r>
      <w:r w:rsidRPr="00163E1D">
        <w:rPr>
          <w:sz w:val="14"/>
        </w:rPr>
        <w:t>There may also be programmatic reasons why Iran may decide to proceed cautiously in advancing its nuclear capacity. When the JCPOA was concluded in 2015, Iranian nuclear planners figured they would have substantial time to prepare for the rebuilding of their nuclear infrastructure once key nuclear restrictions under the deal expired after 10 and 15 years. They presumably planned to use that time to do extensive testing and development of more advanced centrifuges than the rather primitive P1s that were the only machines the JCPOA allowed them to operate. Now that they are no longer bound by JCPOA restrictions and no longer have to wait 10 and 15 years to rebuild their program, they could decide to re-install the thousands of P1s that were placed in storage under the agreement. This could significantly reduce breakout time and could be done relatively fast. But that is not what the Atomic Energy Organization of Iran was planning to do and it makes little technical or economic sense. Instead</w:t>
      </w:r>
      <w:r w:rsidRPr="00163E1D">
        <w:rPr>
          <w:rStyle w:val="StyleUnderline"/>
        </w:rPr>
        <w:t>, they are likely to continue their current R&amp;D programs for several centrifuge models before selecting the most promising option or options and proceeding to large-scale production, deployment, and operation</w:t>
      </w:r>
      <w:r w:rsidRPr="00163E1D">
        <w:rPr>
          <w:sz w:val="14"/>
        </w:rPr>
        <w:t xml:space="preserve">. </w:t>
      </w:r>
      <w:r w:rsidRPr="00163E1D">
        <w:rPr>
          <w:rStyle w:val="Emphasis"/>
        </w:rPr>
        <w:t>For some centrifuge designs, this process could take several more years.</w:t>
      </w:r>
      <w:r w:rsidRPr="00163E1D">
        <w:rPr>
          <w:sz w:val="14"/>
        </w:rPr>
        <w:t xml:space="preserve"> </w:t>
      </w:r>
      <w:r w:rsidRPr="00163E1D">
        <w:rPr>
          <w:rStyle w:val="StyleUnderline"/>
        </w:rPr>
        <w:t xml:space="preserve">So if Iran is serious about proceeding only in accordance with the “technical needs” of its civil nuclear energy program </w:t>
      </w:r>
      <w:r w:rsidRPr="00163E1D">
        <w:rPr>
          <w:sz w:val="14"/>
        </w:rPr>
        <w:t>(as stated in the cabinet’s January 5 announcement)—</w:t>
      </w:r>
      <w:r w:rsidRPr="00163E1D">
        <w:rPr>
          <w:rStyle w:val="StyleUnderline"/>
        </w:rPr>
        <w:t>and is not trying to make rapid headway toward a threshold nuclear weapons capability—it will take its time and not proceed in a way that would generate international concerns that it is seeking to reduce its breakout time as quickly as possible</w:t>
      </w:r>
      <w:r w:rsidRPr="00163E1D">
        <w:rPr>
          <w:sz w:val="14"/>
        </w:rPr>
        <w:t xml:space="preserve">. No indications that Iran is in a hurry to expand nuclear capacity Whatever the combination of reasons, </w:t>
      </w:r>
      <w:r w:rsidRPr="00F005F5">
        <w:rPr>
          <w:rStyle w:val="Emphasis"/>
          <w:highlight w:val="yellow"/>
        </w:rPr>
        <w:t>Iran seems to have decided</w:t>
      </w:r>
      <w:r w:rsidRPr="00163E1D">
        <w:rPr>
          <w:rStyle w:val="Emphasis"/>
        </w:rPr>
        <w:t xml:space="preserve">, at least for now, </w:t>
      </w:r>
      <w:r w:rsidRPr="00F005F5">
        <w:rPr>
          <w:rStyle w:val="Emphasis"/>
          <w:highlight w:val="yellow"/>
        </w:rPr>
        <w:t>not to act provocatively in the nuclear area</w:t>
      </w:r>
      <w:r w:rsidRPr="00163E1D">
        <w:rPr>
          <w:rStyle w:val="Emphasis"/>
        </w:rPr>
        <w:t>.</w:t>
      </w:r>
      <w:r w:rsidRPr="00163E1D">
        <w:rPr>
          <w:sz w:val="14"/>
        </w:rPr>
        <w:t xml:space="preserve"> Iranian officials have tried in a number of ways to cushion the blow from the January 5 announcement and forestall an adverse international reaction. They made clear that they have not withdrawn from the JCPOA, asserted that all five steps taken to reduce their commitments are reversible, and maintained that they will return to implementing their JCPOA commitments if U.S. sanctions are removed. In addition, they did not announce specific measures that could signal an intention to rapidly reduce breakout time, such as boosting the enrichment level to 20% or higher. And they indicated that the January 5 statement was the final step in announcing reductions of their JCPOA commitments, which some observers took as a positive sign because it could alleviate pressure on the Iranian government to continue coming up with additional measures in violation of the JCPOA every two months. </w:t>
      </w:r>
      <w:r w:rsidRPr="00163E1D">
        <w:rPr>
          <w:rStyle w:val="StyleUnderline"/>
        </w:rPr>
        <w:t xml:space="preserve">Most importantly, </w:t>
      </w:r>
      <w:r w:rsidRPr="00F005F5">
        <w:rPr>
          <w:rStyle w:val="StyleUnderline"/>
          <w:highlight w:val="yellow"/>
        </w:rPr>
        <w:t>Iran did not announce any scaling back of its commitments with respect to</w:t>
      </w:r>
      <w:r w:rsidRPr="00163E1D">
        <w:rPr>
          <w:rStyle w:val="StyleUnderline"/>
        </w:rPr>
        <w:t xml:space="preserve"> International Atomic Energy Agency </w:t>
      </w:r>
      <w:r w:rsidRPr="00F005F5">
        <w:rPr>
          <w:rStyle w:val="StyleUnderline"/>
          <w:highlight w:val="yellow"/>
        </w:rPr>
        <w:t>(IAEA) monitoring</w:t>
      </w:r>
      <w:r w:rsidRPr="00163E1D">
        <w:rPr>
          <w:sz w:val="14"/>
        </w:rPr>
        <w:t xml:space="preserve">. The cabinet statement indicated that Iran will continue cooperating with the IAEA “as before.” In a tweet, Foreign Minister Javad Zarif stated that “full cooperation” with the IAEA will continue. Continued “provisional application” of the IAEA Additional Protocol, innovative and intrusive monitoring arrangements unique to the JCPOA, and unprecedented procedures for overriding possible </w:t>
      </w:r>
      <w:r w:rsidRPr="00163E1D">
        <w:rPr>
          <w:rStyle w:val="StyleUnderline"/>
        </w:rPr>
        <w:t>Iranian objections to IAEA access to suspect sites will give the United States and the international community confidence that, even though Iran is no longer bound by the JCPOA’s restrictions on its nuclear program, any steps by Tehran to build up its nuclear capacity and reduce breakout time will be readily detected.</w:t>
      </w:r>
      <w:r>
        <w:rPr>
          <w:rStyle w:val="StyleUnderline"/>
        </w:rPr>
        <w:t xml:space="preserve"> </w:t>
      </w:r>
      <w:r w:rsidRPr="00163E1D">
        <w:rPr>
          <w:sz w:val="14"/>
        </w:rPr>
        <w:t xml:space="preserve">In coming weeks and months, thanks to IAEA access and reporting, we may learn more about the extent to which, and the pace at which, Iran will take advantage of the removal of JCPOA restrictions to boost its nuclear capacity, especially its uranium enrichment program. </w:t>
      </w:r>
      <w:r w:rsidRPr="00163E1D">
        <w:rPr>
          <w:rStyle w:val="StyleUnderline"/>
        </w:rPr>
        <w:t>But at least so far, there are no signs that it will move as swiftly as possible toward a large-scale enrichment capability that would dramatically shorten its breakout time.</w:t>
      </w:r>
    </w:p>
    <w:p w14:paraId="51AA9C47" w14:textId="77777777" w:rsidR="007F095E" w:rsidRDefault="007F095E" w:rsidP="00DF6BF3">
      <w:pPr>
        <w:rPr>
          <w:sz w:val="16"/>
        </w:rPr>
      </w:pPr>
    </w:p>
    <w:p w14:paraId="4A8FE6A6" w14:textId="25F48A17" w:rsidR="007724EA" w:rsidRDefault="007724EA" w:rsidP="007724EA">
      <w:pPr>
        <w:pStyle w:val="Heading2"/>
      </w:pPr>
      <w:r>
        <w:t xml:space="preserve">AT: Nuclear Proliferation </w:t>
      </w:r>
    </w:p>
    <w:p w14:paraId="31624DD4" w14:textId="4368E8F3" w:rsidR="00A376E3" w:rsidRDefault="00A376E3" w:rsidP="00A376E3">
      <w:pPr>
        <w:pStyle w:val="Heading3"/>
      </w:pPr>
      <w:r>
        <w:t xml:space="preserve">2AC – AT: Nuclear Proliferation </w:t>
      </w:r>
    </w:p>
    <w:p w14:paraId="2ABD7D48" w14:textId="27897654" w:rsidR="00A376E3" w:rsidRDefault="00A376E3" w:rsidP="00A376E3">
      <w:pPr>
        <w:pStyle w:val="Heading4"/>
      </w:pPr>
      <w:r>
        <w:t xml:space="preserve">No impact – </w:t>
      </w:r>
      <w:r w:rsidR="00FF21DA">
        <w:t xml:space="preserve">nuclear weapons are too politically and economically costly </w:t>
      </w:r>
      <w:r w:rsidR="000C7BD7">
        <w:t>to develop</w:t>
      </w:r>
    </w:p>
    <w:p w14:paraId="3E105731" w14:textId="64BC98BD" w:rsidR="00A376E3" w:rsidRPr="00A376E3" w:rsidRDefault="00A376E3" w:rsidP="00A376E3">
      <w:r w:rsidRPr="00A376E3">
        <w:rPr>
          <w:b/>
          <w:bCs/>
        </w:rPr>
        <w:t>Mueller</w:t>
      </w:r>
      <w:r w:rsidR="0022660C">
        <w:rPr>
          <w:b/>
          <w:bCs/>
        </w:rPr>
        <w:t xml:space="preserve">’19 </w:t>
      </w:r>
      <w:r>
        <w:t xml:space="preserve">(John Mueller, senior fellow at the Cato Institute. Faculty @ political science department; senior research scientist @ Mershon Center for International Security Studies, Ohio State University. “Nuclear Weapons Don’t Matter”, </w:t>
      </w:r>
      <w:r w:rsidRPr="00A376E3">
        <w:t xml:space="preserve">Cato. </w:t>
      </w:r>
      <w:hyperlink r:id="rId104" w:history="1">
        <w:r w:rsidRPr="0027485E">
          <w:rPr>
            <w:rStyle w:val="Hyperlink"/>
          </w:rPr>
          <w:t>https://www.cato.org/publications/commentary/nuclear-weapons-dont-matter</w:t>
        </w:r>
      </w:hyperlink>
      <w:r>
        <w:t>, 10/15/2019)</w:t>
      </w:r>
    </w:p>
    <w:p w14:paraId="3E9E14C2" w14:textId="73CE55D6" w:rsidR="00A376E3" w:rsidRPr="00FF21DA" w:rsidRDefault="00A376E3" w:rsidP="00A376E3">
      <w:pPr>
        <w:rPr>
          <w:sz w:val="16"/>
        </w:rPr>
      </w:pPr>
      <w:r w:rsidRPr="00FF21DA">
        <w:rPr>
          <w:sz w:val="16"/>
        </w:rPr>
        <w:t>HOW ABOUT PROLIFERATION AND TERRORISM?</w:t>
      </w:r>
      <w:r w:rsidR="00FF21DA" w:rsidRPr="00FF21DA">
        <w:rPr>
          <w:sz w:val="16"/>
        </w:rPr>
        <w:t xml:space="preserve"> </w:t>
      </w:r>
      <w:r w:rsidRPr="00FF21DA">
        <w:rPr>
          <w:u w:val="single"/>
        </w:rPr>
        <w:t>Great powers are one thing, some might say, but rogue states or terrorist groups are another. If they go nuclear, it’s game over — which is why any further proliferation must be prevented by all possible measures, up to and including war.</w:t>
      </w:r>
      <w:r w:rsidR="00FF21DA">
        <w:rPr>
          <w:u w:val="single"/>
        </w:rPr>
        <w:t xml:space="preserve"> </w:t>
      </w:r>
      <w:r w:rsidRPr="00FF21DA">
        <w:rPr>
          <w:u w:val="single"/>
        </w:rPr>
        <w:t>That logic might seem plausible at first, but it breaks down on close examination.</w:t>
      </w:r>
      <w:r w:rsidRPr="00FF21DA">
        <w:rPr>
          <w:sz w:val="16"/>
        </w:rPr>
        <w:t xml:space="preserve"> Not only has the world already survived the acquisition of nuclear weapons by some of the craziest mass murderers in history (Stalin and Mao), but proliferation has slowed down rather than sped up over time. </w:t>
      </w:r>
      <w:r w:rsidRPr="00C5445E">
        <w:rPr>
          <w:b/>
          <w:bCs/>
          <w:highlight w:val="yellow"/>
          <w:u w:val="single"/>
        </w:rPr>
        <w:t>Dozens of technologically sophisticated countries have considered obtaining nuclear arsenals, but very few have done so.</w:t>
      </w:r>
      <w:r w:rsidRPr="00FF21DA">
        <w:rPr>
          <w:b/>
          <w:bCs/>
          <w:u w:val="single"/>
        </w:rPr>
        <w:t xml:space="preserve"> </w:t>
      </w:r>
      <w:r w:rsidRPr="00FF21DA">
        <w:rPr>
          <w:u w:val="single"/>
        </w:rPr>
        <w:t xml:space="preserve">This is because </w:t>
      </w:r>
      <w:r w:rsidRPr="00C5445E">
        <w:rPr>
          <w:b/>
          <w:bCs/>
          <w:highlight w:val="yellow"/>
          <w:u w:val="single"/>
        </w:rPr>
        <w:t>nuclear weapons turn out to be difficult and expensive to acquire and strategically provocative to possess</w:t>
      </w:r>
      <w:r w:rsidRPr="00FF21DA">
        <w:rPr>
          <w:b/>
          <w:bCs/>
          <w:u w:val="single"/>
        </w:rPr>
        <w:t>.</w:t>
      </w:r>
      <w:r w:rsidR="00FF21DA" w:rsidRPr="00FF21DA">
        <w:rPr>
          <w:sz w:val="16"/>
        </w:rPr>
        <w:t xml:space="preserve"> </w:t>
      </w:r>
      <w:r w:rsidRPr="00FF21DA">
        <w:rPr>
          <w:u w:val="single"/>
        </w:rPr>
        <w:t xml:space="preserve">They have not even proved to enhance status much, as many expected they would. </w:t>
      </w:r>
      <w:r w:rsidRPr="00C5445E">
        <w:rPr>
          <w:highlight w:val="yellow"/>
          <w:u w:val="single"/>
        </w:rPr>
        <w:t>Pakistan and Russia may garner more attention today than they would without nukes, but would Japan’s prestige be increased if it became nuclear?</w:t>
      </w:r>
      <w:r w:rsidRPr="00FF21DA">
        <w:rPr>
          <w:sz w:val="16"/>
        </w:rPr>
        <w:t xml:space="preserve"> Did China’s status improve when it went nuclear — or when its economy grew? And </w:t>
      </w:r>
      <w:r w:rsidRPr="00FF21DA">
        <w:rPr>
          <w:u w:val="single"/>
        </w:rPr>
        <w:t>would anybody really care (or even notice) if the current British or French nuclear arsenal was doubled or halved?</w:t>
      </w:r>
      <w:r w:rsidR="00FF21DA" w:rsidRPr="00FF21DA">
        <w:rPr>
          <w:sz w:val="16"/>
        </w:rPr>
        <w:t xml:space="preserve"> </w:t>
      </w:r>
      <w:r w:rsidRPr="00FF21DA">
        <w:rPr>
          <w:sz w:val="16"/>
        </w:rPr>
        <w:t xml:space="preserve">Alarmists have misjudged not only the pace of proliferation but also its effects. </w:t>
      </w:r>
      <w:r w:rsidRPr="00FF21DA">
        <w:rPr>
          <w:u w:val="single"/>
        </w:rPr>
        <w:t>Proliferation is incredibly dangerous and necessary to prevent, we are told, because going nuclear would supposedly empower rogue states and lead them to dominate their region.</w:t>
      </w:r>
      <w:r w:rsidRPr="00FF21DA">
        <w:rPr>
          <w:sz w:val="16"/>
        </w:rPr>
        <w:t xml:space="preserve">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r w:rsidR="00FF21DA" w:rsidRPr="00FF21DA">
        <w:rPr>
          <w:sz w:val="16"/>
        </w:rPr>
        <w:t xml:space="preserve"> </w:t>
      </w:r>
      <w:r w:rsidRPr="00FF21DA">
        <w:rPr>
          <w:sz w:val="16"/>
        </w:rPr>
        <w:t>Except, of course, that in three‐​quarters of a century</w:t>
      </w:r>
      <w:r w:rsidRPr="00C5445E">
        <w:rPr>
          <w:sz w:val="16"/>
          <w:highlight w:val="yellow"/>
        </w:rPr>
        <w:t xml:space="preserve">, </w:t>
      </w:r>
      <w:r w:rsidRPr="00C5445E">
        <w:rPr>
          <w:highlight w:val="yellow"/>
          <w:u w:val="single"/>
        </w:rPr>
        <w:t>the U</w:t>
      </w:r>
      <w:r w:rsidRPr="00C5445E">
        <w:rPr>
          <w:u w:val="single"/>
        </w:rPr>
        <w:t>nited</w:t>
      </w:r>
      <w:r w:rsidRPr="00C5445E">
        <w:rPr>
          <w:highlight w:val="yellow"/>
          <w:u w:val="single"/>
        </w:rPr>
        <w:t xml:space="preserve"> S</w:t>
      </w:r>
      <w:r w:rsidRPr="00C5445E">
        <w:rPr>
          <w:u w:val="single"/>
        </w:rPr>
        <w:t>tates</w:t>
      </w:r>
      <w:r w:rsidRPr="00C5445E">
        <w:rPr>
          <w:highlight w:val="yellow"/>
          <w:u w:val="single"/>
        </w:rPr>
        <w:t xml:space="preserve"> has never been able to get anything close to that obedience </w:t>
      </w:r>
      <w:r w:rsidRPr="00C5445E">
        <w:rPr>
          <w:u w:val="single"/>
        </w:rPr>
        <w:t xml:space="preserve">from anybody, </w:t>
      </w:r>
      <w:r w:rsidRPr="00C5445E">
        <w:rPr>
          <w:highlight w:val="yellow"/>
          <w:u w:val="single"/>
        </w:rPr>
        <w:t>even when it had a nuclear monopoly. So why should it be true for</w:t>
      </w:r>
      <w:r w:rsidRPr="00C5445E">
        <w:rPr>
          <w:u w:val="single"/>
        </w:rPr>
        <w:t xml:space="preserve">, say, </w:t>
      </w:r>
      <w:r w:rsidRPr="00C5445E">
        <w:rPr>
          <w:highlight w:val="yellow"/>
          <w:u w:val="single"/>
        </w:rPr>
        <w:t>Iran or North Korea?</w:t>
      </w:r>
      <w:r w:rsidRPr="00C5445E">
        <w:rPr>
          <w:sz w:val="16"/>
          <w:highlight w:val="yellow"/>
        </w:rPr>
        <w:t xml:space="preserve"> </w:t>
      </w:r>
      <w:r w:rsidRPr="00C5445E">
        <w:rPr>
          <w:b/>
          <w:bCs/>
          <w:highlight w:val="yellow"/>
          <w:u w:val="single"/>
        </w:rPr>
        <w:t>It is far more likely that a nuclear rogue’s threats would cause its rivals to join together against the provocateur</w:t>
      </w:r>
      <w:r w:rsidRPr="00C5445E">
        <w:rPr>
          <w:sz w:val="16"/>
          <w:highlight w:val="yellow"/>
        </w:rPr>
        <w:t xml:space="preserve"> —</w:t>
      </w:r>
      <w:r w:rsidRPr="00FF21DA">
        <w:rPr>
          <w:sz w:val="16"/>
        </w:rPr>
        <w:t xml:space="preserve"> just as countries around the Persian Gulf responded to Saddam’s invasion of Kuwait by closing ranks to oppose, rather than acquiescing in, his effort at domination.</w:t>
      </w:r>
    </w:p>
    <w:p w14:paraId="7DAAA02E" w14:textId="77777777" w:rsidR="00A376E3" w:rsidRDefault="00A376E3" w:rsidP="00A376E3"/>
    <w:p w14:paraId="01587891" w14:textId="0F154413" w:rsidR="00171B73" w:rsidRDefault="00171B73" w:rsidP="00171B73">
      <w:pPr>
        <w:pStyle w:val="Heading3"/>
      </w:pPr>
      <w:r>
        <w:t xml:space="preserve">AT: Allied Proliferation – Japan </w:t>
      </w:r>
    </w:p>
    <w:p w14:paraId="3DE15655" w14:textId="52495084" w:rsidR="00171B73" w:rsidRDefault="00CD2247" w:rsidP="00AD7C94">
      <w:pPr>
        <w:pStyle w:val="Heading4"/>
      </w:pPr>
      <w:r>
        <w:t>No impact - there is barely sufficient political clout to maintain US weapons presence in Asia</w:t>
      </w:r>
    </w:p>
    <w:p w14:paraId="61A2C845" w14:textId="4D55C74E" w:rsidR="00CD2247" w:rsidRPr="00CD2247" w:rsidRDefault="00CD2247" w:rsidP="00CD2247">
      <w:r w:rsidRPr="00CD2247">
        <w:rPr>
          <w:b/>
          <w:bCs/>
        </w:rPr>
        <w:t>Kulacki 5/1</w:t>
      </w:r>
      <w:r>
        <w:t xml:space="preserve"> (Gregory Kulacki, Ph.D., Government and Politics, University of Maryland; China project manager and senior analyst @ The Union of Concerned Scientists. “Does Japan Have Nuclear Weapons?”, </w:t>
      </w:r>
      <w:r>
        <w:rPr>
          <w:i/>
          <w:iCs/>
        </w:rPr>
        <w:t>Union of Concerned Scientists</w:t>
      </w:r>
      <w:r>
        <w:t xml:space="preserve">, </w:t>
      </w:r>
      <w:hyperlink r:id="rId105" w:history="1">
        <w:r w:rsidRPr="0027485E">
          <w:rPr>
            <w:rStyle w:val="Hyperlink"/>
          </w:rPr>
          <w:t>https://allthingsnuclear.org/gkulacki/does-japan-have-nuclear-weapons</w:t>
        </w:r>
      </w:hyperlink>
      <w:r>
        <w:t>, 5/1/2020)</w:t>
      </w:r>
    </w:p>
    <w:p w14:paraId="2895A224" w14:textId="45AA880C" w:rsidR="00CD2247" w:rsidRDefault="00CD2247" w:rsidP="00AD7C94">
      <w:pPr>
        <w:rPr>
          <w:sz w:val="16"/>
        </w:rPr>
      </w:pPr>
      <w:r w:rsidRPr="00CD2247">
        <w:rPr>
          <w:sz w:val="16"/>
        </w:rPr>
        <w:t xml:space="preserve">Prospects for the Future </w:t>
      </w:r>
      <w:r w:rsidRPr="0099729B">
        <w:rPr>
          <w:rStyle w:val="StyleUnderline"/>
          <w:highlight w:val="yellow"/>
        </w:rPr>
        <w:t>The Japan Defense Agency conducted a</w:t>
      </w:r>
      <w:r w:rsidRPr="00CD2247">
        <w:rPr>
          <w:rStyle w:val="StyleUnderline"/>
        </w:rPr>
        <w:t xml:space="preserve"> second </w:t>
      </w:r>
      <w:r w:rsidRPr="0099729B">
        <w:rPr>
          <w:rStyle w:val="StyleUnderline"/>
          <w:highlight w:val="yellow"/>
        </w:rPr>
        <w:t>non-public study on whether Japan should develop its own nuclear weapons</w:t>
      </w:r>
      <w:r w:rsidRPr="00CD2247">
        <w:rPr>
          <w:rStyle w:val="StyleUnderline"/>
        </w:rPr>
        <w:t xml:space="preserve"> before agreeing to a permanent extension of the NPT in 1995</w:t>
      </w:r>
      <w:r w:rsidRPr="00CD2247">
        <w:rPr>
          <w:sz w:val="16"/>
        </w:rPr>
        <w:t xml:space="preserve">. </w:t>
      </w:r>
      <w:r w:rsidRPr="0099729B">
        <w:rPr>
          <w:rStyle w:val="StyleUnderline"/>
          <w:highlight w:val="yellow"/>
        </w:rPr>
        <w:t xml:space="preserve">The study concluded that </w:t>
      </w:r>
      <w:r w:rsidRPr="0099729B">
        <w:rPr>
          <w:rStyle w:val="Emphasis"/>
          <w:highlight w:val="yellow"/>
          <w:bdr w:val="single" w:sz="4" w:space="0" w:color="auto"/>
        </w:rPr>
        <w:t>even in a worse-case scenario where both the U.S.–Japan alliance and the NPT collapsed, it was still “not favorable for Japan to take the nuclear option.”</w:t>
      </w:r>
      <w:r>
        <w:rPr>
          <w:rStyle w:val="Emphasis"/>
        </w:rPr>
        <w:t xml:space="preserve"> </w:t>
      </w:r>
      <w:r w:rsidRPr="00CD2247">
        <w:rPr>
          <w:sz w:val="16"/>
        </w:rPr>
        <w:t xml:space="preserve">This suggests </w:t>
      </w:r>
      <w:r w:rsidRPr="0099729B">
        <w:rPr>
          <w:b/>
          <w:bCs/>
          <w:highlight w:val="yellow"/>
          <w:u w:val="single"/>
          <w:bdr w:val="single" w:sz="4" w:space="0" w:color="auto"/>
        </w:rPr>
        <w:t>Japan is highly unlikely to develop its own nuclear weapons in the future</w:t>
      </w:r>
      <w:r w:rsidRPr="00CD2247">
        <w:rPr>
          <w:sz w:val="16"/>
        </w:rPr>
        <w:t xml:space="preserve">. </w:t>
      </w:r>
      <w:r w:rsidRPr="00CD2247">
        <w:rPr>
          <w:u w:val="single"/>
        </w:rPr>
        <w:t xml:space="preserve">Still, </w:t>
      </w:r>
      <w:r w:rsidRPr="0099729B">
        <w:rPr>
          <w:highlight w:val="yellow"/>
          <w:u w:val="single"/>
        </w:rPr>
        <w:t>that small group of Japanese bureaucrats with close ties to the U.S. defense establishment continues to work hard to maintain the role of U.S. nuclear weapons in Japanese security policy</w:t>
      </w:r>
      <w:r w:rsidRPr="00CD2247">
        <w:rPr>
          <w:sz w:val="16"/>
        </w:rPr>
        <w:t xml:space="preserve">. They opposed President George H.W. Bush’s 1991 decision to unilaterally remove all U.S. nuclear weapons from Asia. They told the U.S. Congress they support preparations to redeploy U.S. nuclear weapons in Okinawa. And they applauded the Trump administration’s decision to bring U.S. nuclear weapons back into Asia. </w:t>
      </w:r>
      <w:r w:rsidRPr="0099729B">
        <w:rPr>
          <w:highlight w:val="yellow"/>
          <w:u w:val="single"/>
        </w:rPr>
        <w:t>These Japanese officials only speak in private and take exceptional measures to keep their comments secret</w:t>
      </w:r>
      <w:r w:rsidRPr="00CD2247">
        <w:rPr>
          <w:u w:val="single"/>
        </w:rPr>
        <w:t>.</w:t>
      </w:r>
      <w:r w:rsidRPr="00CD2247">
        <w:rPr>
          <w:sz w:val="16"/>
        </w:rPr>
        <w:t xml:space="preserve"> </w:t>
      </w:r>
      <w:r w:rsidRPr="00CD2247">
        <w:rPr>
          <w:u w:val="single"/>
        </w:rPr>
        <w:t xml:space="preserve">That’s probably </w:t>
      </w:r>
      <w:r w:rsidRPr="0099729B">
        <w:rPr>
          <w:highlight w:val="yellow"/>
          <w:u w:val="single"/>
        </w:rPr>
        <w:t>due to concerns about Japanese public opinion</w:t>
      </w:r>
      <w:r w:rsidRPr="00CD2247">
        <w:rPr>
          <w:sz w:val="16"/>
        </w:rPr>
        <w:t xml:space="preserve">. </w:t>
      </w:r>
      <w:r w:rsidRPr="0099729B">
        <w:rPr>
          <w:highlight w:val="yellow"/>
          <w:u w:val="single"/>
        </w:rPr>
        <w:t xml:space="preserve">A 2015 NHK poll showed that </w:t>
      </w:r>
      <w:r w:rsidRPr="0099729B">
        <w:rPr>
          <w:b/>
          <w:bCs/>
          <w:highlight w:val="yellow"/>
          <w:u w:val="single"/>
        </w:rPr>
        <w:t>only 10.3 percent of respondents felt the nuclear umbrella was necessary</w:t>
      </w:r>
      <w:r w:rsidRPr="00CD2247">
        <w:rPr>
          <w:u w:val="single"/>
        </w:rPr>
        <w:t>, down from 20.8 percent in 2010.</w:t>
      </w:r>
      <w:r>
        <w:rPr>
          <w:u w:val="single"/>
        </w:rPr>
        <w:t xml:space="preserve"> </w:t>
      </w:r>
      <w:r w:rsidRPr="00CD2247">
        <w:rPr>
          <w:sz w:val="16"/>
        </w:rPr>
        <w:t>This tiny but powerful minority is also preventing the Japanese government from signing the Treaty on the Prohibition of Nuclear Weapons (TPNW). Japanese supporters of the treaty, led by the survivors of Hiroshima and Nagasaki, are pressing the Japanese government to sign. You can help by supporting their appeal.</w:t>
      </w:r>
    </w:p>
    <w:p w14:paraId="54EABCCA" w14:textId="77777777" w:rsidR="00CD2247" w:rsidRDefault="00CD2247" w:rsidP="00AD7C94"/>
    <w:p w14:paraId="5E923559" w14:textId="4C5982E6" w:rsidR="00AD7C94" w:rsidRPr="00AD7C94" w:rsidRDefault="00CD2247" w:rsidP="00AD7C94">
      <w:r>
        <w:t xml:space="preserve"> </w:t>
      </w:r>
    </w:p>
    <w:p w14:paraId="43BCCC20" w14:textId="7F723181" w:rsidR="00724C14" w:rsidRDefault="00724C14" w:rsidP="0042617A">
      <w:pPr>
        <w:pStyle w:val="Heading2"/>
      </w:pPr>
      <w:r>
        <w:t xml:space="preserve">AT: Global Warming </w:t>
      </w:r>
    </w:p>
    <w:p w14:paraId="5AE21B05" w14:textId="2CE7AD56" w:rsidR="00EF7FC1" w:rsidRPr="00EF7FC1" w:rsidRDefault="00EF7FC1" w:rsidP="00EF7FC1">
      <w:pPr>
        <w:pStyle w:val="Heading3"/>
      </w:pPr>
      <w:r>
        <w:t>2AC – Warming is Locked in</w:t>
      </w:r>
    </w:p>
    <w:p w14:paraId="4A0FE77A" w14:textId="51AB9FE5" w:rsidR="00F63D06" w:rsidRDefault="00340F65" w:rsidP="00F63D06">
      <w:pPr>
        <w:pStyle w:val="Heading4"/>
      </w:pPr>
      <w:r>
        <w:t>Even a complete halt to all anthropogenic emissions couldn’t reverse global warming</w:t>
      </w:r>
      <w:r w:rsidR="004956BF">
        <w:t xml:space="preserve">, but it’s a slow decades long process </w:t>
      </w:r>
    </w:p>
    <w:p w14:paraId="7C60C549" w14:textId="310E7F7E" w:rsidR="00CA1F66" w:rsidRPr="00CA1F66" w:rsidRDefault="00CA1F66" w:rsidP="00CA1F66">
      <w:r w:rsidRPr="00CA1F66">
        <w:rPr>
          <w:b/>
          <w:bCs/>
        </w:rPr>
        <w:t xml:space="preserve">Rood’17 </w:t>
      </w:r>
      <w:r>
        <w:t xml:space="preserve">(Richard Rood, Professor @ University of Michigan, Department of Climate and Space Sciences and Engineering. “If we stopped emitting greenhouse gases right now, would we stop climate change?”, </w:t>
      </w:r>
      <w:r>
        <w:rPr>
          <w:i/>
          <w:iCs/>
        </w:rPr>
        <w:t>The Conversation</w:t>
      </w:r>
      <w:r>
        <w:t xml:space="preserve">, </w:t>
      </w:r>
      <w:hyperlink r:id="rId106" w:history="1">
        <w:r w:rsidRPr="0027485E">
          <w:rPr>
            <w:rStyle w:val="Hyperlink"/>
          </w:rPr>
          <w:t>https://theconversation.com/if-we-stopped-emitting-greenhouse-gases-right-now-would-we-stop-climate-change-78882</w:t>
        </w:r>
      </w:hyperlink>
      <w:r>
        <w:t>, 7/4/2017)</w:t>
      </w:r>
    </w:p>
    <w:p w14:paraId="67D63F3F" w14:textId="19FF8047" w:rsidR="00F63D06" w:rsidRDefault="00F63D06" w:rsidP="00F63D06">
      <w:pPr>
        <w:rPr>
          <w:b/>
          <w:bCs/>
          <w:u w:val="single"/>
        </w:rPr>
      </w:pPr>
      <w:r w:rsidRPr="00F63D06">
        <w:rPr>
          <w:rStyle w:val="StyleUnderline"/>
        </w:rPr>
        <w:t>Earth’s climate is changing rapidly. We know this from billions of observations, documented in thousands of journal papers and texts and summarized every few years by the United Nations’ Intergovernmental Panel on Climate Change. The primary cause of that change is the release of carbon dioxide from burning coal, oil and natural gas.</w:t>
      </w:r>
      <w:r w:rsidR="00CA1F66">
        <w:rPr>
          <w:rStyle w:val="StyleUnderline"/>
        </w:rPr>
        <w:t xml:space="preserve"> </w:t>
      </w:r>
      <w:r w:rsidRPr="00CA1F66">
        <w:rPr>
          <w:sz w:val="16"/>
        </w:rPr>
        <w:t xml:space="preserve">One of the goals of the international Paris Agreement on climate change </w:t>
      </w:r>
      <w:r w:rsidRPr="0099729B">
        <w:rPr>
          <w:sz w:val="16"/>
        </w:rPr>
        <w:t>is to limit the increase of the global surface average air temperature to 2 degrees Celsius, compared to preindustrial times. There is a further commitment to strive to limit the increase to 1.5</w:t>
      </w:r>
      <w:r w:rsidRPr="0099729B">
        <w:rPr>
          <w:rFonts w:ascii="Cambria Math" w:hAnsi="Cambria Math" w:cs="Cambria Math"/>
          <w:sz w:val="16"/>
        </w:rPr>
        <w:t>℃</w:t>
      </w:r>
      <w:r w:rsidRPr="0099729B">
        <w:rPr>
          <w:sz w:val="16"/>
        </w:rPr>
        <w:t>.</w:t>
      </w:r>
      <w:r w:rsidR="00CA1F66" w:rsidRPr="0099729B">
        <w:rPr>
          <w:sz w:val="16"/>
        </w:rPr>
        <w:t xml:space="preserve"> </w:t>
      </w:r>
      <w:r w:rsidRPr="0099729B">
        <w:rPr>
          <w:sz w:val="16"/>
        </w:rPr>
        <w:t>Earth has already, essentially, reached the 1</w:t>
      </w:r>
      <w:r w:rsidRPr="0099729B">
        <w:rPr>
          <w:rFonts w:ascii="Cambria Math" w:hAnsi="Cambria Math" w:cs="Cambria Math"/>
          <w:sz w:val="16"/>
        </w:rPr>
        <w:t>℃</w:t>
      </w:r>
      <w:r w:rsidRPr="0099729B">
        <w:rPr>
          <w:sz w:val="16"/>
        </w:rPr>
        <w:t xml:space="preserve"> threshold. </w:t>
      </w:r>
      <w:r w:rsidRPr="0099729B">
        <w:rPr>
          <w:rStyle w:val="Emphasis"/>
        </w:rPr>
        <w:t>Despite the avoidance of millions of tons of carbon dioxide emissions through use of renewable energy, increased efficiency and conservation</w:t>
      </w:r>
      <w:r w:rsidRPr="00F63D06">
        <w:rPr>
          <w:rStyle w:val="Emphasis"/>
        </w:rPr>
        <w:t xml:space="preserve"> efforts, </w:t>
      </w:r>
      <w:r w:rsidRPr="0099729B">
        <w:rPr>
          <w:rStyle w:val="Emphasis"/>
          <w:highlight w:val="yellow"/>
        </w:rPr>
        <w:t>the rate of increase of carbon dioxide in the atmosphere remains high.</w:t>
      </w:r>
      <w:r w:rsidR="00CA1F66" w:rsidRPr="0099729B">
        <w:rPr>
          <w:sz w:val="16"/>
          <w:highlight w:val="yellow"/>
        </w:rPr>
        <w:t xml:space="preserve"> </w:t>
      </w:r>
      <w:r w:rsidRPr="0099729B">
        <w:rPr>
          <w:rStyle w:val="Emphasis"/>
          <w:highlight w:val="yellow"/>
          <w:bdr w:val="single" w:sz="4" w:space="0" w:color="auto"/>
        </w:rPr>
        <w:t>International plans on how to deal with climate change are painstakingly difficult to cobble together and take decades to work out.</w:t>
      </w:r>
      <w:r w:rsidRPr="00F63D06">
        <w:rPr>
          <w:rStyle w:val="Emphasis"/>
          <w:bdr w:val="single" w:sz="4" w:space="0" w:color="auto"/>
        </w:rPr>
        <w:t xml:space="preserve"> </w:t>
      </w:r>
      <w:r w:rsidRPr="00CA1F66">
        <w:rPr>
          <w:sz w:val="16"/>
        </w:rPr>
        <w:t xml:space="preserve">Most climate scientists and </w:t>
      </w:r>
      <w:r w:rsidRPr="0099729B">
        <w:rPr>
          <w:sz w:val="16"/>
        </w:rPr>
        <w:t>negotiators were dismayed by President Trump’s announcement that the U.S. will withdraw from the Paris Agreement.</w:t>
      </w:r>
      <w:r w:rsidR="00CA1F66" w:rsidRPr="0099729B">
        <w:rPr>
          <w:sz w:val="16"/>
        </w:rPr>
        <w:t xml:space="preserve"> </w:t>
      </w:r>
      <w:r w:rsidRPr="0099729B">
        <w:rPr>
          <w:sz w:val="16"/>
        </w:rPr>
        <w:t xml:space="preserve">But setting aside the politics, </w:t>
      </w:r>
      <w:r w:rsidRPr="0099729B">
        <w:rPr>
          <w:u w:val="single"/>
        </w:rPr>
        <w:t>how much warming are we already locked into? If we stop emitting greenhouse gases right now, why would the temperature continue to rise?</w:t>
      </w:r>
      <w:r w:rsidR="00CA1F66" w:rsidRPr="0099729B">
        <w:rPr>
          <w:u w:val="single"/>
        </w:rPr>
        <w:t xml:space="preserve"> </w:t>
      </w:r>
      <w:r w:rsidRPr="0099729B">
        <w:rPr>
          <w:sz w:val="16"/>
        </w:rPr>
        <w:t>Basics of carbon and climate</w:t>
      </w:r>
      <w:r w:rsidR="00CA1F66" w:rsidRPr="0099729B">
        <w:rPr>
          <w:sz w:val="16"/>
        </w:rPr>
        <w:t xml:space="preserve"> </w:t>
      </w:r>
      <w:r w:rsidRPr="0099729B">
        <w:rPr>
          <w:sz w:val="16"/>
        </w:rPr>
        <w:t>The carbon dioxide that accumulates in the atmosphere insulates the</w:t>
      </w:r>
      <w:r w:rsidRPr="00CA1F66">
        <w:rPr>
          <w:sz w:val="16"/>
        </w:rPr>
        <w:t xml:space="preserve"> surface of the Earth. It’s like a warming blanket that holds in heat. This energy increases the average temperature of the Earth’s surface, heats the oceans and melts polar ice. As consequences, sea level rises and weather changes.</w:t>
      </w:r>
      <w:r w:rsidR="00CA1F66" w:rsidRPr="00CA1F66">
        <w:rPr>
          <w:sz w:val="16"/>
        </w:rPr>
        <w:t xml:space="preserve"> </w:t>
      </w:r>
      <w:r w:rsidRPr="00CA1F66">
        <w:rPr>
          <w:sz w:val="16"/>
        </w:rPr>
        <w:t>Since 1880, after carbon dioxide emissions took off with the Industrial Revolution, the average global temperature has increased. With the help of internal variations associated with the El Niño weather pattern, we’ve already experienced months more than 1.5</w:t>
      </w:r>
      <w:r w:rsidRPr="00CA1F66">
        <w:rPr>
          <w:rFonts w:ascii="Cambria Math" w:hAnsi="Cambria Math" w:cs="Cambria Math"/>
          <w:sz w:val="16"/>
        </w:rPr>
        <w:t>℃</w:t>
      </w:r>
      <w:r w:rsidRPr="00CA1F66">
        <w:rPr>
          <w:sz w:val="16"/>
        </w:rPr>
        <w:t xml:space="preserve"> above the average. </w:t>
      </w:r>
      <w:r w:rsidRPr="00CA1F66">
        <w:rPr>
          <w:u w:val="single"/>
        </w:rPr>
        <w:t>Sustained temperatures beyond the 1</w:t>
      </w:r>
      <w:r w:rsidRPr="00CA1F66">
        <w:rPr>
          <w:rFonts w:ascii="Cambria Math" w:hAnsi="Cambria Math" w:cs="Cambria Math"/>
          <w:u w:val="single"/>
        </w:rPr>
        <w:t>℃</w:t>
      </w:r>
      <w:r w:rsidRPr="00CA1F66">
        <w:rPr>
          <w:u w:val="single"/>
        </w:rPr>
        <w:t xml:space="preserve"> threshold are imminent</w:t>
      </w:r>
      <w:r w:rsidRPr="00CA1F66">
        <w:rPr>
          <w:sz w:val="16"/>
        </w:rPr>
        <w:t>. Each of the last three decades has been warmer than the preceding decade, as well as warmer than the entire previous century.</w:t>
      </w:r>
      <w:r w:rsidR="00CA1F66" w:rsidRPr="00CA1F66">
        <w:rPr>
          <w:sz w:val="16"/>
        </w:rPr>
        <w:t xml:space="preserve"> </w:t>
      </w:r>
      <w:r w:rsidRPr="00CA1F66">
        <w:rPr>
          <w:u w:val="single"/>
        </w:rPr>
        <w:t>The North and South poles are warming much faster than the average global temperature. Ice sheets in both the Arctic and Antarctic are melting. Ice in the Arctic Ocean is melting and the permafrost is thawing</w:t>
      </w:r>
      <w:r w:rsidRPr="00CA1F66">
        <w:rPr>
          <w:sz w:val="16"/>
        </w:rPr>
        <w:t>. In 2017, there’s been a stunning decrease in Antarctic sea ice, reminiscent of the 2007 decrease in the Arctic.</w:t>
      </w:r>
      <w:r w:rsidR="00CA1F66" w:rsidRPr="00CA1F66">
        <w:rPr>
          <w:sz w:val="16"/>
        </w:rPr>
        <w:t xml:space="preserve"> </w:t>
      </w:r>
      <w:r w:rsidRPr="00CA1F66">
        <w:rPr>
          <w:sz w:val="16"/>
        </w:rPr>
        <w:t>Ecosystems on both land and in the sea are changing. The observed changes are coherent and consistent with our theoretical understanding of the Earth’s energy balance and simulations from models that are used to understand past variability and to help us think about the future.</w:t>
      </w:r>
      <w:r w:rsidR="00CA1F66" w:rsidRPr="00CA1F66">
        <w:rPr>
          <w:sz w:val="16"/>
        </w:rPr>
        <w:t xml:space="preserve"> </w:t>
      </w:r>
      <w:r w:rsidRPr="00CA1F66">
        <w:rPr>
          <w:sz w:val="16"/>
        </w:rPr>
        <w:t>Slam on the climate brakes</w:t>
      </w:r>
      <w:r w:rsidR="00CA1F66" w:rsidRPr="00CA1F66">
        <w:rPr>
          <w:sz w:val="16"/>
        </w:rPr>
        <w:t xml:space="preserve"> </w:t>
      </w:r>
      <w:r w:rsidRPr="0099729B">
        <w:rPr>
          <w:b/>
          <w:bCs/>
          <w:highlight w:val="yellow"/>
          <w:u w:val="single"/>
        </w:rPr>
        <w:t>What would happen to the climate if we were to stop emitting carbon dioxide today, right now? Would we return to the climate of our elders?</w:t>
      </w:r>
      <w:r w:rsidR="00CA1F66" w:rsidRPr="0099729B">
        <w:rPr>
          <w:b/>
          <w:bCs/>
          <w:highlight w:val="yellow"/>
          <w:u w:val="single"/>
        </w:rPr>
        <w:t xml:space="preserve"> </w:t>
      </w:r>
      <w:r w:rsidRPr="0099729B">
        <w:rPr>
          <w:b/>
          <w:bCs/>
          <w:highlight w:val="yellow"/>
          <w:u w:val="single"/>
        </w:rPr>
        <w:t>The simple answer is no</w:t>
      </w:r>
      <w:r w:rsidRPr="0099729B">
        <w:rPr>
          <w:sz w:val="16"/>
          <w:highlight w:val="yellow"/>
        </w:rPr>
        <w:t>.</w:t>
      </w:r>
      <w:r w:rsidRPr="00CA1F66">
        <w:rPr>
          <w:sz w:val="16"/>
        </w:rPr>
        <w:t xml:space="preserve"> </w:t>
      </w:r>
      <w:r w:rsidRPr="00CA1F66">
        <w:rPr>
          <w:u w:val="single"/>
        </w:rPr>
        <w:t>Once we release the carbon dioxide stored in the fossil fuels we burn, it accumulates in and moves among the atmosphere</w:t>
      </w:r>
      <w:r w:rsidRPr="00CA1F66">
        <w:rPr>
          <w:sz w:val="16"/>
        </w:rPr>
        <w:t xml:space="preserve">, the oceans, the land and the plants and animals of the biosphere. </w:t>
      </w:r>
      <w:r w:rsidRPr="0099729B">
        <w:rPr>
          <w:highlight w:val="yellow"/>
          <w:u w:val="single"/>
        </w:rPr>
        <w:t>The released carbon dioxide will remain in the atmosphere for thousands of years</w:t>
      </w:r>
      <w:r w:rsidRPr="00CA1F66">
        <w:rPr>
          <w:u w:val="single"/>
        </w:rPr>
        <w:t>.</w:t>
      </w:r>
      <w:r w:rsidRPr="00CA1F66">
        <w:rPr>
          <w:sz w:val="16"/>
        </w:rPr>
        <w:t xml:space="preserve"> Only after many millennia will it return to rocks, for example, through the formation of calcium carbonate – limestone – as marine organisms’ shells settle to the bottom of the ocean. </w:t>
      </w:r>
      <w:r w:rsidRPr="00CA1F66">
        <w:rPr>
          <w:u w:val="single"/>
        </w:rPr>
        <w:t>But on time spans relevant to humans, once released the carbon dioxide is in our environment essentially forever. It does not go away, unless we, ourselves, remove it.</w:t>
      </w:r>
      <w:r w:rsidR="00CA1F66">
        <w:rPr>
          <w:u w:val="single"/>
        </w:rPr>
        <w:t xml:space="preserve"> </w:t>
      </w:r>
      <w:r w:rsidRPr="0099729B">
        <w:rPr>
          <w:b/>
          <w:bCs/>
          <w:highlight w:val="yellow"/>
          <w:u w:val="single"/>
        </w:rPr>
        <w:t>In order to stop the accumulation of heat, we would have to eliminate not just carbon dioxide emissions, but all g</w:t>
      </w:r>
      <w:r w:rsidRPr="00CA1F66">
        <w:rPr>
          <w:b/>
          <w:bCs/>
          <w:u w:val="single"/>
        </w:rPr>
        <w:t>reen</w:t>
      </w:r>
      <w:r w:rsidRPr="0099729B">
        <w:rPr>
          <w:b/>
          <w:bCs/>
          <w:highlight w:val="yellow"/>
          <w:u w:val="single"/>
        </w:rPr>
        <w:t>h</w:t>
      </w:r>
      <w:r w:rsidRPr="00CA1F66">
        <w:rPr>
          <w:b/>
          <w:bCs/>
          <w:u w:val="single"/>
        </w:rPr>
        <w:t xml:space="preserve">ouse </w:t>
      </w:r>
      <w:r w:rsidRPr="0099729B">
        <w:rPr>
          <w:b/>
          <w:bCs/>
          <w:highlight w:val="yellow"/>
          <w:u w:val="single"/>
        </w:rPr>
        <w:t>g</w:t>
      </w:r>
      <w:r w:rsidRPr="0099729B">
        <w:rPr>
          <w:b/>
          <w:bCs/>
          <w:u w:val="single"/>
        </w:rPr>
        <w:t>ase</w:t>
      </w:r>
      <w:r w:rsidRPr="0099729B">
        <w:rPr>
          <w:b/>
          <w:bCs/>
          <w:highlight w:val="yellow"/>
          <w:u w:val="single"/>
        </w:rPr>
        <w:t>s</w:t>
      </w:r>
      <w:r w:rsidRPr="00CA1F66">
        <w:rPr>
          <w:b/>
          <w:bCs/>
          <w:u w:val="single"/>
        </w:rPr>
        <w:t>, such as methane and nitrous oxide</w:t>
      </w:r>
      <w:r w:rsidRPr="00CA1F66">
        <w:rPr>
          <w:sz w:val="16"/>
        </w:rPr>
        <w:t xml:space="preserve">. </w:t>
      </w:r>
      <w:r w:rsidRPr="0099729B">
        <w:rPr>
          <w:b/>
          <w:bCs/>
          <w:highlight w:val="yellow"/>
          <w:u w:val="single"/>
        </w:rPr>
        <w:t>We’d also need to reverse deforestation</w:t>
      </w:r>
      <w:r w:rsidRPr="00CA1F66">
        <w:rPr>
          <w:b/>
          <w:bCs/>
          <w:u w:val="single"/>
        </w:rPr>
        <w:t xml:space="preserve"> and other land uses that affect the Earth’s energy balance</w:t>
      </w:r>
      <w:r w:rsidRPr="00CA1F66">
        <w:rPr>
          <w:sz w:val="16"/>
        </w:rPr>
        <w:t xml:space="preserve"> (the difference between incoming energy from the sun and what’s returned to space</w:t>
      </w:r>
      <w:r w:rsidRPr="00CA1F66">
        <w:rPr>
          <w:u w:val="single"/>
        </w:rPr>
        <w:t xml:space="preserve">). </w:t>
      </w:r>
      <w:r w:rsidRPr="0099729B">
        <w:rPr>
          <w:b/>
          <w:bCs/>
          <w:highlight w:val="yellow"/>
          <w:u w:val="single"/>
        </w:rPr>
        <w:t>We would have to radically change our agriculture</w:t>
      </w:r>
      <w:r w:rsidRPr="00CA1F66">
        <w:rPr>
          <w:u w:val="single"/>
        </w:rPr>
        <w:t xml:space="preserve">. If we did this, it would eliminate additional planetary warming, and limit the rise of air temperature. </w:t>
      </w:r>
      <w:r w:rsidRPr="0099729B">
        <w:rPr>
          <w:b/>
          <w:bCs/>
          <w:sz w:val="24"/>
          <w:highlight w:val="yellow"/>
          <w:u w:val="single"/>
          <w:bdr w:val="single" w:sz="4" w:space="0" w:color="auto"/>
        </w:rPr>
        <w:t>Such a cessation of warming is not possible</w:t>
      </w:r>
      <w:r w:rsidRPr="0099729B">
        <w:rPr>
          <w:highlight w:val="yellow"/>
          <w:u w:val="single"/>
        </w:rPr>
        <w:t>.</w:t>
      </w:r>
      <w:r w:rsidR="00CA1F66">
        <w:rPr>
          <w:u w:val="single"/>
        </w:rPr>
        <w:t xml:space="preserve"> </w:t>
      </w:r>
      <w:r w:rsidRPr="00CA1F66">
        <w:rPr>
          <w:u w:val="single"/>
        </w:rPr>
        <w:t>So if we stop emitting carbon dioxide from burning fossil fuels today, it’s not the end of the story for global warming. There’s a delay in air-temperature increase as the atmosphere catches up with all the heat that the Earth has accumulated</w:t>
      </w:r>
      <w:r w:rsidRPr="00CA1F66">
        <w:rPr>
          <w:b/>
          <w:bCs/>
          <w:u w:val="single"/>
        </w:rPr>
        <w:t xml:space="preserve">. </w:t>
      </w:r>
      <w:r w:rsidRPr="0099729B">
        <w:rPr>
          <w:b/>
          <w:bCs/>
          <w:highlight w:val="yellow"/>
          <w:u w:val="single"/>
        </w:rPr>
        <w:t>After maybe 40 more years, scientists hypothesize the climate will stabilize at a temperature higher than what was normal for previous generations</w:t>
      </w:r>
      <w:r w:rsidRPr="00CA1F66">
        <w:rPr>
          <w:b/>
          <w:bCs/>
          <w:u w:val="single"/>
        </w:rPr>
        <w:t>.</w:t>
      </w:r>
      <w:r w:rsidR="00CA1F66" w:rsidRPr="00CA1F66">
        <w:rPr>
          <w:sz w:val="16"/>
        </w:rPr>
        <w:t xml:space="preserve"> </w:t>
      </w:r>
      <w:r w:rsidRPr="00CA1F66">
        <w:rPr>
          <w:sz w:val="16"/>
        </w:rPr>
        <w:t xml:space="preserve">This decades-long lag between cause and effect is due to the long time it takes to heat the ocean’s huge mass. </w:t>
      </w:r>
      <w:r w:rsidRPr="00CA1F66">
        <w:rPr>
          <w:u w:val="single"/>
        </w:rPr>
        <w:t xml:space="preserve">The energy that is held in the Earth by increased carbon dioxide does more than heat the air. It melts ice; it heats the ocean. Compared to air, it’s harder to raise the temperature of water; </w:t>
      </w:r>
      <w:r w:rsidRPr="00CA1F66">
        <w:rPr>
          <w:b/>
          <w:bCs/>
          <w:u w:val="single"/>
        </w:rPr>
        <w:t>it takes time – decades</w:t>
      </w:r>
      <w:r w:rsidRPr="00CA1F66">
        <w:rPr>
          <w:u w:val="single"/>
        </w:rPr>
        <w:t xml:space="preserve">. </w:t>
      </w:r>
      <w:r w:rsidRPr="00CA1F66">
        <w:rPr>
          <w:sz w:val="16"/>
        </w:rPr>
        <w:t>However, once the ocean temperature is elevated, it will release heat back to the air, and be measured as surface heating.</w:t>
      </w:r>
      <w:r w:rsidR="00CA1F66" w:rsidRPr="00CA1F66">
        <w:rPr>
          <w:sz w:val="16"/>
        </w:rPr>
        <w:t xml:space="preserve"> </w:t>
      </w:r>
      <w:r w:rsidRPr="00CA1F66">
        <w:rPr>
          <w:sz w:val="16"/>
        </w:rPr>
        <w:t>Scientists run thought experiments to help think through the complex processes of emissions reductions and limits to warming. One experiment held forcing, or the effect of greenhouse gases on the Earth’s energy balance, to year 2000 levels, which implies a very low rate of continued emissions. It found as the oceans’ heating catches up with the atmosphere, the Earth’s temperature would rise about another 0.6</w:t>
      </w:r>
      <w:r w:rsidRPr="00CA1F66">
        <w:rPr>
          <w:rFonts w:ascii="Cambria Math" w:hAnsi="Cambria Math" w:cs="Cambria Math"/>
          <w:sz w:val="16"/>
        </w:rPr>
        <w:t>℃</w:t>
      </w:r>
      <w:r w:rsidRPr="00CA1F66">
        <w:rPr>
          <w:sz w:val="16"/>
        </w:rPr>
        <w:t xml:space="preserve">. Scientists refer to this as committed warming. Ice, also responding to increasing heat in the ocean, will continue to melt. </w:t>
      </w:r>
      <w:r w:rsidRPr="0099729B">
        <w:rPr>
          <w:highlight w:val="yellow"/>
          <w:u w:val="single"/>
        </w:rPr>
        <w:t>There’s already convincing evidence that significant glaciers in the West Antarctic ice sheets are lost.</w:t>
      </w:r>
      <w:r w:rsidRPr="00CA1F66">
        <w:rPr>
          <w:u w:val="single"/>
        </w:rPr>
        <w:t xml:space="preserve"> Ice, water and air – the extra heat held on the Earth by carbon dioxide affects them all. That which has melted will stay melted – and more will melt.</w:t>
      </w:r>
      <w:r w:rsidR="00CA1F66">
        <w:rPr>
          <w:u w:val="single"/>
        </w:rPr>
        <w:t xml:space="preserve"> </w:t>
      </w:r>
      <w:r w:rsidRPr="0099729B">
        <w:rPr>
          <w:b/>
          <w:bCs/>
          <w:highlight w:val="yellow"/>
          <w:u w:val="single"/>
        </w:rPr>
        <w:t>Ecosystems are altered by natural and human-made occurrences</w:t>
      </w:r>
      <w:r w:rsidRPr="00CA1F66">
        <w:rPr>
          <w:b/>
          <w:bCs/>
          <w:u w:val="single"/>
        </w:rPr>
        <w:t xml:space="preserve">. </w:t>
      </w:r>
      <w:r w:rsidRPr="00CA1F66">
        <w:rPr>
          <w:u w:val="single"/>
        </w:rPr>
        <w:t>As they recover, it will be in a different climate from that in which they evolved.</w:t>
      </w:r>
      <w:r w:rsidRPr="00CA1F66">
        <w:rPr>
          <w:b/>
          <w:bCs/>
          <w:u w:val="single"/>
        </w:rPr>
        <w:t xml:space="preserve"> </w:t>
      </w:r>
      <w:r w:rsidRPr="0099729B">
        <w:rPr>
          <w:b/>
          <w:bCs/>
          <w:highlight w:val="yellow"/>
          <w:u w:val="single"/>
        </w:rPr>
        <w:t>The climate in which they recover will not be stable</w:t>
      </w:r>
      <w:r w:rsidRPr="00CA1F66">
        <w:rPr>
          <w:b/>
          <w:bCs/>
          <w:u w:val="single"/>
        </w:rPr>
        <w:t xml:space="preserve">; it will be continuing to warm. </w:t>
      </w:r>
      <w:r w:rsidRPr="0099729B">
        <w:rPr>
          <w:b/>
          <w:bCs/>
          <w:highlight w:val="yellow"/>
          <w:u w:val="single"/>
        </w:rPr>
        <w:t>There will be no new normal</w:t>
      </w:r>
      <w:r w:rsidRPr="00CA1F66">
        <w:rPr>
          <w:b/>
          <w:bCs/>
          <w:u w:val="single"/>
        </w:rPr>
        <w:t>, only more change.</w:t>
      </w:r>
    </w:p>
    <w:p w14:paraId="79E8EFC4" w14:textId="7B83CF80" w:rsidR="00EF7FC1" w:rsidRDefault="00EF7FC1" w:rsidP="00EF7FC1">
      <w:pPr>
        <w:pStyle w:val="Heading3"/>
      </w:pPr>
      <w:r>
        <w:t xml:space="preserve">---1AR – Warming Locked in </w:t>
      </w:r>
    </w:p>
    <w:p w14:paraId="30E5BA44" w14:textId="77777777" w:rsidR="00EF7FC1" w:rsidRPr="00CE2109" w:rsidRDefault="00EF7FC1" w:rsidP="00EF7FC1">
      <w:pPr>
        <w:pStyle w:val="Heading4"/>
      </w:pPr>
      <w:r>
        <w:t xml:space="preserve">The worst effects of global warming are already locked in &amp; alterations to current policy will be shut down by fossil fuel lobbies </w:t>
      </w:r>
    </w:p>
    <w:p w14:paraId="782789F5" w14:textId="77777777" w:rsidR="00EF7FC1" w:rsidRPr="00844702" w:rsidRDefault="00EF7FC1" w:rsidP="00EF7FC1">
      <w:r w:rsidRPr="00844702">
        <w:rPr>
          <w:b/>
          <w:bCs/>
        </w:rPr>
        <w:t>Mckie’18</w:t>
      </w:r>
      <w:r>
        <w:t xml:space="preserve"> (Robin McKie, science and environment editor @ the Observer. “Portrait of a planet on the verge of climate catastrophe”, </w:t>
      </w:r>
      <w:r>
        <w:rPr>
          <w:i/>
          <w:iCs/>
        </w:rPr>
        <w:t xml:space="preserve">The Guardian. </w:t>
      </w:r>
      <w:hyperlink r:id="rId107" w:history="1">
        <w:r w:rsidRPr="00EA2F0B">
          <w:rPr>
            <w:rStyle w:val="Hyperlink"/>
          </w:rPr>
          <w:t>https://www.theguardian.com/environment/2018/dec/02/world-verge-climate-catastophe</w:t>
        </w:r>
      </w:hyperlink>
      <w:r>
        <w:t>, 12/2/2018)</w:t>
      </w:r>
    </w:p>
    <w:p w14:paraId="1FE4723E" w14:textId="77777777" w:rsidR="00EF7FC1" w:rsidRDefault="00EF7FC1" w:rsidP="00EF7FC1">
      <w:pPr>
        <w:rPr>
          <w:sz w:val="14"/>
        </w:rPr>
      </w:pPr>
      <w:r w:rsidRPr="00433771">
        <w:rPr>
          <w:sz w:val="14"/>
        </w:rPr>
        <w:t xml:space="preserve">On Sunday morning hundreds of politicians, government officials and scientists will gather in the grandeur of the International Congress Centre in Katowice, Poland. It will be a familiar experience for many. For 24 years the annual UN climate conference has served up a reliable diet of rhetoric, backroom talks and dramatic last-minute deals aimed at halting global warming. But this year’s will be a grimmer affair – by far. </w:t>
      </w:r>
      <w:r w:rsidRPr="00CE2109">
        <w:rPr>
          <w:u w:val="single"/>
        </w:rPr>
        <w:t>As recent reports have made clear, the world may no longer be hovering at the edge of destruction but has probably staggered beyond a crucial point of no return</w:t>
      </w:r>
      <w:r w:rsidRPr="00CE2109">
        <w:rPr>
          <w:b/>
          <w:bCs/>
          <w:u w:val="single"/>
        </w:rPr>
        <w:t xml:space="preserve">. </w:t>
      </w:r>
      <w:r w:rsidRPr="0099729B">
        <w:rPr>
          <w:b/>
          <w:bCs/>
          <w:highlight w:val="yellow"/>
          <w:u w:val="single"/>
        </w:rPr>
        <w:t>Climate catastrophe is now looking inevitable.</w:t>
      </w:r>
      <w:r w:rsidRPr="00CE2109">
        <w:rPr>
          <w:b/>
          <w:bCs/>
          <w:u w:val="single"/>
        </w:rPr>
        <w:t xml:space="preserve"> </w:t>
      </w:r>
      <w:r w:rsidRPr="0099729B">
        <w:rPr>
          <w:b/>
          <w:bCs/>
          <w:highlight w:val="yellow"/>
          <w:u w:val="single"/>
        </w:rPr>
        <w:t>We have simply left it too late to hold rising global temperatures to under 1.5C</w:t>
      </w:r>
      <w:r w:rsidRPr="00CE2109">
        <w:rPr>
          <w:b/>
          <w:bCs/>
          <w:u w:val="single"/>
        </w:rPr>
        <w:t xml:space="preserve"> </w:t>
      </w:r>
      <w:r w:rsidRPr="0099729B">
        <w:rPr>
          <w:b/>
          <w:bCs/>
          <w:highlight w:val="yellow"/>
          <w:u w:val="single"/>
        </w:rPr>
        <w:t>and so prevent a future of drowned coasts, ruined coral reefs, spreading deserts and melted glaciers.</w:t>
      </w:r>
      <w:r>
        <w:rPr>
          <w:b/>
          <w:bCs/>
          <w:u w:val="single"/>
        </w:rPr>
        <w:t xml:space="preserve"> </w:t>
      </w:r>
      <w:r w:rsidRPr="00CE2109">
        <w:rPr>
          <w:u w:val="single"/>
        </w:rPr>
        <w:t xml:space="preserve">One example was provided last week by </w:t>
      </w:r>
      <w:r w:rsidRPr="0099729B">
        <w:rPr>
          <w:b/>
          <w:bCs/>
          <w:highlight w:val="yellow"/>
          <w:u w:val="single"/>
        </w:rPr>
        <w:t>a UN report that revealed attempts to ensure fossil fuel emissions peak by 2020 will fail</w:t>
      </w:r>
      <w:r w:rsidRPr="00CE2109">
        <w:rPr>
          <w:b/>
          <w:bCs/>
          <w:u w:val="single"/>
        </w:rPr>
        <w:t>.</w:t>
      </w:r>
      <w:r w:rsidRPr="00433771">
        <w:rPr>
          <w:sz w:val="14"/>
        </w:rPr>
        <w:t xml:space="preserve"> </w:t>
      </w:r>
      <w:r w:rsidRPr="00CE2109">
        <w:rPr>
          <w:u w:val="single"/>
        </w:rPr>
        <w:t>Indeed the target will not even be reached by 2030. Another, by the World Meteorological Organization, said the past four years had been the warmest on record and warned that global temperatures could easily rise by 3-5C by 2100,</w:t>
      </w:r>
      <w:r w:rsidRPr="00433771">
        <w:rPr>
          <w:sz w:val="14"/>
        </w:rPr>
        <w:t xml:space="preserve"> well above that sought-after goal of 1.5C. </w:t>
      </w:r>
      <w:r w:rsidRPr="00CE2109">
        <w:rPr>
          <w:u w:val="single"/>
        </w:rPr>
        <w:t>The UK will not be exempt either. The Met Office said summer temperatures could now be 5.4C hotter by 2070.</w:t>
      </w:r>
      <w:r w:rsidRPr="00433771">
        <w:rPr>
          <w:sz w:val="14"/>
        </w:rPr>
        <w:t xml:space="preserve"> At the same time, </w:t>
      </w:r>
      <w:r w:rsidRPr="0099729B">
        <w:rPr>
          <w:highlight w:val="yellow"/>
          <w:u w:val="single"/>
        </w:rPr>
        <w:t>prospects of reaching global deals to halt emissions have been weakened by the spread of rightwing populism</w:t>
      </w:r>
      <w:r w:rsidRPr="00433771">
        <w:rPr>
          <w:sz w:val="14"/>
        </w:rPr>
        <w:t xml:space="preserve">. Not much to smile about in Katowice. </w:t>
      </w:r>
      <w:r w:rsidRPr="0099729B">
        <w:rPr>
          <w:highlight w:val="yellow"/>
          <w:u w:val="single"/>
        </w:rPr>
        <w:t>Nor will the planet’s woes end in 2100</w:t>
      </w:r>
      <w:r w:rsidRPr="00433771">
        <w:rPr>
          <w:sz w:val="14"/>
        </w:rPr>
        <w:t xml:space="preserve">. Although most discussions use the year as a convenient cut-off point for describing Earth’s likely fate, </w:t>
      </w:r>
      <w:r w:rsidRPr="0099729B">
        <w:rPr>
          <w:b/>
          <w:bCs/>
          <w:highlight w:val="yellow"/>
          <w:u w:val="single"/>
        </w:rPr>
        <w:t>the changes we have already triggered will last well beyond that date</w:t>
      </w:r>
      <w:r w:rsidRPr="0099729B">
        <w:rPr>
          <w:sz w:val="14"/>
          <w:highlight w:val="yellow"/>
        </w:rPr>
        <w:t xml:space="preserve">, </w:t>
      </w:r>
      <w:r w:rsidRPr="0099729B">
        <w:rPr>
          <w:highlight w:val="yellow"/>
          <w:u w:val="single"/>
        </w:rPr>
        <w:t>said</w:t>
      </w:r>
      <w:r w:rsidRPr="00CE2109">
        <w:rPr>
          <w:u w:val="single"/>
        </w:rPr>
        <w:t xml:space="preserve"> Svetlana </w:t>
      </w:r>
      <w:r w:rsidRPr="0099729B">
        <w:rPr>
          <w:highlight w:val="yellow"/>
          <w:u w:val="single"/>
        </w:rPr>
        <w:t>Jevrejeva, at the National Oceanography Centre, Liverpool. She has studied sea-level rises that will be triggered by melting ice sheets</w:t>
      </w:r>
      <w:r w:rsidRPr="00CE2109">
        <w:rPr>
          <w:u w:val="single"/>
        </w:rPr>
        <w:t xml:space="preserve"> and expanding warm seawater in a world 3-5C hotter than it was in pre-industrial times, and concludes these could reach 0.74 to 1.8 metres by 2100. This would be enough to deluge Pacific and Indian Ocean island states and displace millions from Miami, Guangzhou, Mumbai and other low-lying cities</w:t>
      </w:r>
      <w:r w:rsidRPr="00433771">
        <w:rPr>
          <w:sz w:val="14"/>
        </w:rPr>
        <w:t xml:space="preserve">. The total cost to the planet could top £11trillion. </w:t>
      </w:r>
      <w:r w:rsidRPr="00CE2109">
        <w:rPr>
          <w:b/>
          <w:bCs/>
          <w:u w:val="single"/>
        </w:rPr>
        <w:t>Even then the seas will not stop rising</w:t>
      </w:r>
      <w:r w:rsidRPr="00CE2109">
        <w:rPr>
          <w:u w:val="single"/>
        </w:rPr>
        <w:t>, Jevrejeva added. “</w:t>
      </w:r>
      <w:r w:rsidRPr="0099729B">
        <w:rPr>
          <w:b/>
          <w:bCs/>
          <w:sz w:val="24"/>
          <w:highlight w:val="yellow"/>
          <w:u w:val="single"/>
        </w:rPr>
        <w:t>They will continue to climb for centuries even after g</w:t>
      </w:r>
      <w:r w:rsidRPr="0099729B">
        <w:rPr>
          <w:b/>
          <w:bCs/>
          <w:sz w:val="24"/>
          <w:u w:val="single"/>
        </w:rPr>
        <w:t>reen</w:t>
      </w:r>
      <w:r w:rsidRPr="0099729B">
        <w:rPr>
          <w:b/>
          <w:bCs/>
          <w:sz w:val="24"/>
          <w:highlight w:val="yellow"/>
          <w:u w:val="single"/>
        </w:rPr>
        <w:t>h</w:t>
      </w:r>
      <w:r w:rsidRPr="0099729B">
        <w:rPr>
          <w:b/>
          <w:bCs/>
          <w:sz w:val="24"/>
          <w:u w:val="single"/>
        </w:rPr>
        <w:t>ouse</w:t>
      </w:r>
      <w:r w:rsidRPr="0099729B">
        <w:rPr>
          <w:b/>
          <w:bCs/>
          <w:sz w:val="24"/>
          <w:highlight w:val="yellow"/>
          <w:u w:val="single"/>
        </w:rPr>
        <w:t>-g</w:t>
      </w:r>
      <w:r w:rsidRPr="0099729B">
        <w:rPr>
          <w:b/>
          <w:bCs/>
          <w:sz w:val="24"/>
          <w:u w:val="single"/>
        </w:rPr>
        <w:t>a</w:t>
      </w:r>
      <w:r w:rsidRPr="0099729B">
        <w:rPr>
          <w:b/>
          <w:bCs/>
          <w:sz w:val="24"/>
          <w:highlight w:val="yellow"/>
          <w:u w:val="single"/>
        </w:rPr>
        <w:t>s levels have been stabilised</w:t>
      </w:r>
      <w:r w:rsidRPr="00CE2109">
        <w:rPr>
          <w:u w:val="single"/>
        </w:rPr>
        <w:t>.</w:t>
      </w:r>
      <w:r w:rsidRPr="00433771">
        <w:rPr>
          <w:sz w:val="14"/>
        </w:rPr>
        <w:t xml:space="preserve"> We could experience the highest-ever global sea-level rise in the history of human civilisation.” Vast tracts of prime real estate will be destroyed – at a time when land will be needed with unprecedented desperation. </w:t>
      </w:r>
      <w:r w:rsidRPr="0099729B">
        <w:rPr>
          <w:highlight w:val="yellow"/>
          <w:u w:val="single"/>
        </w:rPr>
        <w:t>Earth’s population stands at seven billion today and is predicted to rise to nine billion by 2050 and settle at over 11 billion by 2100</w:t>
      </w:r>
      <w:r w:rsidRPr="00CE2109">
        <w:rPr>
          <w:u w:val="single"/>
        </w:rPr>
        <w:t xml:space="preserve"> – when climate change will have wrecked major ecosystems and turned farmlands to dust bowls</w:t>
      </w:r>
      <w:r w:rsidRPr="00433771">
        <w:rPr>
          <w:sz w:val="14"/>
        </w:rPr>
        <w:t xml:space="preserve">. </w:t>
      </w:r>
      <w:r w:rsidRPr="00CE2109">
        <w:rPr>
          <w:u w:val="single"/>
        </w:rPr>
        <w:t>Unfortunately many experts believe Earth’s population will actually peak well beyond 11 billion. “It could reach 15 billion,” said Sarah Harper, of Oxford’s Institute of Population Ageing</w:t>
      </w:r>
      <w:r w:rsidRPr="00433771">
        <w:rPr>
          <w:sz w:val="14"/>
        </w:rPr>
        <w:t xml:space="preserve">. “All sorts of factors suggest women, particularly in sub-Saharan Africa, will still want to have relatively high numbers of children and this might keep the world’s population approaching 15 billion rather than 12 billion.” </w:t>
      </w:r>
      <w:r w:rsidRPr="0099729B">
        <w:rPr>
          <w:b/>
          <w:bCs/>
          <w:highlight w:val="yellow"/>
          <w:u w:val="single"/>
        </w:rPr>
        <w:t>The world will have double its present numbers – but with hugely reduced areas of fertile land to provide food.</w:t>
      </w:r>
      <w:r w:rsidRPr="00433771">
        <w:rPr>
          <w:sz w:val="14"/>
        </w:rPr>
        <w:t xml:space="preserve"> We will be living in a shrunken, scorched planet bursting with human beings. Somaliland gives a grim vision of this future. In the past few years climate change has killed 70% of its livestock and forced tens of thousands of families to flee from its scorched interior to live in refugee camps. “You can touch it, the climate change, in Somaliland. It is real. It is here,” the country’s environment minister, Shukri Ismail Bandare, said in the Financial Times last week. Sudan and Kenya are also victims of a drought that has dried the Horn of Africa faster than at any other time in the past 2,000 years. Similarly, in Vietnam, thousands a year are abandoning the once fertile Mekong Delta as rising seawater pollutes paddy fields. By 2050, the World Bank says more than 140 million will become climate refugees. It will be bad for humans, but catastrophic for Earth’s other inhabitants. Arctic ice loss threatens polar bears, droughts imperil monarch butterflies, and koala habitats are being destroyed by bush fires. In all, about a sixth of all species now face extinction, say scientists, although in the end no creature or plant will be safe. “Even the most resilient species will inevitably fall victim as extreme stresses drive ecosystems to collapse,” said Giovanni Strona of Europe’s Joint Research Centre in a report last week on climate change. Scientists warned more than 30 years ago that such a future lay ahead, but nothing was done to stave it off. </w:t>
      </w:r>
      <w:r w:rsidRPr="0099729B">
        <w:rPr>
          <w:b/>
          <w:bCs/>
          <w:highlight w:val="yellow"/>
          <w:u w:val="single"/>
        </w:rPr>
        <w:t>Only dramatic measures are now left</w:t>
      </w:r>
      <w:r w:rsidRPr="00CE2109">
        <w:rPr>
          <w:b/>
          <w:bCs/>
          <w:u w:val="single"/>
        </w:rPr>
        <w:t xml:space="preserve"> to those seeking to save our burning planet, and these can have grim political consequences</w:t>
      </w:r>
      <w:r w:rsidRPr="00433771">
        <w:rPr>
          <w:sz w:val="14"/>
        </w:rPr>
        <w:t xml:space="preserve">. </w:t>
      </w:r>
      <w:r w:rsidRPr="00CE2109">
        <w:rPr>
          <w:u w:val="single"/>
        </w:rPr>
        <w:t xml:space="preserve">In France, for example, President </w:t>
      </w:r>
      <w:r w:rsidRPr="0099729B">
        <w:rPr>
          <w:b/>
          <w:bCs/>
          <w:highlight w:val="yellow"/>
          <w:u w:val="single"/>
        </w:rPr>
        <w:t>Macron’s new levies on fossil fuels</w:t>
      </w:r>
      <w:r w:rsidRPr="00CE2109">
        <w:rPr>
          <w:b/>
          <w:bCs/>
          <w:u w:val="single"/>
        </w:rPr>
        <w:t>, introduced to cut emissions and to fund renewable energy projects</w:t>
      </w:r>
      <w:r w:rsidRPr="00CE2109">
        <w:rPr>
          <w:u w:val="single"/>
        </w:rPr>
        <w:t xml:space="preserve">, </w:t>
      </w:r>
      <w:r w:rsidRPr="0099729B">
        <w:rPr>
          <w:highlight w:val="yellow"/>
          <w:u w:val="single"/>
        </w:rPr>
        <w:t>triggered riots.</w:t>
      </w:r>
      <w:r w:rsidRPr="00CE2109">
        <w:rPr>
          <w:u w:val="single"/>
        </w:rPr>
        <w:t xml:space="preserve"> </w:t>
      </w:r>
      <w:r w:rsidRPr="00433771">
        <w:rPr>
          <w:sz w:val="14"/>
        </w:rPr>
        <w:t xml:space="preserve">Had only modest changes been enacted a few decades ago there would be no trouble today, say analysts. </w:t>
      </w:r>
      <w:r w:rsidRPr="00CE2109">
        <w:rPr>
          <w:u w:val="single"/>
        </w:rPr>
        <w:t>But the most telling example is provided by the US, which has emitted about a third of the carbon responsible for global warming</w:t>
      </w:r>
      <w:r w:rsidRPr="00433771">
        <w:rPr>
          <w:sz w:val="14"/>
        </w:rPr>
        <w:t xml:space="preserve">. Yet it has essentially done nothing to check its annual rises in output. </w:t>
      </w:r>
      <w:r w:rsidRPr="0099729B">
        <w:rPr>
          <w:b/>
          <w:bCs/>
          <w:highlight w:val="yellow"/>
          <w:u w:val="single"/>
        </w:rPr>
        <w:t>Lobbying by the fossil fuel industry</w:t>
      </w:r>
      <w:r w:rsidRPr="0099729B">
        <w:rPr>
          <w:highlight w:val="yellow"/>
          <w:u w:val="single"/>
        </w:rPr>
        <w:t xml:space="preserve"> has proved highly effective at blocking political change</w:t>
      </w:r>
      <w:r w:rsidRPr="00CE2109">
        <w:rPr>
          <w:u w:val="single"/>
        </w:rPr>
        <w:t xml:space="preserve"> – a point most recently demonstrated by groups such as the Competitive Enterprise Institute and the Heartland Institute, which helped persuade President Trump to pull out of the Paris agreement</w:t>
      </w:r>
      <w:r w:rsidRPr="00433771">
        <w:rPr>
          <w:sz w:val="14"/>
        </w:rPr>
        <w:t>, thus dashing the planet’s last hope of ecological salvation. “The coalition used its power to slow us down precisely at the moment when we needed to speed up,” said the environmentalist Bill McKibben in the New Yorker. “As a result, the particular politics of one country for one half-century will have changed the geological history of the Earth.”</w:t>
      </w:r>
    </w:p>
    <w:p w14:paraId="2411E112" w14:textId="77777777" w:rsidR="00EF7FC1" w:rsidRPr="00CA1F66" w:rsidRDefault="00EF7FC1" w:rsidP="00F63D06">
      <w:pPr>
        <w:rPr>
          <w:b/>
          <w:bCs/>
          <w:u w:val="single"/>
        </w:rPr>
      </w:pPr>
    </w:p>
    <w:p w14:paraId="680A794E" w14:textId="330FC929" w:rsidR="00433771" w:rsidRDefault="00433771" w:rsidP="0042617A">
      <w:pPr>
        <w:pStyle w:val="Heading2"/>
      </w:pPr>
      <w:r>
        <w:t xml:space="preserve">AT: Democratic Decline </w:t>
      </w:r>
    </w:p>
    <w:p w14:paraId="7FA4F9D7" w14:textId="6494CB70" w:rsidR="00EE47B5" w:rsidRDefault="00EE47B5" w:rsidP="00EE47B5">
      <w:pPr>
        <w:pStyle w:val="Heading3"/>
      </w:pPr>
      <w:r>
        <w:t xml:space="preserve">2AC –Democracy/Primacy Resilient </w:t>
      </w:r>
    </w:p>
    <w:p w14:paraId="3B4D6340" w14:textId="0407095F" w:rsidR="00463794" w:rsidRDefault="006E1856" w:rsidP="00463794">
      <w:pPr>
        <w:pStyle w:val="Heading4"/>
      </w:pPr>
      <w:r>
        <w:t xml:space="preserve">American democracy and primacy </w:t>
      </w:r>
      <w:r w:rsidR="005952DA">
        <w:t>are</w:t>
      </w:r>
      <w:r>
        <w:t xml:space="preserve"> resilient </w:t>
      </w:r>
    </w:p>
    <w:p w14:paraId="15D7337F" w14:textId="0573E33E" w:rsidR="00463794" w:rsidRPr="00463794" w:rsidRDefault="0070042D" w:rsidP="00463794">
      <w:r w:rsidRPr="0070042D">
        <w:rPr>
          <w:b/>
          <w:bCs/>
        </w:rPr>
        <w:t>Darius 6/17</w:t>
      </w:r>
      <w:r>
        <w:t xml:space="preserve"> </w:t>
      </w:r>
      <w:r w:rsidR="00463794">
        <w:t>(</w:t>
      </w:r>
      <w:r w:rsidR="002201DC">
        <w:t xml:space="preserve">Roman Darius, Juris Doctor candidate, MA Middle Eastern and Central Asian Studies @ Australian National University. </w:t>
      </w:r>
      <w:r w:rsidR="00D279F5">
        <w:t xml:space="preserve">“US primacy will survive Covid-19 and Trump”, </w:t>
      </w:r>
      <w:r w:rsidRPr="0070042D">
        <w:rPr>
          <w:i/>
          <w:iCs/>
        </w:rPr>
        <w:t>Australian Strategic Policy Institute</w:t>
      </w:r>
      <w:r w:rsidRPr="0070042D">
        <w:t>,</w:t>
      </w:r>
      <w:r>
        <w:t xml:space="preserve"> </w:t>
      </w:r>
      <w:hyperlink r:id="rId108" w:history="1">
        <w:r w:rsidRPr="00BF29F0">
          <w:rPr>
            <w:rStyle w:val="Hyperlink"/>
          </w:rPr>
          <w:t>https://www.aspistrategist.org.au/us-primacy-will-survive-covid-19-and-trump/?__cf_chl_jschl_tk__=f78e451a1939dc3e85910d1d45fb40ca189d3311-1592580746-0-Afb0VYEhGtKS8bP1qcyfEPO2Hm4cPfkN-kXWdBPsmnb23QEBmkVgRW3w7b0Xq-zkZ9nnek-dbVU3rPqZoD2Ec0Ka_70m_nXmeGswqBiQJdED8mCW7IZVZZfCpFXLvNH_YFfEriQLiaiLUecmwV2_WHmOor-IFXA5v_iHJHbfZ69UFyKUP6JjO-3f8V8b-NxFj2LgH3RXAU1-EWjEFfgju5F6OL-FXJC2e1bjAL_FCdCuZJp9DqvQcKIAMOvkfdS4TyqSaGfkMYWMo0ANc7vIaeQlOrEXoi3zul-Qw2N-XSLa7UiB5ySGQLblUgpHmKBQPBuKnTnyCXNwkYAi-MCUmAg</w:t>
        </w:r>
      </w:hyperlink>
      <w:r>
        <w:t xml:space="preserve"> , 6/17/2020)</w:t>
      </w:r>
    </w:p>
    <w:p w14:paraId="59A00E6D" w14:textId="42774F08" w:rsidR="00EE47B5" w:rsidRPr="006E1856" w:rsidRDefault="00463794" w:rsidP="00EE47B5">
      <w:pPr>
        <w:rPr>
          <w:sz w:val="16"/>
        </w:rPr>
      </w:pPr>
      <w:r w:rsidRPr="00352C70">
        <w:rPr>
          <w:highlight w:val="yellow"/>
          <w:u w:val="single"/>
        </w:rPr>
        <w:t>The</w:t>
      </w:r>
      <w:r w:rsidRPr="006E1856">
        <w:rPr>
          <w:u w:val="single"/>
        </w:rPr>
        <w:t xml:space="preserve"> conspicuous </w:t>
      </w:r>
      <w:r w:rsidRPr="00352C70">
        <w:rPr>
          <w:highlight w:val="yellow"/>
          <w:u w:val="single"/>
        </w:rPr>
        <w:t>absence of American leadership during the pandemic has emboldened the narratives about the U</w:t>
      </w:r>
      <w:r w:rsidRPr="006E1856">
        <w:rPr>
          <w:u w:val="single"/>
        </w:rPr>
        <w:t xml:space="preserve">nited </w:t>
      </w:r>
      <w:r w:rsidRPr="00352C70">
        <w:rPr>
          <w:highlight w:val="yellow"/>
          <w:u w:val="single"/>
        </w:rPr>
        <w:t>S</w:t>
      </w:r>
      <w:r w:rsidRPr="006E1856">
        <w:rPr>
          <w:u w:val="single"/>
        </w:rPr>
        <w:t xml:space="preserve">tates’ </w:t>
      </w:r>
      <w:r w:rsidRPr="00352C70">
        <w:rPr>
          <w:highlight w:val="yellow"/>
          <w:u w:val="single"/>
        </w:rPr>
        <w:t>decline</w:t>
      </w:r>
      <w:r w:rsidRPr="006E1856">
        <w:rPr>
          <w:u w:val="single"/>
        </w:rPr>
        <w:t xml:space="preserve"> and the weakening of the international order</w:t>
      </w:r>
      <w:r w:rsidRPr="006E1856">
        <w:rPr>
          <w:sz w:val="16"/>
        </w:rPr>
        <w:t xml:space="preserve">. </w:t>
      </w:r>
      <w:r w:rsidRPr="006E1856">
        <w:rPr>
          <w:u w:val="single"/>
        </w:rPr>
        <w:t>The result has been a proliferation of commentary on the reconfiguration of global power, and America’s diminished position.</w:t>
      </w:r>
      <w:r w:rsidR="006E1856">
        <w:rPr>
          <w:u w:val="single"/>
        </w:rPr>
        <w:t xml:space="preserve"> </w:t>
      </w:r>
      <w:r w:rsidRPr="006E1856">
        <w:rPr>
          <w:sz w:val="16"/>
        </w:rPr>
        <w:t>The predictions range from the crisis reshaping the world order and ending the transatlantic relationship, to China becoming the world’s dominant geopolitical player.</w:t>
      </w:r>
      <w:r w:rsidR="006E1856" w:rsidRPr="006E1856">
        <w:rPr>
          <w:sz w:val="16"/>
        </w:rPr>
        <w:t xml:space="preserve"> </w:t>
      </w:r>
      <w:r w:rsidRPr="006E1856">
        <w:rPr>
          <w:sz w:val="16"/>
        </w:rPr>
        <w:t>Former US diplomat Kurt Campbell, in a Foreign Affairs piece co-authored with Rush Doshi, wrote that for the US, the coronavirus pandemic ‘could mark another Suez moment’. The explicit reference to the crisis of 1956 that signalled the end of Britain’s status as a global power was noted by media in both the US and the UK.</w:t>
      </w:r>
      <w:r w:rsidR="006E1856" w:rsidRPr="006E1856">
        <w:rPr>
          <w:sz w:val="16"/>
        </w:rPr>
        <w:t xml:space="preserve"> </w:t>
      </w:r>
      <w:r w:rsidRPr="00352C70">
        <w:rPr>
          <w:highlight w:val="yellow"/>
          <w:u w:val="single"/>
        </w:rPr>
        <w:t>The common denominator of much of the commentary</w:t>
      </w:r>
      <w:r w:rsidRPr="006E1856">
        <w:rPr>
          <w:u w:val="single"/>
        </w:rPr>
        <w:t xml:space="preserve"> on the US’s decline </w:t>
      </w:r>
      <w:r w:rsidRPr="00352C70">
        <w:rPr>
          <w:highlight w:val="yellow"/>
          <w:u w:val="single"/>
        </w:rPr>
        <w:t xml:space="preserve">is the </w:t>
      </w:r>
      <w:r w:rsidRPr="00352C70">
        <w:rPr>
          <w:b/>
          <w:bCs/>
          <w:highlight w:val="yellow"/>
          <w:u w:val="single"/>
        </w:rPr>
        <w:t>undue weight given to the rhetoric and the policies of</w:t>
      </w:r>
      <w:r w:rsidRPr="006E1856">
        <w:rPr>
          <w:b/>
          <w:bCs/>
          <w:u w:val="single"/>
        </w:rPr>
        <w:t xml:space="preserve"> </w:t>
      </w:r>
      <w:r w:rsidRPr="006E1856">
        <w:rPr>
          <w:u w:val="single"/>
        </w:rPr>
        <w:t xml:space="preserve">President Donald </w:t>
      </w:r>
      <w:r w:rsidRPr="00352C70">
        <w:rPr>
          <w:b/>
          <w:bCs/>
          <w:highlight w:val="yellow"/>
          <w:u w:val="single"/>
        </w:rPr>
        <w:t>Trump</w:t>
      </w:r>
      <w:r w:rsidRPr="006E1856">
        <w:rPr>
          <w:u w:val="single"/>
        </w:rPr>
        <w:t>’s administration, at the expense of consideration of the actual indices of global power and influence</w:t>
      </w:r>
      <w:r w:rsidRPr="006E1856">
        <w:rPr>
          <w:sz w:val="16"/>
        </w:rPr>
        <w:t xml:space="preserve">. </w:t>
      </w:r>
      <w:r w:rsidRPr="006E1856">
        <w:rPr>
          <w:u w:val="single"/>
        </w:rPr>
        <w:t xml:space="preserve">Trump’s reluctance to rally the world under the auspices of US leadership may indeed damage the perception of America as the linchpin of the free world, yet </w:t>
      </w:r>
      <w:r w:rsidRPr="00352C70">
        <w:rPr>
          <w:b/>
          <w:bCs/>
          <w:highlight w:val="yellow"/>
          <w:u w:val="single"/>
        </w:rPr>
        <w:t>there’s been little change to the primary structures of power upon which its global position rests</w:t>
      </w:r>
      <w:r w:rsidRPr="006E1856">
        <w:rPr>
          <w:sz w:val="16"/>
        </w:rPr>
        <w:t>. While America’s pre-eminence will likely withstand the current crisis, the negative repercussions for China may endure.</w:t>
      </w:r>
      <w:r w:rsidR="006E1856" w:rsidRPr="006E1856">
        <w:rPr>
          <w:sz w:val="16"/>
        </w:rPr>
        <w:t xml:space="preserve"> </w:t>
      </w:r>
      <w:r w:rsidRPr="006E1856">
        <w:rPr>
          <w:sz w:val="16"/>
        </w:rPr>
        <w:t>In the contest for supremacy in what is increasingly being characterised as a new cold war, China now faces a world in which its prospects for expanding its economic influence have been severely circumscribed. As a result of Beijing’s mishandling of the coronavirus outbreak and its penchant for weaponising its economic clout, an almost unanimous consensus has emerged across the developed world on the need to reduce dependency on China.</w:t>
      </w:r>
      <w:r w:rsidR="006E1856" w:rsidRPr="006E1856">
        <w:rPr>
          <w:sz w:val="16"/>
        </w:rPr>
        <w:t xml:space="preserve"> </w:t>
      </w:r>
      <w:r w:rsidRPr="006E1856">
        <w:rPr>
          <w:sz w:val="16"/>
        </w:rPr>
        <w:t>As former US State Department official Aaron Friedberg observed, ‘[T]he experience of finding themselves dependent in a dire emergency on an irresponsible, opportunistic, and potentially hostile power has clearly left an impression on democratic publics and politicians that will not soon fade.’</w:t>
      </w:r>
      <w:r w:rsidR="006E1856" w:rsidRPr="006E1856">
        <w:rPr>
          <w:sz w:val="16"/>
        </w:rPr>
        <w:t xml:space="preserve"> </w:t>
      </w:r>
      <w:r w:rsidRPr="006E1856">
        <w:rPr>
          <w:sz w:val="16"/>
        </w:rPr>
        <w:t xml:space="preserve">The political backlash, coupled with the impetus for domestic industries to diversify in order to manage supply-chain risks, will inhibit the capacity of states to deepen their ties with China. </w:t>
      </w:r>
      <w:r w:rsidRPr="006E1856">
        <w:rPr>
          <w:u w:val="single"/>
        </w:rPr>
        <w:t>Given the pre-existing economic and technological disparity between the US and China, it’s far from certain how China will narrow the gap in a global climate if all the advanced industrial economies strive to moderate their ties with Beijing.</w:t>
      </w:r>
      <w:r w:rsidR="006E1856">
        <w:rPr>
          <w:u w:val="single"/>
        </w:rPr>
        <w:t xml:space="preserve"> </w:t>
      </w:r>
      <w:r w:rsidRPr="006E1856">
        <w:rPr>
          <w:u w:val="single"/>
        </w:rPr>
        <w:t>There’s been a tendency among observers to suggest that, since both Beijing and Washington have mismanaged the crisis, the global power and influence of both will diminish. Such parallels, however, erroneously assume an equivalence in the adaptability of democratic and authoritarian regimes.</w:t>
      </w:r>
      <w:r w:rsidRPr="006E1856">
        <w:rPr>
          <w:sz w:val="16"/>
        </w:rPr>
        <w:t xml:space="preserve"> </w:t>
      </w:r>
      <w:r w:rsidRPr="00352C70">
        <w:rPr>
          <w:b/>
          <w:bCs/>
          <w:highlight w:val="yellow"/>
          <w:u w:val="single"/>
        </w:rPr>
        <w:t>There’s a resiliency in democracies that’s not shared by autocratic forms of government</w:t>
      </w:r>
      <w:r w:rsidRPr="006E1856">
        <w:rPr>
          <w:b/>
          <w:bCs/>
          <w:u w:val="single"/>
        </w:rPr>
        <w:t>.</w:t>
      </w:r>
      <w:r w:rsidRPr="006E1856">
        <w:rPr>
          <w:sz w:val="16"/>
        </w:rPr>
        <w:t xml:space="preserve"> </w:t>
      </w:r>
      <w:r w:rsidRPr="006E1856">
        <w:rPr>
          <w:u w:val="single"/>
        </w:rPr>
        <w:t>As the American public intellectual Walter Lippmann put it, ‘Democracies always have several governments in reserve, whereas autocracies only have one.’</w:t>
      </w:r>
      <w:r w:rsidRPr="006E1856">
        <w:rPr>
          <w:sz w:val="16"/>
        </w:rPr>
        <w:t xml:space="preserve"> </w:t>
      </w:r>
      <w:r w:rsidRPr="006E1856">
        <w:rPr>
          <w:u w:val="single"/>
        </w:rPr>
        <w:t xml:space="preserve">The capacity of democracies to withstand crises is greater than that of autocracies. </w:t>
      </w:r>
      <w:r w:rsidRPr="00352C70">
        <w:rPr>
          <w:b/>
          <w:bCs/>
          <w:highlight w:val="yellow"/>
          <w:u w:val="single"/>
        </w:rPr>
        <w:t>When a democracy faces a crisis, the entire system of government is not on the line, but rather the transient governing administration</w:t>
      </w:r>
      <w:r w:rsidRPr="006E1856">
        <w:rPr>
          <w:b/>
          <w:bCs/>
          <w:u w:val="single"/>
        </w:rPr>
        <w:t>.</w:t>
      </w:r>
      <w:r w:rsidRPr="006E1856">
        <w:rPr>
          <w:u w:val="single"/>
        </w:rPr>
        <w:t xml:space="preserve"> In an autocracy there’s no such clear separation.</w:t>
      </w:r>
      <w:r w:rsidR="006E1856">
        <w:rPr>
          <w:u w:val="single"/>
        </w:rPr>
        <w:t xml:space="preserve"> </w:t>
      </w:r>
      <w:r w:rsidRPr="006E1856">
        <w:rPr>
          <w:sz w:val="16"/>
        </w:rPr>
        <w:t xml:space="preserve">The Chinese Communist Party’s lack of transparency, its intransigence on dissent and its propensity to conceal failures and transgressions are the imperatives of a ruling party concerned with regime preservation and maintaining order. </w:t>
      </w:r>
      <w:r w:rsidRPr="00352C70">
        <w:rPr>
          <w:highlight w:val="yellow"/>
          <w:u w:val="single"/>
        </w:rPr>
        <w:t>The defects of the CCP are enshrined in the state. If the party were to initiate reforms in favour of openness</w:t>
      </w:r>
      <w:r w:rsidRPr="006E1856">
        <w:rPr>
          <w:u w:val="single"/>
        </w:rPr>
        <w:t xml:space="preserve"> and transparency to re-establish its international credibility, </w:t>
      </w:r>
      <w:r w:rsidRPr="00352C70">
        <w:rPr>
          <w:highlight w:val="yellow"/>
          <w:u w:val="single"/>
        </w:rPr>
        <w:t>it would risk the survival of CCP</w:t>
      </w:r>
      <w:r w:rsidRPr="00352C70">
        <w:rPr>
          <w:u w:val="single"/>
        </w:rPr>
        <w:t xml:space="preserve"> rule</w:t>
      </w:r>
      <w:r w:rsidRPr="006E1856">
        <w:rPr>
          <w:sz w:val="16"/>
        </w:rPr>
        <w:t>. And we know that the example of Gorbachev’s perestroika and glasnost in Russia hasn’t been lost on the Chinese leadership.</w:t>
      </w:r>
      <w:r w:rsidR="006E1856" w:rsidRPr="006E1856">
        <w:rPr>
          <w:sz w:val="16"/>
        </w:rPr>
        <w:t xml:space="preserve"> </w:t>
      </w:r>
      <w:r w:rsidRPr="00352C70">
        <w:rPr>
          <w:highlight w:val="yellow"/>
          <w:u w:val="single"/>
        </w:rPr>
        <w:t>The Trump administration’s failures</w:t>
      </w:r>
      <w:r w:rsidRPr="006E1856">
        <w:rPr>
          <w:u w:val="single"/>
        </w:rPr>
        <w:t xml:space="preserve"> and missteps, on the other hand, </w:t>
      </w:r>
      <w:r w:rsidRPr="00352C70">
        <w:rPr>
          <w:highlight w:val="yellow"/>
          <w:u w:val="single"/>
        </w:rPr>
        <w:t>end with the administration</w:t>
      </w:r>
      <w:r w:rsidRPr="00352C70">
        <w:rPr>
          <w:b/>
          <w:bCs/>
          <w:highlight w:val="yellow"/>
          <w:u w:val="single"/>
        </w:rPr>
        <w:t>.</w:t>
      </w:r>
      <w:r w:rsidRPr="006E1856">
        <w:rPr>
          <w:sz w:val="16"/>
        </w:rPr>
        <w:t xml:space="preserve"> </w:t>
      </w:r>
      <w:r w:rsidRPr="00352C70">
        <w:rPr>
          <w:b/>
          <w:bCs/>
          <w:highlight w:val="yellow"/>
          <w:u w:val="single"/>
        </w:rPr>
        <w:t>The US possesses geopolitical, economic, technological and military advantages that are too well entrenched to be jeopardised by any occupant of the White House</w:t>
      </w:r>
      <w:r w:rsidRPr="00352C70">
        <w:rPr>
          <w:sz w:val="16"/>
          <w:highlight w:val="yellow"/>
        </w:rPr>
        <w:t>.</w:t>
      </w:r>
      <w:r w:rsidRPr="006E1856">
        <w:rPr>
          <w:sz w:val="16"/>
        </w:rPr>
        <w:t xml:space="preserve"> </w:t>
      </w:r>
      <w:r w:rsidRPr="006E1856">
        <w:rPr>
          <w:u w:val="single"/>
        </w:rPr>
        <w:t>Being the only major nation without great-power threats in its own hemisphere gives the US capabilities in force projection that no other power shares.</w:t>
      </w:r>
      <w:r w:rsidR="006E1856">
        <w:rPr>
          <w:u w:val="single"/>
        </w:rPr>
        <w:t xml:space="preserve"> </w:t>
      </w:r>
      <w:r w:rsidRPr="006E1856">
        <w:rPr>
          <w:u w:val="single"/>
        </w:rPr>
        <w:t>Economically, America’s per capita GDP is unsurpassed among the great powers, yet it’s also the only power that doesn’t face a demographic problem</w:t>
      </w:r>
      <w:r w:rsidRPr="006E1856">
        <w:rPr>
          <w:sz w:val="16"/>
        </w:rPr>
        <w:t xml:space="preserve">. </w:t>
      </w:r>
      <w:r w:rsidRPr="006E1856">
        <w:rPr>
          <w:u w:val="single"/>
        </w:rPr>
        <w:t>The strength of its economy enables the US to outspend all other powers combined on defence, using no more than 4% of its GDP.</w:t>
      </w:r>
      <w:r w:rsidRPr="006E1856">
        <w:rPr>
          <w:sz w:val="16"/>
        </w:rPr>
        <w:t xml:space="preserve"> That’s much less than the 15% to 7% spent from the 1950s to the late 1980s. It’s cheaper for the US to maintain military supremacy today than it was throughout the Cold War.</w:t>
      </w:r>
      <w:r w:rsidR="006E1856" w:rsidRPr="006E1856">
        <w:rPr>
          <w:sz w:val="16"/>
        </w:rPr>
        <w:t xml:space="preserve"> </w:t>
      </w:r>
      <w:r w:rsidRPr="006E1856">
        <w:rPr>
          <w:u w:val="single"/>
        </w:rPr>
        <w:t xml:space="preserve">Despite Trump’s ‘America first’ approach, </w:t>
      </w:r>
      <w:r w:rsidRPr="00352C70">
        <w:rPr>
          <w:highlight w:val="yellow"/>
          <w:u w:val="single"/>
        </w:rPr>
        <w:t>the global position of the US and its institutions remains intact.</w:t>
      </w:r>
      <w:r w:rsidRPr="006E1856">
        <w:rPr>
          <w:sz w:val="16"/>
        </w:rPr>
        <w:t xml:space="preserve"> Throughout the Covid-19 crisis, it hasn’t been the People’s Bank of China that the central banks of the world have turned to for assistance, but rather the US Federal Reserve, which through swap lines and repo arrangements has again demonstrated how central America is to global stability. Today, </w:t>
      </w:r>
      <w:r w:rsidRPr="006E1856">
        <w:rPr>
          <w:u w:val="single"/>
        </w:rPr>
        <w:t>the US is still the singular power with the wherewithal and force projection to defend its interests globally.</w:t>
      </w:r>
      <w:r w:rsidRPr="006E1856">
        <w:rPr>
          <w:sz w:val="16"/>
        </w:rPr>
        <w:t xml:space="preserve"> Until that changes, America’s ‘Suez moment’ will still be a long way away.</w:t>
      </w:r>
    </w:p>
    <w:p w14:paraId="77C0AAED" w14:textId="2BD93C63" w:rsidR="00EF7FC1" w:rsidRPr="00EF7FC1" w:rsidRDefault="00CC6053" w:rsidP="00EF7FC1">
      <w:pPr>
        <w:pStyle w:val="Heading3"/>
      </w:pPr>
      <w:r>
        <w:t xml:space="preserve">---1AR – Democracy/Primacy Resilient </w:t>
      </w:r>
    </w:p>
    <w:p w14:paraId="201B6BFD" w14:textId="65E42A6A" w:rsidR="005C01EC" w:rsidRDefault="005C01EC" w:rsidP="005C01EC">
      <w:pPr>
        <w:pStyle w:val="Heading4"/>
      </w:pPr>
      <w:r>
        <w:t>Claims of democratic decline are overblown – there’s massive grassroots resistance to democratic erosion</w:t>
      </w:r>
    </w:p>
    <w:p w14:paraId="2920C82F" w14:textId="58AFE771" w:rsidR="005C01EC" w:rsidRPr="005C01EC" w:rsidRDefault="005C01EC" w:rsidP="005C01EC">
      <w:r w:rsidRPr="005C01EC">
        <w:rPr>
          <w:b/>
          <w:bCs/>
        </w:rPr>
        <w:t>Drezner 2/4</w:t>
      </w:r>
      <w:r>
        <w:t xml:space="preserve"> (Daniel W. Drezner, professor of international politics at the Fletcher School of Law and Diplomacy at Tufts University. “The resiliency of American democracy”, </w:t>
      </w:r>
      <w:r>
        <w:rPr>
          <w:i/>
          <w:iCs/>
        </w:rPr>
        <w:t xml:space="preserve">The Washington Post. </w:t>
      </w:r>
      <w:hyperlink r:id="rId109" w:history="1">
        <w:r w:rsidRPr="00EA2F0B">
          <w:rPr>
            <w:rStyle w:val="Hyperlink"/>
          </w:rPr>
          <w:t>https://www.washingtonpost.com/outlook/2020/02/04/resiliency-american-democracy/</w:t>
        </w:r>
      </w:hyperlink>
      <w:r>
        <w:t>, 2/4/2020)</w:t>
      </w:r>
    </w:p>
    <w:p w14:paraId="02BDA384" w14:textId="59A428E3" w:rsidR="004141CF" w:rsidRPr="004C6801" w:rsidRDefault="005C01EC" w:rsidP="004C6801">
      <w:pPr>
        <w:rPr>
          <w:u w:val="single"/>
        </w:rPr>
      </w:pPr>
      <w:r w:rsidRPr="005C01EC">
        <w:rPr>
          <w:sz w:val="14"/>
        </w:rPr>
        <w:t xml:space="preserve">On Monday, the hard-working staff here at Spoiler Alerts sounded pretty gloomy about the state of American civic life. As it turns out, elected officials are behaving exactly as political scientists predicted they would behave, focusing like a laser beam on staying in power. This has led Republicans to demonstrate slavish devotion to the president, and congressional Republicans in particular to show amazing deference to executive power. Furthermore, as Jonathan Swan of Axios reported on Sunday, President </w:t>
      </w:r>
      <w:r w:rsidRPr="00352C70">
        <w:rPr>
          <w:rStyle w:val="StyleUnderline"/>
          <w:highlight w:val="yellow"/>
        </w:rPr>
        <w:t>Trump’s takeaway from his Senate acquittal is that he’s bulletproof</w:t>
      </w:r>
      <w:r w:rsidRPr="005C01EC">
        <w:rPr>
          <w:rStyle w:val="StyleUnderline"/>
        </w:rPr>
        <w:t>.</w:t>
      </w:r>
      <w:r w:rsidRPr="005C01EC">
        <w:rPr>
          <w:sz w:val="14"/>
        </w:rPr>
        <w:t xml:space="preserve"> “Trump and his entire inner circle convey supreme self-confidence, bordering on a sense of invincibility,” according to Swan. “</w:t>
      </w:r>
      <w:r w:rsidRPr="005C01EC">
        <w:rPr>
          <w:rStyle w:val="StyleUnderline"/>
        </w:rPr>
        <w:t>Over the past month, Trumpworld’s sense of being unbeatable has only grown. This is partly because the president sometimes defines victory in narrow terms.”</w:t>
      </w:r>
      <w:r w:rsidRPr="005C01EC">
        <w:rPr>
          <w:sz w:val="14"/>
        </w:rPr>
        <w:t xml:space="preserve"> The idea, perhaps best exemplified by Sen. Joni Ernst (R-Iowa), that Trump has learned his lesson from the impeachment episode is risible. </w:t>
      </w:r>
      <w:r w:rsidRPr="00352C70">
        <w:rPr>
          <w:rStyle w:val="Emphasis"/>
          <w:highlight w:val="yellow"/>
        </w:rPr>
        <w:t>So is that it for American democracy? Nah</w:t>
      </w:r>
      <w:r w:rsidRPr="005C01EC">
        <w:rPr>
          <w:rStyle w:val="Emphasis"/>
        </w:rPr>
        <w:t>.</w:t>
      </w:r>
      <w:r>
        <w:rPr>
          <w:rStyle w:val="Emphasis"/>
        </w:rPr>
        <w:t xml:space="preserve"> </w:t>
      </w:r>
      <w:r w:rsidRPr="005C01EC">
        <w:rPr>
          <w:sz w:val="14"/>
        </w:rPr>
        <w:t xml:space="preserve">I do not want to minimize the illiberal nature of the Trump administration. </w:t>
      </w:r>
      <w:r w:rsidRPr="00352C70">
        <w:rPr>
          <w:rStyle w:val="StyleUnderline"/>
          <w:highlight w:val="yellow"/>
        </w:rPr>
        <w:t>When</w:t>
      </w:r>
      <w:r w:rsidRPr="005C01EC">
        <w:rPr>
          <w:rStyle w:val="StyleUnderline"/>
        </w:rPr>
        <w:t xml:space="preserve"> Secretary of State Mike </w:t>
      </w:r>
      <w:r w:rsidRPr="00352C70">
        <w:rPr>
          <w:rStyle w:val="StyleUnderline"/>
          <w:highlight w:val="yellow"/>
        </w:rPr>
        <w:t>Pompeo pitches a fit because an NPR reporter acts like a reporter</w:t>
      </w:r>
      <w:r w:rsidRPr="005C01EC">
        <w:rPr>
          <w:rStyle w:val="StyleUnderline"/>
        </w:rPr>
        <w:t xml:space="preserve"> and then tries to claim his behavior is perfectly consistent with press freedom, </w:t>
      </w:r>
      <w:r w:rsidRPr="00352C70">
        <w:rPr>
          <w:rStyle w:val="StyleUnderline"/>
          <w:highlight w:val="yellow"/>
        </w:rPr>
        <w:t>he is, you know, lying. That is not good for America</w:t>
      </w:r>
      <w:r w:rsidRPr="005C01EC">
        <w:rPr>
          <w:rStyle w:val="StyleUnderline"/>
        </w:rPr>
        <w:t xml:space="preserve">. </w:t>
      </w:r>
      <w:r w:rsidRPr="00352C70">
        <w:rPr>
          <w:rStyle w:val="StyleUnderline"/>
          <w:highlight w:val="yellow"/>
        </w:rPr>
        <w:t>Neither is the reported effort by Trump to punish</w:t>
      </w:r>
      <w:r w:rsidRPr="005C01EC">
        <w:rPr>
          <w:rStyle w:val="StyleUnderline"/>
        </w:rPr>
        <w:t xml:space="preserve"> </w:t>
      </w:r>
      <w:r w:rsidRPr="005C01EC">
        <w:rPr>
          <w:rStyle w:val="StyleUnderline"/>
          <w:sz w:val="14"/>
          <w:u w:val="none"/>
        </w:rPr>
        <w:t>former national security adviser John</w:t>
      </w:r>
      <w:r w:rsidRPr="005C01EC">
        <w:rPr>
          <w:rStyle w:val="StyleUnderline"/>
        </w:rPr>
        <w:t xml:space="preserve"> </w:t>
      </w:r>
      <w:r w:rsidRPr="00352C70">
        <w:rPr>
          <w:rStyle w:val="StyleUnderline"/>
          <w:highlight w:val="yellow"/>
        </w:rPr>
        <w:t>Bolton for writing a memoir</w:t>
      </w:r>
      <w:r w:rsidRPr="005C01EC">
        <w:rPr>
          <w:rStyle w:val="StyleUnderline"/>
        </w:rPr>
        <w:t xml:space="preserve"> confirming everything the House managers said about Trump.</w:t>
      </w:r>
      <w:r>
        <w:rPr>
          <w:rStyle w:val="StyleUnderline"/>
        </w:rPr>
        <w:t xml:space="preserve"> </w:t>
      </w:r>
      <w:r w:rsidRPr="00352C70">
        <w:rPr>
          <w:rStyle w:val="Emphasis"/>
          <w:highlight w:val="yellow"/>
        </w:rPr>
        <w:t>These petty acts of revenge</w:t>
      </w:r>
      <w:r w:rsidRPr="005C01EC">
        <w:rPr>
          <w:rStyle w:val="Emphasis"/>
        </w:rPr>
        <w:t xml:space="preserve">, while troubling, </w:t>
      </w:r>
      <w:r w:rsidRPr="00352C70">
        <w:rPr>
          <w:rStyle w:val="Emphasis"/>
          <w:highlight w:val="yellow"/>
        </w:rPr>
        <w:t>are not the end of the republic</w:t>
      </w:r>
      <w:r w:rsidRPr="005C01EC">
        <w:rPr>
          <w:sz w:val="14"/>
        </w:rPr>
        <w:t xml:space="preserve">. And even if elected officials seem to be behaving in as self-interested a manner as political scientists would predict, American politics is about more than just those officials. </w:t>
      </w:r>
      <w:r w:rsidRPr="00352C70">
        <w:rPr>
          <w:rStyle w:val="StyleUnderline"/>
          <w:highlight w:val="yellow"/>
        </w:rPr>
        <w:t>The American public</w:t>
      </w:r>
      <w:r w:rsidRPr="005C01EC">
        <w:rPr>
          <w:rStyle w:val="StyleUnderline"/>
        </w:rPr>
        <w:t xml:space="preserve"> also </w:t>
      </w:r>
      <w:r w:rsidRPr="00352C70">
        <w:rPr>
          <w:rStyle w:val="StyleUnderline"/>
          <w:highlight w:val="yellow"/>
        </w:rPr>
        <w:t>matters, and they have not taken too kindly to this sort of swamplike behavior</w:t>
      </w:r>
      <w:r w:rsidRPr="005C01EC">
        <w:rPr>
          <w:rStyle w:val="StyleUnderline"/>
        </w:rPr>
        <w:t>.</w:t>
      </w:r>
      <w:r>
        <w:rPr>
          <w:rStyle w:val="StyleUnderline"/>
        </w:rPr>
        <w:t xml:space="preserve"> </w:t>
      </w:r>
      <w:r w:rsidRPr="005C01EC">
        <w:rPr>
          <w:rStyle w:val="StyleUnderline"/>
        </w:rPr>
        <w:t xml:space="preserve">Erica Chenoweth, Jeremy Pressman and others have detailed the rise in organized political protests since the start of the Trump presidency. </w:t>
      </w:r>
      <w:r w:rsidRPr="00352C70">
        <w:rPr>
          <w:rStyle w:val="StyleUnderline"/>
          <w:highlight w:val="yellow"/>
        </w:rPr>
        <w:t>This kind of civil society activism mattered in the 2018 midterms and will matter for the 2020 election and beyond</w:t>
      </w:r>
      <w:r w:rsidRPr="005C01EC">
        <w:rPr>
          <w:sz w:val="14"/>
        </w:rPr>
        <w:t xml:space="preserve">. Lara Putnam and Gabriel Perez Putnam made a similar point last summer in the Washington Monthly: “Something different has been happening in Trump-era America. </w:t>
      </w:r>
      <w:r w:rsidRPr="005C01EC">
        <w:rPr>
          <w:rStyle w:val="StyleUnderline"/>
        </w:rPr>
        <w:t>The local grassroots groups that arose after the 2016 election have developed a strikingly effective infrastructural mix — including new local groups, reanimated Democratic Party structures, and passionate campaigns for previously ignored local and legislative offices — to create a dense, overlapping system with multiple on-ramps to electoral action.”</w:t>
      </w:r>
      <w:r>
        <w:rPr>
          <w:rStyle w:val="StyleUnderline"/>
        </w:rPr>
        <w:t xml:space="preserve"> </w:t>
      </w:r>
      <w:r w:rsidRPr="005C01EC">
        <w:rPr>
          <w:rStyle w:val="StyleUnderline"/>
        </w:rPr>
        <w:t>Contrary to the fears of some, it would appear that Americans opposed to Trump’s brand of illiberalism are doing something about it</w:t>
      </w:r>
      <w:r w:rsidRPr="005C01EC">
        <w:rPr>
          <w:sz w:val="14"/>
        </w:rPr>
        <w:t xml:space="preserve">. And regardless of what one hears about divisions among Democrats, the latest </w:t>
      </w:r>
      <w:r w:rsidRPr="00352C70">
        <w:rPr>
          <w:rStyle w:val="StyleUnderline"/>
          <w:highlight w:val="yellow"/>
        </w:rPr>
        <w:t>Voter Study Group findings by</w:t>
      </w:r>
      <w:r w:rsidRPr="005C01EC">
        <w:rPr>
          <w:rStyle w:val="StyleUnderline"/>
        </w:rPr>
        <w:t xml:space="preserve"> John </w:t>
      </w:r>
      <w:r w:rsidRPr="00352C70">
        <w:rPr>
          <w:rStyle w:val="StyleUnderline"/>
          <w:highlight w:val="yellow"/>
        </w:rPr>
        <w:t>Sides and</w:t>
      </w:r>
      <w:r w:rsidRPr="005C01EC">
        <w:rPr>
          <w:rStyle w:val="StyleUnderline"/>
        </w:rPr>
        <w:t xml:space="preserve"> Robert </w:t>
      </w:r>
      <w:r w:rsidRPr="00352C70">
        <w:rPr>
          <w:rStyle w:val="StyleUnderline"/>
          <w:highlight w:val="yellow"/>
        </w:rPr>
        <w:t>Griffin reveal</w:t>
      </w:r>
      <w:r w:rsidRPr="005C01EC">
        <w:rPr>
          <w:sz w:val="14"/>
        </w:rPr>
        <w:t xml:space="preserve"> that </w:t>
      </w:r>
      <w:r w:rsidRPr="00352C70">
        <w:rPr>
          <w:rStyle w:val="Emphasis"/>
          <w:highlight w:val="yellow"/>
        </w:rPr>
        <w:t>“Democratic primary voters are fairly unified in their favorable views of the leading candidates</w:t>
      </w:r>
      <w:r w:rsidRPr="005C01EC">
        <w:rPr>
          <w:rStyle w:val="Emphasis"/>
        </w:rPr>
        <w:t xml:space="preserve"> [and] </w:t>
      </w:r>
      <w:r w:rsidRPr="00352C70">
        <w:rPr>
          <w:rStyle w:val="Emphasis"/>
          <w:highlight w:val="yellow"/>
        </w:rPr>
        <w:t>they are even more unified in their opposition to</w:t>
      </w:r>
      <w:r w:rsidRPr="005C01EC">
        <w:rPr>
          <w:rStyle w:val="Emphasis"/>
        </w:rPr>
        <w:t xml:space="preserve"> President Donald </w:t>
      </w:r>
      <w:r w:rsidRPr="00352C70">
        <w:rPr>
          <w:rStyle w:val="Emphasis"/>
          <w:highlight w:val="yellow"/>
        </w:rPr>
        <w:t>Trump.”</w:t>
      </w:r>
      <w:r w:rsidRPr="005C01EC">
        <w:rPr>
          <w:sz w:val="14"/>
        </w:rPr>
        <w:t xml:space="preserve"> Similarly, </w:t>
      </w:r>
      <w:r w:rsidRPr="005C01EC">
        <w:rPr>
          <w:rStyle w:val="Emphasis"/>
        </w:rPr>
        <w:t>for all the talk of democracy vanishing in the United States, neither experts nor the public actually believes this</w:t>
      </w:r>
      <w:r w:rsidRPr="005C01EC">
        <w:rPr>
          <w:sz w:val="14"/>
        </w:rPr>
        <w:t xml:space="preserve">. </w:t>
      </w:r>
      <w:r w:rsidRPr="00352C70">
        <w:rPr>
          <w:rStyle w:val="StyleUnderline"/>
          <w:highlight w:val="yellow"/>
        </w:rPr>
        <w:t>A group of political scientists founded Bright Line Watch</w:t>
      </w:r>
      <w:r w:rsidRPr="005C01EC">
        <w:rPr>
          <w:rStyle w:val="StyleUnderline"/>
        </w:rPr>
        <w:t xml:space="preserve"> to examine whether both political scientists and the public perceives the erosion of American democracy.</w:t>
      </w:r>
      <w:r w:rsidRPr="005C01EC">
        <w:rPr>
          <w:sz w:val="14"/>
        </w:rPr>
        <w:t xml:space="preserve"> </w:t>
      </w:r>
      <w:r w:rsidRPr="00352C70">
        <w:rPr>
          <w:rStyle w:val="StyleUnderline"/>
          <w:highlight w:val="yellow"/>
        </w:rPr>
        <w:t>Their latest wave of surveys</w:t>
      </w:r>
      <w:r w:rsidRPr="005C01EC">
        <w:rPr>
          <w:rStyle w:val="StyleUnderline"/>
        </w:rPr>
        <w:t xml:space="preserve">, from the end of last year, </w:t>
      </w:r>
      <w:r w:rsidRPr="00352C70">
        <w:rPr>
          <w:rStyle w:val="StyleUnderline"/>
          <w:highlight w:val="yellow"/>
        </w:rPr>
        <w:t>found that “</w:t>
      </w:r>
      <w:r w:rsidRPr="00352C70">
        <w:rPr>
          <w:rStyle w:val="Emphasis"/>
          <w:highlight w:val="yellow"/>
        </w:rPr>
        <w:t>perceptions of the overall performance of American democracy remain stable among both experts and the public</w:t>
      </w:r>
      <w:r w:rsidRPr="00352C70">
        <w:rPr>
          <w:rStyle w:val="StyleUnderline"/>
          <w:highlight w:val="yellow"/>
        </w:rPr>
        <w:t xml:space="preserve"> </w:t>
      </w:r>
      <w:r w:rsidRPr="00352C70">
        <w:rPr>
          <w:rStyle w:val="StyleUnderline"/>
        </w:rPr>
        <w:t xml:space="preserve">since we began surveying each group.” </w:t>
      </w:r>
      <w:r w:rsidRPr="00352C70">
        <w:rPr>
          <w:sz w:val="14"/>
        </w:rPr>
        <w:t>The rise</w:t>
      </w:r>
      <w:r w:rsidRPr="005C01EC">
        <w:rPr>
          <w:sz w:val="14"/>
        </w:rPr>
        <w:t xml:space="preserve"> of populism has made it fashionable among political scientists and the general public to argue that there are fewer differences between democracies and autocracies than previously thought. It is certainly true that the picture is not as black and white as it used to be. Last month, however, Elizabeth N. Saunders and Susan D. Hyde published an outstanding review essay in the journal International Organization that is a must-read for political scientists. They argue that although democratic leaders might be able to reduce domestic constraints on their range of behavior, they are still more constrained than autocracies most of the time: “Our reading is that the tone of research on autocracies in [international relations] is often too optimistic, while the tone of research on democracies is sometimes too gloomy.” The same could be said of the current tone of political discourse about the state of the American polity. </w:t>
      </w:r>
      <w:r w:rsidRPr="005C01EC">
        <w:rPr>
          <w:rStyle w:val="StyleUnderline"/>
        </w:rPr>
        <w:t>Things are not great. But they are also not as bad as one would infer from online debates, which might be a bit out of touch.</w:t>
      </w:r>
      <w:r>
        <w:rPr>
          <w:rStyle w:val="StyleUnderline"/>
        </w:rPr>
        <w:t xml:space="preserve"> </w:t>
      </w:r>
      <w:r w:rsidRPr="005C01EC">
        <w:rPr>
          <w:rStyle w:val="StyleUnderline"/>
        </w:rPr>
        <w:t>Congress might refuse to demonstrate any kind of political will. The rest of the country is starting to make a different choice.</w:t>
      </w:r>
    </w:p>
    <w:p w14:paraId="78AFB5FD" w14:textId="4036B979" w:rsidR="001E1752" w:rsidRPr="004C6801" w:rsidRDefault="004141CF" w:rsidP="004C6801">
      <w:pPr>
        <w:pStyle w:val="Heading2"/>
      </w:pPr>
      <w:r w:rsidRPr="004C6801">
        <w:t xml:space="preserve">Impact Turn </w:t>
      </w:r>
    </w:p>
    <w:p w14:paraId="0E762B7B" w14:textId="56E549D3" w:rsidR="004141CF" w:rsidRDefault="004141CF" w:rsidP="004141CF">
      <w:pPr>
        <w:pStyle w:val="Heading3"/>
      </w:pPr>
      <w:r>
        <w:t xml:space="preserve">Impact Turn – Noko Wag the Dog </w:t>
      </w:r>
    </w:p>
    <w:p w14:paraId="4C86D262" w14:textId="02C4B103" w:rsidR="004141CF" w:rsidRDefault="00446717" w:rsidP="004141CF">
      <w:pPr>
        <w:pStyle w:val="Heading4"/>
      </w:pPr>
      <w:r>
        <w:t xml:space="preserve">Trump would launch a preemptive strike at Noko if he lost the </w:t>
      </w:r>
      <w:r w:rsidR="005952DA">
        <w:t>election -</w:t>
      </w:r>
      <w:r>
        <w:t xml:space="preserve"> that ensures, tit for tat retaliation, the breakdown of the nuclear taboo and nuclear war – turns every impact </w:t>
      </w:r>
    </w:p>
    <w:p w14:paraId="2597B300" w14:textId="56AD8E4D" w:rsidR="004141CF" w:rsidRPr="004141CF" w:rsidRDefault="004141CF" w:rsidP="004141CF">
      <w:r w:rsidRPr="004141CF">
        <w:rPr>
          <w:b/>
          <w:bCs/>
        </w:rPr>
        <w:t>Beres 6/15</w:t>
      </w:r>
      <w:r>
        <w:t xml:space="preserve"> (Louis René Beres, Ph.D., Princeton, Emeritus Professor of International Law @ Purdue. “What If A North Korea Nuclear Crisis Should Coincide With Election Loss For Donald J. Trump?”, </w:t>
      </w:r>
      <w:r>
        <w:rPr>
          <w:i/>
          <w:iCs/>
        </w:rPr>
        <w:t xml:space="preserve">Modern Diplomacy. </w:t>
      </w:r>
      <w:hyperlink r:id="rId110" w:history="1">
        <w:r w:rsidRPr="0027485E">
          <w:rPr>
            <w:rStyle w:val="Hyperlink"/>
          </w:rPr>
          <w:t>https://moderndiplomacy.eu/2020/06/15/what-if-a-north-korea-nuclear-crisis-should-coincide-with-election-loss-for-donald-j-trump/</w:t>
        </w:r>
      </w:hyperlink>
      <w:r>
        <w:t xml:space="preserve">, 6/15/2020) </w:t>
      </w:r>
    </w:p>
    <w:p w14:paraId="533AB6A5" w14:textId="0CCE45BB" w:rsidR="004141CF" w:rsidRDefault="004141CF" w:rsidP="004141CF">
      <w:pPr>
        <w:rPr>
          <w:b/>
          <w:bCs/>
          <w:u w:val="single"/>
        </w:rPr>
      </w:pPr>
      <w:r w:rsidRPr="00863323">
        <w:rPr>
          <w:u w:val="single"/>
        </w:rPr>
        <w:t xml:space="preserve">If push comes to shove, especially </w:t>
      </w:r>
      <w:r w:rsidRPr="00352C70">
        <w:rPr>
          <w:b/>
          <w:bCs/>
          <w:highlight w:val="yellow"/>
          <w:u w:val="single"/>
        </w:rPr>
        <w:t>in the midst of a dissembling presidential election</w:t>
      </w:r>
      <w:r w:rsidRPr="00863323">
        <w:rPr>
          <w:u w:val="single"/>
        </w:rPr>
        <w:t xml:space="preserve">, Donald </w:t>
      </w:r>
      <w:r w:rsidRPr="00352C70">
        <w:rPr>
          <w:b/>
          <w:bCs/>
          <w:highlight w:val="yellow"/>
          <w:u w:val="single"/>
        </w:rPr>
        <w:t>Trump could decide to undertake selective military action against North Kore</w:t>
      </w:r>
      <w:r w:rsidRPr="00863323">
        <w:rPr>
          <w:b/>
          <w:bCs/>
          <w:u w:val="single"/>
        </w:rPr>
        <w:t>a</w:t>
      </w:r>
      <w:r w:rsidRPr="00B2656D">
        <w:rPr>
          <w:sz w:val="16"/>
        </w:rPr>
        <w:t xml:space="preserve">. </w:t>
      </w:r>
      <w:r w:rsidRPr="00863323">
        <w:rPr>
          <w:u w:val="single"/>
        </w:rPr>
        <w:t>In response, Pyongyang – then having no realistic option to launching certain presumptively gainful forms of armed reprisal</w:t>
      </w:r>
      <w:r w:rsidR="00B2656D">
        <w:rPr>
          <w:u w:val="single"/>
        </w:rPr>
        <w:t xml:space="preserve"> </w:t>
      </w:r>
      <w:r w:rsidRPr="00863323">
        <w:rPr>
          <w:u w:val="single"/>
        </w:rPr>
        <w:t>–</w:t>
      </w:r>
      <w:r w:rsidR="00B2656D">
        <w:rPr>
          <w:u w:val="single"/>
        </w:rPr>
        <w:t xml:space="preserve"> </w:t>
      </w:r>
      <w:r w:rsidRPr="00863323">
        <w:rPr>
          <w:u w:val="single"/>
        </w:rPr>
        <w:t>could choose to strike American military forces in the region</w:t>
      </w:r>
      <w:r w:rsidRPr="00B2656D">
        <w:rPr>
          <w:sz w:val="16"/>
        </w:rPr>
        <w:t>, and/or certain other carefully selected targets in Japan, Guam, or South Korea. Them whatever North Korea’s preferred configuration of selected targets, Kim Jung Un’s retaliatory blow would</w:t>
      </w:r>
      <w:r w:rsidR="00B2656D" w:rsidRPr="00B2656D">
        <w:rPr>
          <w:sz w:val="16"/>
        </w:rPr>
        <w:t xml:space="preserve"> </w:t>
      </w:r>
      <w:r w:rsidRPr="00B2656D">
        <w:rPr>
          <w:sz w:val="16"/>
        </w:rPr>
        <w:t>likely be designed not to elicit any unacceptably massive (possibly even nuclear) American counter-retaliations.</w:t>
      </w:r>
      <w:r w:rsidR="00B2656D" w:rsidRPr="00B2656D">
        <w:rPr>
          <w:sz w:val="16"/>
        </w:rPr>
        <w:t xml:space="preserve"> </w:t>
      </w:r>
      <w:r w:rsidRPr="00B2656D">
        <w:rPr>
          <w:sz w:val="16"/>
        </w:rPr>
        <w:t xml:space="preserve">Assuming enemy rationality, this assumption is persuasive even if Kim were correct that he had already the required range-capacity to strike American cities. Nonetheless, </w:t>
      </w:r>
      <w:r w:rsidRPr="00863323">
        <w:rPr>
          <w:u w:val="single"/>
        </w:rPr>
        <w:t xml:space="preserve">amid unprecedented circumstances of in extremis atomicum, </w:t>
      </w:r>
      <w:r w:rsidRPr="00352C70">
        <w:rPr>
          <w:b/>
          <w:bCs/>
          <w:highlight w:val="yellow"/>
          <w:u w:val="single"/>
        </w:rPr>
        <w:t>virtually anything could happen</w:t>
      </w:r>
      <w:r w:rsidRPr="00863323">
        <w:rPr>
          <w:u w:val="single"/>
        </w:rPr>
        <w:t>.</w:t>
      </w:r>
      <w:r w:rsidR="00B2656D">
        <w:rPr>
          <w:u w:val="single"/>
        </w:rPr>
        <w:t xml:space="preserve"> </w:t>
      </w:r>
      <w:r w:rsidRPr="00352C70">
        <w:rPr>
          <w:highlight w:val="yellow"/>
          <w:u w:val="single"/>
        </w:rPr>
        <w:t>If Trump should sometime decide to launch a defensive first-strike</w:t>
      </w:r>
      <w:r w:rsidRPr="00863323">
        <w:rPr>
          <w:u w:val="single"/>
        </w:rPr>
        <w:t>, a “preemption,” perhaps as the apocalyptic apotheosis</w:t>
      </w:r>
      <w:r w:rsidR="00B2656D">
        <w:rPr>
          <w:u w:val="single"/>
        </w:rPr>
        <w:t xml:space="preserve"> </w:t>
      </w:r>
      <w:r w:rsidRPr="00863323">
        <w:rPr>
          <w:u w:val="single"/>
        </w:rPr>
        <w:t xml:space="preserve">of Joe Biden’s utterly worst fears, </w:t>
      </w:r>
      <w:r w:rsidRPr="00352C70">
        <w:rPr>
          <w:highlight w:val="yellow"/>
          <w:u w:val="single"/>
        </w:rPr>
        <w:t>the North Korean response</w:t>
      </w:r>
      <w:r w:rsidRPr="00863323">
        <w:rPr>
          <w:u w:val="single"/>
        </w:rPr>
        <w:t xml:space="preserve">, whether rational or irrational, </w:t>
      </w:r>
      <w:r w:rsidRPr="00352C70">
        <w:rPr>
          <w:highlight w:val="yellow"/>
          <w:u w:val="single"/>
        </w:rPr>
        <w:t>could be “disproportionate</w:t>
      </w:r>
      <w:r w:rsidRPr="00863323">
        <w:rPr>
          <w:u w:val="single"/>
        </w:rPr>
        <w:t>.”</w:t>
      </w:r>
      <w:r w:rsidRPr="00B2656D">
        <w:rPr>
          <w:sz w:val="16"/>
        </w:rPr>
        <w:t xml:space="preserve">[18] </w:t>
      </w:r>
      <w:r w:rsidRPr="00863323">
        <w:rPr>
          <w:u w:val="single"/>
        </w:rPr>
        <w:t>In that very unstable case, one</w:t>
      </w:r>
      <w:r w:rsidR="00B2656D">
        <w:rPr>
          <w:u w:val="single"/>
        </w:rPr>
        <w:t xml:space="preserve"> </w:t>
      </w:r>
      <w:r w:rsidRPr="00863323">
        <w:rPr>
          <w:u w:val="single"/>
        </w:rPr>
        <w:t xml:space="preserve">rife with uncertain potential for a more continuously unfettered escalation, </w:t>
      </w:r>
      <w:r w:rsidRPr="00352C70">
        <w:rPr>
          <w:b/>
          <w:bCs/>
          <w:highlight w:val="yellow"/>
          <w:u w:val="single"/>
          <w:bdr w:val="single" w:sz="4" w:space="0" w:color="auto"/>
        </w:rPr>
        <w:t>any contemplated introduction of nuclear weapons into the mix might not be rejected</w:t>
      </w:r>
      <w:r w:rsidRPr="00863323">
        <w:rPr>
          <w:b/>
          <w:bCs/>
          <w:u w:val="single"/>
          <w:bdr w:val="single" w:sz="4" w:space="0" w:color="auto"/>
        </w:rPr>
        <w:t>.</w:t>
      </w:r>
      <w:r w:rsidR="00B2656D">
        <w:rPr>
          <w:b/>
          <w:bCs/>
          <w:u w:val="single"/>
        </w:rPr>
        <w:t xml:space="preserve"> </w:t>
      </w:r>
      <w:r w:rsidRPr="00B2656D">
        <w:rPr>
          <w:sz w:val="16"/>
        </w:rPr>
        <w:t>Not at all. What then?</w:t>
      </w:r>
      <w:r w:rsidR="00B2656D" w:rsidRPr="00B2656D">
        <w:rPr>
          <w:sz w:val="16"/>
        </w:rPr>
        <w:t xml:space="preserve"> </w:t>
      </w:r>
      <w:r w:rsidRPr="00B2656D">
        <w:rPr>
          <w:sz w:val="16"/>
        </w:rPr>
        <w:t xml:space="preserve">There is more. Such an introduction would not necessarily have to originate on the American side. This sobering inference is unassailably valid, in part, because </w:t>
      </w:r>
      <w:r w:rsidRPr="00B2656D">
        <w:rPr>
          <w:u w:val="single"/>
        </w:rPr>
        <w:t>North Korea has previously displayed verifiable forms of nuclear weapons/ballistic missile capability.</w:t>
      </w:r>
      <w:r w:rsidRPr="00B2656D">
        <w:rPr>
          <w:sz w:val="16"/>
        </w:rPr>
        <w:t xml:space="preserve"> According to sources within the South Korean intelligence services, North Korea maintains approximately one hundred nuclear-related sites, including thirteen specific “Research Institutes.” The same sources estimate thirteen to eighteen enriched uranium warheads, and at least thirteen different kinds of missiles.</w:t>
      </w:r>
      <w:r w:rsidR="00B2656D" w:rsidRPr="00B2656D">
        <w:rPr>
          <w:sz w:val="16"/>
        </w:rPr>
        <w:t xml:space="preserve"> </w:t>
      </w:r>
      <w:r w:rsidRPr="00B2656D">
        <w:rPr>
          <w:sz w:val="16"/>
        </w:rPr>
        <w:t>The Pukguksong 1and 2; and Hwasong – 12, 13, and 14, can allegedly reach targets up to 12,000 kilometers from launch site.[19]</w:t>
      </w:r>
      <w:r w:rsidR="00B2656D" w:rsidRPr="00B2656D">
        <w:rPr>
          <w:sz w:val="16"/>
        </w:rPr>
        <w:t xml:space="preserve"> </w:t>
      </w:r>
      <w:r w:rsidRPr="00352C70">
        <w:rPr>
          <w:highlight w:val="yellow"/>
          <w:u w:val="single"/>
        </w:rPr>
        <w:t xml:space="preserve">In any such escalating circumstances, Mr. Trump could settle upon using a “mad dog” strategy vis-à-vis President Kim. </w:t>
      </w:r>
      <w:r w:rsidRPr="00352C70">
        <w:rPr>
          <w:b/>
          <w:bCs/>
          <w:highlight w:val="yellow"/>
          <w:u w:val="single"/>
        </w:rPr>
        <w:t>The American leader could render himself dependent upon an untested strategy of pretended irrationality</w:t>
      </w:r>
      <w:r w:rsidRPr="00B2656D">
        <w:rPr>
          <w:u w:val="single"/>
        </w:rPr>
        <w:t>, or what I have frequently</w:t>
      </w:r>
      <w:r w:rsidR="00B2656D">
        <w:rPr>
          <w:u w:val="single"/>
        </w:rPr>
        <w:t xml:space="preserve"> </w:t>
      </w:r>
      <w:r w:rsidRPr="00B2656D">
        <w:rPr>
          <w:u w:val="single"/>
        </w:rPr>
        <w:t>called in my own published books and monographs (produced over the past fifty years) the “rationality of pretended irrationality.”</w:t>
      </w:r>
      <w:r w:rsidRPr="00352C70">
        <w:rPr>
          <w:b/>
          <w:bCs/>
          <w:highlight w:val="yellow"/>
          <w:u w:val="single"/>
        </w:rPr>
        <w:t>Any such belligerent dependence</w:t>
      </w:r>
      <w:r w:rsidRPr="00B2656D">
        <w:rPr>
          <w:b/>
          <w:bCs/>
          <w:u w:val="single"/>
        </w:rPr>
        <w:t>,</w:t>
      </w:r>
      <w:r w:rsidRPr="00B2656D">
        <w:rPr>
          <w:u w:val="single"/>
        </w:rPr>
        <w:t xml:space="preserve"> while intuitively sensible and compelling to Mr. Trump, </w:t>
      </w:r>
      <w:r w:rsidRPr="00352C70">
        <w:rPr>
          <w:b/>
          <w:bCs/>
          <w:highlight w:val="yellow"/>
          <w:u w:val="single"/>
        </w:rPr>
        <w:t>could backfire</w:t>
      </w:r>
      <w:r w:rsidRPr="00B2656D">
        <w:rPr>
          <w:u w:val="single"/>
        </w:rPr>
        <w:t xml:space="preserve">, thereby </w:t>
      </w:r>
      <w:r w:rsidRPr="00352C70">
        <w:rPr>
          <w:b/>
          <w:bCs/>
          <w:highlight w:val="yellow"/>
          <w:u w:val="single"/>
        </w:rPr>
        <w:t>opening up an irreversible path</w:t>
      </w:r>
      <w:r w:rsidRPr="00352C70">
        <w:rPr>
          <w:highlight w:val="yellow"/>
          <w:u w:val="single"/>
        </w:rPr>
        <w:t xml:space="preserve"> to</w:t>
      </w:r>
      <w:r w:rsidRPr="00B2656D">
        <w:rPr>
          <w:u w:val="single"/>
        </w:rPr>
        <w:t xml:space="preserve"> certain potentially </w:t>
      </w:r>
      <w:r w:rsidRPr="00352C70">
        <w:rPr>
          <w:b/>
          <w:bCs/>
          <w:highlight w:val="yellow"/>
          <w:u w:val="single"/>
        </w:rPr>
        <w:t>unstoppable escalations.</w:t>
      </w:r>
      <w:r w:rsidR="00B2656D">
        <w:rPr>
          <w:b/>
          <w:bCs/>
          <w:u w:val="single"/>
        </w:rPr>
        <w:t xml:space="preserve"> </w:t>
      </w:r>
      <w:r w:rsidRPr="00B2656D">
        <w:rPr>
          <w:u w:val="single"/>
        </w:rPr>
        <w:t>If, on the other hand, President Donald Trump’s defensive first strike against North Korea were recognizably less than massive, a fully rational</w:t>
      </w:r>
      <w:r w:rsidR="00B2656D">
        <w:rPr>
          <w:u w:val="single"/>
        </w:rPr>
        <w:t xml:space="preserve"> </w:t>
      </w:r>
      <w:r w:rsidRPr="00B2656D">
        <w:rPr>
          <w:u w:val="single"/>
        </w:rPr>
        <w:t xml:space="preserve">adversary in Pyongyang might determine that his own chosen reprisal should be correspondingly “limited.” But if Mr. Trump’s consciously rational and systematically calibrated attack upon North Korea were wittingly or unwittingly launched against an irrational enemy leadership, </w:t>
      </w:r>
      <w:r w:rsidRPr="00352C70">
        <w:rPr>
          <w:b/>
          <w:bCs/>
          <w:highlight w:val="yellow"/>
          <w:u w:val="single"/>
        </w:rPr>
        <w:t>the response from Kim Jung Un could then be an “all out” retaliation</w:t>
      </w:r>
      <w:r w:rsidRPr="00B2656D">
        <w:rPr>
          <w:b/>
          <w:bCs/>
          <w:u w:val="single"/>
        </w:rPr>
        <w:t>.</w:t>
      </w:r>
      <w:r w:rsidRPr="00B2656D">
        <w:rPr>
          <w:sz w:val="16"/>
        </w:rPr>
        <w:t xml:space="preserve"> Plausibly, </w:t>
      </w:r>
      <w:r w:rsidRPr="00B2656D">
        <w:rPr>
          <w:u w:val="single"/>
        </w:rPr>
        <w:t>such an unanticipated response, whether nuclear or</w:t>
      </w:r>
      <w:r w:rsidR="00B2656D">
        <w:rPr>
          <w:u w:val="single"/>
        </w:rPr>
        <w:t xml:space="preserve"> </w:t>
      </w:r>
      <w:r w:rsidRPr="00B2656D">
        <w:rPr>
          <w:u w:val="single"/>
        </w:rPr>
        <w:t>non-nuclear, would be directed at some as yet undeterminable combination of U.S., South Korean, and Japanese targets.</w:t>
      </w:r>
      <w:r w:rsidR="00B2656D">
        <w:rPr>
          <w:u w:val="single"/>
        </w:rPr>
        <w:t xml:space="preserve"> </w:t>
      </w:r>
      <w:r w:rsidRPr="00B2656D">
        <w:rPr>
          <w:b/>
          <w:bCs/>
          <w:u w:val="single"/>
        </w:rPr>
        <w:t xml:space="preserve">Cumulatively, </w:t>
      </w:r>
      <w:r w:rsidRPr="00352C70">
        <w:rPr>
          <w:b/>
          <w:bCs/>
          <w:highlight w:val="yellow"/>
          <w:u w:val="single"/>
        </w:rPr>
        <w:t>this sort of response could inflict substantial or even catastrophic harms.</w:t>
      </w:r>
      <w:r w:rsidRPr="00B2656D">
        <w:rPr>
          <w:b/>
          <w:bCs/>
          <w:u w:val="single"/>
        </w:rPr>
        <w:t xml:space="preserve"> </w:t>
      </w:r>
      <w:r w:rsidRPr="00B2656D">
        <w:rPr>
          <w:u w:val="single"/>
        </w:rPr>
        <w:t>North Korea’s unconventional weapons already include biological agents</w:t>
      </w:r>
      <w:r w:rsidRPr="00B2656D">
        <w:rPr>
          <w:sz w:val="16"/>
        </w:rPr>
        <w:t xml:space="preserve"> (Pyongyang maintains three Biological Research Institutes within the country’s National Academy of Sciences) and chemical ordnance (currently estimated at 5,000 tons of weaponized material). Even a perfectly rational North Korean leadership could sometime calculate that all-out retaliations would make perfect strategic sense.</w:t>
      </w:r>
      <w:r w:rsidR="00B2656D" w:rsidRPr="00B2656D">
        <w:rPr>
          <w:sz w:val="16"/>
        </w:rPr>
        <w:t xml:space="preserve"> </w:t>
      </w:r>
      <w:r w:rsidRPr="00B2656D">
        <w:rPr>
          <w:u w:val="single"/>
        </w:rPr>
        <w:t>In facing off against each other, even under optimal assumptions of</w:t>
      </w:r>
      <w:r w:rsidR="00B2656D">
        <w:rPr>
          <w:u w:val="single"/>
        </w:rPr>
        <w:t xml:space="preserve"> </w:t>
      </w:r>
      <w:r w:rsidRPr="00B2656D">
        <w:rPr>
          <w:u w:val="single"/>
        </w:rPr>
        <w:t>mutual rationality, both President Trump and President Kim Jung Un would have to concern themselves with all possible miscalculations, errors in information, unauthorized uses of strategic weapons, mechanical or computer malfunctions and myriad nuances of cyber-defense/cyber-war.</w:t>
      </w:r>
      <w:r w:rsidRPr="00B2656D">
        <w:rPr>
          <w:sz w:val="16"/>
        </w:rPr>
        <w:t xml:space="preserve"> </w:t>
      </w:r>
      <w:r w:rsidRPr="00B2656D">
        <w:rPr>
          <w:u w:val="single"/>
        </w:rPr>
        <w:t xml:space="preserve">In other words, </w:t>
      </w:r>
      <w:r w:rsidRPr="00352C70">
        <w:rPr>
          <w:b/>
          <w:bCs/>
          <w:highlight w:val="yellow"/>
          <w:u w:val="single"/>
          <w:bdr w:val="single" w:sz="4" w:space="0" w:color="auto"/>
        </w:rPr>
        <w:t>even if both</w:t>
      </w:r>
      <w:r w:rsidRPr="00B2656D">
        <w:rPr>
          <w:u w:val="single"/>
          <w:bdr w:val="single" w:sz="4" w:space="0" w:color="auto"/>
        </w:rPr>
        <w:t xml:space="preserve"> President </w:t>
      </w:r>
      <w:r w:rsidRPr="00352C70">
        <w:rPr>
          <w:b/>
          <w:bCs/>
          <w:highlight w:val="yellow"/>
          <w:u w:val="single"/>
          <w:bdr w:val="single" w:sz="4" w:space="0" w:color="auto"/>
        </w:rPr>
        <w:t>Trump and</w:t>
      </w:r>
      <w:r w:rsidRPr="00B2656D">
        <w:rPr>
          <w:b/>
          <w:bCs/>
          <w:u w:val="single"/>
          <w:bdr w:val="single" w:sz="4" w:space="0" w:color="auto"/>
        </w:rPr>
        <w:t xml:space="preserve"> </w:t>
      </w:r>
      <w:r w:rsidRPr="00B2656D">
        <w:rPr>
          <w:u w:val="single"/>
          <w:bdr w:val="single" w:sz="4" w:space="0" w:color="auto"/>
        </w:rPr>
        <w:t xml:space="preserve">President </w:t>
      </w:r>
      <w:r w:rsidRPr="00352C70">
        <w:rPr>
          <w:b/>
          <w:bCs/>
          <w:highlight w:val="yellow"/>
          <w:u w:val="single"/>
          <w:bdr w:val="single" w:sz="4" w:space="0" w:color="auto"/>
        </w:rPr>
        <w:t>Kim were abundantly capable, humane</w:t>
      </w:r>
      <w:r w:rsidRPr="00B2656D">
        <w:rPr>
          <w:u w:val="single"/>
          <w:bdr w:val="single" w:sz="4" w:space="0" w:color="auto"/>
        </w:rPr>
        <w:t xml:space="preserve">[20] </w:t>
      </w:r>
      <w:r w:rsidRPr="00352C70">
        <w:rPr>
          <w:b/>
          <w:bCs/>
          <w:highlight w:val="yellow"/>
          <w:u w:val="single"/>
          <w:bdr w:val="single" w:sz="4" w:space="0" w:color="auto"/>
        </w:rPr>
        <w:t>and focused</w:t>
      </w:r>
      <w:r w:rsidRPr="00B2656D">
        <w:rPr>
          <w:u w:val="single"/>
        </w:rPr>
        <w:t xml:space="preserve"> – a markedly generous assumption, to be sure – </w:t>
      </w:r>
      <w:r w:rsidRPr="00352C70">
        <w:rPr>
          <w:b/>
          <w:bCs/>
          <w:highlight w:val="yellow"/>
          <w:u w:val="single"/>
          <w:bdr w:val="single" w:sz="4" w:space="0" w:color="auto"/>
        </w:rPr>
        <w:t>northeast Asia might still descend</w:t>
      </w:r>
      <w:r w:rsidRPr="00B2656D">
        <w:rPr>
          <w:b/>
          <w:bCs/>
          <w:u w:val="single"/>
          <w:bdr w:val="single" w:sz="4" w:space="0" w:color="auto"/>
        </w:rPr>
        <w:t xml:space="preserve"> rapidly </w:t>
      </w:r>
      <w:r w:rsidRPr="00352C70">
        <w:rPr>
          <w:b/>
          <w:bCs/>
          <w:highlight w:val="yellow"/>
          <w:u w:val="single"/>
          <w:bdr w:val="single" w:sz="4" w:space="0" w:color="auto"/>
        </w:rPr>
        <w:t>toward</w:t>
      </w:r>
      <w:r w:rsidRPr="00B2656D">
        <w:rPr>
          <w:b/>
          <w:bCs/>
          <w:u w:val="single"/>
          <w:bdr w:val="single" w:sz="4" w:space="0" w:color="auto"/>
        </w:rPr>
        <w:t xml:space="preserve"> some form or other of </w:t>
      </w:r>
      <w:r w:rsidRPr="00352C70">
        <w:rPr>
          <w:b/>
          <w:bCs/>
          <w:highlight w:val="yellow"/>
          <w:u w:val="single"/>
          <w:bdr w:val="single" w:sz="4" w:space="0" w:color="auto"/>
        </w:rPr>
        <w:t>uncontrollable nuclear war</w:t>
      </w:r>
      <w:r w:rsidRPr="00B2656D">
        <w:rPr>
          <w:u w:val="single"/>
        </w:rPr>
        <w:t xml:space="preserve">. </w:t>
      </w:r>
      <w:r w:rsidRPr="00B2656D">
        <w:rPr>
          <w:sz w:val="16"/>
        </w:rPr>
        <w:t xml:space="preserve">If this dire prospect were not already sobering enough, </w:t>
      </w:r>
      <w:r w:rsidRPr="00B2656D">
        <w:rPr>
          <w:u w:val="single"/>
        </w:rPr>
        <w:t xml:space="preserve">it is also reasonable to expect that </w:t>
      </w:r>
      <w:r w:rsidRPr="00352C70">
        <w:rPr>
          <w:b/>
          <w:bCs/>
          <w:highlight w:val="yellow"/>
          <w:u w:val="single"/>
        </w:rPr>
        <w:t>the corresponding erasure of a once-prevailing nuclear taboo would substantially heighten the likelihood of nuclear conflict in other parts of the globe,</w:t>
      </w:r>
      <w:r w:rsidRPr="00B2656D">
        <w:rPr>
          <w:b/>
          <w:bCs/>
          <w:u w:val="single"/>
        </w:rPr>
        <w:t xml:space="preserve"> especially </w:t>
      </w:r>
      <w:r w:rsidRPr="00352C70">
        <w:rPr>
          <w:b/>
          <w:bCs/>
          <w:highlight w:val="yellow"/>
          <w:u w:val="single"/>
        </w:rPr>
        <w:t>southwest Asia</w:t>
      </w:r>
      <w:r w:rsidRPr="00B2656D">
        <w:rPr>
          <w:b/>
          <w:bCs/>
          <w:u w:val="single"/>
        </w:rPr>
        <w:t xml:space="preserve"> (e.g., Pakistan and India), </w:t>
      </w:r>
      <w:r w:rsidRPr="00352C70">
        <w:rPr>
          <w:b/>
          <w:bCs/>
          <w:highlight w:val="yellow"/>
          <w:u w:val="single"/>
        </w:rPr>
        <w:t>and/</w:t>
      </w:r>
      <w:r w:rsidRPr="00B2656D">
        <w:rPr>
          <w:b/>
          <w:bCs/>
          <w:u w:val="single"/>
        </w:rPr>
        <w:t xml:space="preserve">or </w:t>
      </w:r>
      <w:r w:rsidRPr="00352C70">
        <w:rPr>
          <w:b/>
          <w:bCs/>
          <w:highlight w:val="yellow"/>
          <w:u w:val="single"/>
        </w:rPr>
        <w:t>the Middle East</w:t>
      </w:r>
      <w:r w:rsidRPr="00B2656D">
        <w:rPr>
          <w:b/>
          <w:bCs/>
          <w:u w:val="single"/>
        </w:rPr>
        <w:t xml:space="preserve"> (e.g., Israel and Iran).</w:t>
      </w:r>
    </w:p>
    <w:p w14:paraId="6055E0F6" w14:textId="77777777" w:rsidR="004C6801" w:rsidRPr="00B2656D" w:rsidRDefault="004C6801" w:rsidP="004141CF">
      <w:pPr>
        <w:rPr>
          <w:b/>
          <w:bCs/>
          <w:u w:val="single"/>
        </w:rPr>
      </w:pPr>
    </w:p>
    <w:p w14:paraId="25221249" w14:textId="77777777" w:rsidR="004141CF" w:rsidRPr="00B2656D" w:rsidRDefault="004141CF" w:rsidP="004C6801">
      <w:pPr>
        <w:pStyle w:val="Heading1"/>
      </w:pPr>
    </w:p>
    <w:p w14:paraId="11DC5E1C" w14:textId="001891D1" w:rsidR="001E1752" w:rsidRDefault="001E1752" w:rsidP="004C6801">
      <w:pPr>
        <w:pStyle w:val="Heading1"/>
      </w:pPr>
      <w:r>
        <w:t xml:space="preserve">AT: Negative Arguments </w:t>
      </w:r>
    </w:p>
    <w:p w14:paraId="499EAAFC" w14:textId="75D9B5C8" w:rsidR="001E1752" w:rsidRDefault="001E1752" w:rsidP="001E1752">
      <w:pPr>
        <w:pStyle w:val="Heading3"/>
      </w:pPr>
      <w:r>
        <w:t xml:space="preserve">AT: Trump’s Base Support is Strong </w:t>
      </w:r>
    </w:p>
    <w:p w14:paraId="4921ED63" w14:textId="450C4F0C" w:rsidR="001E1752" w:rsidRDefault="001E1752" w:rsidP="001E1752">
      <w:pPr>
        <w:pStyle w:val="Heading4"/>
      </w:pPr>
      <w:r>
        <w:t xml:space="preserve">Even if Trump maintains base support he is losing crucial </w:t>
      </w:r>
      <w:r w:rsidR="00E51D6F">
        <w:t xml:space="preserve">demographics of Republican voters </w:t>
      </w:r>
    </w:p>
    <w:p w14:paraId="5F5E8795" w14:textId="4F5BB14E" w:rsidR="001E1752" w:rsidRPr="001E1752" w:rsidRDefault="001E1752" w:rsidP="001E1752">
      <w:pPr>
        <w:rPr>
          <w:i/>
          <w:iCs/>
        </w:rPr>
      </w:pPr>
      <w:r w:rsidRPr="001E1752">
        <w:rPr>
          <w:b/>
          <w:bCs/>
        </w:rPr>
        <w:t>Smith 6/9</w:t>
      </w:r>
      <w:r>
        <w:t xml:space="preserve"> (David Smith, Washington DC bureau chief @ The Guardian. “Republican criticism of Trump grows – but will it make a difference at the polls?”, </w:t>
      </w:r>
      <w:r>
        <w:rPr>
          <w:i/>
          <w:iCs/>
        </w:rPr>
        <w:t xml:space="preserve">The Guardian. </w:t>
      </w:r>
      <w:hyperlink r:id="rId111" w:history="1">
        <w:r w:rsidRPr="00820C17">
          <w:rPr>
            <w:rStyle w:val="Hyperlink"/>
          </w:rPr>
          <w:t>https://www.theguardian.com/us-news/2020/jun/09/republicans-donald-trump-protests-election-2020</w:t>
        </w:r>
      </w:hyperlink>
      <w:r>
        <w:t xml:space="preserve">, 6/9/2020) </w:t>
      </w:r>
    </w:p>
    <w:p w14:paraId="2905892F" w14:textId="6062668A" w:rsidR="001E1752" w:rsidRPr="001E1752" w:rsidRDefault="001E1752" w:rsidP="001E1752">
      <w:pPr>
        <w:rPr>
          <w:sz w:val="16"/>
        </w:rPr>
      </w:pPr>
      <w:r w:rsidRPr="001E1752">
        <w:rPr>
          <w:sz w:val="16"/>
        </w:rPr>
        <w:t xml:space="preserve">But </w:t>
      </w:r>
      <w:r w:rsidRPr="001E1752">
        <w:rPr>
          <w:rStyle w:val="StyleUnderline"/>
        </w:rPr>
        <w:t xml:space="preserve">a </w:t>
      </w:r>
      <w:r w:rsidRPr="00B32596">
        <w:rPr>
          <w:rStyle w:val="StyleUnderline"/>
          <w:highlight w:val="yellow"/>
        </w:rPr>
        <w:t>growing chorus of Republicans and military leaders have condemned Trump’s aggressive response to the protests</w:t>
      </w:r>
      <w:r w:rsidRPr="001E1752">
        <w:rPr>
          <w:rStyle w:val="StyleUnderline"/>
        </w:rPr>
        <w:t>,</w:t>
      </w:r>
      <w:r w:rsidRPr="001E1752">
        <w:rPr>
          <w:sz w:val="16"/>
        </w:rPr>
        <w:t xml:space="preserve"> which included a threat to deploy American soldiers on the streets and showed little intellectual or emotional grasp of centuries of racial injustice. Last week, Trump’s former defence secretary, the retired general Jim </w:t>
      </w:r>
      <w:r w:rsidRPr="00B32596">
        <w:rPr>
          <w:rStyle w:val="StyleUnderline"/>
          <w:highlight w:val="yellow"/>
        </w:rPr>
        <w:t>Mattis, spoke out against what he called Trump’s “deliberate” efforts to divide the country</w:t>
      </w:r>
      <w:r w:rsidRPr="001E1752">
        <w:rPr>
          <w:sz w:val="16"/>
        </w:rPr>
        <w:t xml:space="preserve">. His long-awaited intervention was welcomed by Romney, now a senator for Utah, and the retired four-star general John Kelly, Trump’s former chief of staff. The former Joint Chiefs of Staff chairmen Michael Mullen and Martin Dempsey have also eviscerated Trump’s handling of the unrest. And last week the Republican senator Lisa </w:t>
      </w:r>
      <w:r w:rsidRPr="00B32596">
        <w:rPr>
          <w:rStyle w:val="StyleUnderline"/>
          <w:highlight w:val="yellow"/>
        </w:rPr>
        <w:t>Murkowski admitted she was “struggling” with whether to support Trump’s re-election</w:t>
      </w:r>
      <w:r w:rsidRPr="001E1752">
        <w:rPr>
          <w:rStyle w:val="StyleUnderline"/>
        </w:rPr>
        <w:t>.</w:t>
      </w:r>
      <w:r w:rsidRPr="001E1752">
        <w:rPr>
          <w:sz w:val="16"/>
        </w:rPr>
        <w:t xml:space="preserve"> </w:t>
      </w:r>
      <w:r w:rsidRPr="001E1752">
        <w:rPr>
          <w:rStyle w:val="StyleUnderline"/>
        </w:rPr>
        <w:t xml:space="preserve">Several </w:t>
      </w:r>
      <w:r w:rsidRPr="00B32596">
        <w:rPr>
          <w:rStyle w:val="StyleUnderline"/>
          <w:highlight w:val="yellow"/>
        </w:rPr>
        <w:t>Republican groups have formed to oppose his 2020 bid, including Republican Voters Against Trump, whic</w:t>
      </w:r>
      <w:r w:rsidRPr="001E1752">
        <w:rPr>
          <w:rStyle w:val="StyleUnderline"/>
        </w:rPr>
        <w:t xml:space="preserve">h last week launched </w:t>
      </w:r>
      <w:r w:rsidRPr="00B32596">
        <w:rPr>
          <w:rStyle w:val="StyleUnderline"/>
          <w:highlight w:val="yellow"/>
        </w:rPr>
        <w:t>a $10m digital ad campaign</w:t>
      </w:r>
      <w:r w:rsidRPr="001E1752">
        <w:rPr>
          <w:rStyle w:val="StyleUnderline"/>
        </w:rPr>
        <w:t>, and the Lincoln Project</w:t>
      </w:r>
      <w:r w:rsidRPr="001E1752">
        <w:rPr>
          <w:sz w:val="16"/>
        </w:rPr>
        <w:t xml:space="preserve">, which has produced a series of hard-hitting advertisements that got under the president’s skin. Wilson, who is also one of its co-founders, said: “For a long time individuals in the party were very suppressed by the fear of Donald Trump destroying them because he would tweet about them, he would say bad things about them and it could wreck somebody’s primary chances or hurt them in some other political space. </w:t>
      </w:r>
      <w:r w:rsidRPr="001E1752">
        <w:rPr>
          <w:rStyle w:val="StyleUnderline"/>
        </w:rPr>
        <w:t xml:space="preserve">“Now we’ve reached a point where </w:t>
      </w:r>
      <w:r w:rsidRPr="001E1752">
        <w:rPr>
          <w:rStyle w:val="Emphasis"/>
        </w:rPr>
        <w:t>the intolerance for his incompetence has reached just stratospheric levels.</w:t>
      </w:r>
      <w:r w:rsidRPr="001E1752">
        <w:rPr>
          <w:rStyle w:val="StyleUnderline"/>
        </w:rPr>
        <w:t xml:space="preserve"> People just cannot abide it. It’s one thing to say, ‘Oh, he’s rough around the edges but he gets things done,’ but now he’s failing in so many dimensions that people are no longer tolerant of it.”</w:t>
      </w:r>
      <w:r>
        <w:rPr>
          <w:rStyle w:val="StyleUnderline"/>
        </w:rPr>
        <w:t xml:space="preserve"> </w:t>
      </w:r>
      <w:r w:rsidRPr="00B32596">
        <w:rPr>
          <w:rStyle w:val="StyleUnderline"/>
          <w:highlight w:val="yellow"/>
        </w:rPr>
        <w:t xml:space="preserve">Some Republicans fear that Trump’s unpopularity, </w:t>
      </w:r>
      <w:r w:rsidRPr="00B32596">
        <w:rPr>
          <w:rStyle w:val="StyleUnderline"/>
        </w:rPr>
        <w:t>which led to defeat in the House of Representatives in 2018</w:t>
      </w:r>
      <w:r w:rsidRPr="00B32596">
        <w:rPr>
          <w:rStyle w:val="StyleUnderline"/>
          <w:highlight w:val="yellow"/>
        </w:rPr>
        <w:t>, could cost them their Senate seats in November</w:t>
      </w:r>
      <w:r w:rsidRPr="001E1752">
        <w:rPr>
          <w:sz w:val="16"/>
        </w:rPr>
        <w:t xml:space="preserve">. Wilson added: “His political standing has collapsed so greatly that it’s easier for these folks to not feel the same risk level. </w:t>
      </w:r>
      <w:r w:rsidRPr="001E1752">
        <w:rPr>
          <w:rStyle w:val="StyleUnderline"/>
        </w:rPr>
        <w:t>There’s going to come a point very soon where having a nasty tweet from the president is a badge of honour and a tool of survival because my rule of ‘</w:t>
      </w:r>
      <w:r w:rsidRPr="001E1752">
        <w:rPr>
          <w:rStyle w:val="Emphasis"/>
        </w:rPr>
        <w:t>everything Trump touches dies’ is real.</w:t>
      </w:r>
      <w:r>
        <w:rPr>
          <w:rStyle w:val="StyleUnderline"/>
        </w:rPr>
        <w:t xml:space="preserve"> </w:t>
      </w:r>
      <w:r w:rsidRPr="001E1752">
        <w:rPr>
          <w:sz w:val="16"/>
        </w:rPr>
        <w:t xml:space="preserve">“The people that are trying to get away from it now, I think, are going to end up in a better position than they would have been prior to this. There are many more people that are going to put daylight between themselves and this president because he is political herpes. They don’t want to be touched by it.” </w:t>
      </w:r>
      <w:r w:rsidRPr="001E1752">
        <w:rPr>
          <w:rStyle w:val="Emphasis"/>
        </w:rPr>
        <w:t>There are reasons to be cautious</w:t>
      </w:r>
      <w:r w:rsidRPr="001E1752">
        <w:rPr>
          <w:sz w:val="16"/>
        </w:rPr>
        <w:t xml:space="preserve">, however. </w:t>
      </w:r>
      <w:r w:rsidRPr="001E1752">
        <w:rPr>
          <w:rStyle w:val="StyleUnderline"/>
        </w:rPr>
        <w:t>Trump has the backing of more Republican elected officials than he did in 2016,</w:t>
      </w:r>
      <w:r w:rsidRPr="001E1752">
        <w:rPr>
          <w:sz w:val="16"/>
        </w:rPr>
        <w:t xml:space="preserve"> with many having learned to bite their lips and be grateful for his tax cuts, conservative judges and other policies. Those now criticising the president did not vote for him in 2016 either, and </w:t>
      </w:r>
      <w:r w:rsidRPr="001E1752">
        <w:rPr>
          <w:rStyle w:val="StyleUnderline"/>
        </w:rPr>
        <w:t xml:space="preserve">Romney pinned his colours to the mast when he was the sole Republican to vote for Trump’s removal from office after the impeachment trial. </w:t>
      </w:r>
      <w:r w:rsidRPr="001E1752">
        <w:rPr>
          <w:sz w:val="16"/>
        </w:rPr>
        <w:t xml:space="preserve">Moreover, </w:t>
      </w:r>
      <w:r w:rsidRPr="001E1752">
        <w:rPr>
          <w:rStyle w:val="StyleUnderline"/>
        </w:rPr>
        <w:t>attacks from party elders have sometimes been counterproductive, reinforcing Trump’s image as a Washington outsider who will shake up the status quo.</w:t>
      </w:r>
      <w:r>
        <w:rPr>
          <w:rStyle w:val="StyleUnderline"/>
        </w:rPr>
        <w:t xml:space="preserve"> </w:t>
      </w:r>
      <w:r w:rsidRPr="00B32596">
        <w:rPr>
          <w:rStyle w:val="Emphasis"/>
          <w:highlight w:val="yellow"/>
        </w:rPr>
        <w:t>The president’s base remains solid, and his “law and order” response to the protests is likely to harden it even further</w:t>
      </w:r>
      <w:r w:rsidRPr="001E1752">
        <w:rPr>
          <w:rStyle w:val="Emphasis"/>
        </w:rPr>
        <w:t>.</w:t>
      </w:r>
      <w:r w:rsidRPr="001E1752">
        <w:rPr>
          <w:sz w:val="16"/>
        </w:rPr>
        <w:t xml:space="preserve"> In a recent NBC News/ Wall Street Journal poll, </w:t>
      </w:r>
      <w:r w:rsidRPr="001E1752">
        <w:rPr>
          <w:rStyle w:val="StyleUnderline"/>
        </w:rPr>
        <w:t>Biden stands at 49% and Trump at 42%, though among self-identified Republicans, the margin is 92% to 4% in favour of the president.</w:t>
      </w:r>
      <w:r>
        <w:rPr>
          <w:rStyle w:val="StyleUnderline"/>
        </w:rPr>
        <w:t xml:space="preserve"> </w:t>
      </w:r>
      <w:r w:rsidRPr="001E1752">
        <w:rPr>
          <w:rStyle w:val="StyleUnderline"/>
        </w:rPr>
        <w:t>A CNN analysis noted that, since 2000, no Republican ever had more than 91% of Republicans supporting him at this point in ABC News/ Washington Post polling</w:t>
      </w:r>
      <w:r w:rsidRPr="001E1752">
        <w:rPr>
          <w:sz w:val="16"/>
        </w:rPr>
        <w:t xml:space="preserve">. But </w:t>
      </w:r>
      <w:r w:rsidRPr="00B32596">
        <w:rPr>
          <w:rStyle w:val="StyleUnderline"/>
          <w:highlight w:val="yellow"/>
        </w:rPr>
        <w:t>Trump is faring worse at this point with independents and Democrats than any Republican over the same period</w:t>
      </w:r>
      <w:r w:rsidRPr="001E1752">
        <w:rPr>
          <w:rStyle w:val="StyleUnderline"/>
        </w:rPr>
        <w:t>.</w:t>
      </w:r>
      <w:r w:rsidRPr="001E1752">
        <w:rPr>
          <w:sz w:val="16"/>
        </w:rPr>
        <w:t xml:space="preserve"> </w:t>
      </w:r>
      <w:r w:rsidRPr="00B32596">
        <w:rPr>
          <w:rStyle w:val="Emphasis"/>
          <w:highlight w:val="yellow"/>
        </w:rPr>
        <w:t>The base alone may not be enough to secure a second electoral college win</w:t>
      </w:r>
      <w:r w:rsidRPr="001E1752">
        <w:rPr>
          <w:rStyle w:val="Emphasis"/>
        </w:rPr>
        <w:t>.</w:t>
      </w:r>
      <w:r>
        <w:rPr>
          <w:rStyle w:val="Emphasis"/>
        </w:rPr>
        <w:t xml:space="preserve"> </w:t>
      </w:r>
      <w:r w:rsidRPr="001E1752">
        <w:rPr>
          <w:rStyle w:val="StyleUnderline"/>
        </w:rPr>
        <w:t>Despite a global pandemic, economic slump and mass protests, Trump</w:t>
      </w:r>
      <w:r w:rsidRPr="001E1752">
        <w:rPr>
          <w:sz w:val="16"/>
        </w:rPr>
        <w:t xml:space="preserve">, who in April tweeted that Mutiny on the Bounty was one of his favourite films, </w:t>
      </w:r>
      <w:r w:rsidRPr="001E1752">
        <w:rPr>
          <w:rStyle w:val="StyleUnderline"/>
        </w:rPr>
        <w:t>has been quick to crush any signs of rebellion.</w:t>
      </w:r>
      <w:r w:rsidRPr="001E1752">
        <w:rPr>
          <w:sz w:val="16"/>
        </w:rPr>
        <w:t xml:space="preserve"> Murkowski, Powell and Romney were all met with disparaging tweets, a clear warning to anyone else who might be tempted.</w:t>
      </w:r>
    </w:p>
    <w:p w14:paraId="546C9755" w14:textId="77777777" w:rsidR="001E1752" w:rsidRDefault="001E1752" w:rsidP="001E1752"/>
    <w:p w14:paraId="64F667C0" w14:textId="77777777" w:rsidR="001E1752" w:rsidRDefault="001E1752" w:rsidP="001E1752"/>
    <w:p w14:paraId="3C1FA8B3" w14:textId="77777777" w:rsidR="001E1752" w:rsidRPr="001E1752" w:rsidRDefault="001E1752" w:rsidP="001E1752"/>
    <w:sectPr w:rsidR="001E1752" w:rsidRPr="001E1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D034D4D"/>
    <w:multiLevelType w:val="hybridMultilevel"/>
    <w:tmpl w:val="3878D646"/>
    <w:lvl w:ilvl="0" w:tplc="85A455E8">
      <w:start w:val="20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1901392"/>
    <w:docVar w:name="VerbatimVersion" w:val="5.1"/>
  </w:docVars>
  <w:rsids>
    <w:rsidRoot w:val="00347A51"/>
    <w:rsid w:val="00001DBC"/>
    <w:rsid w:val="000139A3"/>
    <w:rsid w:val="0001516B"/>
    <w:rsid w:val="00021CEA"/>
    <w:rsid w:val="00030052"/>
    <w:rsid w:val="000324AF"/>
    <w:rsid w:val="00034AE1"/>
    <w:rsid w:val="00046E80"/>
    <w:rsid w:val="000617BD"/>
    <w:rsid w:val="00063F1E"/>
    <w:rsid w:val="000640BA"/>
    <w:rsid w:val="000663A3"/>
    <w:rsid w:val="00073F1E"/>
    <w:rsid w:val="00075AA2"/>
    <w:rsid w:val="00081709"/>
    <w:rsid w:val="0009083D"/>
    <w:rsid w:val="0009566D"/>
    <w:rsid w:val="0009584D"/>
    <w:rsid w:val="000A43DB"/>
    <w:rsid w:val="000C1F48"/>
    <w:rsid w:val="000C7BD7"/>
    <w:rsid w:val="000D1433"/>
    <w:rsid w:val="000D43C2"/>
    <w:rsid w:val="000D5334"/>
    <w:rsid w:val="000D537E"/>
    <w:rsid w:val="000E2647"/>
    <w:rsid w:val="000E26E0"/>
    <w:rsid w:val="000F3096"/>
    <w:rsid w:val="000F75F5"/>
    <w:rsid w:val="00100833"/>
    <w:rsid w:val="00104529"/>
    <w:rsid w:val="00105942"/>
    <w:rsid w:val="00106C02"/>
    <w:rsid w:val="00107396"/>
    <w:rsid w:val="00111B1B"/>
    <w:rsid w:val="0011350D"/>
    <w:rsid w:val="00117F91"/>
    <w:rsid w:val="00121089"/>
    <w:rsid w:val="00125801"/>
    <w:rsid w:val="00130AA5"/>
    <w:rsid w:val="00136345"/>
    <w:rsid w:val="0014261A"/>
    <w:rsid w:val="00144A4C"/>
    <w:rsid w:val="0014504D"/>
    <w:rsid w:val="001467A9"/>
    <w:rsid w:val="001530E7"/>
    <w:rsid w:val="001551ED"/>
    <w:rsid w:val="00161637"/>
    <w:rsid w:val="00163E1D"/>
    <w:rsid w:val="00171B73"/>
    <w:rsid w:val="00176AB0"/>
    <w:rsid w:val="00177B7D"/>
    <w:rsid w:val="00182700"/>
    <w:rsid w:val="0018322D"/>
    <w:rsid w:val="00187BC0"/>
    <w:rsid w:val="001A2CB0"/>
    <w:rsid w:val="001A31B9"/>
    <w:rsid w:val="001A38E7"/>
    <w:rsid w:val="001B1831"/>
    <w:rsid w:val="001B4255"/>
    <w:rsid w:val="001B5776"/>
    <w:rsid w:val="001C017E"/>
    <w:rsid w:val="001C399C"/>
    <w:rsid w:val="001C50D2"/>
    <w:rsid w:val="001D29AE"/>
    <w:rsid w:val="001E1752"/>
    <w:rsid w:val="001E3111"/>
    <w:rsid w:val="001E37E3"/>
    <w:rsid w:val="001E527A"/>
    <w:rsid w:val="001E7156"/>
    <w:rsid w:val="001F78CE"/>
    <w:rsid w:val="001F7D48"/>
    <w:rsid w:val="001F7D72"/>
    <w:rsid w:val="002146BB"/>
    <w:rsid w:val="002201DC"/>
    <w:rsid w:val="0022660C"/>
    <w:rsid w:val="002278A0"/>
    <w:rsid w:val="00231397"/>
    <w:rsid w:val="0023702B"/>
    <w:rsid w:val="0024055D"/>
    <w:rsid w:val="002471FE"/>
    <w:rsid w:val="00247BAA"/>
    <w:rsid w:val="002505DC"/>
    <w:rsid w:val="00251FC7"/>
    <w:rsid w:val="00256725"/>
    <w:rsid w:val="00261383"/>
    <w:rsid w:val="00271B37"/>
    <w:rsid w:val="00277808"/>
    <w:rsid w:val="00282055"/>
    <w:rsid w:val="002855A7"/>
    <w:rsid w:val="0028703C"/>
    <w:rsid w:val="00290077"/>
    <w:rsid w:val="002930D7"/>
    <w:rsid w:val="0029340D"/>
    <w:rsid w:val="002A0D55"/>
    <w:rsid w:val="002B146A"/>
    <w:rsid w:val="002B1588"/>
    <w:rsid w:val="002B5425"/>
    <w:rsid w:val="002B5E17"/>
    <w:rsid w:val="002C2E26"/>
    <w:rsid w:val="002C4D05"/>
    <w:rsid w:val="002D34A6"/>
    <w:rsid w:val="002D506A"/>
    <w:rsid w:val="002E1205"/>
    <w:rsid w:val="002F446D"/>
    <w:rsid w:val="00301586"/>
    <w:rsid w:val="00302212"/>
    <w:rsid w:val="003039D1"/>
    <w:rsid w:val="0031003D"/>
    <w:rsid w:val="00315690"/>
    <w:rsid w:val="00316B75"/>
    <w:rsid w:val="003242D8"/>
    <w:rsid w:val="003252E4"/>
    <w:rsid w:val="00325646"/>
    <w:rsid w:val="00331980"/>
    <w:rsid w:val="003354E1"/>
    <w:rsid w:val="0033692B"/>
    <w:rsid w:val="00340F65"/>
    <w:rsid w:val="003413B5"/>
    <w:rsid w:val="003419CF"/>
    <w:rsid w:val="003460F2"/>
    <w:rsid w:val="00347A51"/>
    <w:rsid w:val="00352C70"/>
    <w:rsid w:val="00354489"/>
    <w:rsid w:val="00354FCC"/>
    <w:rsid w:val="00366008"/>
    <w:rsid w:val="00376EB4"/>
    <w:rsid w:val="0038158C"/>
    <w:rsid w:val="003828C9"/>
    <w:rsid w:val="0038508D"/>
    <w:rsid w:val="003850CB"/>
    <w:rsid w:val="003902BA"/>
    <w:rsid w:val="003A09E2"/>
    <w:rsid w:val="003A23BB"/>
    <w:rsid w:val="003C08D2"/>
    <w:rsid w:val="003C2248"/>
    <w:rsid w:val="003C3ECC"/>
    <w:rsid w:val="003D2ED9"/>
    <w:rsid w:val="003F04D2"/>
    <w:rsid w:val="003F1514"/>
    <w:rsid w:val="003F1F98"/>
    <w:rsid w:val="003F2668"/>
    <w:rsid w:val="003F5E2F"/>
    <w:rsid w:val="00400CD7"/>
    <w:rsid w:val="00402BFB"/>
    <w:rsid w:val="004061D7"/>
    <w:rsid w:val="00406624"/>
    <w:rsid w:val="00407037"/>
    <w:rsid w:val="00407A19"/>
    <w:rsid w:val="0041348A"/>
    <w:rsid w:val="004141CF"/>
    <w:rsid w:val="0042617A"/>
    <w:rsid w:val="00430031"/>
    <w:rsid w:val="00433771"/>
    <w:rsid w:val="00433EA5"/>
    <w:rsid w:val="0043509A"/>
    <w:rsid w:val="00435D1F"/>
    <w:rsid w:val="00444CE6"/>
    <w:rsid w:val="00446717"/>
    <w:rsid w:val="00450A0B"/>
    <w:rsid w:val="004536EA"/>
    <w:rsid w:val="0045466A"/>
    <w:rsid w:val="004549A5"/>
    <w:rsid w:val="004605D6"/>
    <w:rsid w:val="00463794"/>
    <w:rsid w:val="0047512E"/>
    <w:rsid w:val="0048359A"/>
    <w:rsid w:val="004913EB"/>
    <w:rsid w:val="004956BF"/>
    <w:rsid w:val="00495A64"/>
    <w:rsid w:val="0049663A"/>
    <w:rsid w:val="004B6B08"/>
    <w:rsid w:val="004C3E91"/>
    <w:rsid w:val="004C60E8"/>
    <w:rsid w:val="004C6801"/>
    <w:rsid w:val="004D2459"/>
    <w:rsid w:val="004E047A"/>
    <w:rsid w:val="004E2E23"/>
    <w:rsid w:val="004E3579"/>
    <w:rsid w:val="004E6196"/>
    <w:rsid w:val="004E728B"/>
    <w:rsid w:val="004F1366"/>
    <w:rsid w:val="004F39E0"/>
    <w:rsid w:val="004F6EA5"/>
    <w:rsid w:val="005008CE"/>
    <w:rsid w:val="00503B23"/>
    <w:rsid w:val="005043B6"/>
    <w:rsid w:val="005124D0"/>
    <w:rsid w:val="00522045"/>
    <w:rsid w:val="00537BD5"/>
    <w:rsid w:val="005406CB"/>
    <w:rsid w:val="00543DAC"/>
    <w:rsid w:val="005457B2"/>
    <w:rsid w:val="00546201"/>
    <w:rsid w:val="0055063A"/>
    <w:rsid w:val="005528A6"/>
    <w:rsid w:val="00555564"/>
    <w:rsid w:val="005630C4"/>
    <w:rsid w:val="00566D8B"/>
    <w:rsid w:val="0057268A"/>
    <w:rsid w:val="00577177"/>
    <w:rsid w:val="00586C67"/>
    <w:rsid w:val="005952DA"/>
    <w:rsid w:val="005B3918"/>
    <w:rsid w:val="005B58CB"/>
    <w:rsid w:val="005C01EC"/>
    <w:rsid w:val="005D2912"/>
    <w:rsid w:val="005D6BD0"/>
    <w:rsid w:val="005D6D5E"/>
    <w:rsid w:val="005D75DD"/>
    <w:rsid w:val="005F39D8"/>
    <w:rsid w:val="005F3CAA"/>
    <w:rsid w:val="006065BD"/>
    <w:rsid w:val="00606EB3"/>
    <w:rsid w:val="00612750"/>
    <w:rsid w:val="00617B8C"/>
    <w:rsid w:val="00627AB0"/>
    <w:rsid w:val="00641275"/>
    <w:rsid w:val="00642039"/>
    <w:rsid w:val="0064315C"/>
    <w:rsid w:val="00643F0F"/>
    <w:rsid w:val="00645FA9"/>
    <w:rsid w:val="0064617F"/>
    <w:rsid w:val="00647866"/>
    <w:rsid w:val="006563AC"/>
    <w:rsid w:val="0066272C"/>
    <w:rsid w:val="00665003"/>
    <w:rsid w:val="006707FC"/>
    <w:rsid w:val="00672FD7"/>
    <w:rsid w:val="006736B7"/>
    <w:rsid w:val="00675A06"/>
    <w:rsid w:val="0068412B"/>
    <w:rsid w:val="006862BF"/>
    <w:rsid w:val="00687AB1"/>
    <w:rsid w:val="00691FC8"/>
    <w:rsid w:val="00692457"/>
    <w:rsid w:val="006937A3"/>
    <w:rsid w:val="006940E3"/>
    <w:rsid w:val="00694474"/>
    <w:rsid w:val="006A1FAE"/>
    <w:rsid w:val="006A2AD0"/>
    <w:rsid w:val="006B3860"/>
    <w:rsid w:val="006B4E0E"/>
    <w:rsid w:val="006B7A0D"/>
    <w:rsid w:val="006C2375"/>
    <w:rsid w:val="006C6AC3"/>
    <w:rsid w:val="006D40A5"/>
    <w:rsid w:val="006D4ECC"/>
    <w:rsid w:val="006E1856"/>
    <w:rsid w:val="006E611C"/>
    <w:rsid w:val="006F1DA5"/>
    <w:rsid w:val="006F3156"/>
    <w:rsid w:val="006F63FF"/>
    <w:rsid w:val="0070042D"/>
    <w:rsid w:val="00703972"/>
    <w:rsid w:val="007052BF"/>
    <w:rsid w:val="007103A2"/>
    <w:rsid w:val="00710E7C"/>
    <w:rsid w:val="007149F1"/>
    <w:rsid w:val="00722258"/>
    <w:rsid w:val="00722DEB"/>
    <w:rsid w:val="007243E5"/>
    <w:rsid w:val="00724C14"/>
    <w:rsid w:val="00730806"/>
    <w:rsid w:val="007337A4"/>
    <w:rsid w:val="00737CB4"/>
    <w:rsid w:val="007501D3"/>
    <w:rsid w:val="00763022"/>
    <w:rsid w:val="0076349C"/>
    <w:rsid w:val="00766EA0"/>
    <w:rsid w:val="007724EA"/>
    <w:rsid w:val="00773ACE"/>
    <w:rsid w:val="00776F8B"/>
    <w:rsid w:val="007771D6"/>
    <w:rsid w:val="0079208A"/>
    <w:rsid w:val="00796E17"/>
    <w:rsid w:val="007A1560"/>
    <w:rsid w:val="007A1C36"/>
    <w:rsid w:val="007A2226"/>
    <w:rsid w:val="007A3E14"/>
    <w:rsid w:val="007B1016"/>
    <w:rsid w:val="007B4BCC"/>
    <w:rsid w:val="007C14AC"/>
    <w:rsid w:val="007C1DC1"/>
    <w:rsid w:val="007C78B7"/>
    <w:rsid w:val="007D795A"/>
    <w:rsid w:val="007E0AD6"/>
    <w:rsid w:val="007E1E92"/>
    <w:rsid w:val="007F095E"/>
    <w:rsid w:val="007F146F"/>
    <w:rsid w:val="007F1FF9"/>
    <w:rsid w:val="007F5B66"/>
    <w:rsid w:val="007F60ED"/>
    <w:rsid w:val="007F6B18"/>
    <w:rsid w:val="007F71DE"/>
    <w:rsid w:val="007F75CD"/>
    <w:rsid w:val="00800AD0"/>
    <w:rsid w:val="0080475A"/>
    <w:rsid w:val="00805E1C"/>
    <w:rsid w:val="00814F02"/>
    <w:rsid w:val="00815953"/>
    <w:rsid w:val="008179C6"/>
    <w:rsid w:val="00817A5F"/>
    <w:rsid w:val="00820642"/>
    <w:rsid w:val="00823A1C"/>
    <w:rsid w:val="00823E5D"/>
    <w:rsid w:val="008250FD"/>
    <w:rsid w:val="0083212B"/>
    <w:rsid w:val="0083387B"/>
    <w:rsid w:val="0084112B"/>
    <w:rsid w:val="00844702"/>
    <w:rsid w:val="00845B9D"/>
    <w:rsid w:val="00860984"/>
    <w:rsid w:val="00863323"/>
    <w:rsid w:val="00863F25"/>
    <w:rsid w:val="00867696"/>
    <w:rsid w:val="0087370D"/>
    <w:rsid w:val="00874DF5"/>
    <w:rsid w:val="008770FA"/>
    <w:rsid w:val="00881A28"/>
    <w:rsid w:val="00882978"/>
    <w:rsid w:val="00884517"/>
    <w:rsid w:val="00896355"/>
    <w:rsid w:val="008A20D6"/>
    <w:rsid w:val="008A43D7"/>
    <w:rsid w:val="008A618B"/>
    <w:rsid w:val="008A7161"/>
    <w:rsid w:val="008B0481"/>
    <w:rsid w:val="008B0BF8"/>
    <w:rsid w:val="008B195C"/>
    <w:rsid w:val="008B3ECB"/>
    <w:rsid w:val="008B4E85"/>
    <w:rsid w:val="008B598E"/>
    <w:rsid w:val="008B6A07"/>
    <w:rsid w:val="008B6E14"/>
    <w:rsid w:val="008B7447"/>
    <w:rsid w:val="008C1823"/>
    <w:rsid w:val="008C1B2E"/>
    <w:rsid w:val="008D345B"/>
    <w:rsid w:val="008D3E3E"/>
    <w:rsid w:val="00901CEB"/>
    <w:rsid w:val="00914785"/>
    <w:rsid w:val="0091627E"/>
    <w:rsid w:val="00927CAE"/>
    <w:rsid w:val="00931E25"/>
    <w:rsid w:val="009324FB"/>
    <w:rsid w:val="009327CC"/>
    <w:rsid w:val="009337C3"/>
    <w:rsid w:val="00941C97"/>
    <w:rsid w:val="00946A2B"/>
    <w:rsid w:val="00952C79"/>
    <w:rsid w:val="00960248"/>
    <w:rsid w:val="00960DFC"/>
    <w:rsid w:val="009612AD"/>
    <w:rsid w:val="0097032B"/>
    <w:rsid w:val="009708A8"/>
    <w:rsid w:val="00970DCC"/>
    <w:rsid w:val="00983E3B"/>
    <w:rsid w:val="00993178"/>
    <w:rsid w:val="0099729B"/>
    <w:rsid w:val="009A06F9"/>
    <w:rsid w:val="009B135E"/>
    <w:rsid w:val="009C30D8"/>
    <w:rsid w:val="009C57A9"/>
    <w:rsid w:val="009D193A"/>
    <w:rsid w:val="009D2EAD"/>
    <w:rsid w:val="009D54B2"/>
    <w:rsid w:val="009D5C1E"/>
    <w:rsid w:val="009D6AE9"/>
    <w:rsid w:val="009E1922"/>
    <w:rsid w:val="009E1C30"/>
    <w:rsid w:val="009E328C"/>
    <w:rsid w:val="009E3A07"/>
    <w:rsid w:val="009E4EEE"/>
    <w:rsid w:val="009E6727"/>
    <w:rsid w:val="009F4004"/>
    <w:rsid w:val="009F7ED2"/>
    <w:rsid w:val="00A01981"/>
    <w:rsid w:val="00A03A57"/>
    <w:rsid w:val="00A06773"/>
    <w:rsid w:val="00A1106A"/>
    <w:rsid w:val="00A14FCF"/>
    <w:rsid w:val="00A15C96"/>
    <w:rsid w:val="00A21622"/>
    <w:rsid w:val="00A27F70"/>
    <w:rsid w:val="00A344F5"/>
    <w:rsid w:val="00A3519A"/>
    <w:rsid w:val="00A376E3"/>
    <w:rsid w:val="00A40CE8"/>
    <w:rsid w:val="00A4265A"/>
    <w:rsid w:val="00A43498"/>
    <w:rsid w:val="00A47D0F"/>
    <w:rsid w:val="00A537FF"/>
    <w:rsid w:val="00A62673"/>
    <w:rsid w:val="00A633CD"/>
    <w:rsid w:val="00A676B4"/>
    <w:rsid w:val="00A717C3"/>
    <w:rsid w:val="00A93661"/>
    <w:rsid w:val="00A95652"/>
    <w:rsid w:val="00AA660B"/>
    <w:rsid w:val="00AB639C"/>
    <w:rsid w:val="00AB6989"/>
    <w:rsid w:val="00AC0AB8"/>
    <w:rsid w:val="00AC1DA3"/>
    <w:rsid w:val="00AC44CF"/>
    <w:rsid w:val="00AD2BC8"/>
    <w:rsid w:val="00AD5B1F"/>
    <w:rsid w:val="00AD7C94"/>
    <w:rsid w:val="00AE2341"/>
    <w:rsid w:val="00AE3245"/>
    <w:rsid w:val="00B016AB"/>
    <w:rsid w:val="00B07508"/>
    <w:rsid w:val="00B1338A"/>
    <w:rsid w:val="00B156DD"/>
    <w:rsid w:val="00B2107B"/>
    <w:rsid w:val="00B2643C"/>
    <w:rsid w:val="00B2656D"/>
    <w:rsid w:val="00B32596"/>
    <w:rsid w:val="00B32E82"/>
    <w:rsid w:val="00B33C6D"/>
    <w:rsid w:val="00B43042"/>
    <w:rsid w:val="00B4508F"/>
    <w:rsid w:val="00B55AD5"/>
    <w:rsid w:val="00B56D59"/>
    <w:rsid w:val="00B56D5E"/>
    <w:rsid w:val="00B609EA"/>
    <w:rsid w:val="00B63E68"/>
    <w:rsid w:val="00B6679F"/>
    <w:rsid w:val="00B73049"/>
    <w:rsid w:val="00B8057C"/>
    <w:rsid w:val="00B81170"/>
    <w:rsid w:val="00B8144F"/>
    <w:rsid w:val="00B822E7"/>
    <w:rsid w:val="00B85BA9"/>
    <w:rsid w:val="00B9034D"/>
    <w:rsid w:val="00B90FB2"/>
    <w:rsid w:val="00B97EE1"/>
    <w:rsid w:val="00BA0018"/>
    <w:rsid w:val="00BA7048"/>
    <w:rsid w:val="00BB2C6B"/>
    <w:rsid w:val="00BB4CF0"/>
    <w:rsid w:val="00BB5B92"/>
    <w:rsid w:val="00BC066C"/>
    <w:rsid w:val="00BC230D"/>
    <w:rsid w:val="00BD28F8"/>
    <w:rsid w:val="00BD29CF"/>
    <w:rsid w:val="00BD2D6D"/>
    <w:rsid w:val="00BD53DF"/>
    <w:rsid w:val="00BD6238"/>
    <w:rsid w:val="00BF593B"/>
    <w:rsid w:val="00BF773A"/>
    <w:rsid w:val="00BF7E81"/>
    <w:rsid w:val="00C01A45"/>
    <w:rsid w:val="00C03C25"/>
    <w:rsid w:val="00C123FB"/>
    <w:rsid w:val="00C13773"/>
    <w:rsid w:val="00C17CC8"/>
    <w:rsid w:val="00C261A9"/>
    <w:rsid w:val="00C32205"/>
    <w:rsid w:val="00C43972"/>
    <w:rsid w:val="00C47519"/>
    <w:rsid w:val="00C51EF1"/>
    <w:rsid w:val="00C5445E"/>
    <w:rsid w:val="00C55A08"/>
    <w:rsid w:val="00C72BC2"/>
    <w:rsid w:val="00C829C4"/>
    <w:rsid w:val="00C83417"/>
    <w:rsid w:val="00C84780"/>
    <w:rsid w:val="00C84A46"/>
    <w:rsid w:val="00C90791"/>
    <w:rsid w:val="00C92460"/>
    <w:rsid w:val="00C92469"/>
    <w:rsid w:val="00C9372E"/>
    <w:rsid w:val="00C94F1D"/>
    <w:rsid w:val="00C9604F"/>
    <w:rsid w:val="00CA19AA"/>
    <w:rsid w:val="00CA19FF"/>
    <w:rsid w:val="00CA1F66"/>
    <w:rsid w:val="00CA4752"/>
    <w:rsid w:val="00CB224C"/>
    <w:rsid w:val="00CB7DD7"/>
    <w:rsid w:val="00CC5298"/>
    <w:rsid w:val="00CC5380"/>
    <w:rsid w:val="00CC6053"/>
    <w:rsid w:val="00CD2247"/>
    <w:rsid w:val="00CD296B"/>
    <w:rsid w:val="00CD3AE2"/>
    <w:rsid w:val="00CD3E8E"/>
    <w:rsid w:val="00CD736E"/>
    <w:rsid w:val="00CD798D"/>
    <w:rsid w:val="00CE161E"/>
    <w:rsid w:val="00CE1BFA"/>
    <w:rsid w:val="00CE2109"/>
    <w:rsid w:val="00CE3053"/>
    <w:rsid w:val="00CE61B8"/>
    <w:rsid w:val="00CF59A8"/>
    <w:rsid w:val="00D03CEE"/>
    <w:rsid w:val="00D073F5"/>
    <w:rsid w:val="00D128DE"/>
    <w:rsid w:val="00D1496A"/>
    <w:rsid w:val="00D1563C"/>
    <w:rsid w:val="00D172E7"/>
    <w:rsid w:val="00D263F3"/>
    <w:rsid w:val="00D279F5"/>
    <w:rsid w:val="00D31A30"/>
    <w:rsid w:val="00D325A9"/>
    <w:rsid w:val="00D36A8A"/>
    <w:rsid w:val="00D45A6F"/>
    <w:rsid w:val="00D529E9"/>
    <w:rsid w:val="00D548C6"/>
    <w:rsid w:val="00D604EA"/>
    <w:rsid w:val="00D61409"/>
    <w:rsid w:val="00D64525"/>
    <w:rsid w:val="00D6691E"/>
    <w:rsid w:val="00D71170"/>
    <w:rsid w:val="00D71F00"/>
    <w:rsid w:val="00D77E9E"/>
    <w:rsid w:val="00D8092F"/>
    <w:rsid w:val="00DA1C92"/>
    <w:rsid w:val="00DA2510"/>
    <w:rsid w:val="00DA25D4"/>
    <w:rsid w:val="00DA6538"/>
    <w:rsid w:val="00DB0588"/>
    <w:rsid w:val="00DB09FA"/>
    <w:rsid w:val="00DB5BDC"/>
    <w:rsid w:val="00DC29CA"/>
    <w:rsid w:val="00DC79BE"/>
    <w:rsid w:val="00DD11AB"/>
    <w:rsid w:val="00DD32BF"/>
    <w:rsid w:val="00DD4451"/>
    <w:rsid w:val="00DD4931"/>
    <w:rsid w:val="00DD6915"/>
    <w:rsid w:val="00DE03FF"/>
    <w:rsid w:val="00DE5A46"/>
    <w:rsid w:val="00DE7272"/>
    <w:rsid w:val="00DF4737"/>
    <w:rsid w:val="00DF6BF3"/>
    <w:rsid w:val="00E06BB5"/>
    <w:rsid w:val="00E110A7"/>
    <w:rsid w:val="00E15E75"/>
    <w:rsid w:val="00E16B7D"/>
    <w:rsid w:val="00E215F0"/>
    <w:rsid w:val="00E26718"/>
    <w:rsid w:val="00E273EF"/>
    <w:rsid w:val="00E370CF"/>
    <w:rsid w:val="00E44A09"/>
    <w:rsid w:val="00E51832"/>
    <w:rsid w:val="00E51D6F"/>
    <w:rsid w:val="00E5262C"/>
    <w:rsid w:val="00E56825"/>
    <w:rsid w:val="00E87DD8"/>
    <w:rsid w:val="00E93C95"/>
    <w:rsid w:val="00E96E74"/>
    <w:rsid w:val="00EA352E"/>
    <w:rsid w:val="00EB1C6A"/>
    <w:rsid w:val="00EC7DC4"/>
    <w:rsid w:val="00ED0AE5"/>
    <w:rsid w:val="00ED30CF"/>
    <w:rsid w:val="00EE1E31"/>
    <w:rsid w:val="00EE266B"/>
    <w:rsid w:val="00EE391F"/>
    <w:rsid w:val="00EE47B5"/>
    <w:rsid w:val="00EF7FC1"/>
    <w:rsid w:val="00F005F5"/>
    <w:rsid w:val="00F02504"/>
    <w:rsid w:val="00F05E43"/>
    <w:rsid w:val="00F12D4E"/>
    <w:rsid w:val="00F14BDE"/>
    <w:rsid w:val="00F14F5A"/>
    <w:rsid w:val="00F167A8"/>
    <w:rsid w:val="00F176EF"/>
    <w:rsid w:val="00F22FAA"/>
    <w:rsid w:val="00F24388"/>
    <w:rsid w:val="00F25221"/>
    <w:rsid w:val="00F25A52"/>
    <w:rsid w:val="00F25D30"/>
    <w:rsid w:val="00F27285"/>
    <w:rsid w:val="00F30E29"/>
    <w:rsid w:val="00F31118"/>
    <w:rsid w:val="00F3535E"/>
    <w:rsid w:val="00F3709C"/>
    <w:rsid w:val="00F45E10"/>
    <w:rsid w:val="00F51F77"/>
    <w:rsid w:val="00F548DA"/>
    <w:rsid w:val="00F55C64"/>
    <w:rsid w:val="00F57E2A"/>
    <w:rsid w:val="00F6364A"/>
    <w:rsid w:val="00F63D06"/>
    <w:rsid w:val="00F71772"/>
    <w:rsid w:val="00F72C5D"/>
    <w:rsid w:val="00F7475F"/>
    <w:rsid w:val="00F82AC1"/>
    <w:rsid w:val="00F86BDC"/>
    <w:rsid w:val="00F87D1B"/>
    <w:rsid w:val="00F9113A"/>
    <w:rsid w:val="00F9383F"/>
    <w:rsid w:val="00F93E89"/>
    <w:rsid w:val="00F96734"/>
    <w:rsid w:val="00FA0BB0"/>
    <w:rsid w:val="00FA3834"/>
    <w:rsid w:val="00FA3A2B"/>
    <w:rsid w:val="00FA4BE5"/>
    <w:rsid w:val="00FC63A0"/>
    <w:rsid w:val="00FD4CFC"/>
    <w:rsid w:val="00FD595E"/>
    <w:rsid w:val="00FE2546"/>
    <w:rsid w:val="00FF21DA"/>
    <w:rsid w:val="00FF23F7"/>
    <w:rsid w:val="00FF50B2"/>
    <w:rsid w:val="00FF53A6"/>
    <w:rsid w:val="00FF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0E20"/>
  <w15:chartTrackingRefBased/>
  <w15:docId w15:val="{8BFBAD2B-B45F-4EBA-A356-78D0EB976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C3E91"/>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4C3E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C3E9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3E9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C3E9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C3E91"/>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4C3E9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4C3E91"/>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4C3E91"/>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4C3E91"/>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C3E9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4C3E91"/>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4C3E91"/>
    <w:rPr>
      <w:color w:val="auto"/>
      <w:u w:val="none"/>
    </w:rPr>
  </w:style>
  <w:style w:type="character" w:styleId="FollowedHyperlink">
    <w:name w:val="FollowedHyperlink"/>
    <w:basedOn w:val="DefaultParagraphFont"/>
    <w:uiPriority w:val="99"/>
    <w:semiHidden/>
    <w:unhideWhenUsed/>
    <w:rsid w:val="004C3E91"/>
    <w:rPr>
      <w:color w:val="auto"/>
      <w:u w:val="none"/>
    </w:rPr>
  </w:style>
  <w:style w:type="character" w:styleId="UnresolvedMention">
    <w:name w:val="Unresolved Mention"/>
    <w:basedOn w:val="DefaultParagraphFont"/>
    <w:uiPriority w:val="99"/>
    <w:semiHidden/>
    <w:unhideWhenUsed/>
    <w:rsid w:val="00BC230D"/>
    <w:rPr>
      <w:color w:val="605E5C"/>
      <w:shd w:val="clear" w:color="auto" w:fill="E1DFDD"/>
    </w:rPr>
  </w:style>
  <w:style w:type="character" w:styleId="CommentReference">
    <w:name w:val="annotation reference"/>
    <w:basedOn w:val="DefaultParagraphFont"/>
    <w:uiPriority w:val="99"/>
    <w:semiHidden/>
    <w:unhideWhenUsed/>
    <w:rsid w:val="00960248"/>
    <w:rPr>
      <w:sz w:val="16"/>
      <w:szCs w:val="16"/>
    </w:rPr>
  </w:style>
  <w:style w:type="paragraph" w:styleId="CommentText">
    <w:name w:val="annotation text"/>
    <w:basedOn w:val="Normal"/>
    <w:link w:val="CommentTextChar"/>
    <w:uiPriority w:val="99"/>
    <w:semiHidden/>
    <w:unhideWhenUsed/>
    <w:rsid w:val="00960248"/>
    <w:pPr>
      <w:spacing w:line="240" w:lineRule="auto"/>
    </w:pPr>
    <w:rPr>
      <w:sz w:val="20"/>
      <w:szCs w:val="20"/>
    </w:rPr>
  </w:style>
  <w:style w:type="character" w:customStyle="1" w:styleId="CommentTextChar">
    <w:name w:val="Comment Text Char"/>
    <w:basedOn w:val="DefaultParagraphFont"/>
    <w:link w:val="CommentText"/>
    <w:uiPriority w:val="99"/>
    <w:semiHidden/>
    <w:rsid w:val="0096024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60248"/>
    <w:rPr>
      <w:b/>
      <w:bCs/>
    </w:rPr>
  </w:style>
  <w:style w:type="character" w:customStyle="1" w:styleId="CommentSubjectChar">
    <w:name w:val="Comment Subject Char"/>
    <w:basedOn w:val="CommentTextChar"/>
    <w:link w:val="CommentSubject"/>
    <w:uiPriority w:val="99"/>
    <w:semiHidden/>
    <w:rsid w:val="00960248"/>
    <w:rPr>
      <w:rFonts w:ascii="Calibri" w:hAnsi="Calibri"/>
      <w:b/>
      <w:bCs/>
      <w:sz w:val="20"/>
      <w:szCs w:val="20"/>
    </w:rPr>
  </w:style>
  <w:style w:type="paragraph" w:styleId="BalloonText">
    <w:name w:val="Balloon Text"/>
    <w:basedOn w:val="Normal"/>
    <w:link w:val="BalloonTextChar"/>
    <w:uiPriority w:val="99"/>
    <w:semiHidden/>
    <w:unhideWhenUsed/>
    <w:rsid w:val="009602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248"/>
    <w:rPr>
      <w:rFonts w:ascii="Segoe UI" w:hAnsi="Segoe UI" w:cs="Segoe UI"/>
      <w:sz w:val="18"/>
      <w:szCs w:val="18"/>
    </w:rPr>
  </w:style>
  <w:style w:type="paragraph" w:styleId="Revision">
    <w:name w:val="Revision"/>
    <w:hidden/>
    <w:uiPriority w:val="99"/>
    <w:semiHidden/>
    <w:rsid w:val="00960248"/>
    <w:pPr>
      <w:spacing w:after="0" w:line="240" w:lineRule="auto"/>
    </w:pPr>
    <w:rPr>
      <w:rFonts w:ascii="Calibri" w:hAnsi="Calibri"/>
    </w:rPr>
  </w:style>
  <w:style w:type="paragraph" w:styleId="DocumentMap">
    <w:name w:val="Document Map"/>
    <w:basedOn w:val="Normal"/>
    <w:link w:val="DocumentMapChar"/>
    <w:uiPriority w:val="99"/>
    <w:semiHidden/>
    <w:unhideWhenUsed/>
    <w:rsid w:val="004C3E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C3E91"/>
    <w:rPr>
      <w:rFonts w:ascii="Lucida Grande" w:eastAsiaTheme="minorEastAsia" w:hAnsi="Lucida Grande" w:cs="Lucida Grande"/>
      <w:sz w:val="24"/>
      <w:szCs w:val="24"/>
    </w:rPr>
  </w:style>
  <w:style w:type="paragraph" w:customStyle="1" w:styleId="textbold">
    <w:name w:val="text bold"/>
    <w:basedOn w:val="Normal"/>
    <w:link w:val="Emphasis"/>
    <w:uiPriority w:val="7"/>
    <w:qFormat/>
    <w:rsid w:val="00627AB0"/>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432886">
      <w:bodyDiv w:val="1"/>
      <w:marLeft w:val="0"/>
      <w:marRight w:val="0"/>
      <w:marTop w:val="0"/>
      <w:marBottom w:val="0"/>
      <w:divBdr>
        <w:top w:val="none" w:sz="0" w:space="0" w:color="auto"/>
        <w:left w:val="none" w:sz="0" w:space="0" w:color="auto"/>
        <w:bottom w:val="none" w:sz="0" w:space="0" w:color="auto"/>
        <w:right w:val="none" w:sz="0" w:space="0" w:color="auto"/>
      </w:divBdr>
    </w:div>
    <w:div w:id="599993102">
      <w:bodyDiv w:val="1"/>
      <w:marLeft w:val="0"/>
      <w:marRight w:val="0"/>
      <w:marTop w:val="0"/>
      <w:marBottom w:val="0"/>
      <w:divBdr>
        <w:top w:val="none" w:sz="0" w:space="0" w:color="auto"/>
        <w:left w:val="none" w:sz="0" w:space="0" w:color="auto"/>
        <w:bottom w:val="none" w:sz="0" w:space="0" w:color="auto"/>
        <w:right w:val="none" w:sz="0" w:space="0" w:color="auto"/>
      </w:divBdr>
    </w:div>
    <w:div w:id="1688677675">
      <w:bodyDiv w:val="1"/>
      <w:marLeft w:val="0"/>
      <w:marRight w:val="0"/>
      <w:marTop w:val="0"/>
      <w:marBottom w:val="0"/>
      <w:divBdr>
        <w:top w:val="none" w:sz="0" w:space="0" w:color="auto"/>
        <w:left w:val="none" w:sz="0" w:space="0" w:color="auto"/>
        <w:bottom w:val="none" w:sz="0" w:space="0" w:color="auto"/>
        <w:right w:val="none" w:sz="0" w:space="0" w:color="auto"/>
      </w:divBdr>
      <w:divsChild>
        <w:div w:id="1016928567">
          <w:marLeft w:val="0"/>
          <w:marRight w:val="0"/>
          <w:marTop w:val="0"/>
          <w:marBottom w:val="0"/>
          <w:divBdr>
            <w:top w:val="none" w:sz="0" w:space="0" w:color="auto"/>
            <w:left w:val="none" w:sz="0" w:space="0" w:color="auto"/>
            <w:bottom w:val="none" w:sz="0" w:space="0" w:color="auto"/>
            <w:right w:val="none" w:sz="0" w:space="0" w:color="auto"/>
          </w:divBdr>
          <w:divsChild>
            <w:div w:id="25450243">
              <w:marLeft w:val="0"/>
              <w:marRight w:val="0"/>
              <w:marTop w:val="0"/>
              <w:marBottom w:val="0"/>
              <w:divBdr>
                <w:top w:val="none" w:sz="0" w:space="0" w:color="auto"/>
                <w:left w:val="none" w:sz="0" w:space="0" w:color="auto"/>
                <w:bottom w:val="none" w:sz="0" w:space="0" w:color="auto"/>
                <w:right w:val="none" w:sz="0" w:space="0" w:color="auto"/>
              </w:divBdr>
              <w:divsChild>
                <w:div w:id="295835680">
                  <w:marLeft w:val="0"/>
                  <w:marRight w:val="0"/>
                  <w:marTop w:val="0"/>
                  <w:marBottom w:val="0"/>
                  <w:divBdr>
                    <w:top w:val="none" w:sz="0" w:space="0" w:color="auto"/>
                    <w:left w:val="none" w:sz="0" w:space="0" w:color="auto"/>
                    <w:bottom w:val="single" w:sz="6" w:space="0" w:color="BDBDBD"/>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itico.com/news/2020/05/26/2020-election-democrats-281470" TargetMode="External"/><Relationship Id="rId21" Type="http://schemas.openxmlformats.org/officeDocument/2006/relationships/hyperlink" Target="https://www.cnn.com/2020/06/19/politics/election-2020-donald-trump-presidency-turmoil/index.html" TargetMode="External"/><Relationship Id="rId42" Type="http://schemas.openxmlformats.org/officeDocument/2006/relationships/hyperlink" Target="https://www.newsweek.com/these-six-states-could-determine-2020-presidential-election-1490996" TargetMode="External"/><Relationship Id="rId47" Type="http://schemas.openxmlformats.org/officeDocument/2006/relationships/hyperlink" Target="https://www.americanbar.org/groups/committees/death_penalty_representation/project_press/2020/spring/state-repeal-efforts-2020/" TargetMode="External"/><Relationship Id="rId63" Type="http://schemas.openxmlformats.org/officeDocument/2006/relationships/hyperlink" Target="https://www.vox.com/2020/5/20/21264821/trump-michigan-nevada-funding-cares-act-unconstitutional" TargetMode="External"/><Relationship Id="rId68" Type="http://schemas.openxmlformats.org/officeDocument/2006/relationships/hyperlink" Target="https://www.usatoday.com/story/news/politics/elections/2020/05/17/joe-biden-hopes-win-over-more-bernie-sanders-voters-beat-trump/5182446002/" TargetMode="External"/><Relationship Id="rId84" Type="http://schemas.openxmlformats.org/officeDocument/2006/relationships/hyperlink" Target="https://www.salon.com/2020/05/21/like-a-dictator-trump-keeps-chopping-away-at-democracy_partner/" TargetMode="External"/><Relationship Id="rId89" Type="http://schemas.openxmlformats.org/officeDocument/2006/relationships/hyperlink" Target="https://www.theatlantic.com/magazine/archive/2020/06/putin-american-democracy/610570/" TargetMode="External"/><Relationship Id="rId112" Type="http://schemas.openxmlformats.org/officeDocument/2006/relationships/fontTable" Target="fontTable.xml"/><Relationship Id="rId16" Type="http://schemas.openxmlformats.org/officeDocument/2006/relationships/hyperlink" Target="https://www.usnews.com/news/elections/articles/2020-05-21/poll-trump-trails-biden-in-key-swing-state-of-michigan" TargetMode="External"/><Relationship Id="rId107" Type="http://schemas.openxmlformats.org/officeDocument/2006/relationships/hyperlink" Target="https://www.theguardian.com/environment/2018/dec/02/world-verge-climate-catastophe" TargetMode="External"/><Relationship Id="rId11" Type="http://schemas.openxmlformats.org/officeDocument/2006/relationships/hyperlink" Target="https://thehill.com/homenews/campaign/499241-where-biden-trump-stand-in-key-swing-states" TargetMode="External"/><Relationship Id="rId32" Type="http://schemas.openxmlformats.org/officeDocument/2006/relationships/hyperlink" Target="https://www.inquirer.com/news/trump-win-lose-pennsylvania-presidential-election-2020-swing-state-battleground-politics-biden-20190620.html" TargetMode="External"/><Relationship Id="rId37" Type="http://schemas.openxmlformats.org/officeDocument/2006/relationships/hyperlink" Target="https://deathpenaltyinfo.org/facts-and-research/public-opinion-polls/state-polls-and-studies" TargetMode="External"/><Relationship Id="rId53" Type="http://schemas.openxmlformats.org/officeDocument/2006/relationships/hyperlink" Target="https://washingtonmonthly.com/magazine/april-may-june-2020/can-civil-rights-and-civil-liberties-survive-a-second-trump-term/" TargetMode="External"/><Relationship Id="rId58" Type="http://schemas.openxmlformats.org/officeDocument/2006/relationships/hyperlink" Target="https://www.vox.com/world/2019/7/8/18693297/us-iran-war-trump-nuclear-iraq" TargetMode="External"/><Relationship Id="rId74" Type="http://schemas.openxmlformats.org/officeDocument/2006/relationships/hyperlink" Target="https://www.forbes.com/sites/andrewsolender/2020/06/15/new-polls-show-trump-down-by-double-digits-as-gop-officials-insist-polls-are-meaningless/" TargetMode="External"/><Relationship Id="rId79" Type="http://schemas.openxmlformats.org/officeDocument/2006/relationships/hyperlink" Target="https://www.nydailynews.com/opinion/ny-oped-this-is-looking-bad-for-trump-20200528-5v4rfh4ma5b3xf6xtxw7am2som-story.html" TargetMode="External"/><Relationship Id="rId102" Type="http://schemas.openxmlformats.org/officeDocument/2006/relationships/hyperlink" Target="https://www.bloomberg.com/opinion/articles/2020-01-06/-wag-the-dog-politics-wouldn-t-help-trump-k52feca5" TargetMode="External"/><Relationship Id="rId5" Type="http://schemas.openxmlformats.org/officeDocument/2006/relationships/webSettings" Target="webSettings.xml"/><Relationship Id="rId90" Type="http://schemas.openxmlformats.org/officeDocument/2006/relationships/hyperlink" Target="https://www.vox.com/policy-and-politics/2020/6/3/21257133/trump-2020-election-meltdown-lawrence-douglas" TargetMode="External"/><Relationship Id="rId95" Type="http://schemas.openxmlformats.org/officeDocument/2006/relationships/hyperlink" Target="https://www.cnn.com/2020/06/08/politics/race-relations-2020-issue-poll-george-floyd/index.html" TargetMode="External"/><Relationship Id="rId22" Type="http://schemas.openxmlformats.org/officeDocument/2006/relationships/hyperlink" Target="https://www.cnn.com/2020/06/14/politics/us-election-trump-campaign-strategy/index.html" TargetMode="External"/><Relationship Id="rId27" Type="http://schemas.openxmlformats.org/officeDocument/2006/relationships/hyperlink" Target="https://www.usatoday.com/story/opinion/2019/06/07/2020-candidates-should-make-criminal-justice-central-campaigns/1289640001/" TargetMode="External"/><Relationship Id="rId43" Type="http://schemas.openxmlformats.org/officeDocument/2006/relationships/hyperlink" Target="https://thebulwark.com/abolish-the-death-penalty/" TargetMode="External"/><Relationship Id="rId48" Type="http://schemas.openxmlformats.org/officeDocument/2006/relationships/hyperlink" Target="https://www.dispatch.com/news/20200217/in-ohio-talk-of-death-penalty-repeal-is-building" TargetMode="External"/><Relationship Id="rId64" Type="http://schemas.openxmlformats.org/officeDocument/2006/relationships/hyperlink" Target="https://www.newsweek.com/trump-warns-2020-election-could-rigged-his-administrations-investigation-found-no-widespread-1506501" TargetMode="External"/><Relationship Id="rId69" Type="http://schemas.openxmlformats.org/officeDocument/2006/relationships/hyperlink" Target="https://www.vox.com/2020/1/7/21048243/trump-2020-election-iran-soleimani-no-law" TargetMode="External"/><Relationship Id="rId113" Type="http://schemas.openxmlformats.org/officeDocument/2006/relationships/theme" Target="theme/theme1.xml"/><Relationship Id="rId80" Type="http://schemas.openxmlformats.org/officeDocument/2006/relationships/hyperlink" Target="https://www.newsweek.com/how-joe-biden-hopes-beat-donald-trump-arizona-using-playbook-that-took-down-sheriff-joe-arpaio-1506825" TargetMode="External"/><Relationship Id="rId85" Type="http://schemas.openxmlformats.org/officeDocument/2006/relationships/hyperlink" Target="https://blogs.lse.ac.uk/usappblog/2020/04/15/why-switching-to-voting-by-mail-for-the-2020-presidential-election-could-disenfranchise-millions/" TargetMode="External"/><Relationship Id="rId12" Type="http://schemas.openxmlformats.org/officeDocument/2006/relationships/hyperlink" Target="https://thehill.com/opinion/campaign/499911-joe-biden-has-uncertain-road-to-presidency-across-swing-states" TargetMode="External"/><Relationship Id="rId17" Type="http://schemas.openxmlformats.org/officeDocument/2006/relationships/hyperlink" Target="https://www.vox.com/2020/5/26/21264719/joe-biden-election-coalition" TargetMode="External"/><Relationship Id="rId33" Type="http://schemas.openxmlformats.org/officeDocument/2006/relationships/hyperlink" Target="https://deathpenaltyinfo.org/facts-and-research/public-opinion-polls/state-polls-and-studies" TargetMode="External"/><Relationship Id="rId38" Type="http://schemas.openxmlformats.org/officeDocument/2006/relationships/hyperlink" Target="https://www.freep.com/in-depth/news/politics/elections/2020/01/09/michigan-important-2020-donald-trump-seeks-reelection/2832551001/" TargetMode="External"/><Relationship Id="rId59" Type="http://schemas.openxmlformats.org/officeDocument/2006/relationships/hyperlink" Target="https://www.washingtonpost.com/opinions/2020/05/26/were-middle-pandemic-we-dont-need-nuclear-arms-race-too/" TargetMode="External"/><Relationship Id="rId103" Type="http://schemas.openxmlformats.org/officeDocument/2006/relationships/hyperlink" Target="https://www.brookings.edu/policy2020/bigideas/averting-a-new-iranian-nuclear-crisis/" TargetMode="External"/><Relationship Id="rId108" Type="http://schemas.openxmlformats.org/officeDocument/2006/relationships/hyperlink" Target="https://www.aspistrategist.org.au/us-primacy-will-survive-covid-19-and-trump/?__cf_chl_jschl_tk__=f78e451a1939dc3e85910d1d45fb40ca189d3311-1592580746-0-Afb0VYEhGtKS8bP1qcyfEPO2Hm4cPfkN-kXWdBPsmnb23QEBmkVgRW3w7b0Xq-zkZ9nnek-dbVU3rPqZoD2Ec0Ka_70m_nXmeGswqBiQJdED8mCW7IZVZZfCpFXLvNH_YFfEriQLiaiLUecmwV2_WHmOor-IFXA5v_iHJHbfZ69UFyKUP6JjO-3f8V8b-NxFj2LgH3RXAU1-EWjEFfgju5F6OL-FXJC2e1bjAL_FCdCuZJp9DqvQcKIAMOvkfdS4TyqSaGfkMYWMo0ANc7vIaeQlOrEXoi3zul-Qw2N-XSLa7UiB5ySGQLblUgpHmKBQPBuKnTnyCXNwkYAi-MCUmAg" TargetMode="External"/><Relationship Id="rId54" Type="http://schemas.openxmlformats.org/officeDocument/2006/relationships/hyperlink" Target="https://www.theguardian.com/commentisfree/2020/jan/17/donald-trump-environment-epa-climate-second-term" TargetMode="External"/><Relationship Id="rId70" Type="http://schemas.openxmlformats.org/officeDocument/2006/relationships/hyperlink" Target="https://www.sentienceinstitute.org/scotus" TargetMode="External"/><Relationship Id="rId75" Type="http://schemas.openxmlformats.org/officeDocument/2006/relationships/hyperlink" Target="https://www.cnn.com/2020/06/18/politics/2020-debates-trump-biden/index.html" TargetMode="External"/><Relationship Id="rId91" Type="http://schemas.openxmlformats.org/officeDocument/2006/relationships/hyperlink" Target="https://nymag.com/intelligencer/2020/04/trumps-re-election-2020-polls-coronavirus.html" TargetMode="External"/><Relationship Id="rId96" Type="http://schemas.openxmlformats.org/officeDocument/2006/relationships/hyperlink" Target="https://www.cnn.com/2020/06/18/politics/2020-election-trump-list-supreme-court/index.html" TargetMode="External"/><Relationship Id="rId1" Type="http://schemas.openxmlformats.org/officeDocument/2006/relationships/customXml" Target="../customXml/item1.xml"/><Relationship Id="rId6" Type="http://schemas.openxmlformats.org/officeDocument/2006/relationships/hyperlink" Target="https://fivethirtyeight.com/features/the-latest-swing-state-polls-look-good-for-biden/" TargetMode="External"/><Relationship Id="rId15" Type="http://schemas.openxmlformats.org/officeDocument/2006/relationships/hyperlink" Target="https://www.washingtonpost.com/politics/in-crucial-florida-some-senior-voters-cast-a-skeptical-eye-toward-trumps-reelection/2020/05/25/4e5e2ef8-9ab4-11ea-89fd-28fb313d1886_story.html" TargetMode="External"/><Relationship Id="rId23" Type="http://schemas.openxmlformats.org/officeDocument/2006/relationships/hyperlink" Target="https://www.cnn.com/2020/05/18/politics/donald-trump-james-woods-2020-reelection/index.html" TargetMode="External"/><Relationship Id="rId28" Type="http://schemas.openxmlformats.org/officeDocument/2006/relationships/hyperlink" Target="https://www.newyorker.com/magazine/2020/03/02/how-did-the-democrats-end-up-here" TargetMode="External"/><Relationship Id="rId36" Type="http://schemas.openxmlformats.org/officeDocument/2006/relationships/hyperlink" Target="https://www.wuwm.com/post/all-eyes-are-wisconsin-ahead-2020-elections-heres-why" TargetMode="External"/><Relationship Id="rId49" Type="http://schemas.openxmlformats.org/officeDocument/2006/relationships/hyperlink" Target="https://deathpenaltyinfo.org/facts-and-research/public-opinion-polls/state-polls-and-studies" TargetMode="External"/><Relationship Id="rId57" Type="http://schemas.openxmlformats.org/officeDocument/2006/relationships/hyperlink" Target="https://www.atlanticcouncil.org/blogs/iransource/the-islamic-republic-is-preparing-for-a-second-trump-term/" TargetMode="External"/><Relationship Id="rId106" Type="http://schemas.openxmlformats.org/officeDocument/2006/relationships/hyperlink" Target="https://theconversation.com/if-we-stopped-emitting-greenhouse-gases-right-now-would-we-stop-climate-change-78882" TargetMode="External"/><Relationship Id="rId10" Type="http://schemas.openxmlformats.org/officeDocument/2006/relationships/hyperlink" Target="https://www.npr.org/2020/06/17/877951588/2020-electoral-map-ratings-biden-has-an-edge-over-trump-with-5-months-to-go" TargetMode="External"/><Relationship Id="rId31" Type="http://schemas.openxmlformats.org/officeDocument/2006/relationships/hyperlink" Target="https://deathpenaltyinfo.org/facts-and-research/public-opinion-polls/state-polls-and-studies" TargetMode="External"/><Relationship Id="rId44" Type="http://schemas.openxmlformats.org/officeDocument/2006/relationships/hyperlink" Target="https://reason.com/2020/02/04/trump-is-making-criminal-justice-reform-a-theme-of-his-campaign/" TargetMode="External"/><Relationship Id="rId52" Type="http://schemas.openxmlformats.org/officeDocument/2006/relationships/hyperlink" Target="https://www.washingtonpost.com/opinions/2020/05/15/where-would-us-democracy-head-second-trump-term-hungary-poland-show-answer/" TargetMode="External"/><Relationship Id="rId60" Type="http://schemas.openxmlformats.org/officeDocument/2006/relationships/hyperlink" Target="https://www.brookings.edu/blog/order-from-chaos/2020/05/18/why-north-korea-us-relations-will-remain-stable-unless-kim-really-needs-coronavirus-aid/" TargetMode="External"/><Relationship Id="rId65" Type="http://schemas.openxmlformats.org/officeDocument/2006/relationships/hyperlink" Target="https://www.brennancenter.org/our-work/research-reports/dirty-tricks-eight-falsehoods-could-undermine-2020-election" TargetMode="External"/><Relationship Id="rId73" Type="http://schemas.openxmlformats.org/officeDocument/2006/relationships/hyperlink" Target="https://www.vox.com/2020/6/18/21291533/swing-state-polling-trump-biden-iowa-florida-michigan-ohio" TargetMode="External"/><Relationship Id="rId78" Type="http://schemas.openxmlformats.org/officeDocument/2006/relationships/hyperlink" Target="https://time.com/5829244/trump-voters-coronavirus-2020/" TargetMode="External"/><Relationship Id="rId81" Type="http://schemas.openxmlformats.org/officeDocument/2006/relationships/hyperlink" Target="https://washingtonmonthly.com/2020/05/28/trumps-botched-coronavirus-response-could-cost-him-florida/" TargetMode="External"/><Relationship Id="rId86" Type="http://schemas.openxmlformats.org/officeDocument/2006/relationships/hyperlink" Target="https://newrepublic.com/article/158032/2020-election-coronavirus-ballot-access" TargetMode="External"/><Relationship Id="rId94" Type="http://schemas.openxmlformats.org/officeDocument/2006/relationships/hyperlink" Target="https://www.politico.com/news/2020/06/09/white-voters-2020-biden-304804" TargetMode="External"/><Relationship Id="rId99" Type="http://schemas.openxmlformats.org/officeDocument/2006/relationships/hyperlink" Target="https://washingtonmonthly.com/magazine/april-may-june-2020/why-a-second-trump-term-will-not-be-a-horror-movie/" TargetMode="External"/><Relationship Id="rId101" Type="http://schemas.openxmlformats.org/officeDocument/2006/relationships/hyperlink" Target="https://www.nytimes.com/2020/01/08/opinion/iran-missile-attack-us.html" TargetMode="External"/><Relationship Id="rId4" Type="http://schemas.openxmlformats.org/officeDocument/2006/relationships/settings" Target="settings.xml"/><Relationship Id="rId9" Type="http://schemas.openxmlformats.org/officeDocument/2006/relationships/hyperlink" Target="https://www.usnews.com/news/elections/articles/2020-06-18/joe-biden-gains-ground-over-trump-in-electoral-college-outlook" TargetMode="External"/><Relationship Id="rId13" Type="http://schemas.openxmlformats.org/officeDocument/2006/relationships/hyperlink" Target="https://www.usnews.com/news/elections/articles/2020-05-19/joe-biden-holds-lead-over-donald-trump-in-arizona-poll-finds" TargetMode="External"/><Relationship Id="rId18" Type="http://schemas.openxmlformats.org/officeDocument/2006/relationships/hyperlink" Target="https://thehill.com/homenews/campaign/501427-ohio-is-suddenly-a-2020-battleground" TargetMode="External"/><Relationship Id="rId39" Type="http://schemas.openxmlformats.org/officeDocument/2006/relationships/hyperlink" Target="https://slate.com/news-and-politics/2019/10/supreme-court-term-preview-conservative-revolution.html" TargetMode="External"/><Relationship Id="rId109" Type="http://schemas.openxmlformats.org/officeDocument/2006/relationships/hyperlink" Target="https://www.washingtonpost.com/outlook/2020/02/04/resiliency-american-democracy/" TargetMode="External"/><Relationship Id="rId34" Type="http://schemas.openxmlformats.org/officeDocument/2006/relationships/hyperlink" Target="https://www.cnn.com/2020/04/18/politics/florida-2020-analysis/index.html" TargetMode="External"/><Relationship Id="rId50" Type="http://schemas.openxmlformats.org/officeDocument/2006/relationships/hyperlink" Target="https://wisconsinexaminer.com/2019/08/01/wisconsin-first-to-kill-the-death-penalty/" TargetMode="External"/><Relationship Id="rId55" Type="http://schemas.openxmlformats.org/officeDocument/2006/relationships/hyperlink" Target="https://www.thenation.com/article/archive/nuclear-defense-climate-change/" TargetMode="External"/><Relationship Id="rId76" Type="http://schemas.openxmlformats.org/officeDocument/2006/relationships/hyperlink" Target="https://www.cnn.com/2020/05/20/business/economy-election-trump-biden-jobs/index.html" TargetMode="External"/><Relationship Id="rId97" Type="http://schemas.openxmlformats.org/officeDocument/2006/relationships/hyperlink" Target="https://www.cnn.com/2019/07/27/politics/death-penalty-trump-democrats/index.html" TargetMode="External"/><Relationship Id="rId104" Type="http://schemas.openxmlformats.org/officeDocument/2006/relationships/hyperlink" Target="https://www.cato.org/publications/commentary/nuclear-weapons-dont-matter" TargetMode="External"/><Relationship Id="rId7" Type="http://schemas.openxmlformats.org/officeDocument/2006/relationships/hyperlink" Target="https://nymag.com/intelligencer/2019/11/republican-view-on-death-penalty-fuels-broader-opinion-shift.html" TargetMode="External"/><Relationship Id="rId71" Type="http://schemas.openxmlformats.org/officeDocument/2006/relationships/hyperlink" Target="https://www.salon.com/2020/05/21/like-a-dictator-trump-keeps-chopping-away-at-democracy_partner/" TargetMode="External"/><Relationship Id="rId92" Type="http://schemas.openxmlformats.org/officeDocument/2006/relationships/hyperlink" Target="https://www.cnn.com/2020/05/05/politics/trump-2020-coronavirus-economy-analysis/index.html" TargetMode="External"/><Relationship Id="rId2" Type="http://schemas.openxmlformats.org/officeDocument/2006/relationships/numbering" Target="numbering.xml"/><Relationship Id="rId29" Type="http://schemas.openxmlformats.org/officeDocument/2006/relationships/hyperlink" Target="https://www.cnn.com/2020/06/14/politics/us-election-trump-campaign-strategy/index.html" TargetMode="External"/><Relationship Id="rId24" Type="http://schemas.openxmlformats.org/officeDocument/2006/relationships/hyperlink" Target="https://nymag.com/intelligencer/2020/05/trump-reelection-2020-odds-biden-coronavirus-economy.html" TargetMode="External"/><Relationship Id="rId40" Type="http://schemas.openxmlformats.org/officeDocument/2006/relationships/hyperlink" Target="https://www.usnews.com/news/elections/articles/2019-10-11/supreme-court-weighs-key-issues-in-competitive-election-cycle" TargetMode="External"/><Relationship Id="rId45" Type="http://schemas.openxmlformats.org/officeDocument/2006/relationships/hyperlink" Target="https://www.cnn.com/2020/06/16/politics/biden-letter-progressive-groups-policing/index.html" TargetMode="External"/><Relationship Id="rId66" Type="http://schemas.openxmlformats.org/officeDocument/2006/relationships/hyperlink" Target="https://www.cnn.com/2020/02/23/politics/intelligence-briefer-russian-interference-trump-sanders/index.html" TargetMode="External"/><Relationship Id="rId87" Type="http://schemas.openxmlformats.org/officeDocument/2006/relationships/hyperlink" Target="https://prospect.org/politics/the-many-varieties-of-voter-suppression/" TargetMode="External"/><Relationship Id="rId110" Type="http://schemas.openxmlformats.org/officeDocument/2006/relationships/hyperlink" Target="https://moderndiplomacy.eu/2020/06/15/what-if-a-north-korea-nuclear-crisis-should-coincide-with-election-loss-for-donald-j-trump/" TargetMode="External"/><Relationship Id="rId61" Type="http://schemas.openxmlformats.org/officeDocument/2006/relationships/hyperlink" Target="https://fivethirtyeight.com/features/there-is-no-evidence-that-voting-by-mail-gives-one-party-an-advantage/" TargetMode="External"/><Relationship Id="rId82" Type="http://schemas.openxmlformats.org/officeDocument/2006/relationships/hyperlink" Target="https://www.inquirer.com/news/pennsylvania-2020-seniors-trump-biden-voters-20200526.html" TargetMode="External"/><Relationship Id="rId19" Type="http://schemas.openxmlformats.org/officeDocument/2006/relationships/hyperlink" Target="https://www.newsweek.com/what-polls-say-about-donald-trump-vs-joe-biden-key-2020-swing-states-1506261" TargetMode="External"/><Relationship Id="rId14" Type="http://schemas.openxmlformats.org/officeDocument/2006/relationships/hyperlink" Target="https://www.newsweek.com/what-polls-say-about-donald-trump-vs-joe-biden-key-2020-swing-states-1506261" TargetMode="External"/><Relationship Id="rId30" Type="http://schemas.openxmlformats.org/officeDocument/2006/relationships/hyperlink" Target="https://news.gallup.com/poll/268514/americans-support-life-prison-death-penalty.aspx" TargetMode="External"/><Relationship Id="rId35" Type="http://schemas.openxmlformats.org/officeDocument/2006/relationships/hyperlink" Target="https://deathpenaltyinfo.org/facts-and-research/public-opinion-polls/state-polls-and-studies" TargetMode="External"/><Relationship Id="rId56" Type="http://schemas.openxmlformats.org/officeDocument/2006/relationships/hyperlink" Target="https://theintercept.com/2020/05/12/second-trump-term-war-climate-change/" TargetMode="External"/><Relationship Id="rId77" Type="http://schemas.openxmlformats.org/officeDocument/2006/relationships/hyperlink" Target="https://www.forbes.com/sites/markrosenberg/2020/05/13/barring-a-return-to-normal-trump-will-lose-the-2020-election/" TargetMode="External"/><Relationship Id="rId100" Type="http://schemas.openxmlformats.org/officeDocument/2006/relationships/hyperlink" Target="https://www.newsweek.com/iran-does-not-care-trump-win-2020-elections-1486771" TargetMode="External"/><Relationship Id="rId105" Type="http://schemas.openxmlformats.org/officeDocument/2006/relationships/hyperlink" Target="https://allthingsnuclear.org/gkulacki/does-japan-have-nuclear-weapons" TargetMode="External"/><Relationship Id="rId8" Type="http://schemas.openxmlformats.org/officeDocument/2006/relationships/hyperlink" Target="https://www.theatlantic.com/magazine/archive/2019/05/trump-2020-second-term/585994/" TargetMode="External"/><Relationship Id="rId51" Type="http://schemas.openxmlformats.org/officeDocument/2006/relationships/hyperlink" Target="https://theintercept.com/2020/05/12/second-trump-term-war-climate-change/" TargetMode="External"/><Relationship Id="rId72" Type="http://schemas.openxmlformats.org/officeDocument/2006/relationships/hyperlink" Target="https://www.cnn.com/2020/06/04/politics/electoral-map-2020-election-donald-trump-joe-biden/index.html" TargetMode="External"/><Relationship Id="rId93" Type="http://schemas.openxmlformats.org/officeDocument/2006/relationships/hyperlink" Target="https://www.deseret.com/opinion/2020/5/26/21270586/presidential-election-2020-trump-biden-coronavirus-unemployment-economy-polls" TargetMode="External"/><Relationship Id="rId98" Type="http://schemas.openxmlformats.org/officeDocument/2006/relationships/hyperlink" Target="https://www.washingtonpost.com/politics/2020/05/29/trump-wants-win-over-black-voters-while-his-base-wants-him-be-tough-his-base-is-winning/" TargetMode="External"/><Relationship Id="rId3" Type="http://schemas.openxmlformats.org/officeDocument/2006/relationships/styles" Target="styles.xml"/><Relationship Id="rId25" Type="http://schemas.openxmlformats.org/officeDocument/2006/relationships/hyperlink" Target="https://www.theguardian.com/us-news/2020/jun/12/trump-biden-economy-2020-coronavirus" TargetMode="External"/><Relationship Id="rId46" Type="http://schemas.openxmlformats.org/officeDocument/2006/relationships/hyperlink" Target="https://www.thedailybeast.com/floridas-felon-ruling-puts-new-votes-up-for-grabs?source=articles&amp;via=rss" TargetMode="External"/><Relationship Id="rId67" Type="http://schemas.openxmlformats.org/officeDocument/2006/relationships/hyperlink" Target="https://www.politico.com/news/2020/06/12/trump-says-will-leave-office-peacefully-if-he-loses-315736" TargetMode="External"/><Relationship Id="rId20" Type="http://schemas.openxmlformats.org/officeDocument/2006/relationships/hyperlink" Target="https://www.foxnews.com/media/biden-leads-trump-in-battle-ground-state-wisconsin-former-gov-scott-walker-says-its-going-to-be-close" TargetMode="External"/><Relationship Id="rId41" Type="http://schemas.openxmlformats.org/officeDocument/2006/relationships/hyperlink" Target="https://www.latimes.com/politics/story/2020-05-03/2020-presidential-race-battleground-states-trump-biden" TargetMode="External"/><Relationship Id="rId62" Type="http://schemas.openxmlformats.org/officeDocument/2006/relationships/hyperlink" Target="https://www.cnn.com/2020/05/25/opinions/vote-by-mail-cases-election-trump-honig/index.html" TargetMode="External"/><Relationship Id="rId83" Type="http://schemas.openxmlformats.org/officeDocument/2006/relationships/hyperlink" Target="https://www.vox.com/2020/5/18/21260228/joe-biden-marijuana-legalization-donald-trump-president" TargetMode="External"/><Relationship Id="rId88" Type="http://schemas.openxmlformats.org/officeDocument/2006/relationships/hyperlink" Target="https://www.theatlantic.com/magazine/archive/2020/06/putin-american-democracy/610570/" TargetMode="External"/><Relationship Id="rId111" Type="http://schemas.openxmlformats.org/officeDocument/2006/relationships/hyperlink" Target="https://www.theguardian.com/us-news/2020/jun/09/republicans-donald-trump-protests-election-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D352C-1F30-47F8-95C7-FDFF749DB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73206</Words>
  <Characters>384335</Characters>
  <Application>Microsoft Office Word</Application>
  <DocSecurity>0</DocSecurity>
  <Lines>5736</Lines>
  <Paragraphs>1780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Lair of the 2N</dc:creator>
  <cp:keywords>5.1.1</cp:keywords>
  <dc:description/>
  <cp:lastModifiedBy>Anne Greer</cp:lastModifiedBy>
  <cp:revision>3</cp:revision>
  <dcterms:created xsi:type="dcterms:W3CDTF">2020-06-21T17:19:00Z</dcterms:created>
  <dcterms:modified xsi:type="dcterms:W3CDTF">2020-06-21T17:52:00Z</dcterms:modified>
</cp:coreProperties>
</file>