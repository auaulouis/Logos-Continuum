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EB0D76" w14:textId="1FED0C26" w:rsidR="00A95652" w:rsidRDefault="00F63E2E" w:rsidP="00F63E2E">
      <w:pPr>
        <w:pStyle w:val="Heading1"/>
      </w:pPr>
      <w:r>
        <w:t xml:space="preserve">Mandatory Minimums Aff </w:t>
      </w:r>
    </w:p>
    <w:p w14:paraId="054D4A7E" w14:textId="77777777" w:rsidR="00B0459C" w:rsidRDefault="00B0459C" w:rsidP="00B0459C">
      <w:pPr>
        <w:pStyle w:val="Heading2"/>
      </w:pPr>
      <w:r>
        <w:t xml:space="preserve">1AC </w:t>
      </w:r>
    </w:p>
    <w:p w14:paraId="012F700F" w14:textId="77777777" w:rsidR="00B0459C" w:rsidRDefault="00B0459C" w:rsidP="00B0459C">
      <w:pPr>
        <w:pStyle w:val="Heading3"/>
      </w:pPr>
      <w:r>
        <w:t>Status Quo</w:t>
      </w:r>
    </w:p>
    <w:p w14:paraId="13EAB057" w14:textId="77777777" w:rsidR="00B0459C" w:rsidRDefault="00B0459C" w:rsidP="00B0459C">
      <w:pPr>
        <w:pStyle w:val="Heading4"/>
      </w:pPr>
      <w:r>
        <w:t>Contention One is the Status Quo</w:t>
      </w:r>
    </w:p>
    <w:p w14:paraId="2D7BB89F" w14:textId="77777777" w:rsidR="00B0459C" w:rsidRDefault="00B0459C" w:rsidP="00B0459C">
      <w:pPr>
        <w:pStyle w:val="Heading4"/>
      </w:pPr>
      <w:r>
        <w:t xml:space="preserve">Despite efforts at congressional reform, mandatory minimums continue harsh punishment – taking discretion away from judges and growing federal prison populations </w:t>
      </w:r>
    </w:p>
    <w:p w14:paraId="7E6687E2" w14:textId="77777777" w:rsidR="00B0459C" w:rsidRPr="001C7580" w:rsidRDefault="00B0459C" w:rsidP="00B0459C">
      <w:r w:rsidRPr="00B0459C">
        <w:rPr>
          <w:rStyle w:val="Style13ptBold"/>
        </w:rPr>
        <w:t>Barkow 19</w:t>
      </w:r>
      <w:r w:rsidRPr="001C7580">
        <w:t xml:space="preserve"> (Rachel. E</w:t>
      </w:r>
      <w:r>
        <w:t xml:space="preserve"> </w:t>
      </w:r>
      <w:r w:rsidRPr="001C7580">
        <w:t>,</w:t>
      </w:r>
      <w:r>
        <w:t>Vice Dean and Segal Family Professor of Regulatory Law and Policy and Faculty Director, Center on the Administration of Criminal Law, at NYU School of Law</w:t>
      </w:r>
      <w:r w:rsidRPr="001C7580">
        <w:t xml:space="preserve"> “</w:t>
      </w:r>
      <w:r>
        <w:t>Categorical Mistakes: The Flawed Framework of the Armed Career Criminal Act and Mandatory Minimum Sentencing.” Harvard Law Review,  133 Harv. L. Rev. (2019-2020), Hein Online, Accessed 7/12/20, GDI – JMoore)</w:t>
      </w:r>
    </w:p>
    <w:p w14:paraId="3E77E2AC" w14:textId="77777777" w:rsidR="00B0459C" w:rsidRPr="001C7580" w:rsidRDefault="00B0459C" w:rsidP="00B0459C">
      <w:pPr>
        <w:rPr>
          <w:sz w:val="16"/>
        </w:rPr>
      </w:pPr>
      <w:r w:rsidRPr="001C7580">
        <w:rPr>
          <w:sz w:val="16"/>
        </w:rPr>
        <w:t xml:space="preserve">President Ronald </w:t>
      </w:r>
      <w:r w:rsidRPr="001C7580">
        <w:rPr>
          <w:rStyle w:val="StyleUnderline"/>
        </w:rPr>
        <w:t>Reagan</w:t>
      </w:r>
      <w:r w:rsidRPr="001C7580">
        <w:rPr>
          <w:sz w:val="16"/>
        </w:rPr>
        <w:t xml:space="preserve"> </w:t>
      </w:r>
      <w:r w:rsidRPr="001C7580">
        <w:rPr>
          <w:rStyle w:val="StyleUnderline"/>
        </w:rPr>
        <w:t>and Congress passed</w:t>
      </w:r>
      <w:r w:rsidRPr="001C7580">
        <w:rPr>
          <w:sz w:val="16"/>
        </w:rPr>
        <w:t xml:space="preserve"> a series of sweeping changes in </w:t>
      </w:r>
      <w:r w:rsidRPr="001C7580">
        <w:rPr>
          <w:rStyle w:val="StyleUnderline"/>
        </w:rPr>
        <w:t>the Comprehensive Crime Control Act</w:t>
      </w:r>
      <w:r w:rsidRPr="001C7580">
        <w:rPr>
          <w:sz w:val="16"/>
        </w:rPr>
        <w:t xml:space="preserve"> of 1984, described as “the most significant series of changes in the federal criminal justice system ever enacted at one time.”84 </w:t>
      </w:r>
      <w:r w:rsidRPr="001C7580">
        <w:rPr>
          <w:rStyle w:val="StyleUnderline"/>
        </w:rPr>
        <w:t>The CCCA created new federal crimes and mandatory minimum sentences</w:t>
      </w:r>
      <w:r w:rsidRPr="001C7580">
        <w:rPr>
          <w:sz w:val="16"/>
        </w:rPr>
        <w:t>, increased fines and sentences for federal offenses, expanded asset forfeiture, and treated juvenile crime more harshly.85 In the Bail Reform Act of 1984, 86 one part of the CCCA, Congress expanded the availability of pretrial detention.87 Congress allowed courts to consider a defendant’s risk of danger to the community and did not limit its notion of “danger” to possible violent crimes; instead, Congress expressly contemplated detaining defendants so that they would not engage in drug trafficking, an activity that “constitutes a danger to the safety of any other person or the community.”88 Indeed, the Act created a rebuttable presumption that a defendant is dangerous (and therefore should be detained) if he is charged with a drug violation that carries a maximum penalty of at least ten years.89 Individuals charged with a drug felony that involved the use or possession of a firearm were also presumed to be dangerous.90 The goal of the bail reform provisions was thus to increase dramatically the number of people detained pretrial.91</w:t>
      </w:r>
    </w:p>
    <w:p w14:paraId="183FC291" w14:textId="77777777" w:rsidR="00B0459C" w:rsidRPr="001C7580" w:rsidRDefault="00B0459C" w:rsidP="00B0459C">
      <w:pPr>
        <w:rPr>
          <w:sz w:val="16"/>
        </w:rPr>
      </w:pPr>
      <w:r w:rsidRPr="001C7580">
        <w:rPr>
          <w:rStyle w:val="StyleUnderline"/>
        </w:rPr>
        <w:t>Another</w:t>
      </w:r>
      <w:r w:rsidRPr="001C7580">
        <w:rPr>
          <w:sz w:val="16"/>
        </w:rPr>
        <w:t xml:space="preserve"> major </w:t>
      </w:r>
      <w:r w:rsidRPr="001C7580">
        <w:rPr>
          <w:rStyle w:val="StyleUnderline"/>
        </w:rPr>
        <w:t>part of the CCCA was the Sentencing Reform Act, which eliminated parole and indeterminate sentencing in favor of a determinate sentencing model.</w:t>
      </w:r>
      <w:r w:rsidRPr="001C7580">
        <w:rPr>
          <w:sz w:val="16"/>
        </w:rPr>
        <w:t xml:space="preserve">92 </w:t>
      </w:r>
      <w:r w:rsidRPr="001C7580">
        <w:rPr>
          <w:rStyle w:val="StyleUnderline"/>
        </w:rPr>
        <w:t>The Sentencing Reform Act also created a Sentencing Commission charged with passing mandatory sentencing guidelines that drastically limited the range of punishments judges could impose.</w:t>
      </w:r>
      <w:r w:rsidRPr="001C7580">
        <w:rPr>
          <w:sz w:val="16"/>
        </w:rPr>
        <w:t>93</w:t>
      </w:r>
    </w:p>
    <w:p w14:paraId="61180599" w14:textId="77777777" w:rsidR="00B0459C" w:rsidRPr="001C7580" w:rsidRDefault="00B0459C" w:rsidP="00B0459C">
      <w:pPr>
        <w:rPr>
          <w:sz w:val="16"/>
        </w:rPr>
      </w:pPr>
      <w:r w:rsidRPr="001C7580">
        <w:rPr>
          <w:rStyle w:val="StyleUnderline"/>
        </w:rPr>
        <w:t>The ACCA fits within the larger aims of the CCCA to increase punishments for a group of offenders and to strip discretion from judges by establishing a new mandatory minimum punishment</w:t>
      </w:r>
      <w:r w:rsidRPr="001C7580">
        <w:rPr>
          <w:sz w:val="16"/>
        </w:rPr>
        <w:t xml:space="preserve"> — in this case for individuals with certain prior felony convictions charged with possessing a firearm. Senator Arlen Specter initially introduced legislation known as the Career Criminal Life Sentence Act of 1981, 94 which would have treated any robbery or burglary committed by someone in possession of a firearm as a federal crime subject to a mandatory life sentence if the offender had two prior robbery or burglary convictions.95 Ultimately, after consultation with the Department of Justice, the proposed legislation was changed to impose a fifteen-year mandatory minimum and a maximum possible sentence of life.96 Because of federalism concerns associated with turning the traditional state crimes of burglary and robbery into federal ones,97 legislators also amended the proposed law so that individuals with three convictions for burglary or robbery would receive an increased sentence if they violated a federal firearms offense.98 The House Report accompanying this version of the ACCA (which ultimately passed) cited recidivism research showing that a small number of habitual criminals commit a large number of offenses;99 thus, the goal of the law was to target repeat offenders with harsher punishments to incapacitate them.100</w:t>
      </w:r>
    </w:p>
    <w:p w14:paraId="719B9F03" w14:textId="77777777" w:rsidR="00B0459C" w:rsidRPr="001C7580" w:rsidRDefault="00B0459C" w:rsidP="00B0459C">
      <w:pPr>
        <w:rPr>
          <w:sz w:val="16"/>
        </w:rPr>
      </w:pPr>
      <w:r w:rsidRPr="001C7580">
        <w:rPr>
          <w:sz w:val="16"/>
        </w:rPr>
        <w:t>While the initial version of the ACCA applied to offenders in possession of a firearm who had three or more felony convictions for burglary or robbery,101 Congress later expanded the predicate felonies. The Career Criminals Amendment Act, part of the Anti-Drug Abuse Act of 1986, produced the version of the ACCA that exists today.102 In that amendment, Congress changed the relevant predicate offenses that trigger the mandatory minimum to include “a violent felony” or “serious drug offense.”103 A “serious drug offense” is defined by reference to federal drug laws and state drug laws with statutory maximum sentences of ten years or more.104 A “violent felony” was originally defined in the law as an offense punishable by more than one year that: has “as an element the use, attempted use, or threatened use of physical force against the person of another”; is one of the enumerated felonies in the ACCA, which are burglary, arson, and extortion; or falls within what is known as the residual clause of the Act, which encompasses any offense that “otherwise involves conduct that presents a serious potential risk of physical injury to another.”105 The legislative history indicates that this change was designed to cover more repeat offenders because Congress believed that the law was successfully carrying out its objective and wanted to expand its reach.106</w:t>
      </w:r>
    </w:p>
    <w:p w14:paraId="7A302D86" w14:textId="77777777" w:rsidR="00B0459C" w:rsidRPr="001C7580" w:rsidRDefault="00B0459C" w:rsidP="00B0459C">
      <w:pPr>
        <w:rPr>
          <w:sz w:val="16"/>
        </w:rPr>
      </w:pPr>
      <w:r w:rsidRPr="001C7580">
        <w:rPr>
          <w:sz w:val="16"/>
        </w:rPr>
        <w:t>The Anti-Drug Abuse Act of 1986 was far broader than just these ACCA amendments. It also imposed a new slate of harsh mandatory minimum sentences for drug offenses and introduced what came to be known as the 100-to-1 ratio between crack and powder cocaine, which required 100 times the quantity of powder cocaine to trigger the same mandatory minimum sentence threshold as crack cocaine.107 Senator Patrick Leahy described the legislation as taking “a full swing at the drug problem from every angle — at the source, at the border, in enforcement, education, treatment, and rehabilitation.”108 But Congress made these changes without the benefit of the research of its newly created Sentencing Commission because Congress enacted the AntiDrug Abuse Act before the Sentencing Commission even had a chance to pass its initial guidelines.109 Congress then passed additional, harsh amendments to the law in 1988 without seeking Sentencing Commission feedback.110 The 1988 amendments nearly doubled the federal anti-drug budget,111 imposed even stiffer penalties for drug offenses, and provided that juvenile crimes were to be counted for enhancement purposes under the ACCA.112 The amendments also imposed new collateral consequences for drug offenses and required revocation of parole, probation, and supervised release for any person who possessed an illicit drug.113</w:t>
      </w:r>
    </w:p>
    <w:p w14:paraId="254F5C33" w14:textId="77777777" w:rsidR="00B0459C" w:rsidRPr="001C7580" w:rsidRDefault="00B0459C" w:rsidP="00B0459C">
      <w:pPr>
        <w:rPr>
          <w:sz w:val="16"/>
        </w:rPr>
      </w:pPr>
      <w:r w:rsidRPr="001C7580">
        <w:rPr>
          <w:sz w:val="16"/>
        </w:rPr>
        <w:t xml:space="preserve">The model established in the 1980s continued in subsequent decades. </w:t>
      </w:r>
      <w:r w:rsidRPr="001C7580">
        <w:rPr>
          <w:rStyle w:val="StyleUnderline"/>
        </w:rPr>
        <w:t>Congress passed a slate of additional mandatory minimums in the 1990s, and it continued to impose tough sanctions on recidivists (including a mandatory life sentence as part of a three-strikes law).</w:t>
      </w:r>
      <w:r w:rsidRPr="001C7580">
        <w:rPr>
          <w:sz w:val="16"/>
        </w:rPr>
        <w:t xml:space="preserve">114 In addition, Congress instructed the Sentencing Commission to “specify a sentence to a term of imprisonment at or near the maximum term” for individuals convicted of “crimes of violence” or drug-trafficking offenses who also have two or more prior felony convictions in either of those categories.115 </w:t>
      </w:r>
      <w:r w:rsidRPr="001C7580">
        <w:rPr>
          <w:rStyle w:val="StyleUnderline"/>
        </w:rPr>
        <w:t>Congress also instituted harsh, one-size-fits-all collateral consequences on individuals with felony convictions, particularly drug convictions.</w:t>
      </w:r>
      <w:r w:rsidRPr="001C7580">
        <w:rPr>
          <w:sz w:val="16"/>
        </w:rPr>
        <w:t>116 For example, Congress passed federal legislation that allowed public housing authorities to refuse public housing to anyone engaged in “any drug-related or violent criminal activity or other criminal activity which would adversely affect the health, safety, or right to peaceful enjoyment of the premises.”117 The individual did not need to be convicted or even charged for the housing authority to evict the entire household.118 People can be and have been kicked out of their apartments on the basis of complaints by neighbors or anonymous tips that a tenant or guest is using drugs.119 Congress took a similarly hard line when it came to welfare benefits, passing a law in 1996 that required states to impose lifetime bans on individuals with multiple drug-related felony convictions from receiving federal welfare aid or food stamps.120 People convicted of drug offenses were also barred from receiving student loans for specified periods of time, and in the case of people with three convictions for drug possession, for life.121</w:t>
      </w:r>
    </w:p>
    <w:p w14:paraId="7090E75E" w14:textId="77777777" w:rsidR="00B0459C" w:rsidRPr="001C7580" w:rsidRDefault="00B0459C" w:rsidP="00B0459C">
      <w:pPr>
        <w:rPr>
          <w:sz w:val="16"/>
        </w:rPr>
      </w:pPr>
      <w:r w:rsidRPr="001C7580">
        <w:rPr>
          <w:rStyle w:val="StyleUnderline"/>
        </w:rPr>
        <w:t>While Congress has passed modest reforms in recent years</w:t>
      </w:r>
      <w:r w:rsidRPr="001C7580">
        <w:rPr>
          <w:sz w:val="16"/>
        </w:rPr>
        <w:t xml:space="preserve">,122 </w:t>
      </w:r>
      <w:r w:rsidRPr="001C7580">
        <w:rPr>
          <w:rStyle w:val="StyleUnderline"/>
        </w:rPr>
        <w:t xml:space="preserve">the fundamental architecture put in place in the 1980s remains. Most of the laws </w:t>
      </w:r>
      <w:r w:rsidRPr="001C7580">
        <w:rPr>
          <w:sz w:val="16"/>
        </w:rPr>
        <w:t xml:space="preserve">from the 1980s and 1990s </w:t>
      </w:r>
      <w:r w:rsidRPr="001C7580">
        <w:rPr>
          <w:rStyle w:val="StyleUnderline"/>
        </w:rPr>
        <w:t>are still on the books, and mandatory minimums continue to play an outsized role in filling federal prisons.</w:t>
      </w:r>
      <w:r w:rsidRPr="001C7580">
        <w:rPr>
          <w:sz w:val="16"/>
        </w:rPr>
        <w:t>123</w:t>
      </w:r>
    </w:p>
    <w:p w14:paraId="0208EEFF" w14:textId="77777777" w:rsidR="00B0459C" w:rsidRPr="001C7580" w:rsidRDefault="00B0459C" w:rsidP="00B0459C">
      <w:pPr>
        <w:rPr>
          <w:sz w:val="16"/>
        </w:rPr>
      </w:pPr>
      <w:r w:rsidRPr="001C7580">
        <w:rPr>
          <w:sz w:val="16"/>
        </w:rPr>
        <w:t xml:space="preserve">122 See, e.g., </w:t>
      </w:r>
      <w:r w:rsidRPr="001C7580">
        <w:rPr>
          <w:rStyle w:val="StyleUnderline"/>
        </w:rPr>
        <w:t xml:space="preserve">First Step Act </w:t>
      </w:r>
      <w:r w:rsidRPr="001C7580">
        <w:rPr>
          <w:sz w:val="16"/>
        </w:rPr>
        <w:t>of 2018, Pub. L. No. 115-391, 132 Stat. 5194 (codified as amended in scattered sections of 18, 21, 34, and 42 U.S.C.) (</w:t>
      </w:r>
      <w:r w:rsidRPr="001C7580">
        <w:rPr>
          <w:rStyle w:val="StyleUnderline"/>
        </w:rPr>
        <w:t>instituting several reforms, including the reduction of some federal mandatory minimum sentences</w:t>
      </w:r>
      <w:r w:rsidRPr="001C7580">
        <w:rPr>
          <w:sz w:val="16"/>
        </w:rPr>
        <w:t xml:space="preserve"> and the creation of opportunities for people in prison to earn time off their sentences by participating in programming); Fair Sentencing Act of 2010, Pub. L. No. 111-220, § 2, 124 Stat. 2372, 2372 (codified as amended at 21 U.S.C. § 841(b)) (reducing the previous 100:1 ratio between powder and crack cocaine needed to trigger certain federal criminal penalties to 18:1). </w:t>
      </w:r>
    </w:p>
    <w:p w14:paraId="2BC56B34" w14:textId="77777777" w:rsidR="00B0459C" w:rsidRPr="001C7580" w:rsidRDefault="00B0459C" w:rsidP="00B0459C">
      <w:pPr>
        <w:rPr>
          <w:sz w:val="16"/>
        </w:rPr>
      </w:pPr>
      <w:r w:rsidRPr="001C7580">
        <w:rPr>
          <w:sz w:val="16"/>
        </w:rPr>
        <w:t xml:space="preserve">123 </w:t>
      </w:r>
      <w:r w:rsidRPr="001C7580">
        <w:rPr>
          <w:rStyle w:val="StyleUnderline"/>
        </w:rPr>
        <w:t>More than half of the individuals in federal prison as of late 2016 were convicted of an offense carrying a mandatory minimum sentence and more than forty-two percent of all people in federal prison remained subject to a mandatory minimum penalty at sentencing.</w:t>
      </w:r>
      <w:r w:rsidRPr="001C7580">
        <w:rPr>
          <w:sz w:val="16"/>
        </w:rPr>
        <w:t xml:space="preserve"> U.S. SENTENCING COMM’N, OVERVIEW OF MANDATORY MINIMUM PENALTIES IN THE FEDERAL CRIMINAL JUSTICE SYSTEM 6 (2017) [hereinafter 2017 MANDATORY MINIMUM OVERVIEW], https://www.ussc.gov/sites/default/files/pdf/research-and-publications/research-publications/2017/ 20170711_Mand-Min.pdf [https://perma.cc/4K8S-GHZ6]. </w:t>
      </w:r>
    </w:p>
    <w:p w14:paraId="4FAE7712" w14:textId="77777777" w:rsidR="00B0459C" w:rsidRPr="001B658D" w:rsidRDefault="00B0459C" w:rsidP="00B0459C"/>
    <w:p w14:paraId="731ABB76" w14:textId="77777777" w:rsidR="00B0459C" w:rsidRDefault="00B0459C" w:rsidP="00B0459C">
      <w:pPr>
        <w:pStyle w:val="Heading4"/>
      </w:pPr>
      <w:r>
        <w:t xml:space="preserve">The First Step Act was a good First Step, but more actions is needed to address harsh sentencing and large prison populations </w:t>
      </w:r>
    </w:p>
    <w:p w14:paraId="63969A79" w14:textId="77777777" w:rsidR="00B0459C" w:rsidRPr="00DF4783" w:rsidRDefault="00B0459C" w:rsidP="00B0459C">
      <w:r w:rsidRPr="00DF4783">
        <w:rPr>
          <w:rStyle w:val="Style13ptBold"/>
        </w:rPr>
        <w:t>Grawert 20</w:t>
      </w:r>
      <w:r>
        <w:t xml:space="preserve"> (Ames, “What Is the First Step Act — And What’s Happening With It?” Brennan Center for Justice, 6/23/20, </w:t>
      </w:r>
      <w:hyperlink r:id="rId6" w:history="1">
        <w:r w:rsidRPr="004C7D5E">
          <w:rPr>
            <w:rStyle w:val="Hyperlink"/>
          </w:rPr>
          <w:t>https://www.brennancenter.org/our-work/research-reports/what-first-step-act-and-whats-happening-it</w:t>
        </w:r>
      </w:hyperlink>
      <w:r>
        <w:t>, Accessed 7/5/20, GDI-VM)</w:t>
      </w:r>
    </w:p>
    <w:p w14:paraId="23B0F07F" w14:textId="77777777" w:rsidR="00B0459C" w:rsidRPr="00DF4783" w:rsidRDefault="00B0459C" w:rsidP="00B0459C">
      <w:pPr>
        <w:rPr>
          <w:rStyle w:val="StyleUnderline"/>
        </w:rPr>
      </w:pPr>
      <w:r w:rsidRPr="00DF4783">
        <w:rPr>
          <w:sz w:val="16"/>
        </w:rPr>
        <w:t xml:space="preserve">Taken together, these changes represent an important decrease in incarceration. </w:t>
      </w:r>
      <w:r w:rsidRPr="00DF4783">
        <w:rPr>
          <w:rStyle w:val="StyleUnderline"/>
        </w:rPr>
        <w:t>One year after the First Step Act was signed, the federal prison population was around 5,000 people smaller, continuing several years of declines. It has continued to shrink amidst the coronavirus pandemic.</w:t>
      </w:r>
    </w:p>
    <w:p w14:paraId="5606F820" w14:textId="77777777" w:rsidR="00B0459C" w:rsidRDefault="00B0459C" w:rsidP="00B0459C">
      <w:pPr>
        <w:rPr>
          <w:sz w:val="16"/>
        </w:rPr>
      </w:pPr>
      <w:r w:rsidRPr="00DF4783">
        <w:rPr>
          <w:sz w:val="16"/>
        </w:rPr>
        <w:t xml:space="preserve">To be sure, </w:t>
      </w:r>
      <w:r w:rsidRPr="00DF4783">
        <w:rPr>
          <w:rStyle w:val="StyleUnderline"/>
        </w:rPr>
        <w:t>there’s still a long way to go: the federal prison population remains sky-high.</w:t>
      </w:r>
      <w:r w:rsidRPr="00DF4783">
        <w:rPr>
          <w:sz w:val="16"/>
        </w:rPr>
        <w:t xml:space="preserve"> And the Department of Justice does not appear to be in complete lockstep with the White House’s celebration of the law. In some old crack cocaine cases, </w:t>
      </w:r>
      <w:r w:rsidRPr="00DF4783">
        <w:rPr>
          <w:rStyle w:val="StyleUnderline"/>
        </w:rPr>
        <w:t>federal prosecutors are opposing resentencing motions or seeking to reincarcerate people who have just been released. Prosecutors in these cases argue that any motions for resentencing must also consider the</w:t>
      </w:r>
      <w:r w:rsidRPr="00DF4783">
        <w:rPr>
          <w:sz w:val="16"/>
        </w:rPr>
        <w:t xml:space="preserve"> (often higher) </w:t>
      </w:r>
      <w:r w:rsidRPr="00DF4783">
        <w:rPr>
          <w:rStyle w:val="StyleUnderline"/>
        </w:rPr>
        <w:t>amount of the drug the applicant possessed according to presentence reports. Other technical disputes are also cropping up, with the Department of Justice often arguing for a narrow interpretation of the First Step Act.</w:t>
      </w:r>
      <w:r w:rsidRPr="00DF4783">
        <w:rPr>
          <w:sz w:val="16"/>
        </w:rPr>
        <w:t xml:space="preserve">  </w:t>
      </w:r>
    </w:p>
    <w:p w14:paraId="6469C21C" w14:textId="77777777" w:rsidR="00B0459C" w:rsidRPr="00DE31E6" w:rsidRDefault="00B0459C" w:rsidP="00B0459C"/>
    <w:p w14:paraId="484887E2" w14:textId="77777777" w:rsidR="00B0459C" w:rsidRDefault="00B0459C" w:rsidP="00B0459C">
      <w:pPr>
        <w:pStyle w:val="Heading3"/>
      </w:pPr>
      <w:r>
        <w:t xml:space="preserve">Mass Incarceration Adv </w:t>
      </w:r>
    </w:p>
    <w:p w14:paraId="2191CF88" w14:textId="77777777" w:rsidR="00B0459C" w:rsidRPr="00DE31E6" w:rsidRDefault="00B0459C" w:rsidP="00B0459C">
      <w:pPr>
        <w:pStyle w:val="Heading4"/>
      </w:pPr>
      <w:r>
        <w:t>Contention Two is Mass Incarceration</w:t>
      </w:r>
    </w:p>
    <w:p w14:paraId="71D3537E" w14:textId="77777777" w:rsidR="00B0459C" w:rsidRPr="003A3F13" w:rsidRDefault="00B0459C" w:rsidP="00B0459C">
      <w:pPr>
        <w:pStyle w:val="Heading4"/>
      </w:pPr>
      <w:r>
        <w:t xml:space="preserve">Federal mandatory minimum penalties account for nearly half of the federal prison popular and ensures federal mass incarceration while disproportionately impacts black people </w:t>
      </w:r>
    </w:p>
    <w:p w14:paraId="533706BA" w14:textId="77777777" w:rsidR="00B0459C" w:rsidRDefault="00B0459C" w:rsidP="00B0459C">
      <w:r w:rsidRPr="003A3F13">
        <w:rPr>
          <w:rStyle w:val="Style13ptBold"/>
        </w:rPr>
        <w:t>Bennett 18</w:t>
      </w:r>
      <w:r>
        <w:t xml:space="preserve"> (Mark W. U.S. District Judge in the Northern District of Iowa, “Addicted to Incarceration: A Federal Judge Reveals Shocking Truths About Federal Sentencing and Fleeting Hopes for Reform.” 87 UMKC L. Rev. 3, Fall 2018, Nexis, Accessed 7/9/20, GDI – JSuek)</w:t>
      </w:r>
    </w:p>
    <w:p w14:paraId="0109F473" w14:textId="77777777" w:rsidR="00B0459C" w:rsidRPr="003A3F13" w:rsidRDefault="00B0459C" w:rsidP="00B0459C">
      <w:pPr>
        <w:rPr>
          <w:sz w:val="16"/>
        </w:rPr>
      </w:pPr>
      <w:r w:rsidRPr="003A3F13">
        <w:rPr>
          <w:sz w:val="16"/>
        </w:rPr>
        <w:t>B. The Latest U.S. Sentencing Commission Data</w:t>
      </w:r>
    </w:p>
    <w:p w14:paraId="75F3A250" w14:textId="77777777" w:rsidR="00B0459C" w:rsidRPr="003A3F13" w:rsidRDefault="00B0459C" w:rsidP="00B0459C">
      <w:pPr>
        <w:rPr>
          <w:sz w:val="16"/>
        </w:rPr>
      </w:pPr>
      <w:r w:rsidRPr="003A3F13">
        <w:rPr>
          <w:sz w:val="16"/>
        </w:rPr>
        <w:t xml:space="preserve">As bone-crushingly severe as federal guidelines drug sentences are, I find that § 851 sentencing enhancements and </w:t>
      </w:r>
      <w:r w:rsidRPr="003A3F13">
        <w:rPr>
          <w:rStyle w:val="StyleUnderline"/>
        </w:rPr>
        <w:t>mandatory minimum sentences are</w:t>
      </w:r>
      <w:r w:rsidRPr="003A3F13">
        <w:rPr>
          <w:sz w:val="16"/>
        </w:rPr>
        <w:t xml:space="preserve"> equally </w:t>
      </w:r>
      <w:r w:rsidRPr="003A3F13">
        <w:rPr>
          <w:rStyle w:val="StyleUnderline"/>
        </w:rPr>
        <w:t xml:space="preserve">perverse culprits of unfair sentencing and federal mass incarceration. As of </w:t>
      </w:r>
      <w:r w:rsidRPr="003A3F13">
        <w:rPr>
          <w:sz w:val="16"/>
        </w:rPr>
        <w:t xml:space="preserve">September 30, </w:t>
      </w:r>
      <w:r w:rsidRPr="003A3F13">
        <w:rPr>
          <w:rStyle w:val="StyleUnderline"/>
        </w:rPr>
        <w:t>2016, 49.1% of federal inmates were incarcerated for drug offenses.</w:t>
      </w:r>
      <w:r w:rsidRPr="003A3F13">
        <w:rPr>
          <w:sz w:val="16"/>
        </w:rPr>
        <w:t xml:space="preserve"> As of the same date, </w:t>
      </w:r>
      <w:r w:rsidRPr="003A3F13">
        <w:rPr>
          <w:rStyle w:val="StyleUnderline"/>
        </w:rPr>
        <w:t>72.3% of drug offenders in federal prisons "were convicted of an offense carrying a mandatory minimum penalty, and more than</w:t>
      </w:r>
      <w:r w:rsidRPr="003A3F13">
        <w:rPr>
          <w:sz w:val="16"/>
        </w:rPr>
        <w:t xml:space="preserve">  [*12]  </w:t>
      </w:r>
      <w:r w:rsidRPr="003A3F13">
        <w:rPr>
          <w:rStyle w:val="StyleUnderline"/>
        </w:rPr>
        <w:t>half</w:t>
      </w:r>
      <w:r w:rsidRPr="003A3F13">
        <w:rPr>
          <w:sz w:val="16"/>
        </w:rPr>
        <w:t xml:space="preserve"> (50.4%) </w:t>
      </w:r>
      <w:r w:rsidRPr="003A3F13">
        <w:rPr>
          <w:rStyle w:val="StyleUnderline"/>
        </w:rPr>
        <w:t>remained subject to that penalty at sentencing."</w:t>
      </w:r>
      <w:r w:rsidRPr="003A3F13">
        <w:rPr>
          <w:sz w:val="16"/>
        </w:rPr>
        <w:t xml:space="preserve"> 45 Indeed, in fiscal year 2016, </w:t>
      </w:r>
      <w:r w:rsidRPr="003A3F13">
        <w:rPr>
          <w:rStyle w:val="StyleUnderline"/>
        </w:rPr>
        <w:t xml:space="preserve">52.8% of offenders convicted of federal drug offenses carrying mandatory minimums faced a mandatory minimum of ten years or more. </w:t>
      </w:r>
      <w:r w:rsidRPr="003A3F13">
        <w:rPr>
          <w:sz w:val="16"/>
        </w:rPr>
        <w:t>46 This jumped to nearly 60% for offenders convicted of methamphetamine offenses. 47</w:t>
      </w:r>
      <w:r>
        <w:rPr>
          <w:sz w:val="16"/>
        </w:rPr>
        <w:t xml:space="preserve"> </w:t>
      </w:r>
    </w:p>
    <w:p w14:paraId="1EA6BC4B" w14:textId="77777777" w:rsidR="00B0459C" w:rsidRPr="003A3F13" w:rsidRDefault="00B0459C" w:rsidP="00B0459C">
      <w:pPr>
        <w:rPr>
          <w:sz w:val="16"/>
        </w:rPr>
      </w:pPr>
      <w:r w:rsidRPr="00E71063">
        <w:rPr>
          <w:sz w:val="16"/>
        </w:rPr>
        <w:t xml:space="preserve">From 1995 to 2016, </w:t>
      </w:r>
      <w:r w:rsidRPr="00E71063">
        <w:rPr>
          <w:rStyle w:val="StyleUnderline"/>
        </w:rPr>
        <w:t>Black offenders in federal prisons were convicted of offenses carrying mandatory minimum penalties more frequently than any other race.</w:t>
      </w:r>
      <w:r w:rsidRPr="00E71063">
        <w:rPr>
          <w:sz w:val="16"/>
        </w:rPr>
        <w:t xml:space="preserve"> 48 As of fiscal year 2016, </w:t>
      </w:r>
      <w:r w:rsidRPr="00E71063">
        <w:rPr>
          <w:rStyle w:val="StyleUnderline"/>
        </w:rPr>
        <w:t>62.7% of Black offenders were convicted of an offense carrying mandatory minimum penalties.</w:t>
      </w:r>
      <w:r w:rsidRPr="00E71063">
        <w:rPr>
          <w:sz w:val="16"/>
        </w:rPr>
        <w:t xml:space="preserve"> 49 There has been a slight but steady decline in this statistic since 2010 when it reached 69.4%. 50</w:t>
      </w:r>
    </w:p>
    <w:p w14:paraId="7D92578B" w14:textId="77777777" w:rsidR="00B0459C" w:rsidRPr="003A3F13" w:rsidRDefault="00B0459C" w:rsidP="00B0459C">
      <w:pPr>
        <w:rPr>
          <w:sz w:val="16"/>
        </w:rPr>
      </w:pPr>
      <w:r w:rsidRPr="003A3F13">
        <w:rPr>
          <w:sz w:val="16"/>
        </w:rPr>
        <w:t>C. Mandatory Minimum Sentencing in Federal Drug Crimes</w:t>
      </w:r>
    </w:p>
    <w:p w14:paraId="72356894" w14:textId="77777777" w:rsidR="00B0459C" w:rsidRPr="003A3F13" w:rsidRDefault="00B0459C" w:rsidP="00B0459C">
      <w:pPr>
        <w:rPr>
          <w:sz w:val="16"/>
        </w:rPr>
      </w:pPr>
      <w:r w:rsidRPr="003A3F13">
        <w:rPr>
          <w:sz w:val="16"/>
        </w:rPr>
        <w:t>The missing piece in the post-Booker analysis is the handcuffing role of mandatory minimum sentencing laws. 51</w:t>
      </w:r>
      <w:r>
        <w:rPr>
          <w:sz w:val="16"/>
        </w:rPr>
        <w:t xml:space="preserve"> </w:t>
      </w:r>
    </w:p>
    <w:p w14:paraId="05F9E3FD" w14:textId="77777777" w:rsidR="00B0459C" w:rsidRPr="003A3F13" w:rsidRDefault="00B0459C" w:rsidP="00B0459C">
      <w:pPr>
        <w:rPr>
          <w:sz w:val="16"/>
        </w:rPr>
      </w:pPr>
      <w:r w:rsidRPr="003A3F13">
        <w:rPr>
          <w:sz w:val="16"/>
        </w:rPr>
        <w:t>1. The Current Status of Mandatory Minimum Penalties</w:t>
      </w:r>
    </w:p>
    <w:p w14:paraId="5EAC1BE1" w14:textId="77777777" w:rsidR="00B0459C" w:rsidRPr="003A3F13" w:rsidRDefault="00B0459C" w:rsidP="00B0459C">
      <w:pPr>
        <w:rPr>
          <w:sz w:val="16"/>
        </w:rPr>
      </w:pPr>
      <w:r w:rsidRPr="003A3F13">
        <w:rPr>
          <w:sz w:val="16"/>
        </w:rPr>
        <w:t xml:space="preserve">After the passage of the SRA in 1984 (creating the U.S. Sentencing Commission and mandating sentencing guidelines), but before the guidelines were promulgated by the newly formed Commission and went into effect in 1987, Congress stampeded through its chambers and onto President Reagan's desk for signing </w:t>
      </w:r>
      <w:r w:rsidRPr="0082177A">
        <w:rPr>
          <w:rStyle w:val="StyleUnderline"/>
        </w:rPr>
        <w:t>the Anti-Drug Abuse Act</w:t>
      </w:r>
      <w:r w:rsidRPr="003A3F13">
        <w:rPr>
          <w:sz w:val="16"/>
        </w:rPr>
        <w:t xml:space="preserve"> of 1986 ("ADAA"). 52The ADAA </w:t>
      </w:r>
      <w:r w:rsidRPr="0082177A">
        <w:rPr>
          <w:rStyle w:val="StyleUnderline"/>
        </w:rPr>
        <w:t>created mandatory minimum sentences based solely on drug quantity and</w:t>
      </w:r>
      <w:r w:rsidRPr="003A3F13">
        <w:rPr>
          <w:sz w:val="16"/>
        </w:rPr>
        <w:t xml:space="preserve"> the </w:t>
      </w:r>
      <w:r w:rsidRPr="0082177A">
        <w:rPr>
          <w:rStyle w:val="StyleUnderline"/>
        </w:rPr>
        <w:t>type</w:t>
      </w:r>
      <w:r w:rsidRPr="003A3F13">
        <w:rPr>
          <w:sz w:val="16"/>
        </w:rPr>
        <w:t xml:space="preserve"> of drug. 53Professor Bowman has written that the ADAA--even more than the Guidelines--was responsible for the "mushrooming number of federal prisoners and the increased severity of their sentences." 54After nearly a quarter century of sentencing </w:t>
      </w:r>
      <w:r w:rsidRPr="0082177A">
        <w:rPr>
          <w:rStyle w:val="StyleUnderline"/>
        </w:rPr>
        <w:t>more than 1,000 low-level, non-violent drug addicts to lengthy mandatory minimum sentences, many for possession of very small amounts</w:t>
      </w:r>
      <w:r w:rsidRPr="003A3F13">
        <w:rPr>
          <w:sz w:val="16"/>
        </w:rPr>
        <w:t xml:space="preserve"> of methamphetamine or crack cocaine (five grams is the approximant equivalent of a  [*13]  sugar packet), I have come to believe that the ADAA is the worst, most arbitrary piece of legislation ever passed by Congress. It has inflicted more damage on the poor, people of color, our nation's inner cities, and has destroyed untold numbers of families and helped perpetuate the school-to-prison pipeline, than any other single event.</w:t>
      </w:r>
    </w:p>
    <w:p w14:paraId="0BB65EB5" w14:textId="77777777" w:rsidR="00B0459C" w:rsidRPr="003A3F13" w:rsidRDefault="00B0459C" w:rsidP="00B0459C">
      <w:pPr>
        <w:rPr>
          <w:sz w:val="16"/>
        </w:rPr>
      </w:pPr>
      <w:r w:rsidRPr="003A3F13">
        <w:rPr>
          <w:sz w:val="16"/>
        </w:rPr>
        <w:t xml:space="preserve">The ADAA is arbitrary because, before it passed, Congress did not have a single shred of scientific, pharmacological, or other evidence to support any of the drug quantities for any of the various drug mandatory minimums. While there is a plethora of examples, here is just one: under the ADDA, </w:t>
      </w:r>
      <w:r w:rsidRPr="0082177A">
        <w:rPr>
          <w:rStyle w:val="StyleUnderline"/>
        </w:rPr>
        <w:t>it takes only five grams of</w:t>
      </w:r>
      <w:r w:rsidRPr="003A3F13">
        <w:rPr>
          <w:sz w:val="16"/>
        </w:rPr>
        <w:t xml:space="preserve"> pure </w:t>
      </w:r>
      <w:r w:rsidRPr="0082177A">
        <w:rPr>
          <w:rStyle w:val="StyleUnderline"/>
        </w:rPr>
        <w:t>methamphetamine to trigger a five-year</w:t>
      </w:r>
      <w:r w:rsidRPr="003A3F13">
        <w:rPr>
          <w:sz w:val="16"/>
        </w:rPr>
        <w:t xml:space="preserve"> mandatory </w:t>
      </w:r>
      <w:r w:rsidRPr="0082177A">
        <w:rPr>
          <w:rStyle w:val="StyleUnderline"/>
        </w:rPr>
        <w:t>minimum, yet it takes 100 grams of heroin to trigger the same mandatory minimum.</w:t>
      </w:r>
      <w:r w:rsidRPr="003A3F13">
        <w:rPr>
          <w:sz w:val="16"/>
        </w:rPr>
        <w:t xml:space="preserve"> 55How dare Congress engage in such arbitrary legislative nonsense.</w:t>
      </w:r>
    </w:p>
    <w:p w14:paraId="6E5C02AB" w14:textId="3E027CBF" w:rsidR="00B0459C" w:rsidRDefault="00B0459C" w:rsidP="00B0459C">
      <w:pPr>
        <w:pStyle w:val="Heading4"/>
      </w:pPr>
      <w:r>
        <w:t>In fact, increased use of federal mandatory minimum sentencing balloons federal prison populations and disproportionately affect people of color</w:t>
      </w:r>
    </w:p>
    <w:p w14:paraId="5ADF4DCF" w14:textId="77777777" w:rsidR="00B0459C" w:rsidRPr="00542A4D" w:rsidRDefault="00B0459C" w:rsidP="00B0459C">
      <w:r w:rsidRPr="00542A4D">
        <w:rPr>
          <w:rStyle w:val="Style13ptBold"/>
        </w:rPr>
        <w:t>The Leadership Conference 18</w:t>
      </w:r>
      <w:r>
        <w:t xml:space="preserve"> (“FACT SHEET: Sentencing and Mandatory Minimums.” 3/28/18, </w:t>
      </w:r>
      <w:hyperlink r:id="rId7" w:history="1">
        <w:r w:rsidRPr="004C7D5E">
          <w:rPr>
            <w:rStyle w:val="Hyperlink"/>
          </w:rPr>
          <w:t>http://civilrightsdocs.info/pdf/criminal-justice/Sentencing-Fact-Sheet.pdf</w:t>
        </w:r>
      </w:hyperlink>
      <w:r>
        <w:t xml:space="preserve">, Accessed 7/9/20, GDI-FGilbard) </w:t>
      </w:r>
    </w:p>
    <w:p w14:paraId="43B8E96C" w14:textId="77777777" w:rsidR="00B0459C" w:rsidRPr="00542A4D" w:rsidRDefault="00B0459C" w:rsidP="00B0459C">
      <w:pPr>
        <w:rPr>
          <w:rStyle w:val="StyleUnderline"/>
        </w:rPr>
      </w:pPr>
      <w:r w:rsidRPr="00542A4D">
        <w:rPr>
          <w:rStyle w:val="StyleUnderline"/>
        </w:rPr>
        <w:t>Mandatory minimums undermine our nation’s commitment to justice and fairness</w:t>
      </w:r>
      <w:r w:rsidRPr="00542A4D">
        <w:rPr>
          <w:sz w:val="16"/>
        </w:rPr>
        <w:t xml:space="preserve"> by preventing judges from taking into account the individual’s background and the circumstances of his/her offenses in the sentencing determination. </w:t>
      </w:r>
      <w:r w:rsidRPr="00542A4D">
        <w:rPr>
          <w:rStyle w:val="StyleUnderline"/>
        </w:rPr>
        <w:t>These laws disproportionately impact people of color, have caused our prison populations to soar, and have led to overcrowding and exorbitant costs to taxpayers.</w:t>
      </w:r>
    </w:p>
    <w:p w14:paraId="27DFAB4E" w14:textId="77777777" w:rsidR="00B0459C" w:rsidRPr="00542A4D" w:rsidRDefault="00B0459C" w:rsidP="00B0459C">
      <w:pPr>
        <w:rPr>
          <w:sz w:val="16"/>
        </w:rPr>
      </w:pPr>
      <w:r w:rsidRPr="00542A4D">
        <w:rPr>
          <w:sz w:val="16"/>
        </w:rPr>
        <w:t xml:space="preserve">The increasing number and lengths of </w:t>
      </w:r>
      <w:r w:rsidRPr="00542A4D">
        <w:rPr>
          <w:rStyle w:val="StyleUnderline"/>
        </w:rPr>
        <w:t>federal mandatory minimum sentences has caused the U.S. prison population to balloon</w:t>
      </w:r>
      <w:r w:rsidRPr="00542A4D">
        <w:rPr>
          <w:sz w:val="16"/>
        </w:rPr>
        <w:t xml:space="preserve"> in the last several decades.</w:t>
      </w:r>
    </w:p>
    <w:p w14:paraId="4ABB855C" w14:textId="77777777" w:rsidR="00B0459C" w:rsidRPr="00542A4D" w:rsidRDefault="00B0459C" w:rsidP="00B0459C">
      <w:pPr>
        <w:rPr>
          <w:sz w:val="16"/>
        </w:rPr>
      </w:pPr>
      <w:r w:rsidRPr="00542A4D">
        <w:rPr>
          <w:sz w:val="16"/>
        </w:rPr>
        <w:t xml:space="preserve">• </w:t>
      </w:r>
      <w:r w:rsidRPr="00542A4D">
        <w:rPr>
          <w:rStyle w:val="StyleUnderline"/>
        </w:rPr>
        <w:t>The number of federal mandatory sentences has doubled in the last 20 years</w:t>
      </w:r>
      <w:r w:rsidRPr="00542A4D">
        <w:rPr>
          <w:sz w:val="16"/>
        </w:rPr>
        <w:t>. 1</w:t>
      </w:r>
    </w:p>
    <w:p w14:paraId="16F7F2D7" w14:textId="77777777" w:rsidR="00B0459C" w:rsidRPr="00542A4D" w:rsidRDefault="00B0459C" w:rsidP="00B0459C">
      <w:pPr>
        <w:rPr>
          <w:sz w:val="16"/>
        </w:rPr>
      </w:pPr>
      <w:r w:rsidRPr="00542A4D">
        <w:rPr>
          <w:sz w:val="16"/>
        </w:rPr>
        <w:t xml:space="preserve">• </w:t>
      </w:r>
      <w:r w:rsidRPr="00542A4D">
        <w:rPr>
          <w:rStyle w:val="StyleUnderline"/>
        </w:rPr>
        <w:t xml:space="preserve">14,138 people were convicted of an offense carrying a mandatory minimum </w:t>
      </w:r>
      <w:r w:rsidRPr="00542A4D">
        <w:rPr>
          <w:sz w:val="16"/>
        </w:rPr>
        <w:t xml:space="preserve">penalty </w:t>
      </w:r>
      <w:r w:rsidRPr="00542A4D">
        <w:rPr>
          <w:rStyle w:val="StyleUnderline"/>
        </w:rPr>
        <w:t>in</w:t>
      </w:r>
      <w:r w:rsidRPr="00542A4D">
        <w:rPr>
          <w:sz w:val="16"/>
        </w:rPr>
        <w:t xml:space="preserve"> the fiscal year of </w:t>
      </w:r>
      <w:r w:rsidRPr="00542A4D">
        <w:rPr>
          <w:rStyle w:val="StyleUnderline"/>
        </w:rPr>
        <w:t>2015</w:t>
      </w:r>
      <w:r w:rsidRPr="00542A4D">
        <w:rPr>
          <w:sz w:val="16"/>
        </w:rPr>
        <w:t>. Of these people, 8,602 (13.5 percent) remained subject to a mandatory minimum penalty at sentencing. Drug trafficking offenses accounted for over two-thirds (66.2 percent) of the offenses carrying a mandatory minimum penalty.2</w:t>
      </w:r>
    </w:p>
    <w:p w14:paraId="412BE278" w14:textId="77777777" w:rsidR="00B0459C" w:rsidRPr="00542A4D" w:rsidRDefault="00B0459C" w:rsidP="00B0459C">
      <w:pPr>
        <w:rPr>
          <w:sz w:val="16"/>
        </w:rPr>
      </w:pPr>
      <w:r w:rsidRPr="00542A4D">
        <w:rPr>
          <w:sz w:val="16"/>
        </w:rPr>
        <w:t xml:space="preserve">• In 2010, </w:t>
      </w:r>
      <w:r w:rsidRPr="00542A4D">
        <w:rPr>
          <w:rStyle w:val="StyleUnderline"/>
        </w:rPr>
        <w:t>39.4 percent of individuals in Federal Bureau of Prisons custody were subject to a mandatory minimum penalty</w:t>
      </w:r>
      <w:r w:rsidRPr="00542A4D">
        <w:rPr>
          <w:sz w:val="16"/>
        </w:rPr>
        <w:t>.3</w:t>
      </w:r>
    </w:p>
    <w:p w14:paraId="4B9BF08E" w14:textId="77777777" w:rsidR="00B0459C" w:rsidRPr="00542A4D" w:rsidRDefault="00B0459C" w:rsidP="00B0459C">
      <w:pPr>
        <w:rPr>
          <w:sz w:val="16"/>
        </w:rPr>
      </w:pPr>
      <w:r w:rsidRPr="00542A4D">
        <w:rPr>
          <w:sz w:val="16"/>
        </w:rPr>
        <w:t xml:space="preserve">• Between 1980 and 2013, </w:t>
      </w:r>
      <w:r w:rsidRPr="00542A4D">
        <w:rPr>
          <w:rStyle w:val="StyleUnderline"/>
        </w:rPr>
        <w:t xml:space="preserve">the federal imprisonment rate increased 518 percent. </w:t>
      </w:r>
      <w:r w:rsidRPr="00542A4D">
        <w:rPr>
          <w:sz w:val="16"/>
        </w:rPr>
        <w:t>4 At its peak, the Federal Bureau of Prisons (BOP) was operating at 36 percent over capacity.</w:t>
      </w:r>
    </w:p>
    <w:p w14:paraId="3868650F" w14:textId="77777777" w:rsidR="00B0459C" w:rsidRDefault="00B0459C" w:rsidP="00B0459C">
      <w:pPr>
        <w:rPr>
          <w:sz w:val="16"/>
        </w:rPr>
      </w:pPr>
      <w:r w:rsidRPr="00542A4D">
        <w:rPr>
          <w:sz w:val="16"/>
        </w:rPr>
        <w:t>• Over the last three years, the BOP population has dropped by almost 30,000,5 primarily due to administrative reforms like the Attorney General’s Smart on Crime Initiative. As a result, the BOP is currently operating at 16 percent over its intended capacity.6</w:t>
      </w:r>
    </w:p>
    <w:p w14:paraId="17F9B264" w14:textId="77777777" w:rsidR="00B0459C" w:rsidRPr="00542A4D" w:rsidRDefault="00B0459C" w:rsidP="00B0459C">
      <w:pPr>
        <w:rPr>
          <w:rStyle w:val="StyleUnderline"/>
        </w:rPr>
      </w:pPr>
      <w:r w:rsidRPr="00542A4D">
        <w:rPr>
          <w:rStyle w:val="StyleUnderline"/>
        </w:rPr>
        <w:t>The explosion of the prison population and the increasing use of mandatory minimums have had a disproportionate impact on communities of color.</w:t>
      </w:r>
    </w:p>
    <w:p w14:paraId="613D53CF" w14:textId="77777777" w:rsidR="00B0459C" w:rsidRPr="00542A4D" w:rsidRDefault="00B0459C" w:rsidP="00B0459C">
      <w:pPr>
        <w:rPr>
          <w:sz w:val="16"/>
        </w:rPr>
      </w:pPr>
      <w:r w:rsidRPr="00542A4D">
        <w:rPr>
          <w:sz w:val="16"/>
        </w:rPr>
        <w:t xml:space="preserve">• </w:t>
      </w:r>
      <w:r w:rsidRPr="00542A4D">
        <w:rPr>
          <w:rStyle w:val="StyleUnderline"/>
        </w:rPr>
        <w:t>African Americans make up 13 percent of the U.S. population</w:t>
      </w:r>
      <w:r w:rsidRPr="00542A4D">
        <w:rPr>
          <w:sz w:val="16"/>
        </w:rPr>
        <w:t>7—</w:t>
      </w:r>
      <w:r w:rsidRPr="00542A4D">
        <w:rPr>
          <w:rStyle w:val="StyleUnderline"/>
        </w:rPr>
        <w:t>but almost 38 percent of the federal prison population.</w:t>
      </w:r>
      <w:r w:rsidRPr="00542A4D">
        <w:rPr>
          <w:sz w:val="16"/>
        </w:rPr>
        <w:t xml:space="preserve">8 </w:t>
      </w:r>
      <w:r w:rsidRPr="00542A4D">
        <w:rPr>
          <w:rStyle w:val="StyleUnderline"/>
        </w:rPr>
        <w:t>Hispanics account for 17 percent of the U.S. population</w:t>
      </w:r>
      <w:r w:rsidRPr="00542A4D">
        <w:rPr>
          <w:sz w:val="16"/>
        </w:rPr>
        <w:t xml:space="preserve">9— </w:t>
      </w:r>
      <w:r w:rsidRPr="00542A4D">
        <w:rPr>
          <w:rStyle w:val="StyleUnderline"/>
        </w:rPr>
        <w:t>but almost 34 percent of federal inmates.</w:t>
      </w:r>
      <w:r w:rsidRPr="00542A4D">
        <w:rPr>
          <w:sz w:val="16"/>
        </w:rPr>
        <w:t>10</w:t>
      </w:r>
    </w:p>
    <w:p w14:paraId="08C50FDC" w14:textId="77777777" w:rsidR="00B0459C" w:rsidRPr="00542A4D" w:rsidRDefault="00B0459C" w:rsidP="00B0459C">
      <w:pPr>
        <w:rPr>
          <w:sz w:val="16"/>
        </w:rPr>
      </w:pPr>
      <w:r w:rsidRPr="00542A4D">
        <w:rPr>
          <w:sz w:val="16"/>
        </w:rPr>
        <w:t xml:space="preserve">• During fiscal year 2015, </w:t>
      </w:r>
      <w:r w:rsidRPr="00542A4D">
        <w:rPr>
          <w:rStyle w:val="StyleUnderline"/>
        </w:rPr>
        <w:t>Black people accounted for 28.9 percent and Hispanic people accounted for 41.5 percent of those convicted of a mandatory minimum penalty, compared to only 27.2 percent of White people.</w:t>
      </w:r>
      <w:r w:rsidRPr="00542A4D">
        <w:rPr>
          <w:sz w:val="16"/>
        </w:rPr>
        <w:t xml:space="preserve"> 11</w:t>
      </w:r>
    </w:p>
    <w:p w14:paraId="0AFE0E5E" w14:textId="77777777" w:rsidR="00B0459C" w:rsidRPr="00542A4D" w:rsidRDefault="00B0459C" w:rsidP="00B0459C">
      <w:pPr>
        <w:rPr>
          <w:sz w:val="16"/>
        </w:rPr>
      </w:pPr>
      <w:r w:rsidRPr="00542A4D">
        <w:rPr>
          <w:sz w:val="16"/>
        </w:rPr>
        <w:t xml:space="preserve">• </w:t>
      </w:r>
      <w:r w:rsidRPr="00542A4D">
        <w:rPr>
          <w:rStyle w:val="StyleUnderline"/>
        </w:rPr>
        <w:t>White people</w:t>
      </w:r>
      <w:r w:rsidRPr="00542A4D">
        <w:rPr>
          <w:sz w:val="16"/>
        </w:rPr>
        <w:t xml:space="preserve"> (33 percent) </w:t>
      </w:r>
      <w:r w:rsidRPr="00542A4D">
        <w:rPr>
          <w:rStyle w:val="StyleUnderline"/>
        </w:rPr>
        <w:t>are more likely than Black people</w:t>
      </w:r>
      <w:r w:rsidRPr="00542A4D">
        <w:rPr>
          <w:sz w:val="16"/>
        </w:rPr>
        <w:t xml:space="preserve"> (29.4 percent) </w:t>
      </w:r>
      <w:r w:rsidRPr="00542A4D">
        <w:rPr>
          <w:rStyle w:val="StyleUnderline"/>
        </w:rPr>
        <w:t>to receive relief from mandatory minimum penalties at sentencing.</w:t>
      </w:r>
      <w:r w:rsidRPr="00542A4D">
        <w:rPr>
          <w:sz w:val="16"/>
        </w:rPr>
        <w:t xml:space="preserve"> 12</w:t>
      </w:r>
    </w:p>
    <w:p w14:paraId="4F79DC67" w14:textId="77777777" w:rsidR="00B0459C" w:rsidRDefault="00B0459C" w:rsidP="00B0459C"/>
    <w:p w14:paraId="1109345C" w14:textId="6CBC5CAF" w:rsidR="00B0459C" w:rsidRPr="001E64FE" w:rsidRDefault="00B0459C" w:rsidP="00B0459C">
      <w:pPr>
        <w:pStyle w:val="Heading4"/>
      </w:pPr>
      <w:r>
        <w:t xml:space="preserve">These mandatory minimums impact both pre-trial negotiations with prosecutors and sentencing by judges once there is a guilty verdict or pleas.  Mandatory minimums prevent judges from accounting for individual factors in cases that might warrant reducing sentences.  Prosecutors leverage fear of long sentences for force pleas bargains from low level offenders fearful of long sentences while also allowing higher level drug offenders to reduce their own sentences by cooperating with prosecutors.  </w:t>
      </w:r>
    </w:p>
    <w:p w14:paraId="292A7834" w14:textId="77777777" w:rsidR="00B0459C" w:rsidRPr="003E5242" w:rsidRDefault="00B0459C" w:rsidP="00B0459C">
      <w:r w:rsidRPr="003E5242">
        <w:rPr>
          <w:rStyle w:val="Style13ptBold"/>
        </w:rPr>
        <w:t>McNelis 17</w:t>
      </w:r>
      <w:r>
        <w:t xml:space="preserve"> (Abigail A. J.D Candidate Antonin Scalia Law School, George Mason University, “OMMENT: Habitually Offending the Constitution: THE CRUEL AND UNUSUAL CONSEQUENCES OFHABITUAL OFFENDER LAWS ANDMANDATORY MINIMUMS.” 28 Geo. Mason U. Civ. Rts. L.J. 97, Fall 2017, Nexis, Accessed – 07/06/20, GDI – JSuek)</w:t>
      </w:r>
    </w:p>
    <w:p w14:paraId="5D522101" w14:textId="77777777" w:rsidR="00B0459C" w:rsidRPr="001D3156" w:rsidRDefault="00B0459C" w:rsidP="00B0459C">
      <w:pPr>
        <w:rPr>
          <w:sz w:val="16"/>
        </w:rPr>
      </w:pPr>
      <w:r w:rsidRPr="001D3156">
        <w:rPr>
          <w:sz w:val="16"/>
        </w:rPr>
        <w:t>2. The Problem with Mandatory Minimums</w:t>
      </w:r>
    </w:p>
    <w:p w14:paraId="32C91375" w14:textId="77777777" w:rsidR="00B0459C" w:rsidRPr="003E5242" w:rsidRDefault="00B0459C" w:rsidP="00B0459C">
      <w:pPr>
        <w:rPr>
          <w:sz w:val="16"/>
        </w:rPr>
      </w:pPr>
      <w:r w:rsidRPr="001D3156">
        <w:rPr>
          <w:rStyle w:val="StyleUnderline"/>
        </w:rPr>
        <w:t>Mandatory minimums statutorily require judges to impose</w:t>
      </w:r>
      <w:r w:rsidRPr="001D3156">
        <w:rPr>
          <w:sz w:val="16"/>
        </w:rPr>
        <w:t xml:space="preserve">, at a minimum, </w:t>
      </w:r>
      <w:r w:rsidRPr="001D3156">
        <w:rPr>
          <w:rStyle w:val="StyleUnderline"/>
        </w:rPr>
        <w:t>a specific sentence for certain criminal offenses</w:t>
      </w:r>
      <w:r w:rsidRPr="001D3156">
        <w:rPr>
          <w:sz w:val="16"/>
        </w:rPr>
        <w:t xml:space="preserve">. 65At the most basic level, </w:t>
      </w:r>
      <w:r w:rsidRPr="001D3156">
        <w:rPr>
          <w:rStyle w:val="StyleUnderline"/>
        </w:rPr>
        <w:t>mandatory minimums ignore</w:t>
      </w:r>
      <w:r w:rsidRPr="001D3156">
        <w:rPr>
          <w:sz w:val="16"/>
        </w:rPr>
        <w:t xml:space="preserve"> each offender's </w:t>
      </w:r>
      <w:r w:rsidRPr="001D3156">
        <w:rPr>
          <w:rStyle w:val="StyleUnderline"/>
        </w:rPr>
        <w:t>individuality</w:t>
      </w:r>
      <w:r w:rsidRPr="001D3156">
        <w:rPr>
          <w:sz w:val="16"/>
        </w:rPr>
        <w:t xml:space="preserve">. 66Bound by this, </w:t>
      </w:r>
      <w:r w:rsidRPr="001D3156">
        <w:rPr>
          <w:rStyle w:val="StyleUnderline"/>
        </w:rPr>
        <w:t>judges remain unable to consider</w:t>
      </w:r>
      <w:r w:rsidRPr="001D3156">
        <w:rPr>
          <w:sz w:val="16"/>
        </w:rPr>
        <w:t xml:space="preserve"> the relevant and unique </w:t>
      </w:r>
      <w:r w:rsidRPr="001D3156">
        <w:rPr>
          <w:rStyle w:val="StyleUnderline"/>
        </w:rPr>
        <w:t>qualities of each</w:t>
      </w:r>
      <w:r w:rsidRPr="001D3156">
        <w:rPr>
          <w:sz w:val="16"/>
        </w:rPr>
        <w:t xml:space="preserve"> criminal </w:t>
      </w:r>
      <w:r w:rsidRPr="001D3156">
        <w:rPr>
          <w:rStyle w:val="StyleUnderline"/>
        </w:rPr>
        <w:t>defendant</w:t>
      </w:r>
      <w:r w:rsidRPr="001D3156">
        <w:rPr>
          <w:sz w:val="16"/>
        </w:rPr>
        <w:t xml:space="preserve">. </w:t>
      </w:r>
      <w:r w:rsidRPr="001D3156">
        <w:rPr>
          <w:rStyle w:val="StyleUnderline"/>
        </w:rPr>
        <w:t>67Considerations</w:t>
      </w:r>
      <w:r w:rsidRPr="001D3156">
        <w:rPr>
          <w:sz w:val="16"/>
        </w:rPr>
        <w:t xml:space="preserve">  [*104]  </w:t>
      </w:r>
      <w:r w:rsidRPr="001D3156">
        <w:rPr>
          <w:rStyle w:val="StyleUnderline"/>
        </w:rPr>
        <w:t>such as whether or not punishment is necessary</w:t>
      </w:r>
      <w:r w:rsidRPr="001D3156">
        <w:rPr>
          <w:sz w:val="16"/>
        </w:rPr>
        <w:t xml:space="preserve"> to keep the public safe, </w:t>
      </w:r>
      <w:r w:rsidRPr="001D3156">
        <w:rPr>
          <w:rStyle w:val="StyleUnderline"/>
        </w:rPr>
        <w:t xml:space="preserve">whether someone was injured, whether there is a possibility of rehabilitation, the individual's role in the crime, and motive for engaging in criminal activity all fall to the wayside when mandatory minimums deny judicial discretion. </w:t>
      </w:r>
      <w:r w:rsidRPr="001D3156">
        <w:rPr>
          <w:sz w:val="16"/>
        </w:rPr>
        <w:t>68</w:t>
      </w:r>
    </w:p>
    <w:p w14:paraId="66FC3F27" w14:textId="77777777" w:rsidR="00B0459C" w:rsidRPr="003E5242" w:rsidRDefault="00B0459C" w:rsidP="00B0459C">
      <w:pPr>
        <w:rPr>
          <w:sz w:val="16"/>
        </w:rPr>
      </w:pPr>
      <w:r w:rsidRPr="003E5242">
        <w:rPr>
          <w:sz w:val="16"/>
        </w:rPr>
        <w:t xml:space="preserve">By denying judicial discretion, </w:t>
      </w:r>
      <w:r w:rsidRPr="001D3156">
        <w:rPr>
          <w:rStyle w:val="StyleUnderline"/>
        </w:rPr>
        <w:t>power is directly given</w:t>
      </w:r>
      <w:r w:rsidRPr="003E5242">
        <w:rPr>
          <w:sz w:val="16"/>
        </w:rPr>
        <w:t xml:space="preserve"> to federal and state </w:t>
      </w:r>
      <w:r w:rsidRPr="001D3156">
        <w:rPr>
          <w:rStyle w:val="StyleUnderline"/>
        </w:rPr>
        <w:t>prosecutors.</w:t>
      </w:r>
      <w:r w:rsidRPr="003E5242">
        <w:rPr>
          <w:sz w:val="16"/>
        </w:rPr>
        <w:t xml:space="preserve"> 69</w:t>
      </w:r>
      <w:r w:rsidRPr="001D3156">
        <w:rPr>
          <w:rStyle w:val="StyleUnderline"/>
        </w:rPr>
        <w:t>Using mandatory minimums, prosecutors are able to pressure criminal defendants into pleading guilty to lower crimes, rather than invoking their constitutional right to a trial,</w:t>
      </w:r>
      <w:r w:rsidRPr="003E5242">
        <w:rPr>
          <w:sz w:val="16"/>
        </w:rPr>
        <w:t xml:space="preserve"> thus </w:t>
      </w:r>
      <w:r w:rsidRPr="001D3156">
        <w:rPr>
          <w:rStyle w:val="StyleUnderline"/>
        </w:rPr>
        <w:t xml:space="preserve">risking conviction and potentially receiving a harsh mandatory minimum penalty. </w:t>
      </w:r>
      <w:r w:rsidRPr="003E5242">
        <w:rPr>
          <w:sz w:val="16"/>
        </w:rPr>
        <w:t>70</w:t>
      </w:r>
      <w:r w:rsidRPr="001D3156">
        <w:rPr>
          <w:rStyle w:val="StyleUnderline"/>
        </w:rPr>
        <w:t>Prosecutors possess the ability to ask for a lower sentence based on "substantial assistance" from cooperating defendants.</w:t>
      </w:r>
      <w:r w:rsidRPr="003E5242">
        <w:rPr>
          <w:sz w:val="16"/>
        </w:rPr>
        <w:t xml:space="preserve"> 71Typically, the higher the position a defendant holds in a drug operation, the more information the defendant possesses to substantially assist the prosecutor in making further convictions. 72 </w:t>
      </w:r>
      <w:r w:rsidRPr="001D3156">
        <w:rPr>
          <w:rStyle w:val="StyleUnderline"/>
        </w:rPr>
        <w:t xml:space="preserve">Lower-level offenders often lack the information needed to substantially assist </w:t>
      </w:r>
      <w:r w:rsidRPr="003E5242">
        <w:rPr>
          <w:rStyle w:val="StyleUnderline"/>
        </w:rPr>
        <w:t>prosecutors, and instead face the decision to plead out or risk receiving daunting minimum sentences.</w:t>
      </w:r>
      <w:r w:rsidRPr="003E5242">
        <w:rPr>
          <w:sz w:val="16"/>
        </w:rPr>
        <w:t xml:space="preserve"> 73As a result, </w:t>
      </w:r>
      <w:r w:rsidRPr="003E5242">
        <w:rPr>
          <w:rStyle w:val="StyleUnderline"/>
        </w:rPr>
        <w:t>the higher-ups</w:t>
      </w:r>
      <w:r w:rsidRPr="003E5242">
        <w:rPr>
          <w:sz w:val="16"/>
        </w:rPr>
        <w:t xml:space="preserve"> in drugs schemes can </w:t>
      </w:r>
      <w:r w:rsidRPr="003E5242">
        <w:rPr>
          <w:rStyle w:val="StyleUnderline"/>
        </w:rPr>
        <w:t>work with prosecutors to finagle their sentences down to lengths comparable to those intended for low ranking drug offenders.</w:t>
      </w:r>
      <w:r w:rsidRPr="003E5242">
        <w:rPr>
          <w:sz w:val="16"/>
        </w:rPr>
        <w:t xml:space="preserve"> 74</w:t>
      </w:r>
    </w:p>
    <w:p w14:paraId="760F983A" w14:textId="77777777" w:rsidR="00B0459C" w:rsidRPr="003E5242" w:rsidRDefault="00B0459C" w:rsidP="00B0459C">
      <w:pPr>
        <w:rPr>
          <w:sz w:val="16"/>
        </w:rPr>
      </w:pPr>
      <w:r w:rsidRPr="003E5242">
        <w:rPr>
          <w:sz w:val="16"/>
        </w:rPr>
        <w:t>B. Life Sentences for Non-Violent Offenders as a Product of Mandatory Minimums</w:t>
      </w:r>
    </w:p>
    <w:p w14:paraId="4F4FD9D6" w14:textId="77777777" w:rsidR="00B0459C" w:rsidRPr="003E5242" w:rsidRDefault="00B0459C" w:rsidP="00B0459C">
      <w:pPr>
        <w:rPr>
          <w:sz w:val="16"/>
        </w:rPr>
      </w:pPr>
      <w:r w:rsidRPr="003E5242">
        <w:rPr>
          <w:sz w:val="16"/>
        </w:rPr>
        <w:t xml:space="preserve">The </w:t>
      </w:r>
      <w:r w:rsidRPr="003E5242">
        <w:rPr>
          <w:rStyle w:val="StyleUnderline"/>
        </w:rPr>
        <w:t>mass incarceration resulting from mandatory minimum laws has resulted in more than 3,000 non-violent offenders across the United States receiving life</w:t>
      </w:r>
      <w:r w:rsidRPr="003E5242">
        <w:rPr>
          <w:sz w:val="16"/>
        </w:rPr>
        <w:t xml:space="preserve"> sentences </w:t>
      </w:r>
      <w:r w:rsidRPr="003E5242">
        <w:rPr>
          <w:rStyle w:val="StyleUnderline"/>
        </w:rPr>
        <w:t>without</w:t>
      </w:r>
      <w:r w:rsidRPr="003E5242">
        <w:rPr>
          <w:sz w:val="16"/>
        </w:rPr>
        <w:t xml:space="preserve"> the possibility of </w:t>
      </w:r>
      <w:r w:rsidRPr="003E5242">
        <w:rPr>
          <w:rStyle w:val="StyleUnderline"/>
        </w:rPr>
        <w:t>parole.</w:t>
      </w:r>
      <w:r w:rsidRPr="003E5242">
        <w:rPr>
          <w:sz w:val="16"/>
        </w:rPr>
        <w:t xml:space="preserve"> 75Life without parole sentences affect </w:t>
      </w:r>
      <w:r w:rsidRPr="003E5242">
        <w:rPr>
          <w:rStyle w:val="StyleUnderline"/>
        </w:rPr>
        <w:t>even low-level criminals.</w:t>
      </w:r>
      <w:r w:rsidRPr="003E5242">
        <w:rPr>
          <w:sz w:val="16"/>
        </w:rPr>
        <w:t xml:space="preserve"> 76</w:t>
      </w:r>
    </w:p>
    <w:p w14:paraId="4564CED1" w14:textId="77777777" w:rsidR="00B0459C" w:rsidRPr="003E5242" w:rsidRDefault="00B0459C" w:rsidP="00B0459C">
      <w:pPr>
        <w:rPr>
          <w:sz w:val="16"/>
        </w:rPr>
      </w:pPr>
      <w:r w:rsidRPr="003E5242">
        <w:rPr>
          <w:sz w:val="16"/>
        </w:rPr>
        <w:t xml:space="preserve"> [*105] </w:t>
      </w:r>
    </w:p>
    <w:p w14:paraId="475F0D3B" w14:textId="77777777" w:rsidR="00B0459C" w:rsidRPr="003E5242" w:rsidRDefault="00B0459C" w:rsidP="00B0459C">
      <w:pPr>
        <w:rPr>
          <w:sz w:val="16"/>
        </w:rPr>
      </w:pPr>
      <w:r w:rsidRPr="003E5242">
        <w:rPr>
          <w:sz w:val="16"/>
        </w:rPr>
        <w:t>1. Defining Non-Violent Offenders</w:t>
      </w:r>
    </w:p>
    <w:p w14:paraId="248B5A17" w14:textId="77777777" w:rsidR="00B0459C" w:rsidRPr="003E5242" w:rsidRDefault="00B0459C" w:rsidP="00B0459C">
      <w:pPr>
        <w:rPr>
          <w:sz w:val="16"/>
        </w:rPr>
      </w:pPr>
      <w:r w:rsidRPr="003E5242">
        <w:rPr>
          <w:sz w:val="16"/>
        </w:rPr>
        <w:t>The statutory definition of violence varies among jurisdictions. 77For example, in Virginia, violent crimes are defined as "acts of violence" and include a list of seven different offenses. 78These offenses include murder, mob-related felonies, kidnapping, assault, robbery, sexual assault, and arson. 79In South Carolina, the definition of violent crime is much more specific and extends to over fifty offenses. 80Such offenses include crimes like drug trafficking and a "vessel operator's failure to render assistance resulting in death." 81</w:t>
      </w:r>
    </w:p>
    <w:p w14:paraId="110BED0A" w14:textId="77777777" w:rsidR="00B0459C" w:rsidRPr="003E5242" w:rsidRDefault="00B0459C" w:rsidP="00B0459C">
      <w:pPr>
        <w:rPr>
          <w:sz w:val="16"/>
        </w:rPr>
      </w:pPr>
      <w:r w:rsidRPr="003E5242">
        <w:rPr>
          <w:sz w:val="16"/>
        </w:rPr>
        <w:t>Despite the vast differences among state statutes, the overarching theme across jurisdictions remains: a violent crime is a crime against another. 82The obvious examples of violent crime include rape, murder, and assault. 83In November 2013, the American Civil Liberties Union (ACLU) published a report, which defined violent crimes, explaining violent crimes do not include drug offenses, property crimes, and crimes that do not involve threat or force against another. 84Even so, individuals convicted of low-level non-violent offenses receive life without parole sentences, oftentimes because of past convictions. 85</w:t>
      </w:r>
      <w:r>
        <w:rPr>
          <w:sz w:val="16"/>
        </w:rPr>
        <w:t xml:space="preserve"> </w:t>
      </w:r>
    </w:p>
    <w:p w14:paraId="11915374" w14:textId="77777777" w:rsidR="00B0459C" w:rsidRPr="003E5242" w:rsidRDefault="00B0459C" w:rsidP="00B0459C">
      <w:pPr>
        <w:rPr>
          <w:sz w:val="16"/>
        </w:rPr>
      </w:pPr>
      <w:r w:rsidRPr="003E5242">
        <w:rPr>
          <w:sz w:val="16"/>
        </w:rPr>
        <w:t>Notably, the ACLU's report does not include drug offenses in their definition of violent crime. 86</w:t>
      </w:r>
      <w:r w:rsidRPr="003E5242">
        <w:rPr>
          <w:rStyle w:val="StyleUnderline"/>
        </w:rPr>
        <w:t>The adoption of three-strike and habitual offender laws spiked during the 1980s and 1990s</w:t>
      </w:r>
      <w:r w:rsidRPr="003E5242">
        <w:rPr>
          <w:sz w:val="16"/>
        </w:rPr>
        <w:t xml:space="preserve"> because of media and political hysteria conflating drug offenses with increased violence. 87Conversely, the </w:t>
      </w:r>
      <w:r w:rsidRPr="003E5242">
        <w:rPr>
          <w:rStyle w:val="StyleUnderline"/>
        </w:rPr>
        <w:t>mass incarceration</w:t>
      </w:r>
      <w:r w:rsidRPr="003E5242">
        <w:rPr>
          <w:sz w:val="16"/>
        </w:rPr>
        <w:t xml:space="preserve"> of drug users </w:t>
      </w:r>
      <w:r w:rsidRPr="003E5242">
        <w:rPr>
          <w:rStyle w:val="StyleUnderline"/>
        </w:rPr>
        <w:t>has not</w:t>
      </w:r>
      <w:r w:rsidRPr="003E5242">
        <w:rPr>
          <w:sz w:val="16"/>
        </w:rPr>
        <w:t xml:space="preserve">  [*106]  </w:t>
      </w:r>
      <w:r w:rsidRPr="003E5242">
        <w:rPr>
          <w:rStyle w:val="StyleUnderline"/>
        </w:rPr>
        <w:t>impacted violence rates.</w:t>
      </w:r>
      <w:r w:rsidRPr="003E5242">
        <w:rPr>
          <w:sz w:val="16"/>
        </w:rPr>
        <w:t xml:space="preserve"> 88 </w:t>
      </w:r>
      <w:r w:rsidRPr="003E5242">
        <w:rPr>
          <w:rStyle w:val="StyleUnderline"/>
        </w:rPr>
        <w:t>The rate of violent crime actually remains stable, even as drug use rates surge upward.</w:t>
      </w:r>
      <w:r w:rsidRPr="003E5242">
        <w:rPr>
          <w:sz w:val="16"/>
        </w:rPr>
        <w:t xml:space="preserve"> 89</w:t>
      </w:r>
    </w:p>
    <w:p w14:paraId="0F3B532C" w14:textId="77777777" w:rsidR="00B0459C" w:rsidRPr="000963E2" w:rsidRDefault="00B0459C" w:rsidP="00B0459C">
      <w:r w:rsidRPr="003E5242">
        <w:rPr>
          <w:sz w:val="16"/>
        </w:rPr>
        <w:t xml:space="preserve">The ACLU collected data from the Bureau of Prisons and state Departments of Corrections. 90The ACLU calculated that in 2012, </w:t>
      </w:r>
      <w:r w:rsidRPr="003E5242">
        <w:rPr>
          <w:rStyle w:val="StyleUnderline"/>
        </w:rPr>
        <w:t xml:space="preserve">there were 3,278 individuals serving life sentences in the federal system </w:t>
      </w:r>
      <w:r w:rsidRPr="003E5242">
        <w:rPr>
          <w:sz w:val="16"/>
        </w:rPr>
        <w:t xml:space="preserve">and nine states </w:t>
      </w:r>
      <w:r w:rsidRPr="003E5242">
        <w:rPr>
          <w:rStyle w:val="StyleUnderline"/>
        </w:rPr>
        <w:t>without the possibility of parole for non-violent drug and property crimes.</w:t>
      </w:r>
      <w:r w:rsidRPr="003E5242">
        <w:rPr>
          <w:sz w:val="16"/>
        </w:rPr>
        <w:t xml:space="preserve"> 91Of the 3,278 individuals, seventy-nine percent were serving time for non-violent drug convictions. 92Louisiana, Florida, Georgia, Alabama, Mississippi, South Carolina, and Oklahoma have the highest number of prisoners serving life sentences without the possibility of parole for non-violent crimes. 93The high rates in these states result mainly from various three-strikes and habitual offender laws, which mandate life sentences in connection with certain non-violent crimes.</w:t>
      </w:r>
    </w:p>
    <w:p w14:paraId="2AEF8505" w14:textId="77777777" w:rsidR="00B0459C" w:rsidRDefault="00B0459C" w:rsidP="00B0459C"/>
    <w:p w14:paraId="41CEE9C2" w14:textId="77777777" w:rsidR="00B0459C" w:rsidRDefault="00B0459C" w:rsidP="00B0459C">
      <w:pPr>
        <w:pStyle w:val="Heading4"/>
      </w:pPr>
      <w:r>
        <w:t>We isolate 2</w:t>
      </w:r>
      <w:r w:rsidRPr="008321F8">
        <w:t xml:space="preserve"> Impacts </w:t>
      </w:r>
      <w:r>
        <w:t xml:space="preserve">to the use of federal mandatory minimums:  </w:t>
      </w:r>
    </w:p>
    <w:p w14:paraId="39EA8241" w14:textId="77777777" w:rsidR="00B0459C" w:rsidRPr="001B658D" w:rsidRDefault="00B0459C" w:rsidP="00B0459C"/>
    <w:p w14:paraId="7493DC17" w14:textId="576AEFFC" w:rsidR="00B0459C" w:rsidRDefault="00B0459C" w:rsidP="00B0459C">
      <w:pPr>
        <w:pStyle w:val="Heading4"/>
      </w:pPr>
      <w:r>
        <w:t>Scenario 1 -  Racialized sentencing:  Practices and use of federal mandatory minimums re-enforces the tropes of black criminality and racial bias that impact everyday life, leading to harsher and disparate sentences for non-white offenders</w:t>
      </w:r>
    </w:p>
    <w:p w14:paraId="676F4E72" w14:textId="77777777" w:rsidR="00B0459C" w:rsidRPr="009D53A7" w:rsidRDefault="00B0459C" w:rsidP="00B0459C">
      <w:r w:rsidRPr="009D53A7">
        <w:rPr>
          <w:rStyle w:val="Style13ptBold"/>
        </w:rPr>
        <w:t xml:space="preserve">Exum 20 </w:t>
      </w:r>
      <w:r>
        <w:t>(Jelani Jefferson Exum, Philip J. McElroy Professor of Law at the University of Detroit Mercy School of Law, “Sentencing Disparities and the Dangerous Perpetuation of Racial Bias.” 26 WASH. &amp; LEE J. CIV. RTS. &amp; SOC. JUST. 491 (2020), Hein Online, Accessed 7/12/20, GDI – JMoore)</w:t>
      </w:r>
    </w:p>
    <w:p w14:paraId="3421616D" w14:textId="77777777" w:rsidR="00B0459C" w:rsidRDefault="00B0459C" w:rsidP="00B0459C">
      <w:pPr>
        <w:rPr>
          <w:rStyle w:val="StyleUnderline"/>
        </w:rPr>
      </w:pPr>
      <w:r w:rsidRPr="009D53A7">
        <w:rPr>
          <w:sz w:val="16"/>
        </w:rPr>
        <w:t xml:space="preserve">It is well known that </w:t>
      </w:r>
      <w:r w:rsidRPr="009D53A7">
        <w:rPr>
          <w:rStyle w:val="StyleUnderline"/>
        </w:rPr>
        <w:t>there are racial sentencing disparities in the United States</w:t>
      </w:r>
      <w:r w:rsidRPr="009D53A7">
        <w:rPr>
          <w:sz w:val="16"/>
        </w:rPr>
        <w:t xml:space="preserve"> criminal justice system. Studies reportedly show that </w:t>
      </w:r>
      <w:r w:rsidRPr="009D53A7">
        <w:rPr>
          <w:rStyle w:val="StyleUnderline"/>
        </w:rPr>
        <w:t>there are persistent differences between the sentences imposed on White versus non-White offenders, with Black male offenders receiving the brunt of sentencing severity.</w:t>
      </w:r>
      <w:r w:rsidRPr="009D53A7">
        <w:rPr>
          <w:sz w:val="16"/>
        </w:rPr>
        <w:t xml:space="preserve"> 2 2 For instance, a comprehensive sentencing study conducted by the Bureau of Justice Statistics found that from 2005 to 2012, "</w:t>
      </w:r>
      <w:r w:rsidRPr="009D53A7">
        <w:rPr>
          <w:rStyle w:val="StyleUnderline"/>
        </w:rPr>
        <w:t>the trends in [federal] sentences for black males were increasingly longer than the sentences for white males."</w:t>
      </w:r>
      <w:r w:rsidRPr="009D53A7">
        <w:rPr>
          <w:sz w:val="16"/>
        </w:rPr>
        <w:t xml:space="preserve"> 2 3 The same problem plagues the state criminal justice systems as well. In its 2014 written testimony to the Inter-American Commission on Human Rights, the American Civil Liberties Union (ACLU) explained that "Black and Latino offenders sentenced in state and federal courts face significantly greater odds of incarceration than similarly situated white offenders and receive longer sentences than their white counterparts in some jurisdictions." 2 4 </w:t>
      </w:r>
      <w:r w:rsidRPr="009D53A7">
        <w:rPr>
          <w:rStyle w:val="StyleUnderline"/>
        </w:rPr>
        <w:t>As a result of these harsh sentencing practices levied at Black and Brown individuals, we suffer the disturbing plight of racially disproportionate incarceration as well.</w:t>
      </w:r>
      <w:r w:rsidRPr="009D53A7">
        <w:rPr>
          <w:sz w:val="16"/>
        </w:rPr>
        <w:t xml:space="preserve"> For instance, in 2011, African-American males were six times more likely to be incarcerated than White males. 25 In a 2016 sentencing study, the Sentencing Project reported that "African Americans are incarcerated in state prisons at a rate that is 5.1 times the imprisonment of Whites." 26 This statistic is reflected in our prison population where, "[t]oday, people of color make up 37% percent of the U.S. population but 67% percent of the prison population." 2 7 More specifically, </w:t>
      </w:r>
      <w:r w:rsidRPr="009D53A7">
        <w:rPr>
          <w:rStyle w:val="StyleUnderline"/>
        </w:rPr>
        <w:t>Blacks make up thirteen percent of the U.S. population, yet comprise thirtyeight percent of the U.S. prison population.</w:t>
      </w:r>
      <w:r w:rsidRPr="009D53A7">
        <w:rPr>
          <w:sz w:val="16"/>
        </w:rPr>
        <w:t xml:space="preserve"> 28 Distressingly, more than half of the prison population is African American in twelve states. 29 This is especially troubling considering that the United States is the world leader in incarceration. 30 As the oft-touted statistic tells us, "the U.S. has 5% of the world's population, but 25% of the world's prisoners." 3 1 Therefore, </w:t>
      </w:r>
      <w:r w:rsidRPr="009D53A7">
        <w:rPr>
          <w:rStyle w:val="StyleUnderline"/>
        </w:rPr>
        <w:t>not only do we over-incarcerate generally, we focus that unnecessarily punitive ammunition on communities of color. While there are many collateral consequences to incarceration that have racial disparities as well</w:t>
      </w:r>
      <w:r w:rsidRPr="009D53A7">
        <w:rPr>
          <w:sz w:val="16"/>
        </w:rPr>
        <w:t xml:space="preserve">, 32 </w:t>
      </w:r>
      <w:r w:rsidRPr="009D53A7">
        <w:rPr>
          <w:rStyle w:val="StyleUnderline"/>
        </w:rPr>
        <w:t>the consequence of perpetuating biased views about black criminality are the most universally damaging because of the danger they cause in everyday life. The sentencing numbers provide a formal source for racial stereotypes-they give official numbers to back up a view that Black Americans are more likely to engage in criminal behavior than Whites. The way those numbers are understood and acted on by the greater society in their interactions with Blacks show that sentencing disparities also play a part in the informal sources of racial stereotypes and bias.</w:t>
      </w:r>
      <w:r w:rsidRPr="009D53A7">
        <w:rPr>
          <w:sz w:val="16"/>
        </w:rPr>
        <w:t xml:space="preserve"> A closer look at the role of bias and the popular views about who commits crimes shows that </w:t>
      </w:r>
      <w:r w:rsidRPr="009D53A7">
        <w:rPr>
          <w:rStyle w:val="StyleUnderline"/>
        </w:rPr>
        <w:t>sentencing disparities contribute to bolstering the stereotypical story of Black criminality that has become a popular trope.</w:t>
      </w:r>
    </w:p>
    <w:p w14:paraId="7FA36FA8" w14:textId="77777777" w:rsidR="00B0459C" w:rsidRDefault="00B0459C" w:rsidP="00B0459C">
      <w:pPr>
        <w:rPr>
          <w:rStyle w:val="StyleUnderline"/>
        </w:rPr>
      </w:pPr>
    </w:p>
    <w:p w14:paraId="51972A2F" w14:textId="2BCA1F79" w:rsidR="00B0459C" w:rsidRDefault="00B0459C" w:rsidP="00B0459C">
      <w:pPr>
        <w:pStyle w:val="Heading4"/>
      </w:pPr>
      <w:r>
        <w:t xml:space="preserve">The mass incarceration emerges along the color line and exists as an extension slave labor through prison labor </w:t>
      </w:r>
    </w:p>
    <w:p w14:paraId="2F3A3261" w14:textId="77777777" w:rsidR="00B0459C" w:rsidRPr="00C51E87" w:rsidRDefault="00B0459C" w:rsidP="00B0459C">
      <w:r w:rsidRPr="00C51E87">
        <w:rPr>
          <w:rStyle w:val="Style13ptBold"/>
        </w:rPr>
        <w:t>Goodwin 19</w:t>
      </w:r>
      <w:r>
        <w:t xml:space="preserve"> (Michele, Chancellor's Professor of Law and Founding Director of the Center for Biotechnology and Global Health Policy at the University of California, Irvine. “ARTICLE: THE THIRTEENTH AMENDMENT: MODERN SLAVERY, CAPITALISM, AND MASS INCARCERATION.” 104 Cornell L. Rev. 899, May, 2019, Nexis, Accessed – 07/07/20, GDI – JSuek)</w:t>
      </w:r>
    </w:p>
    <w:p w14:paraId="66AB7CE4" w14:textId="77777777" w:rsidR="00B0459C" w:rsidRPr="00FA7918" w:rsidRDefault="00B0459C" w:rsidP="00B0459C">
      <w:pPr>
        <w:rPr>
          <w:sz w:val="16"/>
        </w:rPr>
      </w:pPr>
      <w:r w:rsidRPr="00FA7918">
        <w:rPr>
          <w:rStyle w:val="StyleUnderline"/>
        </w:rPr>
        <w:t>Incarceration successfully masks slavery and it does so cunningly through the unrelenting vestiges of racial bigotry, finely tuned fear, and stereotypes.</w:t>
      </w:r>
      <w:r w:rsidRPr="00FA7918">
        <w:rPr>
          <w:sz w:val="16"/>
        </w:rPr>
        <w:t xml:space="preserve"> Viewed in this light, </w:t>
      </w:r>
      <w:r w:rsidRPr="00FA7918">
        <w:rPr>
          <w:rStyle w:val="StyleUnderline"/>
        </w:rPr>
        <w:t>prison is not about disproportionate and racialized policing and the exploitation of labor, but rather community safety.</w:t>
      </w:r>
      <w:r w:rsidRPr="00FA7918">
        <w:rPr>
          <w:sz w:val="16"/>
        </w:rPr>
        <w:t xml:space="preserve"> </w:t>
      </w:r>
      <w:r w:rsidRPr="00FA7918">
        <w:rPr>
          <w:rStyle w:val="StyleUnderline"/>
        </w:rPr>
        <w:t>Despite rates of criminality mapping similarly between Blacks, Whites, and Latinos, most white Americans presume that Blacks are</w:t>
      </w:r>
      <w:r w:rsidRPr="00FA7918">
        <w:rPr>
          <w:sz w:val="16"/>
        </w:rPr>
        <w:t xml:space="preserve">  [*958] </w:t>
      </w:r>
      <w:r w:rsidRPr="00FA7918">
        <w:rPr>
          <w:rStyle w:val="StyleUnderline"/>
        </w:rPr>
        <w:t xml:space="preserve">more dangerous, prone to criminality, and likely to commit more crimes. Drug use statistics offer an important point of relevance given the overwhelming number of individuals incarcerated associated with drug use or distribution. </w:t>
      </w:r>
      <w:r w:rsidRPr="00FA7918">
        <w:rPr>
          <w:sz w:val="16"/>
        </w:rPr>
        <w:t xml:space="preserve">329 </w:t>
      </w:r>
    </w:p>
    <w:p w14:paraId="5BE325DF" w14:textId="77777777" w:rsidR="00B0459C" w:rsidRPr="00FA7918" w:rsidRDefault="00B0459C" w:rsidP="00B0459C">
      <w:pPr>
        <w:rPr>
          <w:sz w:val="16"/>
        </w:rPr>
      </w:pPr>
      <w:r w:rsidRPr="00FA7918">
        <w:rPr>
          <w:rStyle w:val="StyleUnderline"/>
        </w:rPr>
        <w:t>Data</w:t>
      </w:r>
      <w:r w:rsidRPr="00FA7918">
        <w:rPr>
          <w:sz w:val="16"/>
        </w:rPr>
        <w:t xml:space="preserve"> from 2015 </w:t>
      </w:r>
      <w:r w:rsidRPr="00FA7918">
        <w:rPr>
          <w:rStyle w:val="StyleUnderline"/>
        </w:rPr>
        <w:t>shows</w:t>
      </w:r>
      <w:r w:rsidRPr="00FA7918">
        <w:rPr>
          <w:sz w:val="16"/>
        </w:rPr>
        <w:t xml:space="preserve"> that "about 17 million whites and 4 million African Americans reported having used an illicit drug within the last month." 330 However, imprisonment rates for Blacks and whites vary dramatically. According to the NAACP, "</w:t>
      </w:r>
      <w:r w:rsidRPr="00FA7918">
        <w:rPr>
          <w:rStyle w:val="StyleUnderline"/>
        </w:rPr>
        <w:t xml:space="preserve">African Americans and whites use drugs at similar rates, but the imprisonment rate of African Americans for drug charges is almost 6 times that of whites. </w:t>
      </w:r>
      <w:r w:rsidRPr="00FA7918">
        <w:rPr>
          <w:sz w:val="16"/>
        </w:rPr>
        <w:t xml:space="preserve">331 </w:t>
      </w:r>
    </w:p>
    <w:p w14:paraId="3430BD32" w14:textId="77777777" w:rsidR="00B0459C" w:rsidRPr="00FA7918" w:rsidRDefault="00B0459C" w:rsidP="00B0459C">
      <w:pPr>
        <w:rPr>
          <w:sz w:val="16"/>
        </w:rPr>
      </w:pPr>
      <w:r w:rsidRPr="00FA7918">
        <w:rPr>
          <w:sz w:val="16"/>
        </w:rPr>
        <w:t xml:space="preserve">Arguably, police brutality detracts attention from other points of vital inquiry in the criminal justice system, including prison slavery. </w:t>
      </w:r>
      <w:r w:rsidRPr="00FA7918">
        <w:rPr>
          <w:rStyle w:val="StyleUnderline"/>
        </w:rPr>
        <w:t>The modern masks of slavery: mass incarceration</w:t>
      </w:r>
      <w:r w:rsidRPr="00FA7918">
        <w:rPr>
          <w:sz w:val="16"/>
        </w:rPr>
        <w:t xml:space="preserve">, pay to play probation, modern chain gangs, and the exploitation of cheap labor </w:t>
      </w:r>
      <w:r w:rsidRPr="00FA7918">
        <w:rPr>
          <w:rStyle w:val="StyleUnderline"/>
        </w:rPr>
        <w:t>emerge along the color line</w:t>
      </w:r>
      <w:r w:rsidRPr="00FA7918">
        <w:rPr>
          <w:sz w:val="16"/>
        </w:rPr>
        <w:t xml:space="preserve"> just as Antebellum slavery was anchored in the same. </w:t>
      </w:r>
      <w:r w:rsidRPr="00FA7918">
        <w:rPr>
          <w:rStyle w:val="StyleUnderline"/>
        </w:rPr>
        <w:t>In 2014, "African Americans constituted</w:t>
      </w:r>
      <w:r w:rsidRPr="00FA7918">
        <w:rPr>
          <w:sz w:val="16"/>
        </w:rPr>
        <w:t xml:space="preserve"> 2.3 million, or </w:t>
      </w:r>
      <w:r w:rsidRPr="00FA7918">
        <w:rPr>
          <w:rStyle w:val="StyleUnderline"/>
        </w:rPr>
        <w:t>34%, of the total</w:t>
      </w:r>
      <w:r w:rsidRPr="00FA7918">
        <w:rPr>
          <w:sz w:val="16"/>
        </w:rPr>
        <w:t xml:space="preserve"> 6.8 million </w:t>
      </w:r>
      <w:r w:rsidRPr="00FA7918">
        <w:rPr>
          <w:rStyle w:val="StyleUnderline"/>
        </w:rPr>
        <w:t>correctional population."</w:t>
      </w:r>
      <w:r w:rsidRPr="00FA7918">
        <w:rPr>
          <w:sz w:val="16"/>
        </w:rPr>
        <w:t xml:space="preserve"> 332 According to one of the nation's chief civil rights organizations, the NAACP, "</w:t>
      </w:r>
      <w:r w:rsidRPr="00FA7918">
        <w:rPr>
          <w:rStyle w:val="StyleUnderline"/>
        </w:rPr>
        <w:t xml:space="preserve">African Americans are incarcerated at more than 5 times the rate of whites." </w:t>
      </w:r>
      <w:r w:rsidRPr="00FA7918">
        <w:rPr>
          <w:sz w:val="16"/>
        </w:rPr>
        <w:t xml:space="preserve">333 </w:t>
      </w:r>
      <w:r w:rsidRPr="00FA7918">
        <w:rPr>
          <w:rStyle w:val="StyleUnderline"/>
        </w:rPr>
        <w:t xml:space="preserve">For African American women, their rate of incarceration is at least twice that of their white counterparts. </w:t>
      </w:r>
      <w:r w:rsidRPr="00FA7918">
        <w:rPr>
          <w:sz w:val="16"/>
        </w:rPr>
        <w:t>334 Three key points of examination further explicate the racial color line of modern incarceration:</w:t>
      </w:r>
    </w:p>
    <w:p w14:paraId="4CD6F131" w14:textId="77777777" w:rsidR="00B0459C" w:rsidRPr="00FA7918" w:rsidRDefault="00B0459C" w:rsidP="00B0459C">
      <w:pPr>
        <w:rPr>
          <w:sz w:val="16"/>
        </w:rPr>
      </w:pPr>
      <w:r w:rsidRPr="00FA7918">
        <w:rPr>
          <w:sz w:val="16"/>
        </w:rPr>
        <w:t xml:space="preserve">* Nationwide, African American children represent 32% of children who are arrested, 42% of children who are detained, and 52% of children whose cases are judicially waived to criminal court. 335 </w:t>
      </w:r>
    </w:p>
    <w:p w14:paraId="6CEFD052" w14:textId="77777777" w:rsidR="00B0459C" w:rsidRPr="00FA7918" w:rsidRDefault="00B0459C" w:rsidP="00B0459C">
      <w:pPr>
        <w:rPr>
          <w:sz w:val="16"/>
        </w:rPr>
      </w:pPr>
      <w:r w:rsidRPr="00FA7918">
        <w:rPr>
          <w:sz w:val="16"/>
        </w:rPr>
        <w:t xml:space="preserve">* Though African Americans and Hispanics make up approximately 32% of the US population, they comprised 56% of all incarcerated people in 2015. 336 </w:t>
      </w:r>
    </w:p>
    <w:p w14:paraId="4717CCBB" w14:textId="77777777" w:rsidR="00B0459C" w:rsidRPr="00FA7918" w:rsidRDefault="00B0459C" w:rsidP="00B0459C">
      <w:pPr>
        <w:rPr>
          <w:sz w:val="16"/>
        </w:rPr>
      </w:pPr>
      <w:r w:rsidRPr="00FA7918">
        <w:rPr>
          <w:sz w:val="16"/>
        </w:rPr>
        <w:t xml:space="preserve"> [*959] * If African Americans and Hispanics were incarcerated at the same rates as whites, prison and jail populations would decline by almost 40%. 337 </w:t>
      </w:r>
    </w:p>
    <w:p w14:paraId="7715EDFC" w14:textId="77777777" w:rsidR="00B0459C" w:rsidRPr="00FA7918" w:rsidRDefault="00B0459C" w:rsidP="00B0459C">
      <w:pPr>
        <w:rPr>
          <w:sz w:val="16"/>
        </w:rPr>
      </w:pPr>
      <w:r w:rsidRPr="00FA7918">
        <w:rPr>
          <w:sz w:val="16"/>
        </w:rPr>
        <w:t xml:space="preserve">Thus, </w:t>
      </w:r>
      <w:r w:rsidRPr="00FA7918">
        <w:rPr>
          <w:rStyle w:val="StyleUnderline"/>
        </w:rPr>
        <w:t>the scale of mass incarceration is quite significant.</w:t>
      </w:r>
      <w:r w:rsidRPr="00FA7918">
        <w:rPr>
          <w:sz w:val="16"/>
        </w:rPr>
        <w:t xml:space="preserve"> Its scope exceeds that of all other developed and peer nations. In 2015, there were 2,173,800 incarcerated persons in the United States. 338 One compelling reference point can be found in data on the founding NATO member nations. Among the founding NATO members, the United States incarcerates at a rate nearly ten times that of Norway and Denmark; nearly eight times that of France, and well over four times that of the United Kingdom. 339  The chart below crystalizes the comparison. Incarceration Rates Among Founding Nato Members (per 100,000 population)</w:t>
      </w:r>
    </w:p>
    <w:p w14:paraId="1F57C466" w14:textId="77777777" w:rsidR="00B0459C" w:rsidRPr="00FA7918" w:rsidRDefault="00B0459C" w:rsidP="00B0459C">
      <w:pPr>
        <w:rPr>
          <w:sz w:val="16"/>
        </w:rPr>
      </w:pPr>
      <w:r w:rsidRPr="00FA7918">
        <w:rPr>
          <w:sz w:val="16"/>
        </w:rPr>
        <w:t>According to the Prison Policy Initiative, "these data reveal that even the U.S. states that incarcerate the smallest portion of their own citizens are out of step with the larger community of nations." 340 Advocacy organizations have long urged the U.S. "to reevaluate their own hefty reliance on incarceration, we recommend that they look to the broader global context for evidence that incarceration need not be the default response to larger social problems." 341 Sadly, however, even such reasonable advice misses the point as to why the system of mass incarceration remains ubiquitous and persistent, and the answer is  [*960] located in color line articulated by Frederick Douglass and W.E.B. DuBois more than a century ago.</w:t>
      </w:r>
    </w:p>
    <w:p w14:paraId="05164D9B" w14:textId="77777777" w:rsidR="00B0459C" w:rsidRDefault="00B0459C" w:rsidP="00B0459C">
      <w:pPr>
        <w:rPr>
          <w:rStyle w:val="StyleUnderline"/>
        </w:rPr>
      </w:pPr>
      <w:r w:rsidRPr="00FA7918">
        <w:rPr>
          <w:sz w:val="16"/>
        </w:rPr>
        <w:t xml:space="preserve">By comparison to its European counterparts, </w:t>
      </w:r>
      <w:r w:rsidRPr="00FA7918">
        <w:rPr>
          <w:rStyle w:val="StyleUnderline"/>
        </w:rPr>
        <w:t xml:space="preserve">incarceration in the United States is not only racialized; it is dramatically more expansive </w:t>
      </w:r>
      <w:r w:rsidRPr="00FA7918">
        <w:rPr>
          <w:sz w:val="16"/>
        </w:rPr>
        <w:t>than that of peer nations, such as the United Kingdom, Switzerland, France, Italy, German, and others. 342 In fact, "</w:t>
      </w:r>
      <w:r w:rsidRPr="00FA7918">
        <w:rPr>
          <w:rStyle w:val="StyleUnderline"/>
        </w:rPr>
        <w:t xml:space="preserve">the sheer size of the federal prison system alone </w:t>
      </w:r>
      <w:r w:rsidRPr="00FA7918">
        <w:rPr>
          <w:sz w:val="16"/>
        </w:rPr>
        <w:t xml:space="preserve">- larger than the total prison population of every nation on the planet except for seven (China, Russian Federation, Brazil, India, Thailand, Mexico, and Iran)" 343 </w:t>
      </w:r>
      <w:r w:rsidRPr="00FA7918">
        <w:rPr>
          <w:rStyle w:val="StyleUnderline"/>
        </w:rPr>
        <w:t>exposes the extent to which incarceration has become normalized and by extension, its dirty secret of prison labor exploitation and slavery.</w:t>
      </w:r>
    </w:p>
    <w:p w14:paraId="43ABF0E6" w14:textId="454A8313" w:rsidR="00B0459C" w:rsidRDefault="00B0459C" w:rsidP="00B0459C">
      <w:pPr>
        <w:pStyle w:val="Heading4"/>
      </w:pPr>
      <w:r>
        <w:t xml:space="preserve">And, prison slavery exploits the people who are incarcerated federally and subjects them to abuse and deadly conditions </w:t>
      </w:r>
    </w:p>
    <w:p w14:paraId="36458D3C" w14:textId="77777777" w:rsidR="00B0459C" w:rsidRPr="00C51E87" w:rsidRDefault="00B0459C" w:rsidP="00B0459C">
      <w:r w:rsidRPr="00C51E87">
        <w:rPr>
          <w:rStyle w:val="Style13ptBold"/>
        </w:rPr>
        <w:t>Goodwin 19</w:t>
      </w:r>
      <w:r>
        <w:t xml:space="preserve"> (Michele, Chancellor's Professor of Law and Founding Director of the Center for Biotechnology and Global Health Policy at the University of California, Irvine. “ARTICLE: THE THIRTEENTH AMENDMENT: MODERN SLAVERY, CAPITALISM, AND MASS INCARCERATION.” 104 Cornell L. Rev. 899, May, 2019, Nexis, Accessed – 07/07/20, GDI – JSuek)</w:t>
      </w:r>
    </w:p>
    <w:p w14:paraId="2547FCEF" w14:textId="77777777" w:rsidR="00B0459C" w:rsidRPr="00FA7918" w:rsidRDefault="00B0459C" w:rsidP="00B0459C">
      <w:pPr>
        <w:rPr>
          <w:sz w:val="16"/>
        </w:rPr>
      </w:pPr>
      <w:r w:rsidRPr="00FA7918">
        <w:rPr>
          <w:sz w:val="16"/>
        </w:rPr>
        <w:t xml:space="preserve"> [*963] </w:t>
      </w:r>
      <w:r w:rsidRPr="00FA7918">
        <w:rPr>
          <w:rStyle w:val="StyleUnderline"/>
        </w:rPr>
        <w:t>Prison slavery</w:t>
      </w:r>
      <w:r w:rsidRPr="00FA7918">
        <w:rPr>
          <w:sz w:val="16"/>
        </w:rPr>
        <w:t xml:space="preserve"> also </w:t>
      </w:r>
      <w:r w:rsidRPr="00FA7918">
        <w:rPr>
          <w:rStyle w:val="StyleUnderline"/>
        </w:rPr>
        <w:t>extracts more than labor from inmates, especially women. There are</w:t>
      </w:r>
      <w:r w:rsidRPr="00FA7918">
        <w:rPr>
          <w:sz w:val="16"/>
        </w:rPr>
        <w:t xml:space="preserve"> other </w:t>
      </w:r>
      <w:r w:rsidRPr="00FA7918">
        <w:rPr>
          <w:rStyle w:val="StyleUnderline"/>
        </w:rPr>
        <w:t>devastating costs associated with incarceration: stigmatization, sexual abuse, and emotional harassment. For women, numerous reports document sexual violence behind bars</w:t>
      </w:r>
      <w:r w:rsidRPr="00FA7918">
        <w:rPr>
          <w:sz w:val="16"/>
        </w:rPr>
        <w:t xml:space="preserve">, sometimes </w:t>
      </w:r>
      <w:r w:rsidRPr="00FA7918">
        <w:rPr>
          <w:rStyle w:val="StyleUnderline"/>
        </w:rPr>
        <w:t>at the hands of guards, meals that contain rotten and rotting foods, and deadly labor conditions - such as putting out</w:t>
      </w:r>
      <w:r w:rsidRPr="00FA7918">
        <w:rPr>
          <w:sz w:val="16"/>
        </w:rPr>
        <w:t xml:space="preserve"> California's </w:t>
      </w:r>
      <w:r w:rsidRPr="00FA7918">
        <w:rPr>
          <w:rStyle w:val="StyleUnderline"/>
        </w:rPr>
        <w:t>wildfires.</w:t>
      </w:r>
      <w:r w:rsidRPr="00FA7918">
        <w:rPr>
          <w:sz w:val="16"/>
        </w:rPr>
        <w:t xml:space="preserve"> 359 Even more devastating are the illegal instances in which </w:t>
      </w:r>
      <w:r w:rsidRPr="00FA7918">
        <w:rPr>
          <w:rStyle w:val="StyleUnderline"/>
        </w:rPr>
        <w:t>prison systems rent out men and women as sexual slaves to guards and other prisoners.</w:t>
      </w:r>
      <w:r w:rsidRPr="00FA7918">
        <w:rPr>
          <w:sz w:val="16"/>
        </w:rPr>
        <w:t xml:space="preserve"> 360 </w:t>
      </w:r>
    </w:p>
    <w:p w14:paraId="55BF10E6" w14:textId="77777777" w:rsidR="00B0459C" w:rsidRPr="006D5AE4" w:rsidRDefault="00B0459C" w:rsidP="00B0459C">
      <w:pPr>
        <w:rPr>
          <w:sz w:val="16"/>
        </w:rPr>
      </w:pPr>
      <w:r w:rsidRPr="00FA7918">
        <w:rPr>
          <w:rStyle w:val="StyleUnderline"/>
        </w:rPr>
        <w:t xml:space="preserve">Incarcerated individuals are expected to work. </w:t>
      </w:r>
      <w:r w:rsidRPr="00FA7918">
        <w:rPr>
          <w:sz w:val="16"/>
        </w:rPr>
        <w:t xml:space="preserve">361 </w:t>
      </w:r>
      <w:r w:rsidRPr="00FA7918">
        <w:rPr>
          <w:rStyle w:val="StyleUnderline"/>
        </w:rPr>
        <w:t>Federal policy authorizes this; "convicted inmates confined in Federal prisons, jails, and other detention facilities shall work."</w:t>
      </w:r>
      <w:r w:rsidRPr="00FA7918">
        <w:rPr>
          <w:sz w:val="16"/>
        </w:rPr>
        <w:t xml:space="preserve"> 362 Similar policies exist in each state, governing state prison facilities.</w:t>
      </w:r>
    </w:p>
    <w:p w14:paraId="1DF82A9D" w14:textId="77777777" w:rsidR="00B0459C" w:rsidRPr="006D5AE4" w:rsidRDefault="00B0459C" w:rsidP="00B0459C">
      <w:pPr>
        <w:rPr>
          <w:u w:val="single"/>
        </w:rPr>
      </w:pPr>
      <w:r w:rsidRPr="006D5AE4">
        <w:rPr>
          <w:sz w:val="16"/>
        </w:rPr>
        <w:t xml:space="preserve">Yet, as this Article emphasizes, </w:t>
      </w:r>
      <w:r w:rsidRPr="00FA7918">
        <w:rPr>
          <w:rStyle w:val="StyleUnderline"/>
        </w:rPr>
        <w:t>there is a</w:t>
      </w:r>
      <w:r w:rsidRPr="006D5AE4">
        <w:rPr>
          <w:sz w:val="16"/>
        </w:rPr>
        <w:t xml:space="preserve"> sharp and profound </w:t>
      </w:r>
      <w:r w:rsidRPr="00FA7918">
        <w:rPr>
          <w:rStyle w:val="StyleUnderline"/>
        </w:rPr>
        <w:t>distinction between work and slavery. Work implies fair compensation</w:t>
      </w:r>
      <w:r w:rsidRPr="006D5AE4">
        <w:rPr>
          <w:sz w:val="16"/>
        </w:rPr>
        <w:t xml:space="preserve"> for the labor delivered. </w:t>
      </w:r>
      <w:r w:rsidRPr="00FA7918">
        <w:rPr>
          <w:rStyle w:val="StyleUnderline"/>
        </w:rPr>
        <w:t>Slavery relates to uncompensated labor, bondage, and servitude.</w:t>
      </w:r>
      <w:r w:rsidRPr="006D5AE4">
        <w:rPr>
          <w:sz w:val="16"/>
        </w:rPr>
        <w:t xml:space="preserve"> </w:t>
      </w:r>
      <w:r w:rsidRPr="00FA7918">
        <w:rPr>
          <w:rStyle w:val="StyleUnderline"/>
        </w:rPr>
        <w:t>Abysmally low prison wage does not fit within the norm of</w:t>
      </w:r>
      <w:r w:rsidRPr="006D5AE4">
        <w:rPr>
          <w:sz w:val="16"/>
        </w:rPr>
        <w:t xml:space="preserve"> what </w:t>
      </w:r>
      <w:r w:rsidRPr="00FA7918">
        <w:rPr>
          <w:rStyle w:val="StyleUnderline"/>
        </w:rPr>
        <w:t>traditional definitions of "work"</w:t>
      </w:r>
      <w:r w:rsidRPr="006D5AE4">
        <w:rPr>
          <w:sz w:val="16"/>
        </w:rPr>
        <w:t xml:space="preserve"> convey </w:t>
      </w:r>
      <w:r w:rsidRPr="00FA7918">
        <w:rPr>
          <w:rStyle w:val="StyleUnderline"/>
        </w:rPr>
        <w:t>and more fittingly locates within the slavery contexts.</w:t>
      </w:r>
    </w:p>
    <w:p w14:paraId="54878175" w14:textId="77777777" w:rsidR="00B0459C" w:rsidRPr="006D5AE4" w:rsidRDefault="00B0459C" w:rsidP="00B0459C">
      <w:pPr>
        <w:rPr>
          <w:sz w:val="16"/>
        </w:rPr>
      </w:pPr>
      <w:r w:rsidRPr="00FA7918">
        <w:rPr>
          <w:rStyle w:val="StyleUnderline"/>
        </w:rPr>
        <w:t>Even if lawmakers are slow to acknowledge the pervasive thicket of prison labor exploitation and slavery, the incarcerated recognize it.</w:t>
      </w:r>
      <w:r w:rsidRPr="006D5AE4">
        <w:rPr>
          <w:sz w:val="16"/>
        </w:rPr>
        <w:t xml:space="preserve"> For example, "Melvin Ray, an inmate at the W.E. Donaldson Correctional Facility in Bessemer, Alabama, and a member of an organizing group called the Free Alabama  [*964] Movement stated: "Work is good for anyone... . The problem is that </w:t>
      </w:r>
      <w:r w:rsidRPr="006D5AE4">
        <w:rPr>
          <w:rStyle w:val="StyleUnderline"/>
        </w:rPr>
        <w:t>our work is producing services that we're being charged for, that we don't get any compensation from."</w:t>
      </w:r>
      <w:r w:rsidRPr="006D5AE4">
        <w:rPr>
          <w:sz w:val="16"/>
        </w:rPr>
        <w:t xml:space="preserve"> 363 Mr. Ray captures the urgent concern associated with </w:t>
      </w:r>
      <w:r w:rsidRPr="006D5AE4">
        <w:rPr>
          <w:rStyle w:val="StyleUnderline"/>
        </w:rPr>
        <w:t>modern slave practices perpetuated in disproportionately racialized U.S. prisons.</w:t>
      </w:r>
      <w:r w:rsidRPr="006D5AE4">
        <w:rPr>
          <w:sz w:val="16"/>
        </w:rPr>
        <w:t xml:space="preserve"> Moreover, his concerns are echoed by others. Paul Wright with Prison Legal News explains that "if [inmates] refuse to work, they can be punished by having their sentences lengthened and being placed in solitary confinement." 364 </w:t>
      </w:r>
    </w:p>
    <w:p w14:paraId="6D7E36B9" w14:textId="77777777" w:rsidR="00B0459C" w:rsidRDefault="00B0459C" w:rsidP="00B0459C">
      <w:pPr>
        <w:rPr>
          <w:sz w:val="16"/>
        </w:rPr>
      </w:pPr>
      <w:r w:rsidRPr="006D5AE4">
        <w:rPr>
          <w:sz w:val="16"/>
        </w:rPr>
        <w:t xml:space="preserve">This observation is confirmed by the Incarcerated Workers Organizing Committee (IWOC). The organization reports that </w:t>
      </w:r>
      <w:r w:rsidRPr="006D5AE4">
        <w:rPr>
          <w:rStyle w:val="StyleUnderline"/>
        </w:rPr>
        <w:t>if inmates do not perform according to their overseers' expectations, punishment is the prison's recourse.</w:t>
      </w:r>
      <w:r w:rsidRPr="006D5AE4">
        <w:rPr>
          <w:sz w:val="16"/>
        </w:rPr>
        <w:t xml:space="preserve"> 365 They explain, "</w:t>
      </w:r>
      <w:r w:rsidRPr="006D5AE4">
        <w:rPr>
          <w:rStyle w:val="StyleUnderline"/>
        </w:rPr>
        <w:t>They may have replaced the whip with pepper spray, but many of the other torments remain: isolation, restraint positions, stripping off our clothes and investigating our bodies as though we are animals."</w:t>
      </w:r>
      <w:r w:rsidRPr="006D5AE4">
        <w:rPr>
          <w:sz w:val="16"/>
        </w:rPr>
        <w:t xml:space="preserve"> 366 </w:t>
      </w:r>
    </w:p>
    <w:p w14:paraId="1E065384" w14:textId="77777777" w:rsidR="00B0459C" w:rsidRDefault="00B0459C" w:rsidP="00B0459C">
      <w:pPr>
        <w:pStyle w:val="Heading4"/>
      </w:pPr>
      <w:r>
        <w:t>The prison environment contributes to extreme psychological stress that results in physical and mental health degradation</w:t>
      </w:r>
    </w:p>
    <w:p w14:paraId="73BEAF9D" w14:textId="77777777" w:rsidR="00B0459C" w:rsidRPr="00066309" w:rsidRDefault="00B0459C" w:rsidP="00B0459C">
      <w:r w:rsidRPr="00066309">
        <w:rPr>
          <w:rStyle w:val="Style13ptBold"/>
        </w:rPr>
        <w:t>Haney 12</w:t>
      </w:r>
      <w:r w:rsidRPr="00066309">
        <w:t xml:space="preserve"> </w:t>
      </w:r>
      <w:r>
        <w:t xml:space="preserve">(Craig, American social psychologist and a professor at the University of California, Santa Cruz, “Prison Effects of in the Age of Mass Incarceration.” The Prison Journal, 7/25/12, </w:t>
      </w:r>
      <w:hyperlink r:id="rId8" w:history="1">
        <w:r w:rsidRPr="004C7D5E">
          <w:rPr>
            <w:rStyle w:val="Hyperlink"/>
          </w:rPr>
          <w:t>https://doi.org/10.1177/0032885512448604</w:t>
        </w:r>
      </w:hyperlink>
      <w:r>
        <w:t>, Accessed 7/12/20, GDI – JMoore)</w:t>
      </w:r>
    </w:p>
    <w:p w14:paraId="756410DE" w14:textId="77777777" w:rsidR="00B0459C" w:rsidRPr="00066309" w:rsidRDefault="00B0459C" w:rsidP="00B0459C">
      <w:pPr>
        <w:rPr>
          <w:sz w:val="16"/>
        </w:rPr>
      </w:pPr>
      <w:r w:rsidRPr="0032771B">
        <w:rPr>
          <w:rStyle w:val="StyleUnderline"/>
        </w:rPr>
        <w:t>Most prisons expose prisoners to severe levels of deprivation, degradation, and danger. The extreme stress that results is problematic</w:t>
      </w:r>
      <w:r w:rsidRPr="00066309">
        <w:rPr>
          <w:sz w:val="16"/>
        </w:rPr>
        <w:t xml:space="preserve"> both </w:t>
      </w:r>
      <w:r w:rsidRPr="0032771B">
        <w:rPr>
          <w:rStyle w:val="StyleUnderline"/>
        </w:rPr>
        <w:t>because it appears to have direct, adverse consequences on prisoners’ physical and mental health, and</w:t>
      </w:r>
      <w:r w:rsidRPr="00066309">
        <w:rPr>
          <w:sz w:val="16"/>
        </w:rPr>
        <w:t xml:space="preserve"> also </w:t>
      </w:r>
      <w:r w:rsidRPr="0032771B">
        <w:rPr>
          <w:rStyle w:val="StyleUnderline"/>
        </w:rPr>
        <w:t>because many prisoners adjust to the immediate pains of imprisonment in ways that can prove highly dysfunctional once they have been released.</w:t>
      </w:r>
      <w:r w:rsidRPr="00066309">
        <w:rPr>
          <w:sz w:val="16"/>
        </w:rPr>
        <w:t xml:space="preserve"> In general, </w:t>
      </w:r>
      <w:r w:rsidRPr="0032771B">
        <w:rPr>
          <w:rStyle w:val="StyleUnderline"/>
        </w:rPr>
        <w:t>exposure to extreme environmental stress is known to result in psychological damage</w:t>
      </w:r>
      <w:r w:rsidRPr="00066309">
        <w:rPr>
          <w:sz w:val="16"/>
        </w:rPr>
        <w:t xml:space="preserve"> (Hocking, 1970), </w:t>
      </w:r>
      <w:r w:rsidRPr="0032771B">
        <w:rPr>
          <w:rStyle w:val="StyleUnderline"/>
        </w:rPr>
        <w:t xml:space="preserve">which can be exacerbated under conditions of threat or when persons have little or no control over their environment </w:t>
      </w:r>
      <w:r w:rsidRPr="00066309">
        <w:rPr>
          <w:sz w:val="16"/>
        </w:rPr>
        <w:t xml:space="preserve">or surroundings (cf. Evans, 1982). </w:t>
      </w:r>
      <w:r w:rsidRPr="00066309">
        <w:rPr>
          <w:rStyle w:val="StyleUnderline"/>
        </w:rPr>
        <w:t>Especially when prison stress is extreme and endured for long periods of time, it may go beyond merely being painful and unpleasant to actually causing damage. These effects can persist long after prisoners have been released</w:t>
      </w:r>
      <w:r w:rsidRPr="00066309">
        <w:rPr>
          <w:sz w:val="16"/>
        </w:rPr>
        <w:t xml:space="preserve"> from prison.</w:t>
      </w:r>
    </w:p>
    <w:p w14:paraId="1AE81826" w14:textId="77777777" w:rsidR="00B0459C" w:rsidRPr="00066309" w:rsidRDefault="00B0459C" w:rsidP="00B0459C">
      <w:pPr>
        <w:rPr>
          <w:rStyle w:val="StyleUnderline"/>
        </w:rPr>
      </w:pPr>
      <w:r w:rsidRPr="00066309">
        <w:rPr>
          <w:sz w:val="16"/>
        </w:rPr>
        <w:t xml:space="preserve">The pains of imprisonment and their </w:t>
      </w:r>
      <w:r w:rsidRPr="00066309">
        <w:rPr>
          <w:rStyle w:val="StyleUnderline"/>
        </w:rPr>
        <w:t>negative psychological effects are well documented.</w:t>
      </w:r>
      <w:r w:rsidRPr="00066309">
        <w:rPr>
          <w:sz w:val="16"/>
        </w:rPr>
        <w:t xml:space="preserve"> For example, </w:t>
      </w:r>
      <w:r w:rsidRPr="00066309">
        <w:rPr>
          <w:rStyle w:val="StyleUnderline"/>
        </w:rPr>
        <w:t>Liebling</w:t>
      </w:r>
      <w:r w:rsidRPr="00066309">
        <w:rPr>
          <w:sz w:val="16"/>
        </w:rPr>
        <w:t xml:space="preserve"> and her colleagues </w:t>
      </w:r>
      <w:r w:rsidRPr="00066309">
        <w:rPr>
          <w:rStyle w:val="StyleUnderline"/>
        </w:rPr>
        <w:t>found</w:t>
      </w:r>
      <w:r w:rsidRPr="00066309">
        <w:rPr>
          <w:sz w:val="16"/>
        </w:rPr>
        <w:t xml:space="preserve"> that the </w:t>
      </w:r>
      <w:r w:rsidRPr="00066309">
        <w:rPr>
          <w:rStyle w:val="StyleUnderline"/>
        </w:rPr>
        <w:t>measured levels of distress in 11 of the 12 prisons they studied were “extraordinarily high”</w:t>
      </w:r>
      <w:r w:rsidRPr="00066309">
        <w:rPr>
          <w:sz w:val="16"/>
        </w:rPr>
        <w:t xml:space="preserve"> (Liebling, Durie, van den Beukel, Tait, &amp; Harvey, 2005, p. 216), </w:t>
      </w:r>
      <w:r w:rsidRPr="00066309">
        <w:rPr>
          <w:rStyle w:val="StyleUnderline"/>
        </w:rPr>
        <w:t>and above the threshold that ordinarily triggers an inquiry into whether a patient is suffering from a treatable emotional or psychological illness.</w:t>
      </w:r>
      <w:r w:rsidRPr="00066309">
        <w:rPr>
          <w:sz w:val="16"/>
        </w:rPr>
        <w:t xml:space="preserve"> Moreover, Cooper and Berwick (2001) reported that </w:t>
      </w:r>
      <w:r w:rsidRPr="00066309">
        <w:rPr>
          <w:rStyle w:val="StyleUnderline"/>
        </w:rPr>
        <w:t>the severity of environmental stress that existed in certain prisons played a significant role in the levels of anxiety and depression that prisoners experienced while confined in them.</w:t>
      </w:r>
    </w:p>
    <w:p w14:paraId="54F33B40" w14:textId="77777777" w:rsidR="00B0459C" w:rsidRDefault="00B0459C" w:rsidP="00B0459C">
      <w:pPr>
        <w:rPr>
          <w:sz w:val="16"/>
        </w:rPr>
      </w:pPr>
      <w:r w:rsidRPr="00066309">
        <w:rPr>
          <w:rStyle w:val="StyleUnderline"/>
        </w:rPr>
        <w:t xml:space="preserve">Very high levels of prison stress can take a special psychological toll. </w:t>
      </w:r>
      <w:r w:rsidRPr="00066309">
        <w:rPr>
          <w:sz w:val="16"/>
        </w:rPr>
        <w:t xml:space="preserve">The clinical diagnosis of posttraumatic stress disorder (“PTSD”) is applied to patients who suffer a set of interrelated, trauma-based symptoms, including depression, emotional numbing, anxiety, isolation, and hypervigilance. </w:t>
      </w:r>
      <w:r w:rsidRPr="00066309">
        <w:rPr>
          <w:rStyle w:val="StyleUnderline"/>
        </w:rPr>
        <w:t>Reviews of the literature on the prevalence of PTSD among prisoners suggest that this</w:t>
      </w:r>
      <w:r w:rsidRPr="00066309">
        <w:rPr>
          <w:sz w:val="16"/>
        </w:rPr>
        <w:t xml:space="preserve"> disorder </w:t>
      </w:r>
      <w:r w:rsidRPr="00066309">
        <w:rPr>
          <w:rStyle w:val="StyleUnderline"/>
        </w:rPr>
        <w:t xml:space="preserve">may occur as much as 10 times more often than in the general population </w:t>
      </w:r>
      <w:r w:rsidRPr="00066309">
        <w:rPr>
          <w:sz w:val="16"/>
        </w:rPr>
        <w:t xml:space="preserve">(Gibson et al., 1999; Goff et al., 2004; Heckman, Cropsey, &amp; Olds-Davis, 2007; Zlotnick, 1997). In extreme cases, prisoners react to the psychic stress of imprisonment by taking their own lives, and thus suicide occurs at a much higher rate among prisoners than within the general population (e.g., Bland, Newman, Dyck, &amp; Orn, 1990; Hayes, 1989). </w:t>
      </w:r>
      <w:r w:rsidRPr="00066309">
        <w:rPr>
          <w:rStyle w:val="StyleUnderline"/>
        </w:rPr>
        <w:t>Elevated rates of prison suicide appear to be the product both of the number of risk factors to which prisoners were exposed before their incarceration and the harshness of the particular prison conditions that they experience during confinement</w:t>
      </w:r>
      <w:r w:rsidRPr="00066309">
        <w:rPr>
          <w:sz w:val="16"/>
        </w:rPr>
        <w:t xml:space="preserve"> (e.g., Cooper &amp; Berwick, 2001; Liebling, 1995).</w:t>
      </w:r>
    </w:p>
    <w:p w14:paraId="1234F11A" w14:textId="77777777" w:rsidR="00B0459C" w:rsidRDefault="00B0459C" w:rsidP="00B0459C">
      <w:pPr>
        <w:rPr>
          <w:sz w:val="16"/>
        </w:rPr>
      </w:pPr>
      <w:r w:rsidRPr="00066309">
        <w:rPr>
          <w:sz w:val="16"/>
        </w:rPr>
        <w:t xml:space="preserve">The </w:t>
      </w:r>
      <w:r w:rsidRPr="00066309">
        <w:rPr>
          <w:rStyle w:val="StyleUnderline"/>
        </w:rPr>
        <w:t>immediate pains of imprisonment may produce lasting problems that persist long after prisoners are released</w:t>
      </w:r>
      <w:r w:rsidRPr="00066309">
        <w:rPr>
          <w:sz w:val="16"/>
        </w:rPr>
        <w:t xml:space="preserve"> (e.g., Haney, 2003b). In fact, psychiatric assessments of long-term prisoners have found that their most serious psychological problems are typically manifested only after they reenter free society. Indeed the “</w:t>
      </w:r>
      <w:r w:rsidRPr="00066309">
        <w:rPr>
          <w:rStyle w:val="StyleUnderline"/>
        </w:rPr>
        <w:t>psychological consequences</w:t>
      </w:r>
      <w:r w:rsidRPr="00066309">
        <w:rPr>
          <w:sz w:val="16"/>
        </w:rPr>
        <w:t xml:space="preserve"> of imprisonment for these men and their families </w:t>
      </w:r>
      <w:r w:rsidRPr="00066309">
        <w:rPr>
          <w:rStyle w:val="StyleUnderline"/>
        </w:rPr>
        <w:t>are complex and profound”</w:t>
      </w:r>
      <w:r w:rsidRPr="00066309">
        <w:rPr>
          <w:sz w:val="16"/>
        </w:rPr>
        <w:t xml:space="preserve"> (Grounds &amp; Jamieson, 2003, p. 358). </w:t>
      </w:r>
      <w:r w:rsidRPr="00066309">
        <w:rPr>
          <w:rStyle w:val="StyleUnderline"/>
        </w:rPr>
        <w:t>Prisoners also suffer increased physical health risks once they are released from prison</w:t>
      </w:r>
      <w:r w:rsidRPr="00066309">
        <w:rPr>
          <w:sz w:val="16"/>
        </w:rPr>
        <w:t xml:space="preserve"> (e.g., National Commission on Correctional Health Care, 2002; Wilper et al., 2009). One study reported that </w:t>
      </w:r>
      <w:r w:rsidRPr="00066309">
        <w:rPr>
          <w:rStyle w:val="StyleUnderline"/>
        </w:rPr>
        <w:t xml:space="preserve">within two years of their release, former prison inmates suffered mortality rates that were three and a half times that of the general population </w:t>
      </w:r>
      <w:r w:rsidRPr="00066309">
        <w:rPr>
          <w:sz w:val="16"/>
        </w:rPr>
        <w:t>(Binswanger et al., 2007). Moreover, within the first two weeks immediately following their release, their mortality rates were over twelve times the rate in the population at large.</w:t>
      </w:r>
    </w:p>
    <w:p w14:paraId="141226AC" w14:textId="77777777" w:rsidR="00B0459C" w:rsidRDefault="00B0459C" w:rsidP="00B0459C">
      <w:pPr>
        <w:rPr>
          <w:sz w:val="16"/>
        </w:rPr>
      </w:pPr>
    </w:p>
    <w:p w14:paraId="17625F1E" w14:textId="77777777" w:rsidR="00B0459C" w:rsidRDefault="00B0459C" w:rsidP="00B0459C">
      <w:pPr>
        <w:pStyle w:val="Heading4"/>
      </w:pPr>
      <w:r>
        <w:t>Mandatory minimums cause prison overcrowding – abolishing them solves</w:t>
      </w:r>
    </w:p>
    <w:p w14:paraId="33E7B214" w14:textId="77777777" w:rsidR="00B0459C" w:rsidRPr="00C03986" w:rsidRDefault="00B0459C" w:rsidP="00B0459C">
      <w:pPr>
        <w:rPr>
          <w:b/>
          <w:bCs/>
          <w:sz w:val="26"/>
        </w:rPr>
      </w:pPr>
      <w:r>
        <w:rPr>
          <w:rStyle w:val="Style13ptBold"/>
        </w:rPr>
        <w:t>Peeler 18</w:t>
      </w:r>
      <w:r w:rsidRPr="0044262E">
        <w:t xml:space="preserve"> (</w:t>
      </w:r>
      <w:r>
        <w:t xml:space="preserve">Travis, J.D. from the University of Houston Law Center and Legal Match Legal Writer, “Problems with Mandatory Minimum Sentencing.” Legal Match, 12/11/18, </w:t>
      </w:r>
      <w:hyperlink r:id="rId9" w:history="1">
        <w:r w:rsidRPr="0076684A">
          <w:rPr>
            <w:rStyle w:val="Hyperlink"/>
          </w:rPr>
          <w:t>https://www.legalmatch.com/law-library/article/problems-with-mandatory-minimum-sentencing.html</w:t>
        </w:r>
      </w:hyperlink>
      <w:r>
        <w:t>, Accessed 7/4/20, GDI-FGilbard)</w:t>
      </w:r>
    </w:p>
    <w:p w14:paraId="5AA77B3C" w14:textId="77777777" w:rsidR="00B0459C" w:rsidRDefault="00B0459C" w:rsidP="00B0459C">
      <w:pPr>
        <w:rPr>
          <w:sz w:val="16"/>
        </w:rPr>
      </w:pPr>
      <w:r w:rsidRPr="0044262E">
        <w:rPr>
          <w:sz w:val="16"/>
        </w:rPr>
        <w:t xml:space="preserve">Many people feel </w:t>
      </w:r>
      <w:r w:rsidRPr="0044262E">
        <w:rPr>
          <w:rStyle w:val="StyleUnderline"/>
        </w:rPr>
        <w:t>this policy leads to prison overcrowding of non-violent offenders.. Many offenders who may have otherwise received short sentences, or not been given a sentence at all, are imprisoned for many years due to mandatory sentencing.</w:t>
      </w:r>
      <w:r w:rsidRPr="0044262E">
        <w:rPr>
          <w:sz w:val="16"/>
        </w:rPr>
        <w:t xml:space="preserve"> As </w:t>
      </w:r>
      <w:r w:rsidRPr="0044262E">
        <w:rPr>
          <w:rStyle w:val="StyleUnderline"/>
        </w:rPr>
        <w:t>prison populations have grown exponentially</w:t>
      </w:r>
      <w:r w:rsidRPr="0044262E">
        <w:rPr>
          <w:sz w:val="16"/>
        </w:rPr>
        <w:t xml:space="preserve">, many judges and lawyers have argued that </w:t>
      </w:r>
      <w:r w:rsidRPr="0044262E">
        <w:rPr>
          <w:rStyle w:val="StyleUnderline"/>
        </w:rPr>
        <w:t>mandatory minimums should be done away with to combat this issue.</w:t>
      </w:r>
    </w:p>
    <w:p w14:paraId="662FA20F" w14:textId="77777777" w:rsidR="00B0459C" w:rsidRDefault="00B0459C" w:rsidP="00B0459C">
      <w:pPr>
        <w:rPr>
          <w:sz w:val="16"/>
        </w:rPr>
      </w:pPr>
    </w:p>
    <w:p w14:paraId="4C68FD8E" w14:textId="77777777" w:rsidR="00B0459C" w:rsidRDefault="00B0459C" w:rsidP="00B0459C">
      <w:pPr>
        <w:pStyle w:val="Heading4"/>
      </w:pPr>
      <w:r>
        <w:t>That magnifies the impact on inmate health</w:t>
      </w:r>
    </w:p>
    <w:p w14:paraId="72D3FDD6" w14:textId="77777777" w:rsidR="00B0459C" w:rsidRPr="00F424B5" w:rsidRDefault="00B0459C" w:rsidP="00B0459C">
      <w:r w:rsidRPr="00066309">
        <w:rPr>
          <w:rStyle w:val="Style13ptBold"/>
        </w:rPr>
        <w:t>Haney 12</w:t>
      </w:r>
      <w:r w:rsidRPr="00066309">
        <w:t xml:space="preserve"> </w:t>
      </w:r>
      <w:r>
        <w:t xml:space="preserve">(Craig, American social psychologist and aprofessor at the University of California, Santa Cruz, “Prison Effects of in the Age of Mass Incarceration.” The Prison Journal, 7/25/12, </w:t>
      </w:r>
      <w:hyperlink r:id="rId10" w:history="1">
        <w:r w:rsidRPr="004C7D5E">
          <w:rPr>
            <w:rStyle w:val="Hyperlink"/>
          </w:rPr>
          <w:t>https://doi.org/10.1177/0032885512448604</w:t>
        </w:r>
      </w:hyperlink>
      <w:r>
        <w:t>, Accessed 7/12/20, GDI – JMoore)</w:t>
      </w:r>
    </w:p>
    <w:p w14:paraId="49BDDEFF" w14:textId="77777777" w:rsidR="00B0459C" w:rsidRPr="00066309" w:rsidRDefault="00B0459C" w:rsidP="00B0459C">
      <w:pPr>
        <w:rPr>
          <w:sz w:val="16"/>
        </w:rPr>
      </w:pPr>
      <w:r w:rsidRPr="00066309">
        <w:rPr>
          <w:rStyle w:val="StyleUnderline"/>
        </w:rPr>
        <w:t>Overcrowding touches virtually every aspect of a prisoner’s day-to-day existence and greatly amplifies the stress of prison life.</w:t>
      </w:r>
      <w:r w:rsidRPr="00066309">
        <w:rPr>
          <w:sz w:val="16"/>
        </w:rPr>
        <w:t xml:space="preserve"> Among other things, </w:t>
      </w:r>
      <w:r w:rsidRPr="00066309">
        <w:rPr>
          <w:rStyle w:val="StyleUnderline"/>
        </w:rPr>
        <w:t>overcrowding confines prisoners in spaces</w:t>
      </w:r>
      <w:r w:rsidRPr="00066309">
        <w:rPr>
          <w:sz w:val="16"/>
        </w:rPr>
        <w:t xml:space="preserve"> occupied by too many others, </w:t>
      </w:r>
      <w:r w:rsidRPr="00066309">
        <w:rPr>
          <w:rStyle w:val="StyleUnderline"/>
        </w:rPr>
        <w:t>increasing the sheer number of social interactions that involve “high levels of uncertainty, goal interference, and cognitive load</w:t>
      </w:r>
      <w:r w:rsidRPr="00066309">
        <w:rPr>
          <w:sz w:val="16"/>
        </w:rPr>
        <w:t xml:space="preserve"> . . . .” (Cox, Paulus, &amp; McCain, 1984, p. 1159). </w:t>
      </w:r>
      <w:r w:rsidRPr="00066309">
        <w:rPr>
          <w:rStyle w:val="StyleUnderline"/>
        </w:rPr>
        <w:t>Crowded prison conditions introduce greater social complexity, turnover, and interpersonal instability into an already dangerous world, one in which interpersonal mistakes or errors in social judgments can be fatal. Overcrowding</w:t>
      </w:r>
      <w:r w:rsidRPr="00066309">
        <w:rPr>
          <w:sz w:val="16"/>
        </w:rPr>
        <w:t xml:space="preserve"> also </w:t>
      </w:r>
      <w:r w:rsidRPr="00066309">
        <w:rPr>
          <w:rStyle w:val="StyleUnderline"/>
        </w:rPr>
        <w:t xml:space="preserve">raises collective frustration levels inside prisons by generally decreasing the amount of available resources. </w:t>
      </w:r>
      <w:r w:rsidRPr="00066309">
        <w:rPr>
          <w:sz w:val="16"/>
        </w:rPr>
        <w:t>The sheer number of things that prisoners can do or accomplish on a day-to-day basis is compromised by the number of people who are literally and figuratively standing in between them and their goals and destinations. Prison staff members are often hard-pressed to manage the inevitable chaos and conflicts that result, and they may resort to increasingly repressive approaches to do so (e.g., Haney, 2006b).</w:t>
      </w:r>
    </w:p>
    <w:p w14:paraId="1420B7FA" w14:textId="77777777" w:rsidR="00B0459C" w:rsidRPr="00F424B5" w:rsidRDefault="00B0459C" w:rsidP="00B0459C">
      <w:pPr>
        <w:rPr>
          <w:sz w:val="16"/>
        </w:rPr>
      </w:pPr>
      <w:r w:rsidRPr="00F424B5">
        <w:rPr>
          <w:sz w:val="16"/>
        </w:rPr>
        <w:t xml:space="preserve">Not surprisingly, </w:t>
      </w:r>
      <w:r w:rsidRPr="00066309">
        <w:rPr>
          <w:rStyle w:val="StyleUnderline"/>
        </w:rPr>
        <w:t>a large literature on overcrowding has documented a range of adverse effects that occur when prisons have been filled to near capacity and beyond.</w:t>
      </w:r>
      <w:r w:rsidRPr="00F424B5">
        <w:rPr>
          <w:sz w:val="16"/>
        </w:rPr>
        <w:t xml:space="preserve"> As a group of prison researchers concluded in the 1980s, as the scope of the prison overcrowding problem in the United States was just becoming apparent, “</w:t>
      </w:r>
      <w:r w:rsidRPr="00F424B5">
        <w:rPr>
          <w:rStyle w:val="StyleUnderline"/>
        </w:rPr>
        <w:t>crowding in prisons is a major source of administrative problems and adversely affects inmate health, behavior, and morale”</w:t>
      </w:r>
      <w:r w:rsidRPr="00F424B5">
        <w:rPr>
          <w:sz w:val="16"/>
        </w:rPr>
        <w:t xml:space="preserve"> (Cox et al., 1984, p. 1159; see, also, Gaes, 1985; and Paulus, Cox, &amp; McCain, 1988), Two other early commentators concluded their review of the literature in much the same way, namely, that “[w]ith few exceptions, the empirical studies indicate that prison overcrowding has a number of serious negative consequences” (Thornberry &amp; Call, 1983, p. 351; see, also, Ruback &amp; Carr, 1984).</w:t>
      </w:r>
    </w:p>
    <w:p w14:paraId="463EB568" w14:textId="77777777" w:rsidR="00B0459C" w:rsidRPr="006D5AE4" w:rsidRDefault="00B0459C" w:rsidP="00B0459C">
      <w:pPr>
        <w:rPr>
          <w:sz w:val="16"/>
        </w:rPr>
      </w:pPr>
    </w:p>
    <w:p w14:paraId="6EC22A79" w14:textId="5693397B" w:rsidR="00B0459C" w:rsidRDefault="00B0459C" w:rsidP="00B0459C">
      <w:pPr>
        <w:pStyle w:val="Heading4"/>
      </w:pPr>
      <w:r>
        <w:t xml:space="preserve">Scenario two: Private Prisons </w:t>
      </w:r>
    </w:p>
    <w:p w14:paraId="29E4600A" w14:textId="69110BC2" w:rsidR="00B0459C" w:rsidRDefault="00B0459C" w:rsidP="00B0459C">
      <w:pPr>
        <w:pStyle w:val="Heading4"/>
      </w:pPr>
      <w:r>
        <w:t xml:space="preserve">Mass imprisonment from mandatory minimums drives the expansion of federal private prisons </w:t>
      </w:r>
    </w:p>
    <w:p w14:paraId="394531AE" w14:textId="77777777" w:rsidR="00B0459C" w:rsidRPr="00771890" w:rsidRDefault="00B0459C" w:rsidP="00B0459C">
      <w:r w:rsidRPr="00B94E79">
        <w:rPr>
          <w:rStyle w:val="Style13ptBold"/>
        </w:rPr>
        <w:t>Cummings and Lamparello 16</w:t>
      </w:r>
      <w:r w:rsidRPr="00B94E79">
        <w:t xml:space="preserve"> (andré douglas pond cummings, Associate Dean and Professor of Law at Indiana Tech Law School, AND Adam, Associate Dean for Experiential Learning and Assistant Professor of Law, Indiana Tech Law School. “Private Prisons and the New Marketplace for Crime.” Wake Forest Journal of Law &amp; Policy, Vol 6. 2016, Hein Online, Accessed 7/12/20, GDI – JMoore)</w:t>
      </w:r>
    </w:p>
    <w:p w14:paraId="2E8FB615" w14:textId="77777777" w:rsidR="00B0459C" w:rsidRPr="00771890" w:rsidRDefault="00B0459C" w:rsidP="00B0459C">
      <w:pPr>
        <w:rPr>
          <w:sz w:val="16"/>
        </w:rPr>
      </w:pPr>
      <w:r w:rsidRPr="00771890">
        <w:rPr>
          <w:sz w:val="16"/>
        </w:rPr>
        <w:t xml:space="preserve">Specifically, shortly after the War on Drugs was declared, federalized, and militarized in the 1970s, a private for-profit company in Tennessee sprang up called the Corrections Corporations of America ("CCA"). 0 </w:t>
      </w:r>
      <w:r w:rsidRPr="00771890">
        <w:rPr>
          <w:rStyle w:val="StyleUnderline"/>
        </w:rPr>
        <w:t>The advent of</w:t>
      </w:r>
      <w:r w:rsidRPr="00771890">
        <w:rPr>
          <w:sz w:val="16"/>
        </w:rPr>
        <w:t xml:space="preserve"> this </w:t>
      </w:r>
      <w:r w:rsidRPr="00771890">
        <w:rPr>
          <w:rStyle w:val="StyleUnderline"/>
        </w:rPr>
        <w:t>private prison</w:t>
      </w:r>
      <w:r w:rsidRPr="00771890">
        <w:rPr>
          <w:sz w:val="16"/>
        </w:rPr>
        <w:t xml:space="preserve"> corporation </w:t>
      </w:r>
      <w:r w:rsidRPr="00771890">
        <w:rPr>
          <w:rStyle w:val="StyleUnderline"/>
        </w:rPr>
        <w:t>ushered in an era where the traditional government function of crime, punishment, and imprisonment became intertwined and enmeshed with corporate principles and goals like profit maximization</w:t>
      </w:r>
      <w:r w:rsidRPr="00771890">
        <w:rPr>
          <w:sz w:val="16"/>
        </w:rPr>
        <w:t xml:space="preserve"> for shareholders; executive compensation based on profits and share price; </w:t>
      </w:r>
      <w:r w:rsidRPr="00771890">
        <w:rPr>
          <w:rStyle w:val="StyleUnderline"/>
        </w:rPr>
        <w:t>forward-looking statements forecasting larger prison populations</w:t>
      </w:r>
      <w:r w:rsidRPr="00771890">
        <w:rPr>
          <w:sz w:val="16"/>
        </w:rPr>
        <w:t xml:space="preserve">; management's discussion and analysis focusing on a more robust prison state; </w:t>
      </w:r>
      <w:r w:rsidRPr="00771890">
        <w:rPr>
          <w:rStyle w:val="StyleUnderline"/>
        </w:rPr>
        <w:t xml:space="preserve">and increased profits built solely on human misery and debasement.' </w:t>
      </w:r>
      <w:r w:rsidRPr="00771890">
        <w:rPr>
          <w:sz w:val="16"/>
        </w:rPr>
        <w:t xml:space="preserve">Today, the prison industrial complex in the United States, of which CCA is a major player, has proliferated to the point that perverse incentives drive corporate managers at private prison companies." </w:t>
      </w:r>
      <w:r w:rsidRPr="00771890">
        <w:rPr>
          <w:rStyle w:val="StyleUnderline"/>
        </w:rPr>
        <w:t>Private prison company directors</w:t>
      </w:r>
      <w:r w:rsidRPr="00771890">
        <w:rPr>
          <w:sz w:val="16"/>
        </w:rPr>
        <w:t xml:space="preserve">, managers, and their lobbyists currently </w:t>
      </w:r>
      <w:r w:rsidRPr="00771890">
        <w:rPr>
          <w:rStyle w:val="StyleUnderline"/>
        </w:rPr>
        <w:t>work doggedly to increase profits by:</w:t>
      </w:r>
      <w:r w:rsidRPr="00771890">
        <w:rPr>
          <w:sz w:val="16"/>
        </w:rPr>
        <w:t xml:space="preserve"> (1) </w:t>
      </w:r>
      <w:r w:rsidRPr="00771890">
        <w:rPr>
          <w:rStyle w:val="StyleUnderline"/>
        </w:rPr>
        <w:t>influencing carceral policy so that greater numbers of Americans face incarceration</w:t>
      </w:r>
      <w:r w:rsidRPr="00771890">
        <w:rPr>
          <w:sz w:val="16"/>
        </w:rPr>
        <w:t xml:space="preserve">;2 1 (2) </w:t>
      </w:r>
      <w:r w:rsidRPr="00771890">
        <w:rPr>
          <w:rStyle w:val="StyleUnderline"/>
        </w:rPr>
        <w:t>exploiting</w:t>
      </w:r>
      <w:r w:rsidRPr="00771890">
        <w:rPr>
          <w:sz w:val="16"/>
        </w:rPr>
        <w:t xml:space="preserve"> those imprisoned through private </w:t>
      </w:r>
      <w:r w:rsidRPr="00771890">
        <w:rPr>
          <w:rStyle w:val="StyleUnderline"/>
        </w:rPr>
        <w:t>prison labor contracts</w:t>
      </w:r>
      <w:r w:rsidRPr="00771890">
        <w:rPr>
          <w:sz w:val="16"/>
        </w:rPr>
        <w:t xml:space="preserve">;24 (3) </w:t>
      </w:r>
      <w:r w:rsidRPr="00771890">
        <w:rPr>
          <w:rStyle w:val="StyleUnderline"/>
        </w:rPr>
        <w:t>lobbying government officials tirelessly to privatize entire</w:t>
      </w:r>
      <w:r w:rsidRPr="00771890">
        <w:rPr>
          <w:sz w:val="16"/>
        </w:rPr>
        <w:t xml:space="preserve"> state and </w:t>
      </w:r>
      <w:r w:rsidRPr="00771890">
        <w:rPr>
          <w:rStyle w:val="StyleUnderline"/>
        </w:rPr>
        <w:t>federal prison systems</w:t>
      </w:r>
      <w:r w:rsidRPr="00771890">
        <w:rPr>
          <w:sz w:val="16"/>
        </w:rPr>
        <w:t xml:space="preserve">;25 (4) </w:t>
      </w:r>
      <w:r w:rsidRPr="00771890">
        <w:rPr>
          <w:rStyle w:val="StyleUnderline"/>
        </w:rPr>
        <w:t>reducing the quality of food and degree of safety for prisoners to cut costs</w:t>
      </w:r>
      <w:r w:rsidRPr="00771890">
        <w:rPr>
          <w:sz w:val="16"/>
        </w:rPr>
        <w:t xml:space="preserve"> at privately run facilities;26 (5) </w:t>
      </w:r>
      <w:r w:rsidRPr="00771890">
        <w:rPr>
          <w:rStyle w:val="StyleUnderline"/>
        </w:rPr>
        <w:t>drafting legislation and lobbying for passage of draconian sentencing policies including mandatory minimums</w:t>
      </w:r>
      <w:r w:rsidRPr="00771890">
        <w:rPr>
          <w:sz w:val="16"/>
        </w:rPr>
        <w:t>, three-strikes, and illegal immigration legislation;27 (6) bribing judges and government officials to fill private prison facilities with children on dubious charges;" (7) requiring governments that contract for their services to maintain capacity in the private prisons at ninety percent or risk breach of contract and higher per diem fees;29 and (8) building new prison facilities despite no government contract or ready prisoners to fill them.30</w:t>
      </w:r>
    </w:p>
    <w:p w14:paraId="5A48FD3F" w14:textId="77777777" w:rsidR="00B0459C" w:rsidRDefault="00B0459C" w:rsidP="00B0459C">
      <w:pPr>
        <w:rPr>
          <w:sz w:val="16"/>
        </w:rPr>
      </w:pPr>
      <w:r w:rsidRPr="00771890">
        <w:rPr>
          <w:sz w:val="16"/>
        </w:rPr>
        <w:t xml:space="preserve">What seems </w:t>
      </w:r>
      <w:r w:rsidRPr="00771890">
        <w:rPr>
          <w:rStyle w:val="StyleUnderline"/>
        </w:rPr>
        <w:t>undeniable</w:t>
      </w:r>
      <w:r w:rsidRPr="00771890">
        <w:rPr>
          <w:sz w:val="16"/>
        </w:rPr>
        <w:t xml:space="preserve"> now </w:t>
      </w:r>
      <w:r w:rsidRPr="00771890">
        <w:rPr>
          <w:rStyle w:val="StyleUnderline"/>
        </w:rPr>
        <w:t>is the perverse and immoral incentives underlying the private prison industry translate into a demand for more prisons and prisoners.</w:t>
      </w:r>
      <w:r w:rsidRPr="00771890">
        <w:rPr>
          <w:sz w:val="16"/>
        </w:rPr>
        <w:t xml:space="preserve"> Simply stated, </w:t>
      </w:r>
      <w:r w:rsidRPr="00771890">
        <w:rPr>
          <w:rStyle w:val="StyleUnderline"/>
        </w:rPr>
        <w:t>mass incarceration</w:t>
      </w:r>
      <w:r w:rsidRPr="00771890">
        <w:rPr>
          <w:sz w:val="16"/>
        </w:rPr>
        <w:t xml:space="preserve">, often under inhumane conditions, </w:t>
      </w:r>
      <w:r w:rsidRPr="00771890">
        <w:rPr>
          <w:rStyle w:val="StyleUnderline"/>
        </w:rPr>
        <w:t>is good business. The fact that United States prison conditions are so dehumanizing and ghastly, and so many prisoners are low-level, non-violent minor drug offenders, begs the question as to why we as a nation stand for private corporate profit in the realm of human imprisonment.</w:t>
      </w:r>
      <w:r w:rsidRPr="00771890">
        <w:rPr>
          <w:sz w:val="16"/>
        </w:rPr>
        <w:t xml:space="preserve"> The perverse incentives that frantically drive corporate executives are laid bare when an ever-increasing number of imprisoned Americans energizes corporate interests. One private prison analyst recently claimed that the consistent yearly increase in the prison population "from a business model perspective [is] clearly good news."31</w:t>
      </w:r>
    </w:p>
    <w:p w14:paraId="3D284DE0" w14:textId="4DFCF6C7" w:rsidR="00B0459C" w:rsidRDefault="00B0459C" w:rsidP="00B0459C">
      <w:pPr>
        <w:pStyle w:val="Heading4"/>
      </w:pPr>
      <w:r>
        <w:t>And, p</w:t>
      </w:r>
      <w:r w:rsidRPr="000963E2">
        <w:t xml:space="preserve">rivate prisons are more violent and subject inmates to inhumane conditions </w:t>
      </w:r>
    </w:p>
    <w:p w14:paraId="4E406B1B" w14:textId="77777777" w:rsidR="00B0459C" w:rsidRPr="000963E2" w:rsidRDefault="00B0459C" w:rsidP="00B0459C">
      <w:r w:rsidRPr="00B94E79">
        <w:rPr>
          <w:rStyle w:val="Style13ptBold"/>
        </w:rPr>
        <w:t>Cummings and Lamparello 16</w:t>
      </w:r>
      <w:r w:rsidRPr="00B94E79">
        <w:t xml:space="preserve"> (andré douglas pond cummings, Associate Dean and Professor of Law at Indiana Tech Law School, AND Adam, Associate Dean for Experiential Learning and Assistant Professor of Law, Indiana Tech Law School. “Private Prisons and the New Marketplace for Crime.” Wake Forest Journal of Law &amp; Policy, Vol 6. 2016, Hein Online, Accessed 7/12/20, GDI – JMoore)</w:t>
      </w:r>
    </w:p>
    <w:p w14:paraId="1859D7C2" w14:textId="77777777" w:rsidR="00B0459C" w:rsidRPr="00AF2EAA" w:rsidRDefault="00B0459C" w:rsidP="00B0459C">
      <w:pPr>
        <w:rPr>
          <w:sz w:val="16"/>
        </w:rPr>
      </w:pPr>
      <w:r w:rsidRPr="00AF2EAA">
        <w:rPr>
          <w:sz w:val="16"/>
        </w:rPr>
        <w:t xml:space="preserve">CCA's cost-cutting and </w:t>
      </w:r>
      <w:r w:rsidRPr="00AF2EAA">
        <w:rPr>
          <w:rStyle w:val="StyleUnderline"/>
        </w:rPr>
        <w:t>profit-maximizing practices</w:t>
      </w:r>
      <w:r w:rsidRPr="00AF2EAA">
        <w:rPr>
          <w:sz w:val="16"/>
        </w:rPr>
        <w:t xml:space="preserve"> often </w:t>
      </w:r>
      <w:r w:rsidRPr="00AF2EAA">
        <w:rPr>
          <w:rStyle w:val="StyleUnderline"/>
        </w:rPr>
        <w:t>lead to inadequate staffing, which results in dangerous and</w:t>
      </w:r>
      <w:r w:rsidRPr="00AF2EAA">
        <w:rPr>
          <w:sz w:val="16"/>
        </w:rPr>
        <w:t xml:space="preserve">, in some instances, </w:t>
      </w:r>
      <w:r w:rsidRPr="00AF2EAA">
        <w:rPr>
          <w:rStyle w:val="StyleUnderline"/>
        </w:rPr>
        <w:t>uncontrollable prison environments.</w:t>
      </w:r>
      <w:r w:rsidRPr="00AF2EAA">
        <w:rPr>
          <w:sz w:val="16"/>
        </w:rPr>
        <w:t xml:space="preserve"> One scholar who studied CCA's management of a private prison in Youngstown, Ohio, explains that within fourteen months of its operation, "the prison 'experienced pivotal failures in its security and operational management'.... Consequently, CCA prison guards were unable to control their prisoners."" As a result, some prisoners were subjected to horrific treatment:</w:t>
      </w:r>
    </w:p>
    <w:p w14:paraId="49B6E500" w14:textId="77777777" w:rsidR="00B0459C" w:rsidRPr="00AF2EAA" w:rsidRDefault="00B0459C" w:rsidP="00B0459C">
      <w:pPr>
        <w:ind w:left="720"/>
        <w:rPr>
          <w:sz w:val="16"/>
        </w:rPr>
      </w:pPr>
      <w:r w:rsidRPr="00AF2EAA">
        <w:rPr>
          <w:rStyle w:val="StyleUnderline"/>
        </w:rPr>
        <w:t>CCA managers employed brutal policies</w:t>
      </w:r>
      <w:r w:rsidRPr="00AF2EAA">
        <w:rPr>
          <w:sz w:val="16"/>
        </w:rPr>
        <w:t xml:space="preserve">[ ,].. </w:t>
      </w:r>
      <w:r w:rsidRPr="00AF2EAA">
        <w:rPr>
          <w:rStyle w:val="StyleUnderline"/>
        </w:rPr>
        <w:t>engaged in excessive use of force against prisoners, failed to maintain control over weapons, and failed to implement numerous security procedures.</w:t>
      </w:r>
      <w:r w:rsidRPr="00AF2EAA">
        <w:rPr>
          <w:sz w:val="16"/>
        </w:rPr>
        <w:t xml:space="preserve"> As a result, </w:t>
      </w:r>
      <w:r w:rsidRPr="00AF2EAA">
        <w:rPr>
          <w:rStyle w:val="StyleUnderline"/>
        </w:rPr>
        <w:t>there were two homicides, numerous stabbings, extreme levels of violence,</w:t>
      </w:r>
      <w:r w:rsidRPr="00AF2EAA">
        <w:rPr>
          <w:sz w:val="16"/>
        </w:rPr>
        <w:t xml:space="preserve"> and six escapes within the first 14 months."8</w:t>
      </w:r>
    </w:p>
    <w:p w14:paraId="087BFB55" w14:textId="77777777" w:rsidR="00B0459C" w:rsidRPr="00AF2EAA" w:rsidRDefault="00B0459C" w:rsidP="00B0459C">
      <w:pPr>
        <w:rPr>
          <w:sz w:val="16"/>
        </w:rPr>
      </w:pPr>
      <w:r w:rsidRPr="00AF2EAA">
        <w:rPr>
          <w:sz w:val="16"/>
        </w:rPr>
        <w:t xml:space="preserve">Likewise, </w:t>
      </w:r>
      <w:r w:rsidRPr="00AF2EAA">
        <w:rPr>
          <w:rStyle w:val="StyleUnderline"/>
        </w:rPr>
        <w:t>a study in Mississippi concluded that "privately-run prisons</w:t>
      </w:r>
      <w:r w:rsidRPr="00AF2EAA">
        <w:rPr>
          <w:sz w:val="16"/>
        </w:rPr>
        <w:t xml:space="preserve"> in the state </w:t>
      </w:r>
      <w:r w:rsidRPr="00AF2EAA">
        <w:rPr>
          <w:rStyle w:val="StyleUnderline"/>
        </w:rPr>
        <w:t>had assault rates three to five times higher than the public facilities.""</w:t>
      </w:r>
      <w:r w:rsidRPr="00AF2EAA">
        <w:rPr>
          <w:sz w:val="16"/>
        </w:rPr>
        <w:t xml:space="preserve"> In Oklahoma, it was reported that " [a] riot at the North Fork Correctional Facility in 2011 resulted in forty-six injuries, while a four hour long 'disturbance' at the Cimarron Correctional Facility this year only ended after corrections officers used bean bag rounds and pepper balls to subdue the rioters."o One article discussing a private prison in Mississippi explained that </w:t>
      </w:r>
      <w:r w:rsidRPr="00AF2EAA">
        <w:rPr>
          <w:rStyle w:val="StyleUnderline"/>
        </w:rPr>
        <w:t>" [b]eatings, rape, robbery and riots are commonplace, and inmates are denied access to medication and psychiatric care."</w:t>
      </w:r>
      <w:r w:rsidRPr="00AF2EAA">
        <w:rPr>
          <w:sz w:val="16"/>
        </w:rPr>
        <w:t>9 1</w:t>
      </w:r>
    </w:p>
    <w:p w14:paraId="1765A68D" w14:textId="77777777" w:rsidR="00B0459C" w:rsidRPr="00AF2EAA" w:rsidRDefault="00B0459C" w:rsidP="00B0459C">
      <w:pPr>
        <w:rPr>
          <w:sz w:val="16"/>
        </w:rPr>
      </w:pPr>
      <w:r w:rsidRPr="00AF2EAA">
        <w:rPr>
          <w:sz w:val="16"/>
        </w:rPr>
        <w:t>Notably, "</w:t>
      </w:r>
      <w:r w:rsidRPr="00AF2EAA">
        <w:rPr>
          <w:rStyle w:val="StyleUnderline"/>
        </w:rPr>
        <w:t>inexperience of private prison employees is one reason</w:t>
      </w:r>
      <w:r w:rsidRPr="00AF2EAA">
        <w:rPr>
          <w:sz w:val="16"/>
        </w:rPr>
        <w:t xml:space="preserve"> for </w:t>
      </w:r>
      <w:r w:rsidRPr="00AF2EAA">
        <w:rPr>
          <w:rStyle w:val="StyleUnderline"/>
        </w:rPr>
        <w:t>why</w:t>
      </w:r>
      <w:r w:rsidRPr="00AF2EAA">
        <w:rPr>
          <w:sz w:val="16"/>
        </w:rPr>
        <w:t xml:space="preserve"> this </w:t>
      </w:r>
      <w:r w:rsidRPr="00AF2EAA">
        <w:rPr>
          <w:rStyle w:val="StyleUnderline"/>
        </w:rPr>
        <w:t>violence takes place</w:t>
      </w:r>
      <w:r w:rsidRPr="00AF2EAA">
        <w:rPr>
          <w:sz w:val="16"/>
        </w:rPr>
        <w:t xml:space="preserve">," which is caused in part by the high turnover rate at these prisons." One study attributed violence at private prisons to "high employee turnover, </w:t>
      </w:r>
      <w:r w:rsidRPr="00AF2EAA">
        <w:rPr>
          <w:rStyle w:val="StyleUnderline"/>
        </w:rPr>
        <w:t>inadequate training</w:t>
      </w:r>
      <w:r w:rsidRPr="00AF2EAA">
        <w:rPr>
          <w:sz w:val="16"/>
        </w:rPr>
        <w:t xml:space="preserve"> for officers, </w:t>
      </w:r>
      <w:r w:rsidRPr="00AF2EAA">
        <w:rPr>
          <w:rStyle w:val="StyleUnderline"/>
        </w:rPr>
        <w:t>under-staffing, and miserable conditions experienced by the inmate population.</w:t>
      </w:r>
      <w:r w:rsidRPr="00AF2EAA">
        <w:rPr>
          <w:sz w:val="16"/>
        </w:rPr>
        <w:t>"" The study compared the rate and severity of violence in private prisons with their government-run counterparts:</w:t>
      </w:r>
    </w:p>
    <w:p w14:paraId="31B32B51" w14:textId="77777777" w:rsidR="00B0459C" w:rsidRPr="000963E2" w:rsidRDefault="00B0459C" w:rsidP="00B0459C">
      <w:pPr>
        <w:ind w:left="720"/>
        <w:rPr>
          <w:sz w:val="16"/>
        </w:rPr>
      </w:pPr>
      <w:r w:rsidRPr="000963E2">
        <w:rPr>
          <w:sz w:val="16"/>
        </w:rPr>
        <w:t xml:space="preserve">When comparing for-profit prisons with public, a nationwide study found that assaults on guards by inmates were [forty-nine] percent more frequent in private prisons than in government-run prisons. The same study revealed that </w:t>
      </w:r>
      <w:r w:rsidRPr="00AF2EAA">
        <w:rPr>
          <w:rStyle w:val="StyleUnderline"/>
        </w:rPr>
        <w:t xml:space="preserve">assaults on fellow inmates were [sixty-five] percent more frequent in for-profit/private prisons. </w:t>
      </w:r>
      <w:r w:rsidRPr="000963E2">
        <w:rPr>
          <w:sz w:val="16"/>
        </w:rPr>
        <w:t>Another study concluded that, "Privately operated prisons appear to have systemic problems in maintaining secure facilities" concluding that for-</w:t>
      </w:r>
      <w:r w:rsidRPr="000963E2">
        <w:rPr>
          <w:rStyle w:val="StyleUnderline"/>
        </w:rPr>
        <w:t>profit/private prisons have significantly more escapes, homicides, assaults, and drug abuse compared to government-run prisons.</w:t>
      </w:r>
      <w:r w:rsidRPr="000963E2">
        <w:rPr>
          <w:sz w:val="16"/>
        </w:rPr>
        <w:t>94</w:t>
      </w:r>
    </w:p>
    <w:p w14:paraId="41918FD4" w14:textId="77777777" w:rsidR="00B0459C" w:rsidRPr="000963E2" w:rsidRDefault="00B0459C" w:rsidP="00B0459C">
      <w:pPr>
        <w:rPr>
          <w:sz w:val="16"/>
        </w:rPr>
      </w:pPr>
      <w:r w:rsidRPr="000963E2">
        <w:rPr>
          <w:sz w:val="16"/>
        </w:rPr>
        <w:t>Thus, there can be little doubt that "there are structural problems with private prisons that increase the risk of bad and sometimes lethal outcomes."9</w:t>
      </w:r>
    </w:p>
    <w:p w14:paraId="084783D9" w14:textId="77777777" w:rsidR="00B0459C" w:rsidRPr="000963E2" w:rsidRDefault="00B0459C" w:rsidP="00B0459C">
      <w:pPr>
        <w:rPr>
          <w:sz w:val="16"/>
        </w:rPr>
      </w:pPr>
      <w:r w:rsidRPr="000963E2">
        <w:rPr>
          <w:sz w:val="16"/>
        </w:rPr>
        <w:t xml:space="preserve">C. </w:t>
      </w:r>
      <w:r w:rsidRPr="000963E2">
        <w:rPr>
          <w:rStyle w:val="StyleUnderline"/>
        </w:rPr>
        <w:t>Private Prisons Subject Inmates to Inhumane Conditions</w:t>
      </w:r>
    </w:p>
    <w:p w14:paraId="3A99C86A" w14:textId="77777777" w:rsidR="00B0459C" w:rsidRPr="000963E2" w:rsidRDefault="00B0459C" w:rsidP="00B0459C">
      <w:pPr>
        <w:rPr>
          <w:sz w:val="16"/>
        </w:rPr>
      </w:pPr>
      <w:r w:rsidRPr="000963E2">
        <w:rPr>
          <w:rStyle w:val="StyleUnderline"/>
        </w:rPr>
        <w:t>The living environments at many private prisons deprive many inmates of basic needs."</w:t>
      </w:r>
      <w:r w:rsidRPr="000963E2">
        <w:rPr>
          <w:sz w:val="16"/>
        </w:rPr>
        <w:t xml:space="preserve">6 For example, </w:t>
      </w:r>
      <w:r w:rsidRPr="000963E2">
        <w:rPr>
          <w:rStyle w:val="StyleUnderline"/>
        </w:rPr>
        <w:t>"[o]ne way</w:t>
      </w:r>
      <w:r w:rsidRPr="000963E2">
        <w:rPr>
          <w:sz w:val="16"/>
        </w:rPr>
        <w:t xml:space="preserve"> for forprofit prisons </w:t>
      </w:r>
      <w:r w:rsidRPr="000963E2">
        <w:rPr>
          <w:rStyle w:val="StyleUnderline"/>
        </w:rPr>
        <w:t>to minimize costs is by skimping on provisions, including food.</w:t>
      </w:r>
      <w:r w:rsidRPr="000963E2">
        <w:rPr>
          <w:sz w:val="16"/>
        </w:rPr>
        <w:t>"" In fact, a psychiatrist who investigated a private prison in Mississippi "found that the inmates were severely underfed and looked 'almost emaciated.""' In fact, "[d]uring their incarceration, prisoners dropped anywhere from [ten] to [sixty] pounds.""</w:t>
      </w:r>
    </w:p>
    <w:p w14:paraId="38AA6745" w14:textId="77777777" w:rsidR="00B0459C" w:rsidRPr="000963E2" w:rsidRDefault="00B0459C" w:rsidP="00B0459C">
      <w:pPr>
        <w:rPr>
          <w:sz w:val="16"/>
        </w:rPr>
      </w:pPr>
      <w:r w:rsidRPr="000963E2">
        <w:rPr>
          <w:sz w:val="16"/>
        </w:rPr>
        <w:t xml:space="preserve">Sadly, numerous reports detail startling examples of deplorable prison conditions. At one Mississippi prison, "an otherwise healthy inmate had to have a testicle removed after prison officials repeatedly denied his request for medical help when it swelled to the size of a softball from cancer." Additionally, </w:t>
      </w:r>
      <w:r w:rsidRPr="000963E2">
        <w:rPr>
          <w:rStyle w:val="StyleUnderline"/>
        </w:rPr>
        <w:t>some prisoners live in "filthy quarters without working lights or toilets</w:t>
      </w:r>
      <w:r w:rsidRPr="000963E2">
        <w:rPr>
          <w:sz w:val="16"/>
        </w:rPr>
        <w:t>, forcing them to defecate on Styrofoam trays or into trash bags."' 0</w:t>
      </w:r>
    </w:p>
    <w:p w14:paraId="7C4896F5" w14:textId="77777777" w:rsidR="00B0459C" w:rsidRPr="000963E2" w:rsidRDefault="00B0459C" w:rsidP="00B0459C">
      <w:pPr>
        <w:rPr>
          <w:sz w:val="16"/>
        </w:rPr>
      </w:pPr>
      <w:r w:rsidRPr="000963E2">
        <w:rPr>
          <w:sz w:val="16"/>
        </w:rPr>
        <w:t>Furthermore, in a comprehensive report, Warehoused and Forgotten: Immigrants Trapped in Our Shadow Private Prison System, the American Civil Liberties Union described the shocking conditions of confinement at one private prison:</w:t>
      </w:r>
    </w:p>
    <w:p w14:paraId="07D42D7E" w14:textId="77777777" w:rsidR="00B0459C" w:rsidRPr="000963E2" w:rsidRDefault="00B0459C" w:rsidP="00B0459C">
      <w:pPr>
        <w:ind w:left="720"/>
        <w:rPr>
          <w:sz w:val="16"/>
        </w:rPr>
      </w:pPr>
      <w:r w:rsidRPr="000963E2">
        <w:rPr>
          <w:sz w:val="16"/>
        </w:rPr>
        <w:t>At Reeves County Detention Center in late 2008 and early 2009, after a prisoner died from inadequate medical care, prisoners organized uprisings that got so out of control they ended with prisoners setting fire to the facility. Then, in the summer of 2013, prisoners started a petition to protest crowded conditions, bad food, and lack of medical care. When prison staff learned of the petition, they reportedly sought out the protest organizers, tear-gassed their dormitories, shot at them with rubber bullets, and then locked in isolation cells both the organizers and bystanders who objected to being tear-gassed. 102</w:t>
      </w:r>
    </w:p>
    <w:p w14:paraId="71E1F13E" w14:textId="77777777" w:rsidR="00B0459C" w:rsidRPr="000963E2" w:rsidRDefault="00B0459C" w:rsidP="00B0459C">
      <w:pPr>
        <w:rPr>
          <w:sz w:val="16"/>
        </w:rPr>
      </w:pPr>
      <w:r w:rsidRPr="000963E2">
        <w:rPr>
          <w:sz w:val="16"/>
        </w:rPr>
        <w:t>Similarly, a class-action lawsuit against Walnut Grove Youth Correctional Facility asserted, "children there are forced to live in barbaric and unconstitutional conditions and are subjected to excessive uses of force by prison staff." 103</w:t>
      </w:r>
    </w:p>
    <w:p w14:paraId="03F0D9C1" w14:textId="77777777" w:rsidR="00B0459C" w:rsidRPr="000963E2" w:rsidRDefault="00B0459C" w:rsidP="00B0459C">
      <w:pPr>
        <w:rPr>
          <w:sz w:val="16"/>
        </w:rPr>
      </w:pPr>
      <w:r w:rsidRPr="000963E2">
        <w:rPr>
          <w:sz w:val="16"/>
        </w:rPr>
        <w:t xml:space="preserve">These </w:t>
      </w:r>
      <w:r w:rsidRPr="000963E2">
        <w:rPr>
          <w:rStyle w:val="StyleUnderline"/>
        </w:rPr>
        <w:t>conditions are traceable to the demand upon private prisons to consistently operate at nearly maximum capacity</w:t>
      </w:r>
      <w:r w:rsidRPr="000963E2">
        <w:rPr>
          <w:sz w:val="16"/>
        </w:rPr>
        <w:t>.'o As one commentator notes, " [s] tates sign agreements with private prisons to guarantee that they will fill a certain number of beds in jail at any given point,""o' and "[t]he most common rate is [ninety percent], though some prisons are able to snag a [one hundred percent] promise from their local governments." 0 6 Because of these contracts, "the state is obligated to keep prisons almost full at all times or pay for the beds anyway, so the incentive is to incarcerate more people and for longer in order to fill the quota." 107</w:t>
      </w:r>
    </w:p>
    <w:p w14:paraId="49DE68E6" w14:textId="77777777" w:rsidR="00B0459C" w:rsidRDefault="00B0459C" w:rsidP="00B0459C">
      <w:pPr>
        <w:rPr>
          <w:rStyle w:val="StyleUnderline"/>
        </w:rPr>
      </w:pPr>
      <w:r w:rsidRPr="000963E2">
        <w:rPr>
          <w:sz w:val="16"/>
        </w:rPr>
        <w:t xml:space="preserve">While the above evidence demonstrates that private prison corporations' mantra or promise of "more safe," "more efficient," and "more cost-effective" is bankrupt, if not fraudulent, the private prison regime continues to thrive in the United States. </w:t>
      </w:r>
      <w:r w:rsidRPr="000963E2">
        <w:rPr>
          <w:rStyle w:val="StyleUnderline"/>
        </w:rPr>
        <w:t>Private prisons thrive primarily on effective propaganda and relationships with lawmakers around the nation, including through lobbying efforts,</w:t>
      </w:r>
      <w:r w:rsidRPr="000963E2">
        <w:rPr>
          <w:sz w:val="16"/>
        </w:rPr>
        <w:t xml:space="preserve"> campaign contributions, and the specious argument that private industry will always operate more efficiently than government facilities. As the above discussion demonstrates, in the case of the privatized prison corporation, this is simply not true. What is true is that </w:t>
      </w:r>
      <w:r w:rsidRPr="000963E2">
        <w:rPr>
          <w:rStyle w:val="StyleUnderline"/>
        </w:rPr>
        <w:t>perverse and immoral profit incentives motivate private prison leaders to act and establish policies that harm human beings and trample basic civil liberties.</w:t>
      </w:r>
    </w:p>
    <w:p w14:paraId="746B2AB3" w14:textId="2C540B5B" w:rsidR="00B0459C" w:rsidRDefault="00B0459C" w:rsidP="00B0459C">
      <w:pPr>
        <w:pStyle w:val="Heading4"/>
      </w:pPr>
      <w:r>
        <w:t xml:space="preserve">Private prisons ensures the ongoing expansion of the carceral state for profit – relaxing mandatory sentencing practices undermines private prisons viability  </w:t>
      </w:r>
    </w:p>
    <w:p w14:paraId="4E520B7D" w14:textId="77777777" w:rsidR="00B0459C" w:rsidRPr="0081754E" w:rsidRDefault="00B0459C" w:rsidP="00B0459C">
      <w:r w:rsidRPr="00945313">
        <w:rPr>
          <w:rStyle w:val="Style13ptBold"/>
        </w:rPr>
        <w:t>Takei 17</w:t>
      </w:r>
      <w:r>
        <w:t xml:space="preserve"> (Carl, Staff Attorney at the National Prison Project of the American Civil Liberties Union, “FROM MASS INCARCERATION TO MASS CONTROL, AND BACK AGAIN: HOW BIPARTISAN CRIMINAL JUSTICE REFORM MAY LEAD TO A FOR-PROFIT NIGHTMARE.” 20 U. Pa. J.L. &amp; Soc. Change 125, 2017, Nexis, Accessed – 07/07/20, GDI – JSuek) </w:t>
      </w:r>
    </w:p>
    <w:p w14:paraId="3C8F9AFE" w14:textId="77777777" w:rsidR="00B0459C" w:rsidRPr="00A86351" w:rsidRDefault="00B0459C" w:rsidP="00B0459C">
      <w:pPr>
        <w:rPr>
          <w:sz w:val="16"/>
        </w:rPr>
      </w:pPr>
      <w:r w:rsidRPr="00A86351">
        <w:rPr>
          <w:sz w:val="16"/>
        </w:rPr>
        <w:t xml:space="preserve">Despite this record, </w:t>
      </w:r>
      <w:r w:rsidRPr="003165DC">
        <w:rPr>
          <w:rStyle w:val="StyleUnderline"/>
        </w:rPr>
        <w:t>private prisons have grown into a multibillion-dollar industry.</w:t>
      </w:r>
      <w:r w:rsidRPr="00A86351">
        <w:rPr>
          <w:sz w:val="16"/>
        </w:rPr>
        <w:t xml:space="preserve"> The two largest private prison companies - Corrections Corporation of America/CoreCivic and GEO Group - are both publicly traded, with annual revenues of, respectively, $ 1.79 billion and $ 1.84 billion in 2015. 139  </w:t>
      </w:r>
      <w:r w:rsidRPr="003165DC">
        <w:rPr>
          <w:rStyle w:val="StyleUnderline"/>
        </w:rPr>
        <w:t>They have developed into a potent lobbying force in both state and federal arenas</w:t>
      </w:r>
      <w:r w:rsidRPr="00A86351">
        <w:rPr>
          <w:sz w:val="16"/>
        </w:rPr>
        <w:t xml:space="preserve">, with their lobbying and campaign contributions </w:t>
      </w:r>
      <w:r w:rsidRPr="003165DC">
        <w:rPr>
          <w:rStyle w:val="StyleUnderline"/>
        </w:rPr>
        <w:t>targeted at</w:t>
      </w:r>
      <w:r w:rsidRPr="00A86351">
        <w:rPr>
          <w:sz w:val="16"/>
        </w:rPr>
        <w:t xml:space="preserve"> particular states and </w:t>
      </w:r>
      <w:r w:rsidRPr="003165DC">
        <w:rPr>
          <w:rStyle w:val="StyleUnderline"/>
        </w:rPr>
        <w:t xml:space="preserve">particular congressional committees. </w:t>
      </w:r>
      <w:r w:rsidRPr="00A86351">
        <w:rPr>
          <w:sz w:val="16"/>
        </w:rPr>
        <w:t xml:space="preserve">140  For example, the Palm Beach Post reported that in Florida alone, private prison companies spent more than $ 4 million on state political parties, election committees and candidate campaigns between 2000 and 2013. 141  In Oklahoma, private prisons skeptic Justin Jones was forced to resign from his position as Director of the Oklahoma Department of Corrections in 2013, reportedly because private prison lobbyists objected to his resistance to expanding privatization. 142  His successor quickly expressed openness to more private prison contracts. 143 </w:t>
      </w:r>
    </w:p>
    <w:p w14:paraId="6C39E148" w14:textId="77777777" w:rsidR="00B0459C" w:rsidRPr="00A86351" w:rsidRDefault="00B0459C" w:rsidP="00B0459C">
      <w:pPr>
        <w:rPr>
          <w:sz w:val="16"/>
        </w:rPr>
      </w:pPr>
      <w:r w:rsidRPr="00A86351">
        <w:rPr>
          <w:sz w:val="16"/>
        </w:rPr>
        <w:t xml:space="preserve">The industry also exerts influence through indirect means. Arizona's SB 1070 legislation, which increased the state's powers to jail immigrants, was based on model legislation  [*150]  drafted by a committee of the American Legislative Exchange Council ("ALEC"), a membership organization of state legislators and corporate interests. CCA/CoreCivic's representative to ALEC participated in the ALEC meetings that generated this model legislation. 144 </w:t>
      </w:r>
    </w:p>
    <w:p w14:paraId="03846D4A" w14:textId="77777777" w:rsidR="00B0459C" w:rsidRPr="00A86351" w:rsidRDefault="00B0459C" w:rsidP="00B0459C">
      <w:pPr>
        <w:rPr>
          <w:sz w:val="16"/>
        </w:rPr>
      </w:pPr>
      <w:r w:rsidRPr="00A86351">
        <w:rPr>
          <w:sz w:val="16"/>
        </w:rPr>
        <w:t xml:space="preserve">There is a revolving door between correctional agencies and the private prison industry. In 2011, for example, Harley Lappin became an executive at CCA/CoreCivic less than a month after retiring from his position as Director of the Federal Bureau of Prisons. 145  Similarly, Stacia Hylton left the Office of the Federal Detention Trustee - where she was responsible for managing federal detention acquisitions for BOP, ICE, and the U.S. Marshals Service - in 2010 to consult for GEO Group, and then returned to head the U.S. Marshals Service later that year. 146  A host of other high-level corrections officials have followed similar paths into the private prison industry. 147  Additionally, private prison companies foster cozy relationships with corrections officials through sponsorships and contributions to industry associations such as the American Correctional Association, the American Jail Association, the Association of State Correctional Administrators, the Corrections Technology Association, and the National Sheriffs' Association. 148 </w:t>
      </w:r>
    </w:p>
    <w:p w14:paraId="0A61532D" w14:textId="77777777" w:rsidR="00B0459C" w:rsidRPr="003165DC" w:rsidRDefault="00B0459C" w:rsidP="00B0459C">
      <w:pPr>
        <w:rPr>
          <w:sz w:val="16"/>
        </w:rPr>
      </w:pPr>
      <w:r w:rsidRPr="003165DC">
        <w:rPr>
          <w:rStyle w:val="StyleUnderline"/>
        </w:rPr>
        <w:t>Private prisons suffer from oversight and transparency problems. A 2012 report by the National Council on Crime and Delinquency concluded that oversight and monitoring of private prisons has "proven to be difficult and tends to be lax and ineffective."</w:t>
      </w:r>
      <w:r w:rsidRPr="003165DC">
        <w:rPr>
          <w:sz w:val="16"/>
        </w:rPr>
        <w:t xml:space="preserve"> 149  Meanwhile, the public remains in the dark because many public records statutes do not reach documents held by private prison companies. 150 </w:t>
      </w:r>
    </w:p>
    <w:p w14:paraId="52C0AE07" w14:textId="77777777" w:rsidR="00B0459C" w:rsidRPr="00A86351" w:rsidRDefault="00B0459C" w:rsidP="00B0459C">
      <w:pPr>
        <w:rPr>
          <w:u w:val="single"/>
        </w:rPr>
      </w:pPr>
      <w:r w:rsidRPr="003165DC">
        <w:rPr>
          <w:rStyle w:val="StyleUnderline"/>
        </w:rPr>
        <w:t>The private prison industry depends on the expansion of the carceral state for its continued profitability.</w:t>
      </w:r>
      <w:r w:rsidRPr="003165DC">
        <w:rPr>
          <w:sz w:val="16"/>
        </w:rPr>
        <w:t xml:space="preserve"> The annual reports that the two largest private prison companies file with  [*151]  the SEC describe this relationship in frank terms. For example, CCA/CoreCivic's 2014 </w:t>
      </w:r>
      <w:r w:rsidRPr="003165DC">
        <w:rPr>
          <w:rStyle w:val="StyleUnderline"/>
        </w:rPr>
        <w:t>annual report states:</w:t>
      </w:r>
    </w:p>
    <w:p w14:paraId="44E123BA" w14:textId="77777777" w:rsidR="00B0459C" w:rsidRPr="003165DC" w:rsidRDefault="00B0459C" w:rsidP="00B0459C">
      <w:pPr>
        <w:rPr>
          <w:sz w:val="16"/>
        </w:rPr>
      </w:pPr>
      <w:r w:rsidRPr="003165DC">
        <w:rPr>
          <w:sz w:val="16"/>
        </w:rPr>
        <w:t xml:space="preserve">Our </w:t>
      </w:r>
      <w:r w:rsidRPr="003165DC">
        <w:rPr>
          <w:rStyle w:val="StyleUnderline"/>
        </w:rPr>
        <w:t xml:space="preserve">growth is generally dependent upon </w:t>
      </w:r>
      <w:r w:rsidRPr="003165DC">
        <w:rPr>
          <w:sz w:val="16"/>
        </w:rPr>
        <w:t xml:space="preserve">our ability to obtain </w:t>
      </w:r>
      <w:r w:rsidRPr="003165DC">
        <w:rPr>
          <w:rStyle w:val="StyleUnderline"/>
        </w:rPr>
        <w:t>new contracts</w:t>
      </w:r>
      <w:r w:rsidRPr="003165DC">
        <w:rPr>
          <w:sz w:val="16"/>
        </w:rPr>
        <w:t xml:space="preserve"> to develop and manage correctional and detention facilities … . The </w:t>
      </w:r>
      <w:r w:rsidRPr="003165DC">
        <w:rPr>
          <w:rStyle w:val="StyleUnderline"/>
        </w:rPr>
        <w:t xml:space="preserve">demand for </w:t>
      </w:r>
      <w:r w:rsidRPr="003165DC">
        <w:rPr>
          <w:sz w:val="16"/>
        </w:rPr>
        <w:t xml:space="preserve">our </w:t>
      </w:r>
      <w:r w:rsidRPr="003165DC">
        <w:rPr>
          <w:rStyle w:val="StyleUnderline"/>
        </w:rPr>
        <w:t>facilities and services could be adversely affected by the relaxation of</w:t>
      </w:r>
      <w:r w:rsidRPr="003165DC">
        <w:rPr>
          <w:sz w:val="16"/>
        </w:rPr>
        <w:t xml:space="preserve"> enforcement efforts, leniency in conviction or parole standards and </w:t>
      </w:r>
      <w:r w:rsidRPr="003165DC">
        <w:rPr>
          <w:rStyle w:val="StyleUnderline"/>
        </w:rPr>
        <w:t>sentencing practices</w:t>
      </w:r>
      <w:r w:rsidRPr="003165DC">
        <w:rPr>
          <w:sz w:val="16"/>
        </w:rPr>
        <w:t xml:space="preserve"> or through the decriminalization of certain activities that are currently proscribed by criminal laws. For instance, any changes with respect to drugs and controlled substances or illegal immigration could affect the number of persons arrested, convicted, and sentenced, thereby potentially reducing demand for correctional facilities to house them. Immigration reform laws are currently a focus for legislators and politicians at the federal, state, and local level. Legislation has also been proposed in numerous jurisdictions that could lower minimum sentences for some non-violent crimes and make more inmates eligible for early release based on good behavior. Also, sentencing alternatives under consideration could put some offenders on probation with electronic monitoring who would otherwise be incarcerated. Similarly, </w:t>
      </w:r>
      <w:r w:rsidRPr="003165DC">
        <w:rPr>
          <w:rStyle w:val="StyleUnderline"/>
        </w:rPr>
        <w:t xml:space="preserve">reductions in crime rates </w:t>
      </w:r>
      <w:r w:rsidRPr="003165DC">
        <w:rPr>
          <w:sz w:val="16"/>
        </w:rPr>
        <w:t xml:space="preserve">or resources dedicated to prevent and enforce crime could lead to reductions in arrests, </w:t>
      </w:r>
      <w:r w:rsidRPr="003165DC">
        <w:rPr>
          <w:rStyle w:val="StyleUnderline"/>
        </w:rPr>
        <w:t>convictions and sentences requiring incarceration at correctional facilities.</w:t>
      </w:r>
      <w:r w:rsidRPr="003165DC">
        <w:rPr>
          <w:sz w:val="16"/>
        </w:rPr>
        <w:t xml:space="preserve"> 151 </w:t>
      </w:r>
    </w:p>
    <w:p w14:paraId="30603253" w14:textId="77777777" w:rsidR="00B0459C" w:rsidRPr="008321F8" w:rsidRDefault="00B0459C" w:rsidP="00B0459C"/>
    <w:p w14:paraId="75776A66" w14:textId="77777777" w:rsidR="00B0459C" w:rsidRDefault="00B0459C" w:rsidP="00B0459C">
      <w:pPr>
        <w:pStyle w:val="Heading3"/>
      </w:pPr>
      <w:r>
        <w:t>Plan</w:t>
      </w:r>
    </w:p>
    <w:p w14:paraId="0139B981" w14:textId="77777777" w:rsidR="00B0459C" w:rsidRPr="00F63E2E" w:rsidRDefault="00B0459C" w:rsidP="00B0459C">
      <w:pPr>
        <w:pStyle w:val="Heading4"/>
      </w:pPr>
      <w:r>
        <w:t xml:space="preserve">The United States federal government should enact substantial criminal justice reform by eliminating federal mandatory minimum sentences and apply those changes retroactively. </w:t>
      </w:r>
    </w:p>
    <w:p w14:paraId="1E8E3373" w14:textId="77777777" w:rsidR="00B0459C" w:rsidRDefault="00B0459C" w:rsidP="00B0459C">
      <w:pPr>
        <w:pStyle w:val="Heading3"/>
      </w:pPr>
      <w:r>
        <w:t xml:space="preserve">Solvency </w:t>
      </w:r>
    </w:p>
    <w:p w14:paraId="50589559" w14:textId="77777777" w:rsidR="00B0459C" w:rsidRDefault="00B0459C" w:rsidP="00B0459C">
      <w:pPr>
        <w:pStyle w:val="Heading4"/>
      </w:pPr>
      <w:r>
        <w:t>Contention Three is Solvency</w:t>
      </w:r>
    </w:p>
    <w:p w14:paraId="7166631D" w14:textId="77777777" w:rsidR="00B0459C" w:rsidRDefault="00B0459C" w:rsidP="00B0459C">
      <w:pPr>
        <w:pStyle w:val="Heading4"/>
      </w:pPr>
      <w:r>
        <w:t>Eliminating mandatory minimums reduces harsh sentencing that disproportionately effects people of color – judge discretion key</w:t>
      </w:r>
    </w:p>
    <w:p w14:paraId="7FF547B7" w14:textId="77777777" w:rsidR="00B0459C" w:rsidRPr="006B07D1" w:rsidRDefault="00B0459C" w:rsidP="00B0459C">
      <w:r w:rsidRPr="006B07D1">
        <w:rPr>
          <w:rStyle w:val="Style13ptBold"/>
        </w:rPr>
        <w:t xml:space="preserve">Barkow, interviewed by Sangree, 20 </w:t>
      </w:r>
      <w:r>
        <w:t xml:space="preserve">(Rachel E. Barkow, New York University law professor, “Breaking the Cycle of Mass Incarceration.” Brennan Center for Justice, 1/3/20, </w:t>
      </w:r>
      <w:hyperlink r:id="rId11" w:history="1">
        <w:r w:rsidRPr="004C7D5E">
          <w:rPr>
            <w:rStyle w:val="Hyperlink"/>
          </w:rPr>
          <w:t>https://www.brennancenter.org/our-work/analysis-opinion/breaking-cycle-mass-incarceration</w:t>
        </w:r>
      </w:hyperlink>
      <w:r>
        <w:t>, Accessed 7/12/20, GDI – JMoore)</w:t>
      </w:r>
    </w:p>
    <w:p w14:paraId="7FCD452B" w14:textId="77777777" w:rsidR="00B0459C" w:rsidRPr="00581AD1" w:rsidRDefault="00B0459C" w:rsidP="00B0459C">
      <w:pPr>
        <w:rPr>
          <w:rStyle w:val="StyleUnderline"/>
        </w:rPr>
      </w:pPr>
      <w:r w:rsidRPr="00581AD1">
        <w:rPr>
          <w:rStyle w:val="StyleUnderline"/>
        </w:rPr>
        <w:t>How do we go about rectifying “excessive uniformity” in sentencing laws?</w:t>
      </w:r>
    </w:p>
    <w:p w14:paraId="00E36F0C" w14:textId="77777777" w:rsidR="00B0459C" w:rsidRPr="006B07D1" w:rsidRDefault="00B0459C" w:rsidP="00B0459C">
      <w:pPr>
        <w:rPr>
          <w:u w:val="single"/>
        </w:rPr>
      </w:pPr>
      <w:r w:rsidRPr="00581AD1">
        <w:rPr>
          <w:sz w:val="16"/>
        </w:rPr>
        <w:t xml:space="preserve">The first key action to take is to </w:t>
      </w:r>
      <w:r w:rsidRPr="00581AD1">
        <w:rPr>
          <w:rStyle w:val="StyleUnderline"/>
        </w:rPr>
        <w:t>eliminate mandatory minimum sentences, which lump together people of vastly different culpability levels and give them the sentence designed for the worst person legislators were thinking about when they passed the law. It results in disproportionate sentences that discriminate on the basis of race.</w:t>
      </w:r>
      <w:r w:rsidRPr="00581AD1">
        <w:rPr>
          <w:sz w:val="16"/>
        </w:rPr>
        <w:t xml:space="preserve"> </w:t>
      </w:r>
      <w:r w:rsidRPr="00581AD1">
        <w:rPr>
          <w:rStyle w:val="StyleUnderline"/>
        </w:rPr>
        <w:t>Supporters of mandatory minimums</w:t>
      </w:r>
      <w:r w:rsidRPr="00581AD1">
        <w:rPr>
          <w:sz w:val="16"/>
        </w:rPr>
        <w:t xml:space="preserve"> initially </w:t>
      </w:r>
      <w:r w:rsidRPr="00581AD1">
        <w:rPr>
          <w:rStyle w:val="StyleUnderline"/>
        </w:rPr>
        <w:t>thought they would reduce disparities, but they have ended up</w:t>
      </w:r>
      <w:r w:rsidRPr="00581AD1">
        <w:rPr>
          <w:sz w:val="16"/>
        </w:rPr>
        <w:t xml:space="preserve"> </w:t>
      </w:r>
      <w:r w:rsidRPr="00581AD1">
        <w:rPr>
          <w:rStyle w:val="StyleUnderline"/>
        </w:rPr>
        <w:t>exacerbating them because prosecutors have discretion whether or not to charge offenses with mandatory minimums, and they have used that discretion in ways that discriminate against people of color.</w:t>
      </w:r>
    </w:p>
    <w:p w14:paraId="3027CC8B" w14:textId="77777777" w:rsidR="00B0459C" w:rsidRPr="00581AD1" w:rsidRDefault="00B0459C" w:rsidP="00B0459C">
      <w:pPr>
        <w:rPr>
          <w:rStyle w:val="StyleUnderline"/>
        </w:rPr>
      </w:pPr>
      <w:r w:rsidRPr="00581AD1">
        <w:rPr>
          <w:sz w:val="16"/>
        </w:rPr>
        <w:t xml:space="preserve">The second key action is </w:t>
      </w:r>
      <w:r w:rsidRPr="00581AD1">
        <w:rPr>
          <w:rStyle w:val="StyleUnderline"/>
        </w:rPr>
        <w:t>to make sure that judges have discretion to tailor sentences to the facts before them. Too often the temptation is to constrain judges to reduce disparities</w:t>
      </w:r>
      <w:r w:rsidRPr="00581AD1">
        <w:rPr>
          <w:sz w:val="16"/>
        </w:rPr>
        <w:t xml:space="preserve"> based on which judge you get. And while </w:t>
      </w:r>
      <w:r w:rsidRPr="00581AD1">
        <w:rPr>
          <w:rStyle w:val="StyleUnderline"/>
        </w:rPr>
        <w:t>that</w:t>
      </w:r>
      <w:r w:rsidRPr="00581AD1">
        <w:rPr>
          <w:sz w:val="16"/>
        </w:rPr>
        <w:t xml:space="preserve"> is a laudable goal, it </w:t>
      </w:r>
      <w:r w:rsidRPr="00581AD1">
        <w:rPr>
          <w:rStyle w:val="StyleUnderline"/>
        </w:rPr>
        <w:t>ignores the fact that a regime that does that simply shifts the power to prosecutors instead. It doesn’t eliminate disparities; it recreates them in the prosecutors’ office.</w:t>
      </w:r>
    </w:p>
    <w:p w14:paraId="01DEB848" w14:textId="77777777" w:rsidR="00B0459C" w:rsidRPr="00DF4783" w:rsidRDefault="00B0459C" w:rsidP="00B0459C">
      <w:pPr>
        <w:rPr>
          <w:sz w:val="16"/>
        </w:rPr>
      </w:pPr>
    </w:p>
    <w:p w14:paraId="58506195" w14:textId="77777777" w:rsidR="00B0459C" w:rsidRDefault="00B0459C" w:rsidP="00B0459C">
      <w:pPr>
        <w:pStyle w:val="Heading4"/>
      </w:pPr>
      <w:r>
        <w:t xml:space="preserve">We should retroactively apply changes to minimum sentences </w:t>
      </w:r>
    </w:p>
    <w:p w14:paraId="1EBC74E7" w14:textId="77777777" w:rsidR="00B0459C" w:rsidRPr="006B07D1" w:rsidRDefault="00B0459C" w:rsidP="00B0459C">
      <w:r w:rsidRPr="006B07D1">
        <w:rPr>
          <w:rStyle w:val="Style13ptBold"/>
        </w:rPr>
        <w:t xml:space="preserve">Barkow, interviewed by Sangree, 20 </w:t>
      </w:r>
      <w:r>
        <w:t xml:space="preserve">(Rachel E. Barkow, New York University law professor, “Breaking the Cycle of Mass Incarceration.” Brennan Center for Justice, 1/3/20, </w:t>
      </w:r>
      <w:hyperlink r:id="rId12" w:history="1">
        <w:r w:rsidRPr="004C7D5E">
          <w:rPr>
            <w:rStyle w:val="Hyperlink"/>
          </w:rPr>
          <w:t>https://www.brennancenter.org/our-work/analysis-opinion/breaking-cycle-mass-incarceration</w:t>
        </w:r>
      </w:hyperlink>
      <w:r>
        <w:t>, Accessed 7/12/20, GDI – JMoore)</w:t>
      </w:r>
    </w:p>
    <w:p w14:paraId="3EDD7399" w14:textId="77777777" w:rsidR="00B0459C" w:rsidRPr="00581AD1" w:rsidRDefault="00B0459C" w:rsidP="00B0459C">
      <w:pPr>
        <w:rPr>
          <w:sz w:val="16"/>
        </w:rPr>
      </w:pPr>
      <w:r w:rsidRPr="00581AD1">
        <w:rPr>
          <w:sz w:val="16"/>
        </w:rPr>
        <w:t xml:space="preserve">I also think </w:t>
      </w:r>
      <w:r w:rsidRPr="00581AD1">
        <w:rPr>
          <w:rStyle w:val="StyleUnderline"/>
        </w:rPr>
        <w:t>a best-case scenario would see the</w:t>
      </w:r>
      <w:r w:rsidRPr="00581AD1">
        <w:rPr>
          <w:sz w:val="16"/>
        </w:rPr>
        <w:t xml:space="preserve"> reduction in or </w:t>
      </w:r>
      <w:r w:rsidRPr="00581AD1">
        <w:rPr>
          <w:rStyle w:val="StyleUnderline"/>
        </w:rPr>
        <w:t>elimination of mandatory minimum sentences and a robust return of second looks at sentencing</w:t>
      </w:r>
      <w:r w:rsidRPr="00581AD1">
        <w:rPr>
          <w:sz w:val="16"/>
        </w:rPr>
        <w:t xml:space="preserve">, whether with parole, clemency, compassionate release, or prosecutorial efforts to change sentences. The hope is that </w:t>
      </w:r>
      <w:r w:rsidRPr="00581AD1">
        <w:rPr>
          <w:rStyle w:val="StyleUnderline"/>
        </w:rPr>
        <w:t>any changes to laws would be retroactively available to those serving under prior laws</w:t>
      </w:r>
      <w:r w:rsidRPr="00581AD1">
        <w:rPr>
          <w:sz w:val="16"/>
        </w:rPr>
        <w:t>. I also hope we see massive changes to conditions in jails and prisons, as these institutions are deplorable in so many places.</w:t>
      </w:r>
    </w:p>
    <w:p w14:paraId="50A87877" w14:textId="77777777" w:rsidR="00B0459C" w:rsidRDefault="00B0459C" w:rsidP="00B0459C"/>
    <w:p w14:paraId="6A225CCC" w14:textId="77777777" w:rsidR="00B0459C" w:rsidRDefault="00B0459C" w:rsidP="00B0459C">
      <w:pPr>
        <w:pStyle w:val="Heading4"/>
      </w:pPr>
      <w:r>
        <w:t xml:space="preserve">Replacing mandatory minimums provides flexibility for specific cases, reducing harsh sentences </w:t>
      </w:r>
    </w:p>
    <w:p w14:paraId="434EE9B5" w14:textId="77777777" w:rsidR="00B0459C" w:rsidRPr="00C23DE5" w:rsidRDefault="00B0459C" w:rsidP="00B0459C">
      <w:r w:rsidRPr="00D20EF0">
        <w:rPr>
          <w:rStyle w:val="Style13ptBold"/>
        </w:rPr>
        <w:t>FAMM 12</w:t>
      </w:r>
      <w:r>
        <w:t xml:space="preserve"> (Families Against Mandatory Minimums, “MANDATORY MINIMUMS IN A NUTSHELL.” 4/26/12, </w:t>
      </w:r>
      <w:hyperlink r:id="rId13" w:history="1">
        <w:r w:rsidRPr="0076684A">
          <w:rPr>
            <w:rStyle w:val="Hyperlink"/>
          </w:rPr>
          <w:t>https://famm.org/wp-content/uploads/FS-MMs-in-a-Nutshell.pdf</w:t>
        </w:r>
      </w:hyperlink>
      <w:r>
        <w:t>, Accessed 7/5/20, GDI-FGilbard)</w:t>
      </w:r>
    </w:p>
    <w:p w14:paraId="4568984D" w14:textId="77777777" w:rsidR="00B0459C" w:rsidRPr="00C23DE5" w:rsidRDefault="00B0459C" w:rsidP="00B0459C">
      <w:pPr>
        <w:rPr>
          <w:sz w:val="16"/>
        </w:rPr>
      </w:pPr>
      <w:r w:rsidRPr="00C23DE5">
        <w:rPr>
          <w:sz w:val="16"/>
        </w:rPr>
        <w:t xml:space="preserve">What’s </w:t>
      </w:r>
      <w:r w:rsidRPr="00C23DE5">
        <w:rPr>
          <w:rStyle w:val="StyleUnderline"/>
        </w:rPr>
        <w:t>the alternative to mandatory minimums?</w:t>
      </w:r>
    </w:p>
    <w:p w14:paraId="58A789C1" w14:textId="77777777" w:rsidR="00B0459C" w:rsidRPr="00C23DE5" w:rsidRDefault="00B0459C" w:rsidP="00B0459C">
      <w:pPr>
        <w:rPr>
          <w:sz w:val="16"/>
        </w:rPr>
      </w:pPr>
      <w:r w:rsidRPr="00C23DE5">
        <w:rPr>
          <w:rStyle w:val="StyleUnderline"/>
        </w:rPr>
        <w:t>Sentencing guideline systems created by expert commissions. Guidelines</w:t>
      </w:r>
      <w:r w:rsidRPr="00C23DE5">
        <w:rPr>
          <w:sz w:val="16"/>
        </w:rPr>
        <w:t xml:space="preserve"> typically </w:t>
      </w:r>
      <w:r w:rsidRPr="00C23DE5">
        <w:rPr>
          <w:rStyle w:val="StyleUnderline"/>
        </w:rPr>
        <w:t>give courts</w:t>
      </w:r>
    </w:p>
    <w:p w14:paraId="2E5C8B67" w14:textId="77777777" w:rsidR="00B0459C" w:rsidRPr="00C23DE5" w:rsidRDefault="00B0459C" w:rsidP="00B0459C">
      <w:pPr>
        <w:ind w:left="720"/>
        <w:rPr>
          <w:rStyle w:val="StyleUnderline"/>
        </w:rPr>
      </w:pPr>
      <w:r w:rsidRPr="00C23DE5">
        <w:rPr>
          <w:rStyle w:val="StyleUnderline"/>
        </w:rPr>
        <w:t>1. Sentencing ranges for each crime</w:t>
      </w:r>
      <w:r w:rsidRPr="00C23DE5">
        <w:rPr>
          <w:sz w:val="16"/>
        </w:rPr>
        <w:t xml:space="preserve"> (i.e., 51-63 months in prison) </w:t>
      </w:r>
      <w:r w:rsidRPr="00C23DE5">
        <w:rPr>
          <w:rStyle w:val="StyleUnderline"/>
        </w:rPr>
        <w:t>that depend on the offender’s criminal record and the seriousness of the crime, and</w:t>
      </w:r>
    </w:p>
    <w:p w14:paraId="2F5CC38A" w14:textId="77777777" w:rsidR="00B0459C" w:rsidRPr="00C23DE5" w:rsidRDefault="00B0459C" w:rsidP="00B0459C">
      <w:pPr>
        <w:ind w:left="720"/>
        <w:rPr>
          <w:rStyle w:val="StyleUnderline"/>
        </w:rPr>
      </w:pPr>
      <w:r w:rsidRPr="00C23DE5">
        <w:rPr>
          <w:rStyle w:val="StyleUnderline"/>
        </w:rPr>
        <w:t>2. Flexibility to sentence inside, above, or below that range, if there are special facts and circumstances of the offender or the crime.</w:t>
      </w:r>
    </w:p>
    <w:p w14:paraId="14C645CD" w14:textId="77777777" w:rsidR="00B0459C" w:rsidRPr="00C23DE5" w:rsidRDefault="00B0459C" w:rsidP="00B0459C">
      <w:pPr>
        <w:rPr>
          <w:rStyle w:val="StyleUnderline"/>
        </w:rPr>
      </w:pPr>
      <w:r w:rsidRPr="00C23DE5">
        <w:rPr>
          <w:rStyle w:val="StyleUnderline"/>
        </w:rPr>
        <w:t>The federal system and many states have sentencing guidelines, in addition to their mandatory minimums.</w:t>
      </w:r>
      <w:r w:rsidRPr="00C23DE5">
        <w:rPr>
          <w:sz w:val="16"/>
        </w:rPr>
        <w:t xml:space="preserve"> Guidelines can be either mandatory (courts must follow them) or advisory (courts can choose not to follow them, when the facts call for it). </w:t>
      </w:r>
      <w:r w:rsidRPr="00C23DE5">
        <w:rPr>
          <w:rStyle w:val="StyleUnderline"/>
        </w:rPr>
        <w:t>Well-written advisory guidelines provide judges with reasonable sentencing options and are fairer and more flexible than mandatory minimums.</w:t>
      </w:r>
    </w:p>
    <w:p w14:paraId="15707396" w14:textId="77777777" w:rsidR="00B0459C" w:rsidRPr="00C23DE5" w:rsidRDefault="00B0459C" w:rsidP="00B0459C">
      <w:pPr>
        <w:rPr>
          <w:sz w:val="16"/>
        </w:rPr>
      </w:pPr>
      <w:r w:rsidRPr="00C23DE5">
        <w:rPr>
          <w:sz w:val="16"/>
        </w:rPr>
        <w:t>Why are mandatory minimums a bad sentencing policy?</w:t>
      </w:r>
    </w:p>
    <w:p w14:paraId="160EF81E" w14:textId="77777777" w:rsidR="00B0459C" w:rsidRDefault="00B0459C" w:rsidP="00B0459C">
      <w:pPr>
        <w:rPr>
          <w:rStyle w:val="StyleUnderline"/>
        </w:rPr>
      </w:pPr>
      <w:r w:rsidRPr="00C23DE5">
        <w:rPr>
          <w:sz w:val="16"/>
        </w:rPr>
        <w:t xml:space="preserve">Anyone who has ever bought a “one size fits all” T-shirt knows that </w:t>
      </w:r>
      <w:r w:rsidRPr="00C23DE5">
        <w:rPr>
          <w:rStyle w:val="StyleUnderline"/>
        </w:rPr>
        <w:t>one size never fits all!</w:t>
      </w:r>
      <w:r w:rsidRPr="00C23DE5">
        <w:rPr>
          <w:sz w:val="16"/>
        </w:rPr>
        <w:t xml:space="preserve"> In fact</w:t>
      </w:r>
      <w:r w:rsidRPr="00C23DE5">
        <w:rPr>
          <w:rStyle w:val="StyleUnderline"/>
        </w:rPr>
        <w:t xml:space="preserve">, </w:t>
      </w:r>
      <w:r w:rsidRPr="00C23DE5">
        <w:rPr>
          <w:sz w:val="16"/>
        </w:rPr>
        <w:t xml:space="preserve">“one size fits all” shirts are usually too big on most people! </w:t>
      </w:r>
      <w:r w:rsidRPr="00C23DE5">
        <w:rPr>
          <w:rStyle w:val="StyleUnderline"/>
        </w:rPr>
        <w:t>Mandatory minimum sentences are</w:t>
      </w:r>
      <w:r w:rsidRPr="00C23DE5">
        <w:rPr>
          <w:sz w:val="16"/>
        </w:rPr>
        <w:t xml:space="preserve"> exactly </w:t>
      </w:r>
      <w:r w:rsidRPr="00581AD1">
        <w:rPr>
          <w:rStyle w:val="StyleUnderline"/>
        </w:rPr>
        <w:t>the same</w:t>
      </w:r>
      <w:r w:rsidRPr="00C23DE5">
        <w:rPr>
          <w:sz w:val="16"/>
        </w:rPr>
        <w:t xml:space="preserve"> – because </w:t>
      </w:r>
      <w:r w:rsidRPr="00C23DE5">
        <w:rPr>
          <w:rStyle w:val="StyleUnderline"/>
        </w:rPr>
        <w:t>courts can’t tailor these sentences to fit the individual</w:t>
      </w:r>
      <w:r w:rsidRPr="00C23DE5">
        <w:rPr>
          <w:sz w:val="16"/>
        </w:rPr>
        <w:t xml:space="preserve">, </w:t>
      </w:r>
      <w:r w:rsidRPr="00C23DE5">
        <w:rPr>
          <w:rStyle w:val="StyleUnderline"/>
        </w:rPr>
        <w:t xml:space="preserve">many people get punishments that are too harsh for the crimes they committed. Mandatory minimums are based on only the type and weight of the drug, which prevents courts from considering other important facts, like whether the offender is nonviolent or a drug addict, not dangerous to the community, or played a minor role in the crime. </w:t>
      </w:r>
    </w:p>
    <w:p w14:paraId="67035B00" w14:textId="77777777" w:rsidR="00B0459C" w:rsidRDefault="00B0459C" w:rsidP="00B0459C">
      <w:pPr>
        <w:rPr>
          <w:rStyle w:val="StyleUnderline"/>
        </w:rPr>
      </w:pPr>
    </w:p>
    <w:p w14:paraId="06C6ECF7" w14:textId="77777777" w:rsidR="00B0459C" w:rsidRDefault="00B0459C" w:rsidP="00B0459C">
      <w:pPr>
        <w:pStyle w:val="Heading4"/>
      </w:pPr>
      <w:r>
        <w:t xml:space="preserve">Racial Sentencing reform reduces disparities and challenges racial bias in the system </w:t>
      </w:r>
    </w:p>
    <w:p w14:paraId="187D6AAB" w14:textId="77777777" w:rsidR="00B0459C" w:rsidRPr="00537608" w:rsidRDefault="00B0459C" w:rsidP="00B0459C">
      <w:r w:rsidRPr="009D53A7">
        <w:rPr>
          <w:rStyle w:val="Style13ptBold"/>
        </w:rPr>
        <w:t xml:space="preserve">Exum 20 </w:t>
      </w:r>
      <w:r>
        <w:t>(Jelani Jefferson Exum, Philip J. McElroy Professor of Law at the University of Detroit Mercy School of Law, “Sentencing Disparities and the Dangerous Perpetuation of Racial Bias.” 26 WASH. &amp; LEE J. CIV. RTS. &amp; SOC. JUST. 491 (2020), Hein Online, Accessed 7/12/20, GDI – JMoore)</w:t>
      </w:r>
    </w:p>
    <w:p w14:paraId="1E71D8AC" w14:textId="77777777" w:rsidR="00B0459C" w:rsidRPr="00256697" w:rsidRDefault="00B0459C" w:rsidP="00B0459C">
      <w:pPr>
        <w:rPr>
          <w:sz w:val="16"/>
        </w:rPr>
      </w:pPr>
      <w:r w:rsidRPr="00256697">
        <w:rPr>
          <w:sz w:val="16"/>
        </w:rPr>
        <w:t xml:space="preserve">For all of the reasons already explained in this Article, the criminal justice system is a "culture maker." </w:t>
      </w:r>
      <w:r w:rsidRPr="00256697">
        <w:rPr>
          <w:rStyle w:val="StyleUnderline"/>
        </w:rPr>
        <w:t>Sentencing is a tool used in the criminal justice system and, consequently, racial disparities in sentencing outcomes become a part of the story we tell about black culture.</w:t>
      </w:r>
      <w:r w:rsidRPr="00256697">
        <w:rPr>
          <w:sz w:val="16"/>
        </w:rPr>
        <w:t xml:space="preserve"> The Perception Institute suggests that while we wait for that culture to change, we should "in the meantime" encourage people to address their own biases.1 33 What </w:t>
      </w:r>
      <w:r w:rsidRPr="00256697">
        <w:rPr>
          <w:rStyle w:val="StyleUnderline"/>
        </w:rPr>
        <w:t xml:space="preserve">this Article promotes </w:t>
      </w:r>
      <w:r w:rsidRPr="00256697">
        <w:rPr>
          <w:sz w:val="16"/>
        </w:rPr>
        <w:t xml:space="preserve">instead, is </w:t>
      </w:r>
      <w:r w:rsidRPr="00256697">
        <w:rPr>
          <w:rStyle w:val="StyleUnderline"/>
        </w:rPr>
        <w:t>that "in the meantime" we actively work to change culture, and that one way to do that is to institute measures to drastically reduce sentencing disparities.</w:t>
      </w:r>
      <w:r w:rsidRPr="00256697">
        <w:rPr>
          <w:sz w:val="16"/>
        </w:rPr>
        <w:t xml:space="preserve"> Another obvious question is </w:t>
      </w:r>
      <w:r w:rsidRPr="00256697">
        <w:rPr>
          <w:rStyle w:val="StyleUnderline"/>
        </w:rPr>
        <w:t>what entity will be used to institute such measures.</w:t>
      </w:r>
      <w:r w:rsidRPr="00256697">
        <w:rPr>
          <w:sz w:val="16"/>
        </w:rPr>
        <w:t xml:space="preserve"> This question has several possible answers as well. </w:t>
      </w:r>
      <w:r w:rsidRPr="00256697">
        <w:rPr>
          <w:rStyle w:val="StyleUnderline"/>
        </w:rPr>
        <w:t>Legislators and sentencing commissions can play a role by instituting sentencing laws and guidelines that mandate taking racial disparity into account when sentencing offenders.</w:t>
      </w:r>
      <w:r w:rsidRPr="00256697">
        <w:rPr>
          <w:sz w:val="16"/>
        </w:rPr>
        <w:t xml:space="preserve"> Prosecutors and courts can employ internal policing and accountability measures that track racial disparities in decision making and mandates that reducing those disparities become a priority in making decisions. For instance, chief judges can collect and disseminate racial sentencing disparity numbers for their courts and can set a policy that judges consider the reduction of disparities in selecting punishments. Appellate courts may also have a place in reducing sentencing disparities by making room in their interpretation of applicable sentencing laws and constitutional provisions for such racial disparities to be legally considered.</w:t>
      </w:r>
    </w:p>
    <w:p w14:paraId="1091FAF4" w14:textId="77777777" w:rsidR="00B0459C" w:rsidRPr="00256697" w:rsidRDefault="00B0459C" w:rsidP="00B0459C">
      <w:pPr>
        <w:rPr>
          <w:rStyle w:val="StyleUnderline"/>
        </w:rPr>
      </w:pPr>
      <w:r w:rsidRPr="00256697">
        <w:rPr>
          <w:sz w:val="16"/>
        </w:rPr>
        <w:t xml:space="preserve">Whatever approach is ultimately taken, the important point to take away from this discussion is that </w:t>
      </w:r>
      <w:r w:rsidRPr="00256697">
        <w:rPr>
          <w:rStyle w:val="StyleUnderline"/>
        </w:rPr>
        <w:t>we should be talking about and confronting racial disparities in sentencing and racial bias differently than we are. We should characterize racial bias as a consequence and not simply a cause of sentencing disparities.</w:t>
      </w:r>
      <w:r w:rsidRPr="00256697">
        <w:rPr>
          <w:sz w:val="16"/>
        </w:rPr>
        <w:t xml:space="preserve"> When viewed in this light, </w:t>
      </w:r>
      <w:r w:rsidRPr="00256697">
        <w:rPr>
          <w:rStyle w:val="StyleUnderline"/>
        </w:rPr>
        <w:t>if we actually care about Black lives, it becomes crucial to address the disparities in order to begin the task of changing a culture that perpetually suspects the innocence of those lives.</w:t>
      </w:r>
    </w:p>
    <w:p w14:paraId="6C827D1D" w14:textId="77777777" w:rsidR="001E64FE" w:rsidRPr="001E64FE" w:rsidRDefault="001E64FE" w:rsidP="001E64FE"/>
    <w:p w14:paraId="34225B2B" w14:textId="08A4EEB5" w:rsidR="00F63E2E" w:rsidRDefault="00F63E2E" w:rsidP="00F63E2E">
      <w:pPr>
        <w:pStyle w:val="Heading2"/>
      </w:pPr>
      <w:r>
        <w:t xml:space="preserve">Mass Incarceration </w:t>
      </w:r>
      <w:r w:rsidR="00D57F7F">
        <w:t xml:space="preserve">Extensions </w:t>
      </w:r>
      <w:r>
        <w:t xml:space="preserve"> </w:t>
      </w:r>
    </w:p>
    <w:p w14:paraId="140B3755" w14:textId="5E114C7F" w:rsidR="00F63E2E" w:rsidRDefault="00F63E2E" w:rsidP="00F63E2E">
      <w:pPr>
        <w:pStyle w:val="Heading3"/>
      </w:pPr>
      <w:r>
        <w:t xml:space="preserve">MM </w:t>
      </w:r>
      <w:r w:rsidR="00B01DBB">
        <w:t xml:space="preserve">- </w:t>
      </w:r>
      <w:r>
        <w:t xml:space="preserve">Mass Incarceration – Racist </w:t>
      </w:r>
    </w:p>
    <w:p w14:paraId="58B07D00" w14:textId="0B5BA796" w:rsidR="00B01DBB" w:rsidRPr="00B01DBB" w:rsidRDefault="00B01DBB" w:rsidP="00B01DBB">
      <w:r>
        <w:t>*** In 1AC</w:t>
      </w:r>
    </w:p>
    <w:p w14:paraId="0787B103" w14:textId="77777777" w:rsidR="00F63E2E" w:rsidRPr="003A3F13" w:rsidRDefault="00F63E2E" w:rsidP="00F63E2E">
      <w:pPr>
        <w:pStyle w:val="Heading4"/>
      </w:pPr>
      <w:r w:rsidRPr="003A3F13">
        <w:t>Mandatory minimums cause mass incarceration and disproportionately affect black people</w:t>
      </w:r>
    </w:p>
    <w:p w14:paraId="7B9E84A5" w14:textId="77777777" w:rsidR="00F63E2E" w:rsidRDefault="00F63E2E" w:rsidP="00F63E2E">
      <w:r w:rsidRPr="003A3F13">
        <w:rPr>
          <w:rStyle w:val="Style13ptBold"/>
        </w:rPr>
        <w:t>Bennett 18</w:t>
      </w:r>
      <w:r>
        <w:t xml:space="preserve"> (Mark W. U.S. District Judge in the Northern District of Iowa, “Addicted to Incarceration: A Federal Judge Reveals Shocking Truths About Federal Sentencing and Fleeting Hopes for Reform.” 87 UMKC L. Rev. 3, Fall 2018, Nexis, Accessed 7/9/20, GDI – JSuek)</w:t>
      </w:r>
    </w:p>
    <w:p w14:paraId="0B53B5DD" w14:textId="77777777" w:rsidR="00F63E2E" w:rsidRPr="003A3F13" w:rsidRDefault="00F63E2E" w:rsidP="00F63E2E">
      <w:pPr>
        <w:rPr>
          <w:sz w:val="16"/>
        </w:rPr>
      </w:pPr>
      <w:r w:rsidRPr="003A3F13">
        <w:rPr>
          <w:sz w:val="16"/>
        </w:rPr>
        <w:t>B. The Latest U.S. Sentencing Commission Data</w:t>
      </w:r>
    </w:p>
    <w:p w14:paraId="2574A5F2" w14:textId="77777777" w:rsidR="00F63E2E" w:rsidRPr="003A3F13" w:rsidRDefault="00F63E2E" w:rsidP="00F63E2E">
      <w:pPr>
        <w:rPr>
          <w:sz w:val="16"/>
        </w:rPr>
      </w:pPr>
      <w:r w:rsidRPr="003A3F13">
        <w:rPr>
          <w:sz w:val="16"/>
        </w:rPr>
        <w:t xml:space="preserve">As bone-crushingly severe as federal guidelines drug sentences are, I find that § 851 sentencing enhancements and </w:t>
      </w:r>
      <w:r w:rsidRPr="003A3F13">
        <w:rPr>
          <w:rStyle w:val="StyleUnderline"/>
        </w:rPr>
        <w:t>mandatory minimum sentences are</w:t>
      </w:r>
      <w:r w:rsidRPr="003A3F13">
        <w:rPr>
          <w:sz w:val="16"/>
        </w:rPr>
        <w:t xml:space="preserve"> equally </w:t>
      </w:r>
      <w:r w:rsidRPr="003A3F13">
        <w:rPr>
          <w:rStyle w:val="StyleUnderline"/>
        </w:rPr>
        <w:t xml:space="preserve">perverse culprits of unfair sentencing and federal mass incarceration. As of </w:t>
      </w:r>
      <w:r w:rsidRPr="003A3F13">
        <w:rPr>
          <w:sz w:val="16"/>
        </w:rPr>
        <w:t xml:space="preserve">September 30, </w:t>
      </w:r>
      <w:r w:rsidRPr="003A3F13">
        <w:rPr>
          <w:rStyle w:val="StyleUnderline"/>
        </w:rPr>
        <w:t>2016, 49.1% of federal inmates were incarcerated for drug offenses.</w:t>
      </w:r>
      <w:r w:rsidRPr="003A3F13">
        <w:rPr>
          <w:sz w:val="16"/>
        </w:rPr>
        <w:t xml:space="preserve"> As of the same date, </w:t>
      </w:r>
      <w:r w:rsidRPr="003A3F13">
        <w:rPr>
          <w:rStyle w:val="StyleUnderline"/>
        </w:rPr>
        <w:t>72.3% of drug offenders in federal prisons "were convicted of an offense carrying a mandatory minimum penalty, and more than</w:t>
      </w:r>
      <w:r w:rsidRPr="003A3F13">
        <w:rPr>
          <w:sz w:val="16"/>
        </w:rPr>
        <w:t xml:space="preserve">  [*12]  </w:t>
      </w:r>
      <w:r w:rsidRPr="003A3F13">
        <w:rPr>
          <w:rStyle w:val="StyleUnderline"/>
        </w:rPr>
        <w:t>half</w:t>
      </w:r>
      <w:r w:rsidRPr="003A3F13">
        <w:rPr>
          <w:sz w:val="16"/>
        </w:rPr>
        <w:t xml:space="preserve"> (50.4%) </w:t>
      </w:r>
      <w:r w:rsidRPr="003A3F13">
        <w:rPr>
          <w:rStyle w:val="StyleUnderline"/>
        </w:rPr>
        <w:t>remained subject to that penalty at sentencing."</w:t>
      </w:r>
      <w:r w:rsidRPr="003A3F13">
        <w:rPr>
          <w:sz w:val="16"/>
        </w:rPr>
        <w:t xml:space="preserve"> 45 Indeed, in fiscal year 2016, </w:t>
      </w:r>
      <w:r w:rsidRPr="003A3F13">
        <w:rPr>
          <w:rStyle w:val="StyleUnderline"/>
        </w:rPr>
        <w:t xml:space="preserve">52.8% of offenders convicted of federal drug offenses carrying mandatory minimums faced a mandatory minimum of ten years or more. </w:t>
      </w:r>
      <w:r w:rsidRPr="003A3F13">
        <w:rPr>
          <w:sz w:val="16"/>
        </w:rPr>
        <w:t>46 This jumped to nearly 60% for offenders convicted of methamphetamine offenses. 47</w:t>
      </w:r>
      <w:r>
        <w:rPr>
          <w:sz w:val="16"/>
        </w:rPr>
        <w:t xml:space="preserve"> </w:t>
      </w:r>
    </w:p>
    <w:p w14:paraId="070EF368" w14:textId="77777777" w:rsidR="00F63E2E" w:rsidRPr="003A3F13" w:rsidRDefault="00F63E2E" w:rsidP="00F63E2E">
      <w:pPr>
        <w:rPr>
          <w:sz w:val="16"/>
        </w:rPr>
      </w:pPr>
      <w:r w:rsidRPr="00E71063">
        <w:rPr>
          <w:sz w:val="16"/>
        </w:rPr>
        <w:t xml:space="preserve">From 1995 to 2016, </w:t>
      </w:r>
      <w:r w:rsidRPr="00E71063">
        <w:rPr>
          <w:rStyle w:val="StyleUnderline"/>
        </w:rPr>
        <w:t>Black offenders in federal prisons were convicted of offenses carrying mandatory minimum penalties more frequently than any other race.</w:t>
      </w:r>
      <w:r w:rsidRPr="00E71063">
        <w:rPr>
          <w:sz w:val="16"/>
        </w:rPr>
        <w:t xml:space="preserve"> 48 As of fiscal year 2016, </w:t>
      </w:r>
      <w:r w:rsidRPr="00E71063">
        <w:rPr>
          <w:rStyle w:val="StyleUnderline"/>
        </w:rPr>
        <w:t>62.7% of Black offenders were convicted of an offense carrying mandatory minimum penalties.</w:t>
      </w:r>
      <w:r w:rsidRPr="00E71063">
        <w:rPr>
          <w:sz w:val="16"/>
        </w:rPr>
        <w:t xml:space="preserve"> 49 There has been a slight but steady decline in this statistic since 2010 when it reached 69.4%. 50</w:t>
      </w:r>
    </w:p>
    <w:p w14:paraId="639CA2FD" w14:textId="77777777" w:rsidR="00F63E2E" w:rsidRPr="003A3F13" w:rsidRDefault="00F63E2E" w:rsidP="00F63E2E">
      <w:pPr>
        <w:rPr>
          <w:sz w:val="16"/>
        </w:rPr>
      </w:pPr>
      <w:r w:rsidRPr="003A3F13">
        <w:rPr>
          <w:sz w:val="16"/>
        </w:rPr>
        <w:t>C. Mandatory Minimum Sentencing in Federal Drug Crimes</w:t>
      </w:r>
    </w:p>
    <w:p w14:paraId="0B25A552" w14:textId="77777777" w:rsidR="00F63E2E" w:rsidRPr="003A3F13" w:rsidRDefault="00F63E2E" w:rsidP="00F63E2E">
      <w:pPr>
        <w:rPr>
          <w:sz w:val="16"/>
        </w:rPr>
      </w:pPr>
      <w:r w:rsidRPr="003A3F13">
        <w:rPr>
          <w:sz w:val="16"/>
        </w:rPr>
        <w:t>The missing piece in the post-Booker analysis is the handcuffing role of mandatory minimum sentencing laws. 51</w:t>
      </w:r>
      <w:r>
        <w:rPr>
          <w:sz w:val="16"/>
        </w:rPr>
        <w:t xml:space="preserve"> </w:t>
      </w:r>
    </w:p>
    <w:p w14:paraId="3E43F35C" w14:textId="77777777" w:rsidR="00F63E2E" w:rsidRPr="003A3F13" w:rsidRDefault="00F63E2E" w:rsidP="00F63E2E">
      <w:pPr>
        <w:rPr>
          <w:sz w:val="16"/>
        </w:rPr>
      </w:pPr>
      <w:r w:rsidRPr="003A3F13">
        <w:rPr>
          <w:sz w:val="16"/>
        </w:rPr>
        <w:t>1. The Current Status of Mandatory Minimum Penalties</w:t>
      </w:r>
    </w:p>
    <w:p w14:paraId="4FDBEF95" w14:textId="77777777" w:rsidR="00F63E2E" w:rsidRPr="003A3F13" w:rsidRDefault="00F63E2E" w:rsidP="00F63E2E">
      <w:pPr>
        <w:rPr>
          <w:sz w:val="16"/>
        </w:rPr>
      </w:pPr>
      <w:r w:rsidRPr="003A3F13">
        <w:rPr>
          <w:sz w:val="16"/>
        </w:rPr>
        <w:t xml:space="preserve">After the passage of the SRA in 1984 (creating the U.S. Sentencing Commission and mandating sentencing guidelines), but before the guidelines were promulgated by the newly formed Commission and went into effect in 1987, Congress stampeded through its chambers and onto President Reagan's desk for signing </w:t>
      </w:r>
      <w:r w:rsidRPr="0082177A">
        <w:rPr>
          <w:rStyle w:val="StyleUnderline"/>
        </w:rPr>
        <w:t>the Anti-Drug Abuse Act</w:t>
      </w:r>
      <w:r w:rsidRPr="003A3F13">
        <w:rPr>
          <w:sz w:val="16"/>
        </w:rPr>
        <w:t xml:space="preserve"> of 1986 ("ADAA"). 52The ADAA </w:t>
      </w:r>
      <w:r w:rsidRPr="0082177A">
        <w:rPr>
          <w:rStyle w:val="StyleUnderline"/>
        </w:rPr>
        <w:t>created mandatory minimum sentences based solely on drug quantity and</w:t>
      </w:r>
      <w:r w:rsidRPr="003A3F13">
        <w:rPr>
          <w:sz w:val="16"/>
        </w:rPr>
        <w:t xml:space="preserve"> the </w:t>
      </w:r>
      <w:r w:rsidRPr="0082177A">
        <w:rPr>
          <w:rStyle w:val="StyleUnderline"/>
        </w:rPr>
        <w:t>type</w:t>
      </w:r>
      <w:r w:rsidRPr="003A3F13">
        <w:rPr>
          <w:sz w:val="16"/>
        </w:rPr>
        <w:t xml:space="preserve"> of drug. 53Professor Bowman has written that the ADAA--even more than the Guidelines--was responsible for the "mushrooming number of federal prisoners and the increased severity of their sentences." 54After nearly a quarter century of sentencing </w:t>
      </w:r>
      <w:r w:rsidRPr="0082177A">
        <w:rPr>
          <w:rStyle w:val="StyleUnderline"/>
        </w:rPr>
        <w:t>more than 1,000 low-level, non-violent drug addicts to lengthy mandatory minimum sentences, many for possession of very small amounts</w:t>
      </w:r>
      <w:r w:rsidRPr="003A3F13">
        <w:rPr>
          <w:sz w:val="16"/>
        </w:rPr>
        <w:t xml:space="preserve"> of methamphetamine or crack cocaine (five grams is the approximant equivalent of a  [*13]  sugar packet), I have come to believe that the ADAA is the worst, most arbitrary piece of legislation ever passed by Congress. It has inflicted more damage on the poor, people of color, our nation's inner cities, and has destroyed untold numbers of families and helped perpetuate the school-to-prison pipeline, than any other single event.</w:t>
      </w:r>
    </w:p>
    <w:p w14:paraId="4382F4D4" w14:textId="77777777" w:rsidR="00F63E2E" w:rsidRPr="003A3F13" w:rsidRDefault="00F63E2E" w:rsidP="00F63E2E">
      <w:pPr>
        <w:rPr>
          <w:sz w:val="16"/>
        </w:rPr>
      </w:pPr>
      <w:r w:rsidRPr="003A3F13">
        <w:rPr>
          <w:sz w:val="16"/>
        </w:rPr>
        <w:t xml:space="preserve">The ADAA is arbitrary because, before it passed, Congress did not have a single shred of scientific, pharmacological, or other evidence to support any of the drug quantities for any of the various drug mandatory minimums. While there is a plethora of examples, here is just one: under the ADDA, </w:t>
      </w:r>
      <w:r w:rsidRPr="0082177A">
        <w:rPr>
          <w:rStyle w:val="StyleUnderline"/>
        </w:rPr>
        <w:t>it takes only five grams of</w:t>
      </w:r>
      <w:r w:rsidRPr="003A3F13">
        <w:rPr>
          <w:sz w:val="16"/>
        </w:rPr>
        <w:t xml:space="preserve"> pure </w:t>
      </w:r>
      <w:r w:rsidRPr="0082177A">
        <w:rPr>
          <w:rStyle w:val="StyleUnderline"/>
        </w:rPr>
        <w:t>methamphetamine to trigger a five-year</w:t>
      </w:r>
      <w:r w:rsidRPr="003A3F13">
        <w:rPr>
          <w:sz w:val="16"/>
        </w:rPr>
        <w:t xml:space="preserve"> mandatory </w:t>
      </w:r>
      <w:r w:rsidRPr="0082177A">
        <w:rPr>
          <w:rStyle w:val="StyleUnderline"/>
        </w:rPr>
        <w:t>minimum, yet it takes 100 grams of heroin to trigger the same mandatory minimum.</w:t>
      </w:r>
      <w:r w:rsidRPr="003A3F13">
        <w:rPr>
          <w:sz w:val="16"/>
        </w:rPr>
        <w:t xml:space="preserve"> 55How dare Congress engage in such arbitrary legislative nonsense.</w:t>
      </w:r>
    </w:p>
    <w:p w14:paraId="11F750B8" w14:textId="77777777" w:rsidR="00F63E2E" w:rsidRDefault="00F63E2E" w:rsidP="00F63E2E">
      <w:pPr>
        <w:pStyle w:val="Heading4"/>
      </w:pPr>
      <w:r>
        <w:t xml:space="preserve">Mandatory minimums support racialized mass incarceration </w:t>
      </w:r>
    </w:p>
    <w:p w14:paraId="57E0654E" w14:textId="77777777" w:rsidR="00F63E2E" w:rsidRPr="00945313" w:rsidRDefault="00F63E2E" w:rsidP="00F63E2E">
      <w:r w:rsidRPr="00945313">
        <w:rPr>
          <w:rStyle w:val="Style13ptBold"/>
        </w:rPr>
        <w:t>Takei 17</w:t>
      </w:r>
      <w:r>
        <w:t xml:space="preserve"> (Carl, Staff Attorney at the National Prison Project of the American Civil Liberties Union, “FROM MASS INCARCERATION TO MASS CONTROL, AND BACK AGAIN: HOW BIPARTISAN CRIMINAL JUSTICE REFORM MAY LEAD TO A FOR-PROFIT NIGHTMARE.” 20 U. Pa. J.L. &amp; Soc. Change 125, 2017, Nexis, Accessed – 07/07/20, GDI – JSuek)</w:t>
      </w:r>
    </w:p>
    <w:p w14:paraId="569B3F98" w14:textId="77777777" w:rsidR="00F63E2E" w:rsidRPr="008A7D82" w:rsidRDefault="00F63E2E" w:rsidP="00F63E2E">
      <w:pPr>
        <w:rPr>
          <w:sz w:val="16"/>
        </w:rPr>
      </w:pPr>
      <w:r w:rsidRPr="008A7D82">
        <w:rPr>
          <w:sz w:val="16"/>
        </w:rPr>
        <w:t xml:space="preserve">From 1925 (when the Bureau of Justice Statistics first began collecting nationwide data) to 1972, the U.S. per-capita incarceration rate remained relatively stable, with prison and jail populations rising in tandem with the overall population. 8  But </w:t>
      </w:r>
      <w:r w:rsidRPr="008A7D82">
        <w:rPr>
          <w:rStyle w:val="StyleUnderline"/>
        </w:rPr>
        <w:t>starting in 1972, the United States</w:t>
      </w:r>
      <w:r w:rsidRPr="008A7D82">
        <w:rPr>
          <w:sz w:val="16"/>
        </w:rPr>
        <w:t xml:space="preserve">  [*129]  </w:t>
      </w:r>
      <w:r w:rsidRPr="008A7D82">
        <w:rPr>
          <w:rStyle w:val="StyleUnderline"/>
        </w:rPr>
        <w:t>embarked on an historically unprecedented prison boom</w:t>
      </w:r>
      <w:r w:rsidRPr="008A7D82">
        <w:rPr>
          <w:sz w:val="16"/>
        </w:rPr>
        <w:t xml:space="preserve"> that grew unabated for nearly three decades. </w:t>
      </w:r>
      <w:r w:rsidRPr="008A7D82">
        <w:rPr>
          <w:rStyle w:val="StyleUnderline"/>
        </w:rPr>
        <w:t>By</w:t>
      </w:r>
      <w:r w:rsidRPr="008A7D82">
        <w:rPr>
          <w:sz w:val="16"/>
        </w:rPr>
        <w:t xml:space="preserve"> the time the U.S. incarceration rate stabilized in </w:t>
      </w:r>
      <w:r w:rsidRPr="008A7D82">
        <w:rPr>
          <w:rStyle w:val="StyleUnderline"/>
        </w:rPr>
        <w:t>2009, the United States was incarcerating people at more than four times its historical incarceration rate</w:t>
      </w:r>
      <w:r w:rsidRPr="008A7D82">
        <w:rPr>
          <w:sz w:val="16"/>
        </w:rPr>
        <w:t xml:space="preserve"> and seven times the rate of Western European democracies. 9  In absolute numbers, this meant that </w:t>
      </w:r>
      <w:r w:rsidRPr="008A7D82">
        <w:rPr>
          <w:rStyle w:val="StyleUnderline"/>
        </w:rPr>
        <w:t>the United States maintained a total of 2.29 million people in custody</w:t>
      </w:r>
      <w:r w:rsidRPr="008A7D82">
        <w:rPr>
          <w:sz w:val="16"/>
        </w:rPr>
        <w:t xml:space="preserve"> in 2009 - seven times more people than the United States incarcerated in 1972. 10  As President Barack Obama stated in a July 2015 speech, "For what we spend to keep everyone locked up for one year, we could eliminate tuition at every single one of our public colleges and universities." 11 </w:t>
      </w:r>
    </w:p>
    <w:p w14:paraId="1CE39764" w14:textId="77777777" w:rsidR="00F63E2E" w:rsidRPr="00945313" w:rsidRDefault="00F63E2E" w:rsidP="00F63E2E">
      <w:pPr>
        <w:rPr>
          <w:sz w:val="16"/>
        </w:rPr>
      </w:pPr>
      <w:r w:rsidRPr="008A7D82">
        <w:rPr>
          <w:sz w:val="16"/>
        </w:rPr>
        <w:t xml:space="preserve">Since 2009, </w:t>
      </w:r>
      <w:r w:rsidRPr="008A7D82">
        <w:rPr>
          <w:rStyle w:val="StyleUnderline"/>
        </w:rPr>
        <w:t>there has been some progress</w:t>
      </w:r>
      <w:r w:rsidRPr="008A7D82">
        <w:rPr>
          <w:sz w:val="16"/>
        </w:rPr>
        <w:t xml:space="preserve"> in reducing the incarcerated population. By 2015, the combined prison and jail population had fallen about 5% from its 2009 peak. 12  </w:t>
      </w:r>
      <w:r w:rsidRPr="008A7D82">
        <w:rPr>
          <w:rStyle w:val="StyleUnderline"/>
        </w:rPr>
        <w:t>However</w:t>
      </w:r>
      <w:r w:rsidRPr="008A7D82">
        <w:rPr>
          <w:sz w:val="16"/>
        </w:rPr>
        <w:t xml:space="preserve">, contrary to popular belief, this modest reduction in the national incarceration rate is not the result of a uniform, nationwide decarceration trend. Instead, it is attributable to specific policy changes that reduced prison populations in a handful of states - primarily California, New York, and New Jersey. 13  Meanwhile, </w:t>
      </w:r>
      <w:r w:rsidRPr="008A7D82">
        <w:rPr>
          <w:rStyle w:val="StyleUnderline"/>
        </w:rPr>
        <w:t>the national jail population has changed relatively little since 2011</w:t>
      </w:r>
      <w:r w:rsidRPr="008A7D82">
        <w:rPr>
          <w:sz w:val="16"/>
        </w:rPr>
        <w:t xml:space="preserve">. 14  Additionally, the immigration detention population - though a relatively small part of the overall incarcerated population - consistently exceeded 30,000 from 2007 to 2014. 15  In other words, </w:t>
      </w:r>
      <w:r w:rsidRPr="008A7D82">
        <w:rPr>
          <w:rStyle w:val="StyleUnderline"/>
        </w:rPr>
        <w:t>claims that mass incarceration is clearly</w:t>
      </w:r>
      <w:r w:rsidRPr="008A7D82">
        <w:rPr>
          <w:sz w:val="16"/>
        </w:rPr>
        <w:t xml:space="preserve"> or inevitably on its way out have been greatly exaggerated. 16 </w:t>
      </w:r>
    </w:p>
    <w:p w14:paraId="6233A3C1" w14:textId="77777777" w:rsidR="00F63E2E" w:rsidRPr="00945313" w:rsidRDefault="00F63E2E" w:rsidP="00F63E2E">
      <w:pPr>
        <w:rPr>
          <w:sz w:val="16"/>
        </w:rPr>
      </w:pPr>
      <w:r w:rsidRPr="00945313">
        <w:rPr>
          <w:sz w:val="16"/>
        </w:rPr>
        <w:t xml:space="preserve">This incarceration boom coincided with a similarly stunning increase in the number of people under criminal justice supervision, such as probation and parole. From 1976 to 2010, the probation population grew from 923,000 to 4.06 million. 17  Similarly, from 1975 (the earliest date for which data are available) to 2010, the parole population grew from 143,000 to 841,000. 18   [*130]  Thus, by 2010, nearly 5 million people were on probation and parole. 19  Because violations of terms of supervision often return people to prison and jail, the growth in probation and parole supervision helped further feed the incarceration boom. As the National Academy of Sciences reported in its comprehensive 2014 study of mass incarceration, parole violations accounted for an increasing share of state prison admissions as mass incarceration became more entrenched - rising from 20% in 1980 to 30% in 1991 and then between 30 and 40% in 2010. 20 </w:t>
      </w:r>
    </w:p>
    <w:p w14:paraId="721E0771" w14:textId="77777777" w:rsidR="00F63E2E" w:rsidRPr="00945313" w:rsidRDefault="00F63E2E" w:rsidP="00F63E2E">
      <w:pPr>
        <w:rPr>
          <w:sz w:val="16"/>
        </w:rPr>
      </w:pPr>
      <w:r w:rsidRPr="00945313">
        <w:rPr>
          <w:sz w:val="16"/>
        </w:rPr>
        <w:t>B. Why Did Mass Incarceration Happen?</w:t>
      </w:r>
    </w:p>
    <w:p w14:paraId="05105C36" w14:textId="77777777" w:rsidR="00F63E2E" w:rsidRPr="00945313" w:rsidRDefault="00F63E2E" w:rsidP="00F63E2E">
      <w:pPr>
        <w:rPr>
          <w:sz w:val="16"/>
        </w:rPr>
      </w:pPr>
      <w:r w:rsidRPr="00945313">
        <w:rPr>
          <w:sz w:val="16"/>
        </w:rPr>
        <w:t xml:space="preserve">As mass incarceration continued to metastasize from the 1970s to the 2000s, many people assumed that rising rates of incarceration were a result of increases in crime, and that if crime rates fell, so would prison populations. 21  However, that turned out not to be the case. While both crime and incarceration rates did rise significantly from the early 1960s to the 1980s, </w:t>
      </w:r>
      <w:r w:rsidRPr="008A7D82">
        <w:rPr>
          <w:rStyle w:val="StyleUnderline"/>
        </w:rPr>
        <w:t>violent crime fell in the 1990s even as the incarceration rate continued to rise, and crime rates stabilized at a relatively low level in the 2000s as incarceration rates hit their peak.</w:t>
      </w:r>
      <w:r w:rsidRPr="00945313">
        <w:rPr>
          <w:sz w:val="16"/>
        </w:rPr>
        <w:t xml:space="preserve"> 22  For this reason, the National Academy of Sciences flatly stated in 2014 that "the very </w:t>
      </w:r>
      <w:r w:rsidRPr="00945313">
        <w:rPr>
          <w:rStyle w:val="StyleUnderline"/>
        </w:rPr>
        <w:t>high rates of incarceration</w:t>
      </w:r>
      <w:r w:rsidRPr="00945313">
        <w:rPr>
          <w:sz w:val="16"/>
        </w:rPr>
        <w:t xml:space="preserve"> that emerged over the past decades </w:t>
      </w:r>
      <w:r w:rsidRPr="00945313">
        <w:rPr>
          <w:rStyle w:val="StyleUnderline"/>
        </w:rPr>
        <w:t>cannot</w:t>
      </w:r>
      <w:r w:rsidRPr="00945313">
        <w:rPr>
          <w:sz w:val="16"/>
        </w:rPr>
        <w:t xml:space="preserve"> simply </w:t>
      </w:r>
      <w:r w:rsidRPr="00945313">
        <w:rPr>
          <w:rStyle w:val="StyleUnderline"/>
        </w:rPr>
        <w:t>be ascribed to a higher level of crime</w:t>
      </w:r>
      <w:r w:rsidRPr="00945313">
        <w:rPr>
          <w:sz w:val="16"/>
        </w:rPr>
        <w:t xml:space="preserve"> today compared with the early 1970s, when the prison boom began." 23 </w:t>
      </w:r>
    </w:p>
    <w:p w14:paraId="5FAE354B" w14:textId="77777777" w:rsidR="00F63E2E" w:rsidRPr="00945313" w:rsidRDefault="00F63E2E" w:rsidP="00F63E2E">
      <w:pPr>
        <w:rPr>
          <w:sz w:val="16"/>
        </w:rPr>
      </w:pPr>
      <w:r w:rsidRPr="00945313">
        <w:rPr>
          <w:sz w:val="16"/>
        </w:rPr>
        <w:t xml:space="preserve">So, what actually caused mass incarceration? The consensus explanation points to changes in law enforcement priorities and </w:t>
      </w:r>
      <w:r w:rsidRPr="00945313">
        <w:rPr>
          <w:rStyle w:val="StyleUnderline"/>
        </w:rPr>
        <w:t>sentencing policy</w:t>
      </w:r>
      <w:r w:rsidRPr="00945313">
        <w:rPr>
          <w:sz w:val="16"/>
        </w:rPr>
        <w:t xml:space="preserve"> that </w:t>
      </w:r>
      <w:r w:rsidRPr="00945313">
        <w:rPr>
          <w:rStyle w:val="StyleUnderline"/>
        </w:rPr>
        <w:t>resulted in state and federal authorities putting more people in prison for</w:t>
      </w:r>
      <w:r w:rsidRPr="00945313">
        <w:rPr>
          <w:sz w:val="16"/>
        </w:rPr>
        <w:t xml:space="preserve"> more reasons and for </w:t>
      </w:r>
      <w:r w:rsidRPr="00945313">
        <w:rPr>
          <w:rStyle w:val="StyleUnderline"/>
        </w:rPr>
        <w:t>longer periods of time</w:t>
      </w:r>
      <w:r w:rsidRPr="00945313">
        <w:rPr>
          <w:sz w:val="16"/>
        </w:rPr>
        <w:t xml:space="preserve"> than at any prior time in U.S. history. 24  Throughout this period, rising incarceration rates were unrelated to trends in crime, and social science evidence had "strikingly little influence on deliberations about sentencing policy." 25  Instead, these </w:t>
      </w:r>
      <w:r w:rsidRPr="00945313">
        <w:rPr>
          <w:rStyle w:val="StyleUnderline"/>
        </w:rPr>
        <w:t xml:space="preserve">changes in policy and practice were largely a response to racist fear mongering </w:t>
      </w:r>
      <w:r w:rsidRPr="00945313">
        <w:rPr>
          <w:sz w:val="16"/>
        </w:rPr>
        <w:t xml:space="preserve">(exemplified by the Willie Horton ad 26  in the 1980s and overblown fears of juvenile "superpredators" in the 1990s stoked by John DiIulio 27  ) </w:t>
      </w:r>
      <w:r w:rsidRPr="00945313">
        <w:rPr>
          <w:rStyle w:val="StyleUnderline"/>
        </w:rPr>
        <w:t xml:space="preserve">and the perceived urgency of  [*131]  the War on Drugs. </w:t>
      </w:r>
      <w:r w:rsidRPr="00945313">
        <w:rPr>
          <w:sz w:val="16"/>
        </w:rPr>
        <w:t xml:space="preserve">At both state and federal levels, </w:t>
      </w:r>
      <w:r w:rsidRPr="00945313">
        <w:rPr>
          <w:rStyle w:val="StyleUnderline"/>
        </w:rPr>
        <w:t>legislators responded by approving increasingly harsh sentencing laws, including mandatory minimum sentences</w:t>
      </w:r>
      <w:r w:rsidRPr="00945313">
        <w:rPr>
          <w:sz w:val="16"/>
        </w:rPr>
        <w:t xml:space="preserve">, "Truth in Sentencing," Three Strikes laws, and stiff sentencing guidelines. The same dynamics led legislators to ramp up the size and aggressiveness of the police presence in cities - particularly in Black and Brown neighborhoods. 28  </w:t>
      </w:r>
      <w:r w:rsidRPr="00945313">
        <w:rPr>
          <w:rStyle w:val="StyleUnderline"/>
        </w:rPr>
        <w:t>Both liberals and conservatives supported</w:t>
      </w:r>
      <w:r w:rsidRPr="00945313">
        <w:rPr>
          <w:sz w:val="16"/>
        </w:rPr>
        <w:t xml:space="preserve"> many of these changes - including </w:t>
      </w:r>
      <w:r w:rsidRPr="00945313">
        <w:rPr>
          <w:rStyle w:val="StyleUnderline"/>
        </w:rPr>
        <w:t>the shift from indeterminate sentencing to the use of sentencing guidelines,</w:t>
      </w:r>
      <w:r w:rsidRPr="00945313">
        <w:rPr>
          <w:sz w:val="16"/>
        </w:rPr>
        <w:t xml:space="preserve"> </w:t>
      </w:r>
      <w:r w:rsidRPr="00945313">
        <w:rPr>
          <w:rStyle w:val="StyleUnderline"/>
        </w:rPr>
        <w:t xml:space="preserve">which liberals incorrectly believed would reduce racial disparities and biases in sentencing. </w:t>
      </w:r>
      <w:r w:rsidRPr="00945313">
        <w:rPr>
          <w:sz w:val="16"/>
        </w:rPr>
        <w:t xml:space="preserve">29 </w:t>
      </w:r>
    </w:p>
    <w:p w14:paraId="355135BF" w14:textId="77777777" w:rsidR="00F63E2E" w:rsidRPr="00F63E2E" w:rsidRDefault="00F63E2E" w:rsidP="00F63E2E"/>
    <w:p w14:paraId="15C69753" w14:textId="5638EED9" w:rsidR="00F63E2E" w:rsidRDefault="00F63E2E" w:rsidP="00F63E2E">
      <w:pPr>
        <w:pStyle w:val="Heading3"/>
      </w:pPr>
      <w:r>
        <w:t xml:space="preserve">MM </w:t>
      </w:r>
      <w:r w:rsidR="00B01DBB">
        <w:t xml:space="preserve">- </w:t>
      </w:r>
      <w:r>
        <w:t xml:space="preserve">Mass Incarceration – Disproportionate </w:t>
      </w:r>
    </w:p>
    <w:p w14:paraId="01FEC7AC" w14:textId="77777777" w:rsidR="00B01DBB" w:rsidRPr="00B01DBB" w:rsidRDefault="00B01DBB" w:rsidP="00B01DBB">
      <w:r>
        <w:t>*** In 1AC</w:t>
      </w:r>
    </w:p>
    <w:p w14:paraId="612FCE00" w14:textId="77777777" w:rsidR="00B01DBB" w:rsidRPr="00B01DBB" w:rsidRDefault="00B01DBB" w:rsidP="00B01DBB"/>
    <w:p w14:paraId="09E01167" w14:textId="77777777" w:rsidR="00F63E2E" w:rsidRDefault="00F63E2E" w:rsidP="00F63E2E">
      <w:pPr>
        <w:pStyle w:val="Heading4"/>
      </w:pPr>
      <w:r>
        <w:t>Mandatory minimums balloon federal prison populations and disproportionately affect people of color</w:t>
      </w:r>
    </w:p>
    <w:p w14:paraId="74086206" w14:textId="77777777" w:rsidR="00F63E2E" w:rsidRPr="00542A4D" w:rsidRDefault="00F63E2E" w:rsidP="00F63E2E">
      <w:r w:rsidRPr="00542A4D">
        <w:rPr>
          <w:rStyle w:val="Style13ptBold"/>
        </w:rPr>
        <w:t>The Leadership Conference 18</w:t>
      </w:r>
      <w:r>
        <w:t xml:space="preserve"> (“FACT SHEET: Sentencing and Mandatory Minimums.” 3/28/18, </w:t>
      </w:r>
      <w:hyperlink r:id="rId14" w:history="1">
        <w:r w:rsidRPr="004C7D5E">
          <w:rPr>
            <w:rStyle w:val="Hyperlink"/>
          </w:rPr>
          <w:t>http://civilrightsdocs.info/pdf/criminal-justice/Sentencing-Fact-Sheet.pdf</w:t>
        </w:r>
      </w:hyperlink>
      <w:r>
        <w:t xml:space="preserve">, Accessed 7/9/20, GDI-FGilbard) </w:t>
      </w:r>
    </w:p>
    <w:p w14:paraId="00A57692" w14:textId="77777777" w:rsidR="00F63E2E" w:rsidRPr="00542A4D" w:rsidRDefault="00F63E2E" w:rsidP="00F63E2E">
      <w:pPr>
        <w:rPr>
          <w:rStyle w:val="StyleUnderline"/>
        </w:rPr>
      </w:pPr>
      <w:r w:rsidRPr="00542A4D">
        <w:rPr>
          <w:rStyle w:val="StyleUnderline"/>
        </w:rPr>
        <w:t>Mandatory minimums undermine our nation’s commitment to justice and fairness</w:t>
      </w:r>
      <w:r w:rsidRPr="00542A4D">
        <w:rPr>
          <w:sz w:val="16"/>
        </w:rPr>
        <w:t xml:space="preserve"> by preventing judges from taking into account the individual’s background and the circumstances of his/her offenses in the sentencing determination. </w:t>
      </w:r>
      <w:r w:rsidRPr="00542A4D">
        <w:rPr>
          <w:rStyle w:val="StyleUnderline"/>
        </w:rPr>
        <w:t>These laws disproportionately impact people of color, have caused our prison populations to soar, and have led to overcrowding and exorbitant costs to taxpayers.</w:t>
      </w:r>
    </w:p>
    <w:p w14:paraId="66C27237" w14:textId="77777777" w:rsidR="00F63E2E" w:rsidRPr="00542A4D" w:rsidRDefault="00F63E2E" w:rsidP="00F63E2E">
      <w:pPr>
        <w:rPr>
          <w:sz w:val="16"/>
        </w:rPr>
      </w:pPr>
      <w:r w:rsidRPr="00542A4D">
        <w:rPr>
          <w:sz w:val="16"/>
        </w:rPr>
        <w:t xml:space="preserve">The increasing number and lengths of </w:t>
      </w:r>
      <w:r w:rsidRPr="00542A4D">
        <w:rPr>
          <w:rStyle w:val="StyleUnderline"/>
        </w:rPr>
        <w:t>federal mandatory minimum sentences has caused the U.S. prison population to balloon</w:t>
      </w:r>
      <w:r w:rsidRPr="00542A4D">
        <w:rPr>
          <w:sz w:val="16"/>
        </w:rPr>
        <w:t xml:space="preserve"> in the last several decades.</w:t>
      </w:r>
    </w:p>
    <w:p w14:paraId="4CA48425" w14:textId="77777777" w:rsidR="00F63E2E" w:rsidRPr="00542A4D" w:rsidRDefault="00F63E2E" w:rsidP="00F63E2E">
      <w:pPr>
        <w:rPr>
          <w:sz w:val="16"/>
        </w:rPr>
      </w:pPr>
      <w:r w:rsidRPr="00542A4D">
        <w:rPr>
          <w:sz w:val="16"/>
        </w:rPr>
        <w:t xml:space="preserve">• </w:t>
      </w:r>
      <w:r w:rsidRPr="00542A4D">
        <w:rPr>
          <w:rStyle w:val="StyleUnderline"/>
        </w:rPr>
        <w:t>The number of federal mandatory sentences has doubled in the last 20 years</w:t>
      </w:r>
      <w:r w:rsidRPr="00542A4D">
        <w:rPr>
          <w:sz w:val="16"/>
        </w:rPr>
        <w:t>. 1</w:t>
      </w:r>
    </w:p>
    <w:p w14:paraId="5E6E4E6A" w14:textId="77777777" w:rsidR="00F63E2E" w:rsidRPr="00542A4D" w:rsidRDefault="00F63E2E" w:rsidP="00F63E2E">
      <w:pPr>
        <w:rPr>
          <w:sz w:val="16"/>
        </w:rPr>
      </w:pPr>
      <w:r w:rsidRPr="00542A4D">
        <w:rPr>
          <w:sz w:val="16"/>
        </w:rPr>
        <w:t xml:space="preserve">• </w:t>
      </w:r>
      <w:r w:rsidRPr="00542A4D">
        <w:rPr>
          <w:rStyle w:val="StyleUnderline"/>
        </w:rPr>
        <w:t xml:space="preserve">14,138 people were convicted of an offense carrying a mandatory minimum </w:t>
      </w:r>
      <w:r w:rsidRPr="00542A4D">
        <w:rPr>
          <w:sz w:val="16"/>
        </w:rPr>
        <w:t xml:space="preserve">penalty </w:t>
      </w:r>
      <w:r w:rsidRPr="00542A4D">
        <w:rPr>
          <w:rStyle w:val="StyleUnderline"/>
        </w:rPr>
        <w:t>in</w:t>
      </w:r>
      <w:r w:rsidRPr="00542A4D">
        <w:rPr>
          <w:sz w:val="16"/>
        </w:rPr>
        <w:t xml:space="preserve"> the fiscal year of </w:t>
      </w:r>
      <w:r w:rsidRPr="00542A4D">
        <w:rPr>
          <w:rStyle w:val="StyleUnderline"/>
        </w:rPr>
        <w:t>2015</w:t>
      </w:r>
      <w:r w:rsidRPr="00542A4D">
        <w:rPr>
          <w:sz w:val="16"/>
        </w:rPr>
        <w:t>. Of these people, 8,602 (13.5 percent) remained subject to a mandatory minimum penalty at sentencing. Drug trafficking offenses accounted for over two-thirds (66.2 percent) of the offenses carrying a mandatory minimum penalty.2</w:t>
      </w:r>
    </w:p>
    <w:p w14:paraId="48C32395" w14:textId="77777777" w:rsidR="00F63E2E" w:rsidRPr="00542A4D" w:rsidRDefault="00F63E2E" w:rsidP="00F63E2E">
      <w:pPr>
        <w:rPr>
          <w:sz w:val="16"/>
        </w:rPr>
      </w:pPr>
      <w:r w:rsidRPr="00542A4D">
        <w:rPr>
          <w:sz w:val="16"/>
        </w:rPr>
        <w:t xml:space="preserve">• In 2010, </w:t>
      </w:r>
      <w:r w:rsidRPr="00542A4D">
        <w:rPr>
          <w:rStyle w:val="StyleUnderline"/>
        </w:rPr>
        <w:t>39.4 percent of individuals in Federal Bureau of Prisons custody were subject to a mandatory minimum penalty</w:t>
      </w:r>
      <w:r w:rsidRPr="00542A4D">
        <w:rPr>
          <w:sz w:val="16"/>
        </w:rPr>
        <w:t>.3</w:t>
      </w:r>
    </w:p>
    <w:p w14:paraId="0138D443" w14:textId="77777777" w:rsidR="00F63E2E" w:rsidRPr="00542A4D" w:rsidRDefault="00F63E2E" w:rsidP="00F63E2E">
      <w:pPr>
        <w:rPr>
          <w:sz w:val="16"/>
        </w:rPr>
      </w:pPr>
      <w:r w:rsidRPr="00542A4D">
        <w:rPr>
          <w:sz w:val="16"/>
        </w:rPr>
        <w:t xml:space="preserve">• Between 1980 and 2013, </w:t>
      </w:r>
      <w:r w:rsidRPr="00542A4D">
        <w:rPr>
          <w:rStyle w:val="StyleUnderline"/>
        </w:rPr>
        <w:t xml:space="preserve">the federal imprisonment rate increased 518 percent. </w:t>
      </w:r>
      <w:r w:rsidRPr="00542A4D">
        <w:rPr>
          <w:sz w:val="16"/>
        </w:rPr>
        <w:t>4 At its peak, the Federal Bureau of Prisons (BOP) was operating at 36 percent over capacity.</w:t>
      </w:r>
    </w:p>
    <w:p w14:paraId="7C33CC9A" w14:textId="77777777" w:rsidR="00F63E2E" w:rsidRDefault="00F63E2E" w:rsidP="00F63E2E">
      <w:pPr>
        <w:rPr>
          <w:sz w:val="16"/>
        </w:rPr>
      </w:pPr>
      <w:r w:rsidRPr="00542A4D">
        <w:rPr>
          <w:sz w:val="16"/>
        </w:rPr>
        <w:t>• Over the last three years, the BOP population has dropped by almost 30,000,5 primarily due to administrative reforms like the Attorney General’s Smart on Crime Initiative. As a result, the BOP is currently operating at 16 percent over its intended capacity.6</w:t>
      </w:r>
    </w:p>
    <w:p w14:paraId="6A3D2DF9" w14:textId="77777777" w:rsidR="00F63E2E" w:rsidRPr="00542A4D" w:rsidRDefault="00F63E2E" w:rsidP="00F63E2E">
      <w:pPr>
        <w:rPr>
          <w:rStyle w:val="StyleUnderline"/>
        </w:rPr>
      </w:pPr>
      <w:r w:rsidRPr="00542A4D">
        <w:rPr>
          <w:rStyle w:val="StyleUnderline"/>
        </w:rPr>
        <w:t>The explosion of the prison population and the increasing use of mandatory minimums have had a disproportionate impact on communities of color.</w:t>
      </w:r>
    </w:p>
    <w:p w14:paraId="4819A2C4" w14:textId="77777777" w:rsidR="00F63E2E" w:rsidRPr="00542A4D" w:rsidRDefault="00F63E2E" w:rsidP="00F63E2E">
      <w:pPr>
        <w:rPr>
          <w:sz w:val="16"/>
        </w:rPr>
      </w:pPr>
      <w:r w:rsidRPr="00542A4D">
        <w:rPr>
          <w:sz w:val="16"/>
        </w:rPr>
        <w:t xml:space="preserve">• </w:t>
      </w:r>
      <w:r w:rsidRPr="00542A4D">
        <w:rPr>
          <w:rStyle w:val="StyleUnderline"/>
        </w:rPr>
        <w:t>African Americans make up 13 percent of the U.S. population</w:t>
      </w:r>
      <w:r w:rsidRPr="00542A4D">
        <w:rPr>
          <w:sz w:val="16"/>
        </w:rPr>
        <w:t>7—</w:t>
      </w:r>
      <w:r w:rsidRPr="00542A4D">
        <w:rPr>
          <w:rStyle w:val="StyleUnderline"/>
        </w:rPr>
        <w:t>but almost 38 percent of the federal prison population.</w:t>
      </w:r>
      <w:r w:rsidRPr="00542A4D">
        <w:rPr>
          <w:sz w:val="16"/>
        </w:rPr>
        <w:t xml:space="preserve">8 </w:t>
      </w:r>
      <w:r w:rsidRPr="00542A4D">
        <w:rPr>
          <w:rStyle w:val="StyleUnderline"/>
        </w:rPr>
        <w:t>Hispanics account for 17 percent of the U.S. population</w:t>
      </w:r>
      <w:r w:rsidRPr="00542A4D">
        <w:rPr>
          <w:sz w:val="16"/>
        </w:rPr>
        <w:t xml:space="preserve">9— </w:t>
      </w:r>
      <w:r w:rsidRPr="00542A4D">
        <w:rPr>
          <w:rStyle w:val="StyleUnderline"/>
        </w:rPr>
        <w:t>but almost 34 percent of federal inmates.</w:t>
      </w:r>
      <w:r w:rsidRPr="00542A4D">
        <w:rPr>
          <w:sz w:val="16"/>
        </w:rPr>
        <w:t>10</w:t>
      </w:r>
    </w:p>
    <w:p w14:paraId="1A8615F8" w14:textId="77777777" w:rsidR="00F63E2E" w:rsidRPr="00542A4D" w:rsidRDefault="00F63E2E" w:rsidP="00F63E2E">
      <w:pPr>
        <w:rPr>
          <w:sz w:val="16"/>
        </w:rPr>
      </w:pPr>
      <w:r w:rsidRPr="00542A4D">
        <w:rPr>
          <w:sz w:val="16"/>
        </w:rPr>
        <w:t xml:space="preserve">• During fiscal year 2015, </w:t>
      </w:r>
      <w:r w:rsidRPr="00542A4D">
        <w:rPr>
          <w:rStyle w:val="StyleUnderline"/>
        </w:rPr>
        <w:t>Black people accounted for 28.9 percent and Hispanic people accounted for 41.5 percent of those convicted of a mandatory minimum penalty, compared to only 27.2 percent of White people.</w:t>
      </w:r>
      <w:r w:rsidRPr="00542A4D">
        <w:rPr>
          <w:sz w:val="16"/>
        </w:rPr>
        <w:t xml:space="preserve"> 11</w:t>
      </w:r>
    </w:p>
    <w:p w14:paraId="250579A0" w14:textId="77777777" w:rsidR="00F63E2E" w:rsidRPr="00542A4D" w:rsidRDefault="00F63E2E" w:rsidP="00F63E2E">
      <w:pPr>
        <w:rPr>
          <w:sz w:val="16"/>
        </w:rPr>
      </w:pPr>
      <w:r w:rsidRPr="00542A4D">
        <w:rPr>
          <w:sz w:val="16"/>
        </w:rPr>
        <w:t xml:space="preserve">• </w:t>
      </w:r>
      <w:r w:rsidRPr="00542A4D">
        <w:rPr>
          <w:rStyle w:val="StyleUnderline"/>
        </w:rPr>
        <w:t>White people</w:t>
      </w:r>
      <w:r w:rsidRPr="00542A4D">
        <w:rPr>
          <w:sz w:val="16"/>
        </w:rPr>
        <w:t xml:space="preserve"> (33 percent) </w:t>
      </w:r>
      <w:r w:rsidRPr="00542A4D">
        <w:rPr>
          <w:rStyle w:val="StyleUnderline"/>
        </w:rPr>
        <w:t>are more likely than Black people</w:t>
      </w:r>
      <w:r w:rsidRPr="00542A4D">
        <w:rPr>
          <w:sz w:val="16"/>
        </w:rPr>
        <w:t xml:space="preserve"> (29.4 percent) </w:t>
      </w:r>
      <w:r w:rsidRPr="00542A4D">
        <w:rPr>
          <w:rStyle w:val="StyleUnderline"/>
        </w:rPr>
        <w:t>to receive relief from mandatory minimum penalties at sentencing.</w:t>
      </w:r>
      <w:r w:rsidRPr="00542A4D">
        <w:rPr>
          <w:sz w:val="16"/>
        </w:rPr>
        <w:t xml:space="preserve"> 12</w:t>
      </w:r>
    </w:p>
    <w:p w14:paraId="299B8BB2" w14:textId="39F11EC6" w:rsidR="00F63E2E" w:rsidRDefault="00F63E2E" w:rsidP="00F63E2E">
      <w:pPr>
        <w:pStyle w:val="Heading3"/>
      </w:pPr>
      <w:r>
        <w:t xml:space="preserve">MM </w:t>
      </w:r>
      <w:r w:rsidR="00B01DBB">
        <w:t xml:space="preserve">- </w:t>
      </w:r>
      <w:r>
        <w:t xml:space="preserve">Mass Incarceration – Experts </w:t>
      </w:r>
    </w:p>
    <w:p w14:paraId="173B194C" w14:textId="77777777" w:rsidR="00F63E2E" w:rsidRDefault="00F63E2E" w:rsidP="00F63E2E">
      <w:pPr>
        <w:pStyle w:val="Heading4"/>
      </w:pPr>
      <w:r>
        <w:t>Mandatory minimums correlate with increased incarceration rates- experts agree</w:t>
      </w:r>
    </w:p>
    <w:p w14:paraId="51462A36" w14:textId="77777777" w:rsidR="00F63E2E" w:rsidRPr="00622ABD" w:rsidRDefault="00F63E2E" w:rsidP="00F63E2E">
      <w:pPr>
        <w:rPr>
          <w:rStyle w:val="Style13ptBold"/>
        </w:rPr>
      </w:pPr>
      <w:r w:rsidRPr="00622ABD">
        <w:rPr>
          <w:rStyle w:val="Style13ptBold"/>
        </w:rPr>
        <w:t>O'Connor</w:t>
      </w:r>
      <w:r w:rsidRPr="00622ABD">
        <w:rPr>
          <w:color w:val="000000" w:themeColor="text1"/>
        </w:rPr>
        <w:t xml:space="preserve">, contributor at The Badger Herald, </w:t>
      </w:r>
      <w:r w:rsidRPr="00622ABD">
        <w:rPr>
          <w:rStyle w:val="Style13ptBold"/>
        </w:rPr>
        <w:t>2017</w:t>
      </w:r>
    </w:p>
    <w:p w14:paraId="0BCE3CE7" w14:textId="77777777" w:rsidR="00F63E2E" w:rsidRPr="00622ABD" w:rsidRDefault="00F63E2E" w:rsidP="00F63E2E">
      <w:pPr>
        <w:rPr>
          <w:rFonts w:eastAsia="Times New Roman"/>
          <w:color w:val="000000" w:themeColor="text1"/>
        </w:rPr>
      </w:pPr>
      <w:r w:rsidRPr="00622ABD">
        <w:rPr>
          <w:color w:val="000000" w:themeColor="text1"/>
        </w:rPr>
        <w:t xml:space="preserve">(Matt, "Experts say mandatory minimum sentences lead to increased mass incarceration", The Badger Herald, 5/4/17, </w:t>
      </w:r>
      <w:hyperlink r:id="rId15" w:history="1">
        <w:r w:rsidRPr="00622ABD">
          <w:rPr>
            <w:rFonts w:eastAsia="Times New Roman"/>
            <w:color w:val="000000" w:themeColor="text1"/>
          </w:rPr>
          <w:t>https://badgerherald.com/news/2017/05/04/experts-say-mandatory-minimum-sentences-lead-to-increased-mass-incarceration/</w:t>
        </w:r>
      </w:hyperlink>
      <w:r w:rsidRPr="00622ABD">
        <w:rPr>
          <w:rFonts w:eastAsia="Times New Roman"/>
          <w:color w:val="000000" w:themeColor="text1"/>
        </w:rPr>
        <w:t>, Accessed 7/9/20, GDI-FGilbard)</w:t>
      </w:r>
    </w:p>
    <w:p w14:paraId="020310E3" w14:textId="77777777" w:rsidR="00F63E2E" w:rsidRPr="00494984" w:rsidRDefault="00F63E2E" w:rsidP="00F63E2E">
      <w:pPr>
        <w:rPr>
          <w:rStyle w:val="StyleUnderline"/>
        </w:rPr>
      </w:pPr>
      <w:r w:rsidRPr="00494984">
        <w:rPr>
          <w:rStyle w:val="StyleUnderline"/>
        </w:rPr>
        <w:t xml:space="preserve">The Madison Institute and Wisconsin Union Directorate Committee on Society and Politics hosted a panel of experts Wednesday to speak about minimum sentencing’s effects on mass incarceration and how society can move away from this practice. </w:t>
      </w:r>
    </w:p>
    <w:p w14:paraId="4AAB72F6" w14:textId="77777777" w:rsidR="00F63E2E" w:rsidRDefault="00F63E2E" w:rsidP="00F63E2E">
      <w:r>
        <w:t>The panel included Marquette University law professor Michael O’Hear, University of Wisconsin law professor Cecelia Klingele and former prisoner and current vice president of Madison Organizing in Strength, Equality, and Solidarity, Talib Akbar. All three speakers are legal professionals and criminal justice reform advocates.</w:t>
      </w:r>
    </w:p>
    <w:p w14:paraId="2E661E70" w14:textId="77777777" w:rsidR="00F63E2E" w:rsidRPr="00494984" w:rsidRDefault="00F63E2E" w:rsidP="00F63E2E">
      <w:pPr>
        <w:rPr>
          <w:rStyle w:val="Emphasis"/>
        </w:rPr>
      </w:pPr>
      <w:r>
        <w:t xml:space="preserve">O’Hear said </w:t>
      </w:r>
      <w:r w:rsidRPr="00494984">
        <w:rPr>
          <w:rStyle w:val="Emphasis"/>
        </w:rPr>
        <w:t>the introduction of mandatory minimums in sentencing policy and the reduction in the discretionary power of parole boards to grant release from prison lead to mass incarceration.</w:t>
      </w:r>
    </w:p>
    <w:p w14:paraId="1EAA7BB7" w14:textId="77777777" w:rsidR="00F63E2E" w:rsidRPr="00494984" w:rsidRDefault="00F63E2E" w:rsidP="00F63E2E">
      <w:pPr>
        <w:rPr>
          <w:rStyle w:val="StyleUnderline"/>
        </w:rPr>
      </w:pPr>
      <w:r>
        <w:t xml:space="preserve">“Suddenly, </w:t>
      </w:r>
      <w:r w:rsidRPr="00494984">
        <w:rPr>
          <w:rStyle w:val="StyleUnderline"/>
        </w:rPr>
        <w:t>it didn’t matter how well an inmate was behaving or how close they were to being released</w:t>
      </w:r>
      <w:r>
        <w:t>,” O’Hear said. “</w:t>
      </w:r>
      <w:r w:rsidRPr="00494984">
        <w:rPr>
          <w:rStyle w:val="StyleUnderline"/>
        </w:rPr>
        <w:t>Mandatory minimums would keep them in prison.”</w:t>
      </w:r>
    </w:p>
    <w:p w14:paraId="0D58EAD5" w14:textId="77777777" w:rsidR="00F63E2E" w:rsidRDefault="00F63E2E" w:rsidP="00F63E2E">
      <w:r>
        <w:t>UW program shows how food can be used to end systemic incarceration of minorities</w:t>
      </w:r>
    </w:p>
    <w:p w14:paraId="2735AE92" w14:textId="77777777" w:rsidR="00F63E2E" w:rsidRDefault="00F63E2E" w:rsidP="00F63E2E">
      <w:r>
        <w:t>The Nelson Institute for Environmental Studies debuted its new short film, “Break the Cycle: The Power of Food to Interrupt Read…</w:t>
      </w:r>
    </w:p>
    <w:p w14:paraId="5176CB90" w14:textId="77777777" w:rsidR="00F63E2E" w:rsidRDefault="00F63E2E" w:rsidP="00F63E2E">
      <w:r>
        <w:t>O’Hear said incarceration rates in Wisconsin have risen from 125 people incarcerated per 100,000 in 1978 to just less than 375 people incarcerated per 100,000 in 2011. This is more than a 200 percent increase.</w:t>
      </w:r>
    </w:p>
    <w:p w14:paraId="556C39D0" w14:textId="77777777" w:rsidR="00F63E2E" w:rsidRPr="00494984" w:rsidRDefault="00F63E2E" w:rsidP="00F63E2E">
      <w:pPr>
        <w:rPr>
          <w:rStyle w:val="StyleUnderline"/>
        </w:rPr>
      </w:pPr>
      <w:r>
        <w:t xml:space="preserve">In the 1970s, mandatory minimums were introduced and discretionary power was beginning to be taken away from judges, O’Hear said. He said </w:t>
      </w:r>
      <w:r w:rsidRPr="00494984">
        <w:rPr>
          <w:rStyle w:val="StyleUnderline"/>
        </w:rPr>
        <w:t>the rise in incarceration rate is correlated with the mandatory minimums and less discretionary power.</w:t>
      </w:r>
    </w:p>
    <w:p w14:paraId="33F2CCFC" w14:textId="77777777" w:rsidR="00F63E2E" w:rsidRDefault="00F63E2E" w:rsidP="00F63E2E">
      <w:r>
        <w:t>But, O’Hear doesn’t believe reinstating judicial discretion in sentencing would fix the problem of mass incarceration.</w:t>
      </w:r>
    </w:p>
    <w:p w14:paraId="04AEB305" w14:textId="77777777" w:rsidR="00F63E2E" w:rsidRDefault="00F63E2E" w:rsidP="00F63E2E">
      <w:r>
        <w:t>“</w:t>
      </w:r>
      <w:r w:rsidRPr="00494984">
        <w:rPr>
          <w:rStyle w:val="StyleUnderline"/>
        </w:rPr>
        <w:t>Discretionary parole and judicial discretion is not the answer to ending mass incarceration</w:t>
      </w:r>
      <w:r>
        <w:t>,” O’Hear said. “</w:t>
      </w:r>
      <w:r w:rsidRPr="00494984">
        <w:rPr>
          <w:rStyle w:val="Emphasis"/>
        </w:rPr>
        <w:t>Presumptive or mandatory release systems are more promising.”</w:t>
      </w:r>
    </w:p>
    <w:p w14:paraId="3D1687A1" w14:textId="77777777" w:rsidR="00F63E2E" w:rsidRDefault="00F63E2E" w:rsidP="00F63E2E">
      <w:r>
        <w:t>As a former prisoner, Akbar spoke about his personal experiences with both the prison and parole systems.</w:t>
      </w:r>
    </w:p>
    <w:p w14:paraId="245E09E6" w14:textId="77777777" w:rsidR="00F63E2E" w:rsidRDefault="00F63E2E" w:rsidP="00F63E2E">
      <w:r>
        <w:t>Akbar said his main problem with the parole system is the frequency with which parolees land back in prison for “unfair” or “unjust” reasons.</w:t>
      </w:r>
    </w:p>
    <w:p w14:paraId="46AE914C" w14:textId="77777777" w:rsidR="00F63E2E" w:rsidRDefault="00F63E2E" w:rsidP="00F63E2E">
      <w:r>
        <w:t>“A person should not be sent back to prison because of an unproved allegation that they broke a rule on parole,” Akbar said.</w:t>
      </w:r>
    </w:p>
    <w:p w14:paraId="3208FB29" w14:textId="77777777" w:rsidR="00F63E2E" w:rsidRDefault="00F63E2E" w:rsidP="00F63E2E">
      <w:r>
        <w:t>As the movement to reform the criminal justice system gains momentum at the local level, three experts came together for Read…</w:t>
      </w:r>
    </w:p>
    <w:p w14:paraId="1D98129D" w14:textId="77777777" w:rsidR="00F63E2E" w:rsidRPr="00494984" w:rsidRDefault="00F63E2E" w:rsidP="00F63E2E">
      <w:pPr>
        <w:rPr>
          <w:rStyle w:val="StyleUnderline"/>
        </w:rPr>
      </w:pPr>
      <w:r w:rsidRPr="00494984">
        <w:rPr>
          <w:rStyle w:val="StyleUnderline"/>
        </w:rPr>
        <w:t>The problem with mass incarceration is not necessarily the number of people imprisoned</w:t>
      </w:r>
      <w:r>
        <w:t xml:space="preserve">, Klingele said, </w:t>
      </w:r>
      <w:r w:rsidRPr="00494984">
        <w:rPr>
          <w:rStyle w:val="StyleUnderline"/>
        </w:rPr>
        <w:t>but rather the scope and tenure of their sentences.</w:t>
      </w:r>
    </w:p>
    <w:p w14:paraId="6E0EC5C8" w14:textId="77777777" w:rsidR="00F63E2E" w:rsidRPr="00494984" w:rsidRDefault="00F63E2E" w:rsidP="00F63E2E">
      <w:pPr>
        <w:rPr>
          <w:rStyle w:val="StyleUnderline"/>
        </w:rPr>
      </w:pPr>
      <w:r>
        <w:t xml:space="preserve">Klingele said </w:t>
      </w:r>
      <w:r w:rsidRPr="00494984">
        <w:rPr>
          <w:rStyle w:val="StyleUnderline"/>
        </w:rPr>
        <w:t>because of mandatory minimums and coverage by the mainstream media, Americans have come to expect disproportionately and unnecessarily long prison terms for crimes of all types.</w:t>
      </w:r>
    </w:p>
    <w:p w14:paraId="47C68510" w14:textId="77777777" w:rsidR="00F63E2E" w:rsidRDefault="00F63E2E" w:rsidP="00F63E2E">
      <w:r>
        <w:t>“</w:t>
      </w:r>
      <w:r w:rsidRPr="00494984">
        <w:rPr>
          <w:rStyle w:val="StyleUnderline"/>
        </w:rPr>
        <w:t>We’re conditioned to believe that a serious sentence has to be measured through multiple decades, when in fact, the amount of change that can take place in just a few years is substantial</w:t>
      </w:r>
      <w:r>
        <w:t>,” Klingele said.</w:t>
      </w:r>
    </w:p>
    <w:p w14:paraId="2FC0EC6F" w14:textId="263EB3A7" w:rsidR="00F63E2E" w:rsidRDefault="00F63E2E" w:rsidP="00F63E2E">
      <w:pPr>
        <w:pStyle w:val="Heading3"/>
      </w:pPr>
      <w:r>
        <w:t xml:space="preserve">MM </w:t>
      </w:r>
      <w:r w:rsidR="00B01DBB">
        <w:t xml:space="preserve">- </w:t>
      </w:r>
      <w:r>
        <w:t>Mass Incarceration – Prosecutors</w:t>
      </w:r>
    </w:p>
    <w:p w14:paraId="4E7EE0EA" w14:textId="079F5DDE" w:rsidR="00B01DBB" w:rsidRPr="00B01DBB" w:rsidRDefault="00B01DBB" w:rsidP="00B01DBB">
      <w:r>
        <w:t>*** In 1AC</w:t>
      </w:r>
    </w:p>
    <w:p w14:paraId="50C2E438" w14:textId="77777777" w:rsidR="00F63E2E" w:rsidRDefault="00F63E2E" w:rsidP="00F63E2E">
      <w:pPr>
        <w:pStyle w:val="Heading4"/>
      </w:pPr>
      <w:r>
        <w:t xml:space="preserve">Mandatory minimums shift power to the prosecutor and distribute harsher sentences people of color </w:t>
      </w:r>
    </w:p>
    <w:p w14:paraId="5FBA1F5E" w14:textId="77777777" w:rsidR="00F63E2E" w:rsidRPr="002C7B70" w:rsidRDefault="00F63E2E" w:rsidP="00F63E2E">
      <w:r w:rsidRPr="002C7B70">
        <w:rPr>
          <w:rStyle w:val="Style13ptBold"/>
        </w:rPr>
        <w:t>Barkow 12</w:t>
      </w:r>
      <w:r>
        <w:t xml:space="preserve"> (Rachel E. Segal Family professor of regulatory law and policy and the faculty director at the Center on the Administration of Criminal Law at New York University, “The Problem With Mandatory Minimum Sentences.” New York Times, 8/19/12, </w:t>
      </w:r>
      <w:hyperlink r:id="rId16" w:history="1">
        <w:r w:rsidRPr="0076684A">
          <w:rPr>
            <w:rStyle w:val="Hyperlink"/>
          </w:rPr>
          <w:t>https://www.nytimes.com/roomfordebate/2012/08/19/do-prosecutors-have-too-much-power/the-problem-with-mandatory-minimum-sentences</w:t>
        </w:r>
      </w:hyperlink>
      <w:r>
        <w:t>, Accessed 7/7/20, GDI-FGilbard)</w:t>
      </w:r>
    </w:p>
    <w:p w14:paraId="02524FFD" w14:textId="77777777" w:rsidR="00F63E2E" w:rsidRPr="002C7B70" w:rsidRDefault="00F63E2E" w:rsidP="00F63E2E">
      <w:pPr>
        <w:rPr>
          <w:rStyle w:val="StyleUnderline"/>
        </w:rPr>
      </w:pPr>
      <w:r w:rsidRPr="002C7B70">
        <w:rPr>
          <w:sz w:val="16"/>
        </w:rPr>
        <w:t xml:space="preserve">By almost any measure, </w:t>
      </w:r>
      <w:r w:rsidRPr="002C7B70">
        <w:rPr>
          <w:rStyle w:val="Emphasis"/>
        </w:rPr>
        <w:t>federal prosecutors wield too much power.</w:t>
      </w:r>
      <w:r w:rsidRPr="002C7B70">
        <w:rPr>
          <w:sz w:val="16"/>
        </w:rPr>
        <w:t xml:space="preserve"> Because many </w:t>
      </w:r>
      <w:r w:rsidRPr="002C7B70">
        <w:rPr>
          <w:rStyle w:val="StyleUnderline"/>
        </w:rPr>
        <w:t xml:space="preserve">federal laws govern similar behavior and are written broadly, prosecutors commonly have multiple charges from which to choose. </w:t>
      </w:r>
      <w:r w:rsidRPr="002C7B70">
        <w:rPr>
          <w:sz w:val="16"/>
        </w:rPr>
        <w:t xml:space="preserve">This means </w:t>
      </w:r>
      <w:r w:rsidRPr="002C7B70">
        <w:rPr>
          <w:rStyle w:val="StyleUnderline"/>
        </w:rPr>
        <w:t>they typically have many sentencing ranges to choose from</w:t>
      </w:r>
      <w:r w:rsidRPr="002C7B70">
        <w:rPr>
          <w:sz w:val="16"/>
        </w:rPr>
        <w:t xml:space="preserve"> as well. Thus, </w:t>
      </w:r>
      <w:r w:rsidRPr="002C7B70">
        <w:rPr>
          <w:rStyle w:val="StyleUnderline"/>
        </w:rPr>
        <w:t>they</w:t>
      </w:r>
      <w:r w:rsidRPr="002C7B70">
        <w:rPr>
          <w:sz w:val="16"/>
        </w:rPr>
        <w:t xml:space="preserve"> can – and do – </w:t>
      </w:r>
      <w:r w:rsidRPr="002C7B70">
        <w:rPr>
          <w:rStyle w:val="StyleUnderline"/>
        </w:rPr>
        <w:t>threaten defendants who want to exercise their trial rights with charges that will carry longer sentences</w:t>
      </w:r>
      <w:r w:rsidRPr="002C7B70">
        <w:rPr>
          <w:sz w:val="16"/>
        </w:rPr>
        <w:t xml:space="preserve"> (sometimes decades longer) </w:t>
      </w:r>
      <w:r w:rsidRPr="002C7B70">
        <w:rPr>
          <w:rStyle w:val="StyleUnderline"/>
        </w:rPr>
        <w:t>than the charges they will file if defendants plead guilty.</w:t>
      </w:r>
      <w:r w:rsidRPr="002C7B70">
        <w:rPr>
          <w:sz w:val="16"/>
        </w:rPr>
        <w:t xml:space="preserve"> On average, </w:t>
      </w:r>
      <w:r w:rsidRPr="002C7B70">
        <w:rPr>
          <w:rStyle w:val="StyleUnderline"/>
        </w:rPr>
        <w:t>federal defendants who refuse to waive their right to a jury trial receive a sentence three times longer than those who plead.</w:t>
      </w:r>
      <w:r w:rsidRPr="002C7B70">
        <w:rPr>
          <w:sz w:val="16"/>
        </w:rPr>
        <w:t xml:space="preserve"> And </w:t>
      </w:r>
      <w:r w:rsidRPr="002C7B70">
        <w:rPr>
          <w:rStyle w:val="StyleUnderline"/>
        </w:rPr>
        <w:t xml:space="preserve">with the prevalence of </w:t>
      </w:r>
      <w:r w:rsidRPr="002C7B70">
        <w:rPr>
          <w:rStyle w:val="Emphasis"/>
        </w:rPr>
        <w:t>mandatory minimum laws, a prosecutor’s charging decision often dictates a sentence that a judge is powerless to avoid.</w:t>
      </w:r>
      <w:r w:rsidRPr="002C7B70">
        <w:rPr>
          <w:sz w:val="16"/>
        </w:rPr>
        <w:t xml:space="preserve"> It is no wonder </w:t>
      </w:r>
      <w:r w:rsidRPr="002C7B70">
        <w:rPr>
          <w:rStyle w:val="StyleUnderline"/>
        </w:rPr>
        <w:t>97 percent of federal convictions are the result of guilty pleas.</w:t>
      </w:r>
    </w:p>
    <w:p w14:paraId="2AD35389" w14:textId="77777777" w:rsidR="00F63E2E" w:rsidRPr="002C7B70" w:rsidRDefault="00F63E2E" w:rsidP="00F63E2E">
      <w:pPr>
        <w:rPr>
          <w:sz w:val="16"/>
        </w:rPr>
      </w:pPr>
      <w:r w:rsidRPr="002C7B70">
        <w:rPr>
          <w:sz w:val="16"/>
        </w:rPr>
        <w:t xml:space="preserve">To rein in this power, </w:t>
      </w:r>
      <w:r w:rsidRPr="002C7B70">
        <w:rPr>
          <w:rStyle w:val="Emphasis"/>
        </w:rPr>
        <w:t>Congress should no longer pass laws with mandatory minimum sentences.</w:t>
      </w:r>
      <w:r w:rsidRPr="002C7B70">
        <w:rPr>
          <w:sz w:val="16"/>
        </w:rPr>
        <w:t xml:space="preserve"> Far from eliminating disparity by curbing judicial discretion (their stated purpose), </w:t>
      </w:r>
      <w:r w:rsidRPr="002C7B70">
        <w:rPr>
          <w:rStyle w:val="StyleUnderline"/>
        </w:rPr>
        <w:t>studies show that mandatory minimums</w:t>
      </w:r>
      <w:r w:rsidRPr="002C7B70">
        <w:rPr>
          <w:sz w:val="16"/>
        </w:rPr>
        <w:t xml:space="preserve"> simply </w:t>
      </w:r>
      <w:r w:rsidRPr="002C7B70">
        <w:rPr>
          <w:rStyle w:val="StyleUnderline"/>
        </w:rPr>
        <w:t>shift power to prosecutors</w:t>
      </w:r>
      <w:r w:rsidRPr="002C7B70">
        <w:rPr>
          <w:sz w:val="16"/>
        </w:rPr>
        <w:t xml:space="preserve"> (</w:t>
      </w:r>
      <w:r w:rsidRPr="002C7B70">
        <w:rPr>
          <w:rStyle w:val="StyleUnderline"/>
        </w:rPr>
        <w:t xml:space="preserve">who file charges with those </w:t>
      </w:r>
      <w:r w:rsidRPr="002C7B70">
        <w:rPr>
          <w:rStyle w:val="Emphasis"/>
        </w:rPr>
        <w:t>mandatory minimums disproportionately against defendants of color).</w:t>
      </w:r>
    </w:p>
    <w:p w14:paraId="461FE5E2" w14:textId="77777777" w:rsidR="00F63E2E" w:rsidRPr="00F63E2E" w:rsidRDefault="00F63E2E" w:rsidP="00F63E2E"/>
    <w:p w14:paraId="3B96D604" w14:textId="77777777" w:rsidR="00F63E2E" w:rsidRDefault="00F63E2E" w:rsidP="00F63E2E">
      <w:pPr>
        <w:pStyle w:val="Heading4"/>
      </w:pPr>
      <w:r>
        <w:t xml:space="preserve">MM cause mass incarceration – prosecutor pressure </w:t>
      </w:r>
    </w:p>
    <w:p w14:paraId="249D2EAC" w14:textId="77777777" w:rsidR="00F63E2E" w:rsidRPr="00C03986" w:rsidRDefault="00F63E2E" w:rsidP="00F63E2E">
      <w:r w:rsidRPr="00C03986">
        <w:rPr>
          <w:rStyle w:val="Style13ptBold"/>
        </w:rPr>
        <w:t xml:space="preserve">Cullen 18 </w:t>
      </w:r>
      <w:r>
        <w:t xml:space="preserve">(James, Research and Program Associate at the Brennan Center for Justice at NYU School of Law, “Sentencing Laws and How They Contribute to Mass Incarceration.” Brennan Center, 10/5/18, </w:t>
      </w:r>
      <w:hyperlink r:id="rId17" w:history="1">
        <w:r w:rsidRPr="0076684A">
          <w:rPr>
            <w:rStyle w:val="Hyperlink"/>
          </w:rPr>
          <w:t>https://www.brennancenter.org/our-work/analysis-opinion/sentencing-laws-and-how-they-contribute-mass-incarceration</w:t>
        </w:r>
      </w:hyperlink>
      <w:r>
        <w:t>, Accessed 7/4/20, GDI-FGilbard)</w:t>
      </w:r>
    </w:p>
    <w:p w14:paraId="3D144072" w14:textId="77777777" w:rsidR="00F63E2E" w:rsidRPr="00C03986" w:rsidRDefault="00F63E2E" w:rsidP="00F63E2E">
      <w:pPr>
        <w:rPr>
          <w:sz w:val="16"/>
        </w:rPr>
      </w:pPr>
      <w:r w:rsidRPr="00C03986">
        <w:rPr>
          <w:sz w:val="16"/>
        </w:rPr>
        <w:t xml:space="preserve">Simply put, </w:t>
      </w:r>
      <w:r w:rsidRPr="00C03986">
        <w:rPr>
          <w:rStyle w:val="StyleUnderline"/>
        </w:rPr>
        <w:t>anyone convicted of a crime under a “mandatory minimum” gets at least that sentence.</w:t>
      </w:r>
      <w:r w:rsidRPr="00C03986">
        <w:rPr>
          <w:sz w:val="16"/>
        </w:rPr>
        <w:t xml:space="preserve"> The goal of these laws when they were developed was to promote uniformity; it doesn’t matter how strict or lenient your judge is, as the law and the law alone determines the sentence you receive. </w:t>
      </w:r>
    </w:p>
    <w:p w14:paraId="4CF92596" w14:textId="77777777" w:rsidR="00F63E2E" w:rsidRPr="00C03986" w:rsidRDefault="00F63E2E" w:rsidP="00F63E2E">
      <w:pPr>
        <w:rPr>
          <w:u w:val="single"/>
        </w:rPr>
      </w:pPr>
      <w:r w:rsidRPr="00C03986">
        <w:rPr>
          <w:sz w:val="16"/>
        </w:rPr>
        <w:t xml:space="preserve">Regrettably, </w:t>
      </w:r>
      <w:r w:rsidRPr="00C03986">
        <w:rPr>
          <w:rStyle w:val="StyleUnderline"/>
        </w:rPr>
        <w:t>the adoption of mandatory minimums has not led to a fairer system.</w:t>
      </w:r>
      <w:r w:rsidRPr="00C03986">
        <w:rPr>
          <w:sz w:val="16"/>
        </w:rPr>
        <w:t xml:space="preserve"> In fact, </w:t>
      </w:r>
      <w:r w:rsidRPr="00C03986">
        <w:rPr>
          <w:rStyle w:val="StyleUnderline"/>
        </w:rPr>
        <w:t>it's had the opposite effect.</w:t>
      </w:r>
      <w:r w:rsidRPr="00C03986">
        <w:rPr>
          <w:sz w:val="16"/>
        </w:rPr>
        <w:t xml:space="preserve"> By tying judges’ hands, </w:t>
      </w:r>
      <w:r w:rsidRPr="00C03986">
        <w:rPr>
          <w:rStyle w:val="StyleUnderline"/>
        </w:rPr>
        <w:t>mandatory minimums effectively took power away from judges and gave it to prosecutors, who could threaten to charge defendants with crimes that would “trigger” a mandatory minimum. Facing a harsh sentence from which there’s no other escape, a defendant can often feel coerced into admitting their guilt — even</w:t>
      </w:r>
      <w:r w:rsidRPr="00C03986">
        <w:rPr>
          <w:sz w:val="16"/>
        </w:rPr>
        <w:t xml:space="preserve"> sometimes </w:t>
      </w:r>
      <w:r w:rsidRPr="00C03986">
        <w:rPr>
          <w:rStyle w:val="StyleUnderline"/>
        </w:rPr>
        <w:t xml:space="preserve">falsely confessing.  </w:t>
      </w:r>
    </w:p>
    <w:p w14:paraId="0D23D2F9" w14:textId="24A06299" w:rsidR="00F63E2E" w:rsidRDefault="00F63E2E" w:rsidP="00F63E2E">
      <w:pPr>
        <w:rPr>
          <w:rStyle w:val="StyleUnderline"/>
        </w:rPr>
      </w:pPr>
      <w:r w:rsidRPr="00C03986">
        <w:rPr>
          <w:sz w:val="16"/>
        </w:rPr>
        <w:t xml:space="preserve">Interestingly, federal judges have come to dislike mandatory minimums, especially in drug cases. </w:t>
      </w:r>
      <w:r w:rsidRPr="00C03986">
        <w:rPr>
          <w:rStyle w:val="StyleUnderline"/>
        </w:rPr>
        <w:t>Mandatory minimums often apply to nonviolent drug offenders, forcing judges to harshly punish those who pose the least physical danger to communities.</w:t>
      </w:r>
      <w:r w:rsidRPr="00C03986">
        <w:rPr>
          <w:sz w:val="16"/>
        </w:rPr>
        <w:t xml:space="preserve"> While the goal of </w:t>
      </w:r>
      <w:r w:rsidRPr="00C03986">
        <w:rPr>
          <w:rStyle w:val="StyleUnderline"/>
        </w:rPr>
        <w:t>mandatory minimums</w:t>
      </w:r>
      <w:r w:rsidRPr="00C03986">
        <w:rPr>
          <w:sz w:val="16"/>
        </w:rPr>
        <w:t xml:space="preserve"> may have been fairness, they’ve instead </w:t>
      </w:r>
      <w:r w:rsidRPr="00C03986">
        <w:rPr>
          <w:rStyle w:val="StyleUnderline"/>
        </w:rPr>
        <w:t>caused an imbalance in the courtroom that</w:t>
      </w:r>
      <w:r w:rsidRPr="00C03986">
        <w:rPr>
          <w:sz w:val="16"/>
        </w:rPr>
        <w:t xml:space="preserve"> has </w:t>
      </w:r>
      <w:r w:rsidRPr="00C03986">
        <w:rPr>
          <w:rStyle w:val="StyleUnderline"/>
        </w:rPr>
        <w:t xml:space="preserve">helped drive mass incarceration. </w:t>
      </w:r>
    </w:p>
    <w:p w14:paraId="37F3556F" w14:textId="54AD3B91" w:rsidR="00F63E2E" w:rsidRDefault="00F63E2E" w:rsidP="00F63E2E">
      <w:pPr>
        <w:pStyle w:val="Heading3"/>
      </w:pPr>
      <w:r w:rsidRPr="00F63E2E">
        <w:t xml:space="preserve">MM </w:t>
      </w:r>
      <w:r w:rsidR="00B01DBB">
        <w:t xml:space="preserve">- </w:t>
      </w:r>
      <w:r w:rsidRPr="00F63E2E">
        <w:t xml:space="preserve">Mass Incarceration – Harsh Sentences </w:t>
      </w:r>
    </w:p>
    <w:p w14:paraId="14D310A1" w14:textId="7BBB9DBB" w:rsidR="00B01DBB" w:rsidRPr="00B01DBB" w:rsidRDefault="00B01DBB" w:rsidP="00B01DBB">
      <w:r>
        <w:t>*** In 1AC</w:t>
      </w:r>
    </w:p>
    <w:p w14:paraId="32614804" w14:textId="77777777" w:rsidR="00F63E2E" w:rsidRDefault="00F63E2E" w:rsidP="00F63E2E">
      <w:pPr>
        <w:pStyle w:val="Heading4"/>
      </w:pPr>
      <w:r>
        <w:t xml:space="preserve">Mandatory minimums supports mass incarceration including life without parole sentences for low-level offenders </w:t>
      </w:r>
    </w:p>
    <w:p w14:paraId="591485B6" w14:textId="77777777" w:rsidR="00F63E2E" w:rsidRPr="003E5242" w:rsidRDefault="00F63E2E" w:rsidP="00F63E2E">
      <w:r w:rsidRPr="003E5242">
        <w:rPr>
          <w:rStyle w:val="Style13ptBold"/>
        </w:rPr>
        <w:t>McNelis 17</w:t>
      </w:r>
      <w:r>
        <w:t xml:space="preserve"> (Abigail A. J.D Candidate Antonin Scalia Law School, George Mason University, “OMMENT: Habitually Offending the Constitution: THE CRUEL AND UNUSUAL CONSEQUENCES OFHABITUAL OFFENDER LAWS ANDMANDATORY MINIMUMS.” 28 Geo. Mason U. Civ. Rts. L.J. 97, Fall 2017, Nexis, Accessed – 07/06/20, GDI – JSuek)</w:t>
      </w:r>
    </w:p>
    <w:p w14:paraId="035A832B" w14:textId="77777777" w:rsidR="00F63E2E" w:rsidRPr="001D3156" w:rsidRDefault="00F63E2E" w:rsidP="00F63E2E">
      <w:pPr>
        <w:rPr>
          <w:sz w:val="16"/>
        </w:rPr>
      </w:pPr>
      <w:r w:rsidRPr="001D3156">
        <w:rPr>
          <w:sz w:val="16"/>
        </w:rPr>
        <w:t>2. The Problem with Mandatory Minimums</w:t>
      </w:r>
    </w:p>
    <w:p w14:paraId="4266B940" w14:textId="77777777" w:rsidR="00F63E2E" w:rsidRPr="003E5242" w:rsidRDefault="00F63E2E" w:rsidP="00F63E2E">
      <w:pPr>
        <w:rPr>
          <w:sz w:val="16"/>
        </w:rPr>
      </w:pPr>
      <w:r w:rsidRPr="001D3156">
        <w:rPr>
          <w:rStyle w:val="StyleUnderline"/>
        </w:rPr>
        <w:t>Mandatory minimums statutorily require judges to impose</w:t>
      </w:r>
      <w:r w:rsidRPr="001D3156">
        <w:rPr>
          <w:sz w:val="16"/>
        </w:rPr>
        <w:t xml:space="preserve">, at a minimum, </w:t>
      </w:r>
      <w:r w:rsidRPr="001D3156">
        <w:rPr>
          <w:rStyle w:val="StyleUnderline"/>
        </w:rPr>
        <w:t>a specific sentence for certain criminal offenses</w:t>
      </w:r>
      <w:r w:rsidRPr="001D3156">
        <w:rPr>
          <w:sz w:val="16"/>
        </w:rPr>
        <w:t xml:space="preserve">. 65At the most basic level, </w:t>
      </w:r>
      <w:r w:rsidRPr="001D3156">
        <w:rPr>
          <w:rStyle w:val="StyleUnderline"/>
        </w:rPr>
        <w:t>mandatory minimums ignore</w:t>
      </w:r>
      <w:r w:rsidRPr="001D3156">
        <w:rPr>
          <w:sz w:val="16"/>
        </w:rPr>
        <w:t xml:space="preserve"> each offender's </w:t>
      </w:r>
      <w:r w:rsidRPr="001D3156">
        <w:rPr>
          <w:rStyle w:val="StyleUnderline"/>
        </w:rPr>
        <w:t>individuality</w:t>
      </w:r>
      <w:r w:rsidRPr="001D3156">
        <w:rPr>
          <w:sz w:val="16"/>
        </w:rPr>
        <w:t xml:space="preserve">. 66Bound by this, </w:t>
      </w:r>
      <w:r w:rsidRPr="001D3156">
        <w:rPr>
          <w:rStyle w:val="StyleUnderline"/>
        </w:rPr>
        <w:t>judges remain unable to consider</w:t>
      </w:r>
      <w:r w:rsidRPr="001D3156">
        <w:rPr>
          <w:sz w:val="16"/>
        </w:rPr>
        <w:t xml:space="preserve"> the relevant and unique </w:t>
      </w:r>
      <w:r w:rsidRPr="001D3156">
        <w:rPr>
          <w:rStyle w:val="StyleUnderline"/>
        </w:rPr>
        <w:t>qualities of each</w:t>
      </w:r>
      <w:r w:rsidRPr="001D3156">
        <w:rPr>
          <w:sz w:val="16"/>
        </w:rPr>
        <w:t xml:space="preserve"> criminal </w:t>
      </w:r>
      <w:r w:rsidRPr="001D3156">
        <w:rPr>
          <w:rStyle w:val="StyleUnderline"/>
        </w:rPr>
        <w:t>defendant</w:t>
      </w:r>
      <w:r w:rsidRPr="001D3156">
        <w:rPr>
          <w:sz w:val="16"/>
        </w:rPr>
        <w:t xml:space="preserve">. </w:t>
      </w:r>
      <w:r w:rsidRPr="001D3156">
        <w:rPr>
          <w:rStyle w:val="StyleUnderline"/>
        </w:rPr>
        <w:t>67Considerations</w:t>
      </w:r>
      <w:r w:rsidRPr="001D3156">
        <w:rPr>
          <w:sz w:val="16"/>
        </w:rPr>
        <w:t xml:space="preserve">  [*104]  </w:t>
      </w:r>
      <w:r w:rsidRPr="001D3156">
        <w:rPr>
          <w:rStyle w:val="StyleUnderline"/>
        </w:rPr>
        <w:t>such as whether or not punishment is necessary</w:t>
      </w:r>
      <w:r w:rsidRPr="001D3156">
        <w:rPr>
          <w:sz w:val="16"/>
        </w:rPr>
        <w:t xml:space="preserve"> to keep the public safe, </w:t>
      </w:r>
      <w:r w:rsidRPr="001D3156">
        <w:rPr>
          <w:rStyle w:val="StyleUnderline"/>
        </w:rPr>
        <w:t xml:space="preserve">whether someone was injured, whether there is a possibility of rehabilitation, the individual's role in the crime, and motive for engaging in criminal activity all fall to the wayside when mandatory minimums deny judicial discretion. </w:t>
      </w:r>
      <w:r w:rsidRPr="001D3156">
        <w:rPr>
          <w:sz w:val="16"/>
        </w:rPr>
        <w:t>68</w:t>
      </w:r>
    </w:p>
    <w:p w14:paraId="79DDA1AA" w14:textId="77777777" w:rsidR="00F63E2E" w:rsidRPr="003E5242" w:rsidRDefault="00F63E2E" w:rsidP="00F63E2E">
      <w:pPr>
        <w:rPr>
          <w:sz w:val="16"/>
        </w:rPr>
      </w:pPr>
      <w:r w:rsidRPr="003E5242">
        <w:rPr>
          <w:sz w:val="16"/>
        </w:rPr>
        <w:t xml:space="preserve">By denying judicial discretion, </w:t>
      </w:r>
      <w:r w:rsidRPr="001D3156">
        <w:rPr>
          <w:rStyle w:val="StyleUnderline"/>
        </w:rPr>
        <w:t>power is directly given</w:t>
      </w:r>
      <w:r w:rsidRPr="003E5242">
        <w:rPr>
          <w:sz w:val="16"/>
        </w:rPr>
        <w:t xml:space="preserve"> to federal and state </w:t>
      </w:r>
      <w:r w:rsidRPr="001D3156">
        <w:rPr>
          <w:rStyle w:val="StyleUnderline"/>
        </w:rPr>
        <w:t>prosecutors.</w:t>
      </w:r>
      <w:r w:rsidRPr="003E5242">
        <w:rPr>
          <w:sz w:val="16"/>
        </w:rPr>
        <w:t xml:space="preserve"> 69</w:t>
      </w:r>
      <w:r w:rsidRPr="001D3156">
        <w:rPr>
          <w:rStyle w:val="StyleUnderline"/>
        </w:rPr>
        <w:t>Using mandatory minimums, prosecutors are able to pressure criminal defendants into pleading guilty to lower crimes, rather than invoking their constitutional right to a trial,</w:t>
      </w:r>
      <w:r w:rsidRPr="003E5242">
        <w:rPr>
          <w:sz w:val="16"/>
        </w:rPr>
        <w:t xml:space="preserve"> thus </w:t>
      </w:r>
      <w:r w:rsidRPr="001D3156">
        <w:rPr>
          <w:rStyle w:val="StyleUnderline"/>
        </w:rPr>
        <w:t xml:space="preserve">risking conviction and potentially receiving a harsh mandatory minimum penalty. </w:t>
      </w:r>
      <w:r w:rsidRPr="003E5242">
        <w:rPr>
          <w:sz w:val="16"/>
        </w:rPr>
        <w:t>70</w:t>
      </w:r>
      <w:r w:rsidRPr="001D3156">
        <w:rPr>
          <w:rStyle w:val="StyleUnderline"/>
        </w:rPr>
        <w:t>Prosecutors possess the ability to ask for a lower sentence based on "substantial assistance" from cooperating defendants.</w:t>
      </w:r>
      <w:r w:rsidRPr="003E5242">
        <w:rPr>
          <w:sz w:val="16"/>
        </w:rPr>
        <w:t xml:space="preserve"> 71Typically, the higher the position a defendant holds in a drug operation, the more information the defendant possesses to substantially assist the prosecutor in making further convictions. 72 </w:t>
      </w:r>
      <w:r w:rsidRPr="001D3156">
        <w:rPr>
          <w:rStyle w:val="StyleUnderline"/>
        </w:rPr>
        <w:t xml:space="preserve">Lower-level offenders often lack the information needed to substantially assist </w:t>
      </w:r>
      <w:r w:rsidRPr="003E5242">
        <w:rPr>
          <w:rStyle w:val="StyleUnderline"/>
        </w:rPr>
        <w:t>prosecutors, and instead face the decision to plead out or risk receiving daunting minimum sentences.</w:t>
      </w:r>
      <w:r w:rsidRPr="003E5242">
        <w:rPr>
          <w:sz w:val="16"/>
        </w:rPr>
        <w:t xml:space="preserve"> 73As a result, </w:t>
      </w:r>
      <w:r w:rsidRPr="003E5242">
        <w:rPr>
          <w:rStyle w:val="StyleUnderline"/>
        </w:rPr>
        <w:t>the higher-ups</w:t>
      </w:r>
      <w:r w:rsidRPr="003E5242">
        <w:rPr>
          <w:sz w:val="16"/>
        </w:rPr>
        <w:t xml:space="preserve"> in drugs schemes can </w:t>
      </w:r>
      <w:r w:rsidRPr="003E5242">
        <w:rPr>
          <w:rStyle w:val="StyleUnderline"/>
        </w:rPr>
        <w:t>work with prosecutors to finagle their sentences down to lengths comparable to those intended for low ranking drug offenders.</w:t>
      </w:r>
      <w:r w:rsidRPr="003E5242">
        <w:rPr>
          <w:sz w:val="16"/>
        </w:rPr>
        <w:t xml:space="preserve"> 74</w:t>
      </w:r>
    </w:p>
    <w:p w14:paraId="468FF9A8" w14:textId="77777777" w:rsidR="00F63E2E" w:rsidRPr="003E5242" w:rsidRDefault="00F63E2E" w:rsidP="00F63E2E">
      <w:pPr>
        <w:rPr>
          <w:sz w:val="16"/>
        </w:rPr>
      </w:pPr>
      <w:r w:rsidRPr="003E5242">
        <w:rPr>
          <w:sz w:val="16"/>
        </w:rPr>
        <w:t>B. Life Sentences for Non-Violent Offenders as a Product of Mandatory Minimums</w:t>
      </w:r>
    </w:p>
    <w:p w14:paraId="1C698876" w14:textId="77777777" w:rsidR="00F63E2E" w:rsidRPr="003E5242" w:rsidRDefault="00F63E2E" w:rsidP="00F63E2E">
      <w:pPr>
        <w:rPr>
          <w:sz w:val="16"/>
        </w:rPr>
      </w:pPr>
      <w:r w:rsidRPr="003E5242">
        <w:rPr>
          <w:sz w:val="16"/>
        </w:rPr>
        <w:t xml:space="preserve">The </w:t>
      </w:r>
      <w:r w:rsidRPr="003E5242">
        <w:rPr>
          <w:rStyle w:val="StyleUnderline"/>
        </w:rPr>
        <w:t>mass incarceration resulting from mandatory minimum laws has resulted in more than 3,000 non-violent offenders across the United States receiving life</w:t>
      </w:r>
      <w:r w:rsidRPr="003E5242">
        <w:rPr>
          <w:sz w:val="16"/>
        </w:rPr>
        <w:t xml:space="preserve"> sentences </w:t>
      </w:r>
      <w:r w:rsidRPr="003E5242">
        <w:rPr>
          <w:rStyle w:val="StyleUnderline"/>
        </w:rPr>
        <w:t>without</w:t>
      </w:r>
      <w:r w:rsidRPr="003E5242">
        <w:rPr>
          <w:sz w:val="16"/>
        </w:rPr>
        <w:t xml:space="preserve"> the possibility of </w:t>
      </w:r>
      <w:r w:rsidRPr="003E5242">
        <w:rPr>
          <w:rStyle w:val="StyleUnderline"/>
        </w:rPr>
        <w:t>parole.</w:t>
      </w:r>
      <w:r w:rsidRPr="003E5242">
        <w:rPr>
          <w:sz w:val="16"/>
        </w:rPr>
        <w:t xml:space="preserve"> 75Life without parole sentences affect </w:t>
      </w:r>
      <w:r w:rsidRPr="003E5242">
        <w:rPr>
          <w:rStyle w:val="StyleUnderline"/>
        </w:rPr>
        <w:t>even low-level criminals.</w:t>
      </w:r>
      <w:r w:rsidRPr="003E5242">
        <w:rPr>
          <w:sz w:val="16"/>
        </w:rPr>
        <w:t xml:space="preserve"> 76</w:t>
      </w:r>
    </w:p>
    <w:p w14:paraId="17A4D5F6" w14:textId="77777777" w:rsidR="00F63E2E" w:rsidRPr="003E5242" w:rsidRDefault="00F63E2E" w:rsidP="00F63E2E">
      <w:pPr>
        <w:rPr>
          <w:sz w:val="16"/>
        </w:rPr>
      </w:pPr>
      <w:r w:rsidRPr="003E5242">
        <w:rPr>
          <w:sz w:val="16"/>
        </w:rPr>
        <w:t xml:space="preserve"> [*105] </w:t>
      </w:r>
    </w:p>
    <w:p w14:paraId="29B0EF99" w14:textId="77777777" w:rsidR="00F63E2E" w:rsidRPr="003E5242" w:rsidRDefault="00F63E2E" w:rsidP="00F63E2E">
      <w:pPr>
        <w:rPr>
          <w:sz w:val="16"/>
        </w:rPr>
      </w:pPr>
      <w:r w:rsidRPr="003E5242">
        <w:rPr>
          <w:sz w:val="16"/>
        </w:rPr>
        <w:t>1. Defining Non-Violent Offenders</w:t>
      </w:r>
    </w:p>
    <w:p w14:paraId="03E48106" w14:textId="77777777" w:rsidR="00F63E2E" w:rsidRPr="003E5242" w:rsidRDefault="00F63E2E" w:rsidP="00F63E2E">
      <w:pPr>
        <w:rPr>
          <w:sz w:val="16"/>
        </w:rPr>
      </w:pPr>
      <w:r w:rsidRPr="003E5242">
        <w:rPr>
          <w:sz w:val="16"/>
        </w:rPr>
        <w:t>The statutory definition of violence varies among jurisdictions. 77For example, in Virginia, violent crimes are defined as "acts of violence" and include a list of seven different offenses. 78These offenses include murder, mob-related felonies, kidnapping, assault, robbery, sexual assault, and arson. 79In South Carolina, the definition of violent crime is much more specific and extends to over fifty offenses. 80Such offenses include crimes like drug trafficking and a "vessel operator's failure to render assistance resulting in death." 81</w:t>
      </w:r>
    </w:p>
    <w:p w14:paraId="70367EBF" w14:textId="77777777" w:rsidR="00F63E2E" w:rsidRPr="003E5242" w:rsidRDefault="00F63E2E" w:rsidP="00F63E2E">
      <w:pPr>
        <w:rPr>
          <w:sz w:val="16"/>
        </w:rPr>
      </w:pPr>
      <w:r w:rsidRPr="003E5242">
        <w:rPr>
          <w:sz w:val="16"/>
        </w:rPr>
        <w:t>Despite the vast differences among state statutes, the overarching theme across jurisdictions remains: a violent crime is a crime against another. 82The obvious examples of violent crime include rape, murder, and assault. 83In November 2013, the American Civil Liberties Union (ACLU) published a report, which defined violent crimes, explaining violent crimes do not include drug offenses, property crimes, and crimes that do not involve threat or force against another. 84Even so, individuals convicted of low-level non-violent offenses receive life without parole sentences, oftentimes because of past convictions. 85</w:t>
      </w:r>
      <w:r>
        <w:rPr>
          <w:sz w:val="16"/>
        </w:rPr>
        <w:t xml:space="preserve"> </w:t>
      </w:r>
    </w:p>
    <w:p w14:paraId="75A94EBC" w14:textId="77777777" w:rsidR="00F63E2E" w:rsidRPr="003E5242" w:rsidRDefault="00F63E2E" w:rsidP="00F63E2E">
      <w:pPr>
        <w:rPr>
          <w:sz w:val="16"/>
        </w:rPr>
      </w:pPr>
      <w:r w:rsidRPr="003E5242">
        <w:rPr>
          <w:sz w:val="16"/>
        </w:rPr>
        <w:t>Notably, the ACLU's report does not include drug offenses in their definition of violent crime. 86</w:t>
      </w:r>
      <w:r w:rsidRPr="003E5242">
        <w:rPr>
          <w:rStyle w:val="StyleUnderline"/>
        </w:rPr>
        <w:t>The adoption of three-strike and habitual offender laws spiked during the 1980s and 1990s</w:t>
      </w:r>
      <w:r w:rsidRPr="003E5242">
        <w:rPr>
          <w:sz w:val="16"/>
        </w:rPr>
        <w:t xml:space="preserve"> because of media and political hysteria conflating drug offenses with increased violence. 87Conversely, the </w:t>
      </w:r>
      <w:r w:rsidRPr="003E5242">
        <w:rPr>
          <w:rStyle w:val="StyleUnderline"/>
        </w:rPr>
        <w:t>mass incarceration</w:t>
      </w:r>
      <w:r w:rsidRPr="003E5242">
        <w:rPr>
          <w:sz w:val="16"/>
        </w:rPr>
        <w:t xml:space="preserve"> of drug users </w:t>
      </w:r>
      <w:r w:rsidRPr="003E5242">
        <w:rPr>
          <w:rStyle w:val="StyleUnderline"/>
        </w:rPr>
        <w:t>has not</w:t>
      </w:r>
      <w:r w:rsidRPr="003E5242">
        <w:rPr>
          <w:sz w:val="16"/>
        </w:rPr>
        <w:t xml:space="preserve">  [*106]  </w:t>
      </w:r>
      <w:r w:rsidRPr="003E5242">
        <w:rPr>
          <w:rStyle w:val="StyleUnderline"/>
        </w:rPr>
        <w:t>impacted violence rates.</w:t>
      </w:r>
      <w:r w:rsidRPr="003E5242">
        <w:rPr>
          <w:sz w:val="16"/>
        </w:rPr>
        <w:t xml:space="preserve"> 88 </w:t>
      </w:r>
      <w:r w:rsidRPr="003E5242">
        <w:rPr>
          <w:rStyle w:val="StyleUnderline"/>
        </w:rPr>
        <w:t>The rate of violent crime actually remains stable, even as drug use rates surge upward.</w:t>
      </w:r>
      <w:r w:rsidRPr="003E5242">
        <w:rPr>
          <w:sz w:val="16"/>
        </w:rPr>
        <w:t xml:space="preserve"> 89</w:t>
      </w:r>
    </w:p>
    <w:p w14:paraId="7B3E6B1E" w14:textId="46153DC7" w:rsidR="00F63E2E" w:rsidRDefault="00F63E2E" w:rsidP="00F63E2E">
      <w:pPr>
        <w:rPr>
          <w:sz w:val="16"/>
        </w:rPr>
      </w:pPr>
      <w:r w:rsidRPr="003E5242">
        <w:rPr>
          <w:sz w:val="16"/>
        </w:rPr>
        <w:t xml:space="preserve">The ACLU collected data from the Bureau of Prisons and state Departments of Corrections. 90The ACLU calculated that in 2012, </w:t>
      </w:r>
      <w:r w:rsidRPr="003E5242">
        <w:rPr>
          <w:rStyle w:val="StyleUnderline"/>
        </w:rPr>
        <w:t xml:space="preserve">there were 3,278 individuals serving life sentences in the federal system </w:t>
      </w:r>
      <w:r w:rsidRPr="003E5242">
        <w:rPr>
          <w:sz w:val="16"/>
        </w:rPr>
        <w:t xml:space="preserve">and nine states </w:t>
      </w:r>
      <w:r w:rsidRPr="003E5242">
        <w:rPr>
          <w:rStyle w:val="StyleUnderline"/>
        </w:rPr>
        <w:t>without the possibility of parole for non-violent drug and property crimes.</w:t>
      </w:r>
      <w:r w:rsidRPr="003E5242">
        <w:rPr>
          <w:sz w:val="16"/>
        </w:rPr>
        <w:t xml:space="preserve"> 91Of the 3,278 individuals, seventy-nine percent were serving time for non-violent drug convictions. 92Louisiana, Florida, Georgia, Alabama, Mississippi, South Carolina, and Oklahoma have the highest number of prisoners serving life sentences without the possibility of parole for non-violent crimes. 93The high rates in these states result mainly from various three-strikes and habitual offender laws, which mandate life sentences in connection with certain non-violent crimes. 94</w:t>
      </w:r>
    </w:p>
    <w:p w14:paraId="33BEAD76" w14:textId="4C523CF9" w:rsidR="00D57F7F" w:rsidRDefault="00D57F7F" w:rsidP="00D57F7F">
      <w:pPr>
        <w:pStyle w:val="Heading3"/>
      </w:pPr>
      <w:r>
        <w:t xml:space="preserve">---AT: Relief from Mandatory Minimums </w:t>
      </w:r>
    </w:p>
    <w:p w14:paraId="35114742" w14:textId="77777777" w:rsidR="00D57F7F" w:rsidRPr="00F2602E" w:rsidRDefault="00D57F7F" w:rsidP="00D57F7F">
      <w:pPr>
        <w:pStyle w:val="Heading4"/>
      </w:pPr>
      <w:r>
        <w:t xml:space="preserve">Safety valve and cooperation are limited – don’t apply to most offenses and black people are less likely to access them </w:t>
      </w:r>
    </w:p>
    <w:p w14:paraId="72E77C13" w14:textId="77777777" w:rsidR="00D57F7F" w:rsidRDefault="00D57F7F" w:rsidP="00D57F7F">
      <w:r w:rsidRPr="003A3F13">
        <w:rPr>
          <w:rStyle w:val="Style13ptBold"/>
        </w:rPr>
        <w:t>Bennett 18</w:t>
      </w:r>
      <w:r>
        <w:t xml:space="preserve"> (Mark W. U.S. District Judge in the Northern District of Iowa, “Addicted to Incarceration: A Federal Judge Reveals Shocking Truths About Federal Sentencing and Fleeting Hopes for Reform.” 87 UMKC L. Rev. 3, Fall 2018, Nexis, Accessed 7/9/20, GDI – JSuek)</w:t>
      </w:r>
    </w:p>
    <w:p w14:paraId="358FE195" w14:textId="77777777" w:rsidR="00D57F7F" w:rsidRPr="00F2602E" w:rsidRDefault="00D57F7F" w:rsidP="00D57F7F">
      <w:pPr>
        <w:rPr>
          <w:sz w:val="16"/>
          <w:szCs w:val="16"/>
        </w:rPr>
      </w:pPr>
      <w:r w:rsidRPr="00F2602E">
        <w:rPr>
          <w:sz w:val="16"/>
          <w:szCs w:val="16"/>
        </w:rPr>
        <w:t>2. Relief from Mandatory Minimum Penalties in Drug Sentencing</w:t>
      </w:r>
    </w:p>
    <w:p w14:paraId="6BCDF48E" w14:textId="77777777" w:rsidR="00D57F7F" w:rsidRPr="00F2602E" w:rsidRDefault="00D57F7F" w:rsidP="00D57F7F">
      <w:pPr>
        <w:rPr>
          <w:u w:val="single"/>
        </w:rPr>
      </w:pPr>
      <w:r w:rsidRPr="00F2602E">
        <w:rPr>
          <w:sz w:val="16"/>
        </w:rPr>
        <w:t xml:space="preserve">No discussion of mandatory minimums would be complete without mentioning the two ways </w:t>
      </w:r>
      <w:r w:rsidRPr="00F2602E">
        <w:rPr>
          <w:rStyle w:val="StyleUnderline"/>
        </w:rPr>
        <w:t xml:space="preserve">an offender subject to a drug mandatory minimum penalty may avoid it: 1) </w:t>
      </w:r>
      <w:r w:rsidRPr="00F2602E">
        <w:rPr>
          <w:sz w:val="16"/>
        </w:rPr>
        <w:t xml:space="preserve">the so-called </w:t>
      </w:r>
      <w:r w:rsidRPr="00F2602E">
        <w:rPr>
          <w:rStyle w:val="StyleUnderline"/>
        </w:rPr>
        <w:t>"safety valve"; and/or 2) cooperating with the prosecution by providing "substantial assistance."</w:t>
      </w:r>
    </w:p>
    <w:p w14:paraId="572BED36" w14:textId="77777777" w:rsidR="00D57F7F" w:rsidRPr="00F2602E" w:rsidRDefault="00D57F7F" w:rsidP="00D57F7F">
      <w:pPr>
        <w:rPr>
          <w:sz w:val="16"/>
        </w:rPr>
      </w:pPr>
      <w:r w:rsidRPr="00F2602E">
        <w:rPr>
          <w:rStyle w:val="StyleUnderline"/>
        </w:rPr>
        <w:t>The safety valve</w:t>
      </w:r>
      <w:r w:rsidRPr="00F2602E">
        <w:rPr>
          <w:sz w:val="16"/>
        </w:rPr>
        <w:t xml:space="preserve"> was created by 18 U.S.C. § 3553(f). It </w:t>
      </w:r>
      <w:r w:rsidRPr="00F2602E">
        <w:rPr>
          <w:rStyle w:val="StyleUnderline"/>
        </w:rPr>
        <w:t>provides that defendants who meet the following requirements may be sentenced without regard to the mandatory minimum</w:t>
      </w:r>
      <w:r w:rsidRPr="00F2602E">
        <w:rPr>
          <w:sz w:val="16"/>
        </w:rPr>
        <w:t>: no more than one criminal history point; no violence or threat of violence in the offense; no possession of a firearm or dangerous weapon; the offense did not involve serious injury or death; the defendant was not an organizer, leader, manager, or supervisor in the offense; and prior to sentencing, the defendant truthfully provided the prosecution with all information related to the offense or offenses. 63</w:t>
      </w:r>
      <w:r w:rsidRPr="00F2602E">
        <w:rPr>
          <w:rStyle w:val="StyleUnderline"/>
        </w:rPr>
        <w:t>Practically speaking, Black offenders are less likely to qualify for the safety valve than White or Hispanic offenders because Black offenders are less likely to be in Criminal History</w:t>
      </w:r>
      <w:r w:rsidRPr="00F2602E">
        <w:rPr>
          <w:sz w:val="16"/>
        </w:rPr>
        <w:t xml:space="preserve"> I. 64</w:t>
      </w:r>
    </w:p>
    <w:p w14:paraId="4B3813BF" w14:textId="77777777" w:rsidR="00D57F7F" w:rsidRPr="00F2602E" w:rsidRDefault="00D57F7F" w:rsidP="00D57F7F">
      <w:pPr>
        <w:rPr>
          <w:sz w:val="16"/>
        </w:rPr>
      </w:pPr>
      <w:r w:rsidRPr="00F2602E">
        <w:rPr>
          <w:rStyle w:val="StyleUnderline"/>
        </w:rPr>
        <w:t xml:space="preserve">The second way to obtain relief from a mandatory minimum </w:t>
      </w:r>
      <w:r w:rsidRPr="00F2602E">
        <w:rPr>
          <w:sz w:val="16"/>
        </w:rPr>
        <w:t>sentence</w:t>
      </w:r>
      <w:r w:rsidRPr="00F2602E">
        <w:rPr>
          <w:rStyle w:val="StyleUnderline"/>
        </w:rPr>
        <w:t xml:space="preserve"> is </w:t>
      </w:r>
      <w:r w:rsidRPr="00F2602E">
        <w:rPr>
          <w:sz w:val="16"/>
        </w:rPr>
        <w:t>for a defendant</w:t>
      </w:r>
      <w:r w:rsidRPr="00F2602E">
        <w:rPr>
          <w:rStyle w:val="StyleUnderline"/>
        </w:rPr>
        <w:t xml:space="preserve"> to cooperate with the prosecution</w:t>
      </w:r>
      <w:r w:rsidRPr="00F2602E">
        <w:rPr>
          <w:sz w:val="16"/>
        </w:rPr>
        <w:t xml:space="preserve"> in the investigation or prosecution of another and hope the prosecution moves the court for a "substantial assistance" reduction. </w:t>
      </w:r>
      <w:r w:rsidRPr="00F2602E">
        <w:rPr>
          <w:rStyle w:val="StyleUnderline"/>
        </w:rPr>
        <w:t xml:space="preserve">However, a substantial assistance motion can only be made by the prosecution; neither the sentencing judge nor the defense lawyer are able to make the motion. </w:t>
      </w:r>
      <w:r w:rsidRPr="00F2602E">
        <w:rPr>
          <w:sz w:val="16"/>
        </w:rPr>
        <w:t>65</w:t>
      </w:r>
    </w:p>
    <w:p w14:paraId="415A6C24" w14:textId="77777777" w:rsidR="00D57F7F" w:rsidRPr="00F2602E" w:rsidRDefault="00D57F7F" w:rsidP="00D57F7F">
      <w:pPr>
        <w:rPr>
          <w:sz w:val="16"/>
        </w:rPr>
      </w:pPr>
      <w:r w:rsidRPr="00F2602E">
        <w:rPr>
          <w:sz w:val="16"/>
        </w:rPr>
        <w:t xml:space="preserve">In fiscal year 2016, </w:t>
      </w:r>
      <w:r w:rsidRPr="00F2602E">
        <w:rPr>
          <w:rStyle w:val="StyleUnderline"/>
        </w:rPr>
        <w:t xml:space="preserve">61.3% of offenders who were subject to mandatory minimum penalties at sentencing did not obtain relief from them. </w:t>
      </w:r>
      <w:r w:rsidRPr="00F2602E">
        <w:rPr>
          <w:sz w:val="16"/>
        </w:rPr>
        <w:t xml:space="preserve">66 Of those that did, 18.8% obtained a substantial assistance departure, 14.3% received the safety  [*15]  valve, and 5.5% received both. </w:t>
      </w:r>
      <w:r w:rsidRPr="00F2602E">
        <w:rPr>
          <w:rStyle w:val="StyleUnderline"/>
        </w:rPr>
        <w:t xml:space="preserve">67In fiscal year 2016, offenders sentenced pursuant to a mandatory minimum penalty received an average sentence of 138 months, more than twice the average of sixty-seven months for offenders who received relief from a mandatory minimum penalty. </w:t>
      </w:r>
      <w:r w:rsidRPr="00F2602E">
        <w:rPr>
          <w:sz w:val="16"/>
        </w:rPr>
        <w:t>68</w:t>
      </w:r>
    </w:p>
    <w:p w14:paraId="37EFD4FC" w14:textId="02F3EC51" w:rsidR="00F63E2E" w:rsidRDefault="00F63E2E" w:rsidP="00F63E2E">
      <w:pPr>
        <w:pStyle w:val="Heading3"/>
      </w:pPr>
      <w:r>
        <w:t>MM</w:t>
      </w:r>
      <w:r w:rsidR="00B01DBB">
        <w:t xml:space="preserve"> </w:t>
      </w:r>
      <w:r>
        <w:t xml:space="preserve">Bad – Plea Bargain </w:t>
      </w:r>
    </w:p>
    <w:p w14:paraId="0FE10CB5" w14:textId="77777777" w:rsidR="00F63E2E" w:rsidRPr="00860E3B" w:rsidRDefault="00F63E2E" w:rsidP="00F63E2E">
      <w:pPr>
        <w:pStyle w:val="Heading4"/>
      </w:pPr>
      <w:r>
        <w:t>Mandatory minimums allow prosecutors coerce defendants into accepting plea deals – the sentencing laws enable classist bias</w:t>
      </w:r>
    </w:p>
    <w:p w14:paraId="47B125A4" w14:textId="77777777" w:rsidR="00F63E2E" w:rsidRDefault="00F63E2E" w:rsidP="00F63E2E">
      <w:pPr>
        <w:rPr>
          <w:b/>
          <w:bCs/>
        </w:rPr>
      </w:pPr>
      <w:r>
        <w:rPr>
          <w:b/>
          <w:bCs/>
        </w:rPr>
        <w:t xml:space="preserve">Stamm, </w:t>
      </w:r>
      <w:r>
        <w:t xml:space="preserve">Georgetown University Law Center J.D., </w:t>
      </w:r>
      <w:r>
        <w:rPr>
          <w:b/>
          <w:bCs/>
        </w:rPr>
        <w:t>2018</w:t>
      </w:r>
    </w:p>
    <w:p w14:paraId="71FDCCA8" w14:textId="77777777" w:rsidR="00F63E2E" w:rsidRPr="00860E3B" w:rsidRDefault="00F63E2E" w:rsidP="00F63E2E">
      <w:r>
        <w:t>(Michael, “Between a Rock and Discriminatory Place: How Sentencing Guidelines and Mandatory Minimums Should be Employed to Reduce Poverty Discrimination in the Criminal Justice System”, Georgetown Journal on Poverty Law and Policy, 24 Geo. J. Poverty Law &amp; Pol'y 399, Accessed – 07/08/20, GDI – JSuek)</w:t>
      </w:r>
    </w:p>
    <w:p w14:paraId="30A13F32" w14:textId="77777777" w:rsidR="00F63E2E" w:rsidRDefault="00F63E2E" w:rsidP="00F63E2E">
      <w:r w:rsidRPr="00860E3B">
        <w:rPr>
          <w:rStyle w:val="StyleUnderline"/>
        </w:rPr>
        <w:t>Mandatory minimums come into play in federal jurisdictions and</w:t>
      </w:r>
      <w:r>
        <w:t xml:space="preserve"> in most states. 86 </w:t>
      </w:r>
      <w:r w:rsidRPr="00641BFB">
        <w:rPr>
          <w:rStyle w:val="StyleUnderline"/>
        </w:rPr>
        <w:t>Mandatory minimums reduce f</w:t>
      </w:r>
      <w:r w:rsidRPr="00860E3B">
        <w:rPr>
          <w:rStyle w:val="StyleUnderline"/>
        </w:rPr>
        <w:t xml:space="preserve">airness in the system by </w:t>
      </w:r>
      <w:r w:rsidRPr="00860E3B">
        <w:rPr>
          <w:rStyle w:val="Emphasis"/>
        </w:rPr>
        <w:t>curtailing the discretion of judges</w:t>
      </w:r>
      <w:r>
        <w:t xml:space="preserve"> to consider the circumstances of each case. 87 </w:t>
      </w:r>
      <w:r w:rsidRPr="00860E3B">
        <w:rPr>
          <w:rStyle w:val="StyleUnderline"/>
        </w:rPr>
        <w:t>They</w:t>
      </w:r>
      <w:r>
        <w:t xml:space="preserve"> also </w:t>
      </w:r>
      <w:r w:rsidRPr="00860E3B">
        <w:rPr>
          <w:rStyle w:val="StyleUnderline"/>
        </w:rPr>
        <w:t xml:space="preserve">create an environment with more weight behind the threat of conviction, </w:t>
      </w:r>
      <w:r w:rsidRPr="00860E3B">
        <w:rPr>
          <w:rStyle w:val="Emphasis"/>
        </w:rPr>
        <w:t>leading more defendants to accept plea deals</w:t>
      </w:r>
      <w:r>
        <w:t xml:space="preserve"> when they otherwise may not have. 88 </w:t>
      </w:r>
    </w:p>
    <w:p w14:paraId="350225E0" w14:textId="77777777" w:rsidR="00F63E2E" w:rsidRDefault="00F63E2E" w:rsidP="00F63E2E">
      <w:r>
        <w:t xml:space="preserve">According to Norman L. Reimer and Lisa M. Wayne, Executive Director and President of the National Association of Criminal Defense Lawyers, respectively, </w:t>
      </w:r>
      <w:r w:rsidRPr="00860E3B">
        <w:rPr>
          <w:rStyle w:val="StyleUnderline"/>
        </w:rPr>
        <w:t>the prime example of the excessive increase in prosecutorial discretion vis-à-vis mandatory minimums is the ability of prosecutors to negotiate the charges with minimums away.</w:t>
      </w:r>
      <w:r>
        <w:t xml:space="preserve"> 89 </w:t>
      </w:r>
      <w:r w:rsidRPr="00860E3B">
        <w:rPr>
          <w:rStyle w:val="StyleUnderline"/>
        </w:rPr>
        <w:t xml:space="preserve">This </w:t>
      </w:r>
      <w:r w:rsidRPr="00860E3B">
        <w:rPr>
          <w:rStyle w:val="Emphasis"/>
        </w:rPr>
        <w:t>allows prosecutors to coerce defendants into cooperation</w:t>
      </w:r>
      <w:r w:rsidRPr="00860E3B">
        <w:rPr>
          <w:rStyle w:val="StyleUnderline"/>
        </w:rPr>
        <w:t>, usually in order to bring charges against another alleged criminal</w:t>
      </w:r>
      <w:r>
        <w:t>, by threatening, for example, tens of years of incarceration if the defendant does not cooperate. 90</w:t>
      </w:r>
    </w:p>
    <w:p w14:paraId="2E73CB82" w14:textId="350AB68D" w:rsidR="00F63E2E" w:rsidRDefault="00F63E2E" w:rsidP="00F63E2E">
      <w:pPr>
        <w:rPr>
          <w:rStyle w:val="StyleUnderline"/>
        </w:rPr>
      </w:pPr>
      <w:r w:rsidRPr="00860E3B">
        <w:rPr>
          <w:rStyle w:val="StyleUnderline"/>
        </w:rPr>
        <w:t xml:space="preserve">Mandatory minimum sentences represent a </w:t>
      </w:r>
      <w:r w:rsidRPr="00860E3B">
        <w:rPr>
          <w:rStyle w:val="Emphasis"/>
        </w:rPr>
        <w:t>bias against defendants in poverty</w:t>
      </w:r>
      <w:r w:rsidRPr="00860E3B">
        <w:rPr>
          <w:rStyle w:val="StyleUnderline"/>
        </w:rPr>
        <w:t xml:space="preserve"> because they are most prevalent for crimes that most affect people in poverty</w:t>
      </w:r>
      <w:r>
        <w:t xml:space="preserve">. 91 The crimes subject to mandatory minimums include drug offenses, weapon offenses, and offenses of illegal reentry (e.g., offenses preventing aliens who have been deported from returning to the United States). 92 </w:t>
      </w:r>
      <w:r w:rsidRPr="00860E3B">
        <w:rPr>
          <w:rStyle w:val="StyleUnderline"/>
        </w:rPr>
        <w:t xml:space="preserve">Lawmakers make a </w:t>
      </w:r>
      <w:r w:rsidRPr="00860E3B">
        <w:rPr>
          <w:rStyle w:val="Emphasis"/>
        </w:rPr>
        <w:t>choice to impose mandatory minimums for some crimes and not others</w:t>
      </w:r>
      <w:r w:rsidRPr="00860E3B">
        <w:rPr>
          <w:rStyle w:val="StyleUnderline"/>
        </w:rPr>
        <w:t xml:space="preserve">. 93 Mandatory minimum sentencing represents another </w:t>
      </w:r>
      <w:r w:rsidRPr="00860E3B">
        <w:rPr>
          <w:rStyle w:val="Emphasis"/>
        </w:rPr>
        <w:t>expression of bias</w:t>
      </w:r>
      <w:r>
        <w:t xml:space="preserve">, whether explicit or implicit, </w:t>
      </w:r>
      <w:r w:rsidRPr="00860E3B">
        <w:rPr>
          <w:rStyle w:val="StyleUnderline"/>
        </w:rPr>
        <w:t xml:space="preserve">against indigent defendants. </w:t>
      </w:r>
    </w:p>
    <w:p w14:paraId="3D515729" w14:textId="62CB6673" w:rsidR="00B01DBB" w:rsidRDefault="00B01DBB" w:rsidP="00B01DBB">
      <w:pPr>
        <w:pStyle w:val="Heading3"/>
      </w:pPr>
      <w:r>
        <w:t xml:space="preserve">---AT: Plea Bargain Good </w:t>
      </w:r>
    </w:p>
    <w:p w14:paraId="74898AAC" w14:textId="77777777" w:rsidR="00B01DBB" w:rsidRDefault="00B01DBB" w:rsidP="00B01DBB">
      <w:pPr>
        <w:pStyle w:val="Heading4"/>
      </w:pPr>
      <w:r>
        <w:t xml:space="preserve">Implicit bias manifests in racial disparities within plea bargaining </w:t>
      </w:r>
    </w:p>
    <w:p w14:paraId="5B99CCF6" w14:textId="77777777" w:rsidR="00B01DBB" w:rsidRDefault="00B01DBB" w:rsidP="00B01DBB">
      <w:pPr>
        <w:rPr>
          <w:rStyle w:val="Style13ptBold"/>
        </w:rPr>
      </w:pPr>
      <w:r>
        <w:rPr>
          <w:rStyle w:val="Style13ptBold"/>
        </w:rPr>
        <w:t>Dunnigan</w:t>
      </w:r>
      <w:r w:rsidRPr="006111E6">
        <w:rPr>
          <w:rStyle w:val="Style13ptBold"/>
          <w:b w:val="0"/>
          <w:bCs w:val="0"/>
          <w:sz w:val="22"/>
        </w:rPr>
        <w:t>, third-year student at the University of Richmond T.C. Williams School of Law</w:t>
      </w:r>
      <w:r>
        <w:rPr>
          <w:rStyle w:val="Style13ptBold"/>
        </w:rPr>
        <w:t xml:space="preserve">,18 </w:t>
      </w:r>
    </w:p>
    <w:p w14:paraId="3658E989" w14:textId="77777777" w:rsidR="00B01DBB" w:rsidRPr="006111E6" w:rsidRDefault="00B01DBB" w:rsidP="00B01DBB">
      <w:pPr>
        <w:rPr>
          <w:rStyle w:val="Style13ptBold"/>
          <w:sz w:val="22"/>
        </w:rPr>
      </w:pPr>
      <w:r w:rsidRPr="006111E6">
        <w:rPr>
          <w:rStyle w:val="Style13ptBold"/>
          <w:b w:val="0"/>
          <w:bCs w:val="0"/>
          <w:sz w:val="22"/>
        </w:rPr>
        <w:t xml:space="preserve">(John, “BARGAINING TOWARDS EQUALITY: THE EFFECTS OF IMPLICIT BIAS TRAINING ON PLEABARGAINING,” Richmond public interest law review, Vol 21, iss. 3, </w:t>
      </w:r>
      <w:hyperlink r:id="rId18" w:history="1">
        <w:r w:rsidRPr="006111E6">
          <w:rPr>
            <w:rStyle w:val="Hyperlink"/>
          </w:rPr>
          <w:t>https://scholarship.richmond.edu/cgi/viewcontent.cgi?article=1432&amp;context=pilr</w:t>
        </w:r>
      </w:hyperlink>
      <w:r w:rsidRPr="006111E6">
        <w:rPr>
          <w:rStyle w:val="Style13ptBold"/>
          <w:sz w:val="22"/>
        </w:rPr>
        <w:t xml:space="preserve">, </w:t>
      </w:r>
      <w:r w:rsidRPr="006111E6">
        <w:rPr>
          <w:rStyle w:val="Style13ptBold"/>
          <w:b w:val="0"/>
          <w:bCs w:val="0"/>
          <w:sz w:val="22"/>
        </w:rPr>
        <w:t>accessed 7/10/20, GDI-EW)</w:t>
      </w:r>
    </w:p>
    <w:p w14:paraId="0C040364" w14:textId="77777777" w:rsidR="00B01DBB" w:rsidRPr="006111E6" w:rsidRDefault="00B01DBB" w:rsidP="00B01DBB">
      <w:pPr>
        <w:rPr>
          <w:u w:val="single"/>
        </w:rPr>
      </w:pPr>
      <w:r w:rsidRPr="006111E6">
        <w:rPr>
          <w:u w:val="single"/>
        </w:rPr>
        <w:t>While it is apparent,</w:t>
      </w:r>
      <w:r>
        <w:rPr>
          <w:u w:val="single"/>
        </w:rPr>
        <w:t xml:space="preserve"> </w:t>
      </w:r>
      <w:r w:rsidRPr="006111E6">
        <w:rPr>
          <w:u w:val="single"/>
        </w:rPr>
        <w:t>racial disparities exist in the system of plea bargaining, it is not entirely clear why such disparities exist. One reason suggested for such racial disparities in plea agreements is the implicit racial bias of prosecutors</w:t>
      </w:r>
      <w:r>
        <w:t xml:space="preserve">.7 Implicit racial bias refers to the cognitive processes by which people unconsciously classify information in racially biased man-ners.8 </w:t>
      </w:r>
      <w:r w:rsidRPr="006111E6">
        <w:rPr>
          <w:u w:val="single"/>
        </w:rPr>
        <w:t>Implicit racial biases are unintentional, unplanned, and effortless.9 Such biases result from the repeated exposure to cultural stereotypes and attitudes that pervade our society.</w:t>
      </w:r>
      <w:r>
        <w:t>10 For example, various stereotypes, such as the dangerous black male, are well documented.</w:t>
      </w:r>
      <w:r w:rsidRPr="006111E6">
        <w:rPr>
          <w:u w:val="single"/>
        </w:rPr>
        <w:t>11 It is critical to understand that implicit biases exist, even in the absence of purposeful bigotry, simply because of exposure to cultural and societal stereotypes.12 Ultimately, many Americans, including prosecutors, carry some form of implicit racial bias.</w:t>
      </w:r>
      <w:r>
        <w:t xml:space="preserve">13 </w:t>
      </w:r>
      <w:r w:rsidRPr="006111E6">
        <w:rPr>
          <w:u w:val="single"/>
        </w:rPr>
        <w:t>Implicit biases affect plea-bargaining through prosecutorial discretion, as prosecutors are granted ample discretion when deciding whether to offer plea deals and the substance of such offers</w:t>
      </w:r>
      <w:r>
        <w:t xml:space="preserve">.14 Prosecutors’ decision-making is strongly influenced by their own implicit racial biases against AfricanAmerican defendants.15 As with all bias, </w:t>
      </w:r>
      <w:r w:rsidRPr="006111E6">
        <w:rPr>
          <w:u w:val="single"/>
        </w:rPr>
        <w:t>implicit bias can distort one’s view of the facts.16 In particular, implicit racial biases affect the evaluation of evidence, offering of plea deals, and the defendant’s acceptance of punishments</w:t>
      </w:r>
      <w:r>
        <w:t xml:space="preserve">.17 </w:t>
      </w:r>
      <w:r w:rsidRPr="006111E6">
        <w:rPr>
          <w:u w:val="single"/>
        </w:rPr>
        <w:t>Biased evaluation of evidence can lead one to unintentionally interpret evidence as more probative of guilt.18 For example, implicit racial biases can prevent prosecutors from offering plea deals due to expectations of the defendant’s likelihood of recidivism</w:t>
      </w:r>
      <w:r>
        <w:t xml:space="preserve">.19 </w:t>
      </w:r>
      <w:r w:rsidRPr="006111E6">
        <w:rPr>
          <w:u w:val="single"/>
        </w:rPr>
        <w:t>Ultimately, prosecutors with limited information, time, and resources may often subconsciously rely on race when making such plea-bargaining decisions.20</w:t>
      </w:r>
    </w:p>
    <w:p w14:paraId="1102C5E8" w14:textId="77777777" w:rsidR="00B01DBB" w:rsidRPr="007361BD" w:rsidRDefault="00B01DBB" w:rsidP="00B01DBB"/>
    <w:p w14:paraId="326F2010" w14:textId="77777777" w:rsidR="00B01DBB" w:rsidRPr="00FA7918" w:rsidRDefault="00B01DBB" w:rsidP="00B01DBB">
      <w:pPr>
        <w:rPr>
          <w:rStyle w:val="StyleUnderline"/>
        </w:rPr>
      </w:pPr>
    </w:p>
    <w:p w14:paraId="770A080D" w14:textId="03172247" w:rsidR="00F63E2E" w:rsidRPr="00F63E2E" w:rsidRDefault="00F63E2E" w:rsidP="00F63E2E">
      <w:pPr>
        <w:pStyle w:val="Heading3"/>
      </w:pPr>
      <w:r w:rsidRPr="00F63E2E">
        <w:t>MM Bad – Economically Hurts Families</w:t>
      </w:r>
    </w:p>
    <w:p w14:paraId="5D8FD72C" w14:textId="2FD02F14" w:rsidR="00F63E2E" w:rsidRDefault="00F63E2E" w:rsidP="00F63E2E">
      <w:pPr>
        <w:pStyle w:val="Heading4"/>
      </w:pPr>
      <w:r>
        <w:t>M</w:t>
      </w:r>
      <w:r w:rsidR="00B01DBB">
        <w:t>andatory minimums</w:t>
      </w:r>
      <w:r>
        <w:t xml:space="preserve"> economically devastating on families </w:t>
      </w:r>
    </w:p>
    <w:p w14:paraId="723E9510" w14:textId="77777777" w:rsidR="00F63E2E" w:rsidRPr="000A3F8A" w:rsidRDefault="00F63E2E" w:rsidP="00F63E2E">
      <w:r w:rsidRPr="00336A58">
        <w:rPr>
          <w:rStyle w:val="Style13ptBold"/>
        </w:rPr>
        <w:t>Gertner and Bains 17</w:t>
      </w:r>
      <w:r>
        <w:t xml:space="preserve"> (Nancy, Professor at Harvard Law School/former federal district judge, and Chiraag, former senior counsel to the head of the at the Civil Rights Division of the Department of Justice “Mandatory minimum sentences are cruel and ineffective. Sessions wants them back.” Washington Post, 5/15/17, </w:t>
      </w:r>
      <w:hyperlink r:id="rId19" w:history="1">
        <w:r w:rsidRPr="0076684A">
          <w:rPr>
            <w:rStyle w:val="Hyperlink"/>
          </w:rPr>
          <w:t>https://www.washingtonpost.com/posteverything/wp/2017/05/15/mandatory-minimum-sentences-are-cruel-and-ineffective-sessions-wants-them-back/</w:t>
        </w:r>
      </w:hyperlink>
      <w:r>
        <w:t>, Accessed 7/6/20, GDI-FGilbard)</w:t>
      </w:r>
    </w:p>
    <w:p w14:paraId="65E97E19" w14:textId="77777777" w:rsidR="00F63E2E" w:rsidRPr="00D20EF0" w:rsidRDefault="00F63E2E" w:rsidP="00F63E2E">
      <w:pPr>
        <w:rPr>
          <w:rStyle w:val="StyleUnderline"/>
        </w:rPr>
      </w:pPr>
      <w:r w:rsidRPr="00D20EF0">
        <w:rPr>
          <w:rStyle w:val="StyleUnderline"/>
        </w:rPr>
        <w:t>Mandatory federal drug sentencing is unforgiving.</w:t>
      </w:r>
      <w:r w:rsidRPr="000A3F8A">
        <w:rPr>
          <w:sz w:val="16"/>
        </w:rPr>
        <w:t xml:space="preserve"> A person with one prior drug felony who is charged with possession of 10 grams of LSD, 50 grams of methamphetamine, or 280 grams of crack cocaine with intent to distribute faces 20 years to life. With two priors — no matter how long ago they occurred — the penalty is life without parole.  As one federal judge has written, these are sentences that “no one — not even the prosecutors themselves — thinks are appropriate.”</w:t>
      </w:r>
    </w:p>
    <w:p w14:paraId="49976584" w14:textId="77777777" w:rsidR="00F63E2E" w:rsidRPr="000A3F8A" w:rsidRDefault="00F63E2E" w:rsidP="00F63E2E">
      <w:pPr>
        <w:rPr>
          <w:sz w:val="16"/>
        </w:rPr>
      </w:pPr>
      <w:r w:rsidRPr="00D20EF0">
        <w:rPr>
          <w:rStyle w:val="StyleUnderline"/>
        </w:rPr>
        <w:t xml:space="preserve">They waste human potential. They harm </w:t>
      </w:r>
      <w:r w:rsidRPr="000A3F8A">
        <w:rPr>
          <w:sz w:val="16"/>
        </w:rPr>
        <w:t xml:space="preserve">the </w:t>
      </w:r>
      <w:r w:rsidRPr="00D20EF0">
        <w:rPr>
          <w:rStyle w:val="StyleUnderline"/>
        </w:rPr>
        <w:t>5 million children who have or have had a parent in prison</w:t>
      </w:r>
      <w:r w:rsidRPr="000A3F8A">
        <w:rPr>
          <w:sz w:val="16"/>
        </w:rPr>
        <w:t xml:space="preserve"> — </w:t>
      </w:r>
      <w:r w:rsidRPr="00D20EF0">
        <w:rPr>
          <w:rStyle w:val="StyleUnderline"/>
        </w:rPr>
        <w:t>including one in nine black children.</w:t>
      </w:r>
      <w:r w:rsidRPr="000A3F8A">
        <w:rPr>
          <w:sz w:val="16"/>
        </w:rPr>
        <w:t xml:space="preserve">  And </w:t>
      </w:r>
      <w:r w:rsidRPr="00D20EF0">
        <w:rPr>
          <w:rStyle w:val="StyleUnderline"/>
        </w:rPr>
        <w:t>they wreak economic devastation on poor communities. Studies have found</w:t>
      </w:r>
      <w:r w:rsidRPr="000A3F8A">
        <w:rPr>
          <w:sz w:val="16"/>
        </w:rPr>
        <w:t xml:space="preserve">, for example, </w:t>
      </w:r>
      <w:r w:rsidRPr="00D20EF0">
        <w:rPr>
          <w:rStyle w:val="StyleUnderline"/>
        </w:rPr>
        <w:t xml:space="preserve">that formerly incarcerated employees make 10 to 40 percent less money than similar workers with no history of incarceration and that the probability of a family being in poverty increases by almost 40 percent </w:t>
      </w:r>
      <w:r w:rsidRPr="000A3F8A">
        <w:rPr>
          <w:sz w:val="16"/>
        </w:rPr>
        <w:t>when a father is imprisoned.</w:t>
      </w:r>
    </w:p>
    <w:p w14:paraId="501E4A06" w14:textId="77777777" w:rsidR="00F63E2E" w:rsidRPr="00336A58" w:rsidRDefault="00F63E2E" w:rsidP="00F63E2E"/>
    <w:p w14:paraId="3E1D94C5" w14:textId="77777777" w:rsidR="00F63E2E" w:rsidRPr="00F63E2E" w:rsidRDefault="00F63E2E" w:rsidP="00F63E2E"/>
    <w:p w14:paraId="09299301" w14:textId="77777777" w:rsidR="00B01DBB" w:rsidRDefault="00B01DBB" w:rsidP="00B01DBB">
      <w:pPr>
        <w:pStyle w:val="Heading3"/>
      </w:pPr>
      <w:r>
        <w:t xml:space="preserve">MM Bad - Prison Overcrowding </w:t>
      </w:r>
    </w:p>
    <w:p w14:paraId="1AF945F0" w14:textId="77777777" w:rsidR="00B01DBB" w:rsidRPr="00B01DBB" w:rsidRDefault="00B01DBB" w:rsidP="00B01DBB">
      <w:r>
        <w:t>*** In 1AC</w:t>
      </w:r>
    </w:p>
    <w:p w14:paraId="67FCC0FB" w14:textId="77777777" w:rsidR="00B01DBB" w:rsidRDefault="00B01DBB" w:rsidP="00B01DBB">
      <w:pPr>
        <w:pStyle w:val="Heading4"/>
      </w:pPr>
      <w:r>
        <w:t>Mandatory minimums cause prison overcrowding – abolishing them solves</w:t>
      </w:r>
    </w:p>
    <w:p w14:paraId="6684513F" w14:textId="77777777" w:rsidR="00B01DBB" w:rsidRPr="00C03986" w:rsidRDefault="00B01DBB" w:rsidP="00B01DBB">
      <w:pPr>
        <w:rPr>
          <w:b/>
          <w:bCs/>
          <w:sz w:val="26"/>
        </w:rPr>
      </w:pPr>
      <w:r>
        <w:rPr>
          <w:rStyle w:val="Style13ptBold"/>
        </w:rPr>
        <w:t>Peeler 18</w:t>
      </w:r>
      <w:r w:rsidRPr="0044262E">
        <w:t xml:space="preserve"> (</w:t>
      </w:r>
      <w:r>
        <w:t xml:space="preserve">Travis, J.D. from the University of Houston Law Center and Legal Match Legal Writer, “Problems with Mandatory Minimum Sentencing.” Legal Match, 12/11/18, </w:t>
      </w:r>
      <w:hyperlink r:id="rId20" w:history="1">
        <w:r w:rsidRPr="0076684A">
          <w:rPr>
            <w:rStyle w:val="Hyperlink"/>
          </w:rPr>
          <w:t>https://www.legalmatch.com/law-library/article/problems-with-mandatory-minimum-sentencing.html</w:t>
        </w:r>
      </w:hyperlink>
      <w:r>
        <w:t>, Accessed 7/4/20, GDI-FGilbard)</w:t>
      </w:r>
    </w:p>
    <w:p w14:paraId="7D2DC596" w14:textId="77777777" w:rsidR="00B01DBB" w:rsidRPr="0044262E" w:rsidRDefault="00B01DBB" w:rsidP="00B01DBB">
      <w:pPr>
        <w:rPr>
          <w:sz w:val="16"/>
        </w:rPr>
      </w:pPr>
      <w:r w:rsidRPr="0044262E">
        <w:rPr>
          <w:sz w:val="16"/>
        </w:rPr>
        <w:t xml:space="preserve">Many people feel </w:t>
      </w:r>
      <w:r w:rsidRPr="0044262E">
        <w:rPr>
          <w:rStyle w:val="StyleUnderline"/>
        </w:rPr>
        <w:t>this policy leads to prison overcrowding of non-violent offenders.. Many offenders who may have otherwise received short sentences, or not been given a sentence at all, are imprisoned for many years due to mandatory sentencing.</w:t>
      </w:r>
      <w:r w:rsidRPr="0044262E">
        <w:rPr>
          <w:sz w:val="16"/>
        </w:rPr>
        <w:t xml:space="preserve"> As </w:t>
      </w:r>
      <w:r w:rsidRPr="0044262E">
        <w:rPr>
          <w:rStyle w:val="StyleUnderline"/>
        </w:rPr>
        <w:t>prison populations have grown exponentially</w:t>
      </w:r>
      <w:r w:rsidRPr="0044262E">
        <w:rPr>
          <w:sz w:val="16"/>
        </w:rPr>
        <w:t xml:space="preserve">, many judges and lawyers have argued that </w:t>
      </w:r>
      <w:r w:rsidRPr="0044262E">
        <w:rPr>
          <w:rStyle w:val="StyleUnderline"/>
        </w:rPr>
        <w:t>mandatory minimums should be done away with to combat this issue.</w:t>
      </w:r>
    </w:p>
    <w:p w14:paraId="6001F451" w14:textId="77777777" w:rsidR="00B01DBB" w:rsidRDefault="00B01DBB" w:rsidP="00B01DBB"/>
    <w:p w14:paraId="3B2373A0" w14:textId="77777777" w:rsidR="00B01DBB" w:rsidRDefault="00B01DBB" w:rsidP="00B01DBB">
      <w:pPr>
        <w:pStyle w:val="Heading3"/>
      </w:pPr>
    </w:p>
    <w:p w14:paraId="1A8830D2" w14:textId="2780DB05" w:rsidR="00537608" w:rsidRDefault="00537608" w:rsidP="00537608">
      <w:pPr>
        <w:pStyle w:val="Heading3"/>
      </w:pPr>
      <w:r w:rsidRPr="00537608">
        <w:t xml:space="preserve">Racist Sentencing Bad </w:t>
      </w:r>
    </w:p>
    <w:p w14:paraId="7EBE85AA" w14:textId="77777777" w:rsidR="00537608" w:rsidRDefault="00537608" w:rsidP="00537608">
      <w:pPr>
        <w:pStyle w:val="Heading4"/>
      </w:pPr>
      <w:r>
        <w:t xml:space="preserve">Racialized sentencing practices re-enforce tropes of black criminality and racial bias that impact everyday life </w:t>
      </w:r>
    </w:p>
    <w:p w14:paraId="6E1ACFE7" w14:textId="77777777" w:rsidR="00537608" w:rsidRPr="009D53A7" w:rsidRDefault="00537608" w:rsidP="00537608">
      <w:r w:rsidRPr="009D53A7">
        <w:rPr>
          <w:rStyle w:val="Style13ptBold"/>
        </w:rPr>
        <w:t xml:space="preserve">Exum 20 </w:t>
      </w:r>
      <w:r>
        <w:t>(Jelani Jefferson Exum, Philip J. McElroy Professor of Law at the University of Detroit Mercy School of Law, “Sentencing Disparities and the Dangerous Perpetuation of Racial Bias.” 26 WASH. &amp; LEE J. CIV. RTS. &amp; SOC. JUST. 491 (2020), Hein Online, Accessed 7/12/20, GDI – JMoore)</w:t>
      </w:r>
    </w:p>
    <w:p w14:paraId="15A6C895" w14:textId="77777777" w:rsidR="00537608" w:rsidRDefault="00537608" w:rsidP="00537608">
      <w:pPr>
        <w:rPr>
          <w:rStyle w:val="StyleUnderline"/>
        </w:rPr>
      </w:pPr>
      <w:r w:rsidRPr="009D53A7">
        <w:rPr>
          <w:sz w:val="16"/>
        </w:rPr>
        <w:t xml:space="preserve">It is well known that </w:t>
      </w:r>
      <w:r w:rsidRPr="009D53A7">
        <w:rPr>
          <w:rStyle w:val="StyleUnderline"/>
        </w:rPr>
        <w:t>there are racial sentencing disparities in the United States</w:t>
      </w:r>
      <w:r w:rsidRPr="009D53A7">
        <w:rPr>
          <w:sz w:val="16"/>
        </w:rPr>
        <w:t xml:space="preserve"> criminal justice system. Studies reportedly show that </w:t>
      </w:r>
      <w:r w:rsidRPr="009D53A7">
        <w:rPr>
          <w:rStyle w:val="StyleUnderline"/>
        </w:rPr>
        <w:t>there are persistent differences between the sentences imposed on White versus non-White offenders, with Black male offenders receiving the brunt of sentencing severity.</w:t>
      </w:r>
      <w:r w:rsidRPr="009D53A7">
        <w:rPr>
          <w:sz w:val="16"/>
        </w:rPr>
        <w:t xml:space="preserve"> 2 2 For instance, a comprehensive sentencing study conducted by the Bureau of Justice Statistics found that from 2005 to 2012, "</w:t>
      </w:r>
      <w:r w:rsidRPr="009D53A7">
        <w:rPr>
          <w:rStyle w:val="StyleUnderline"/>
        </w:rPr>
        <w:t>the trends in [federal] sentences for black males were increasingly longer than the sentences for white males."</w:t>
      </w:r>
      <w:r w:rsidRPr="009D53A7">
        <w:rPr>
          <w:sz w:val="16"/>
        </w:rPr>
        <w:t xml:space="preserve"> 2 3 The same problem plagues the state criminal justice systems as well. In its 2014 written testimony to the Inter-American Commission on Human Rights, the American Civil Liberties Union (ACLU) explained that "Black and Latino offenders sentenced in state and federal courts face significantly greater odds of incarceration than similarly situated white offenders and receive longer sentences than their white counterparts in some jurisdictions." 2 4 </w:t>
      </w:r>
      <w:r w:rsidRPr="009D53A7">
        <w:rPr>
          <w:rStyle w:val="StyleUnderline"/>
        </w:rPr>
        <w:t>As a result of these harsh sentencing practices levied at Black and Brown individuals, we suffer the disturbing plight of racially disproportionate incarceration as well.</w:t>
      </w:r>
      <w:r w:rsidRPr="009D53A7">
        <w:rPr>
          <w:sz w:val="16"/>
        </w:rPr>
        <w:t xml:space="preserve"> For instance, in 2011, African-American males were six times more likely to be incarcerated than White males. 25 In a 2016 sentencing study, the Sentencing Project reported that "African Americans are incarcerated in state prisons at a rate that is 5.1 times the imprisonment of Whites." 26 This statistic is reflected in our prison population where, "[t]oday, people of color make up 37% percent of the U.S. population but 67% percent of the prison population." 2 7 More specifically, </w:t>
      </w:r>
      <w:r w:rsidRPr="009D53A7">
        <w:rPr>
          <w:rStyle w:val="StyleUnderline"/>
        </w:rPr>
        <w:t>Blacks make up thirteen percent of the U.S. population, yet comprise thirtyeight percent of the U.S. prison population.</w:t>
      </w:r>
      <w:r w:rsidRPr="009D53A7">
        <w:rPr>
          <w:sz w:val="16"/>
        </w:rPr>
        <w:t xml:space="preserve"> 28 Distressingly, more than half of the prison population is African American in twelve states. 29 This is especially troubling considering that the United States is the world leader in incarceration. 30 As the oft-touted statistic tells us, "the U.S. has 5% of the world's population, but 25% of the world's prisoners." 3 1 Therefore, </w:t>
      </w:r>
      <w:r w:rsidRPr="009D53A7">
        <w:rPr>
          <w:rStyle w:val="StyleUnderline"/>
        </w:rPr>
        <w:t>not only do we over-incarcerate generally, we focus that unnecessarily punitive ammunition on communities of color. While there are many collateral consequences to incarceration that have racial disparities as well</w:t>
      </w:r>
      <w:r w:rsidRPr="009D53A7">
        <w:rPr>
          <w:sz w:val="16"/>
        </w:rPr>
        <w:t xml:space="preserve">, 32 </w:t>
      </w:r>
      <w:r w:rsidRPr="009D53A7">
        <w:rPr>
          <w:rStyle w:val="StyleUnderline"/>
        </w:rPr>
        <w:t>the consequence of perpetuating biased views about black criminality are the most universally damaging because of the danger they cause in everyday life. The sentencing numbers provide a formal source for racial stereotypes-they give official numbers to back up a view that Black Americans are more likely to engage in criminal behavior than Whites. The way those numbers are understood and acted on by the greater society in their interactions with Blacks show that sentencing disparities also play a part in the informal sources of racial stereotypes and bias.</w:t>
      </w:r>
      <w:r w:rsidRPr="009D53A7">
        <w:rPr>
          <w:sz w:val="16"/>
        </w:rPr>
        <w:t xml:space="preserve"> A closer look at the role of bias and the popular views about who commits crimes shows that </w:t>
      </w:r>
      <w:r w:rsidRPr="009D53A7">
        <w:rPr>
          <w:rStyle w:val="StyleUnderline"/>
        </w:rPr>
        <w:t>sentencing disparities contribute to bolstering the stereotypical story of Black criminality that has become a popular trope.</w:t>
      </w:r>
    </w:p>
    <w:p w14:paraId="155F2942" w14:textId="77777777" w:rsidR="00537608" w:rsidRPr="00537608" w:rsidRDefault="00537608" w:rsidP="00537608"/>
    <w:p w14:paraId="2AEF551D" w14:textId="77777777" w:rsidR="008C6143" w:rsidRPr="008C6143" w:rsidRDefault="008C6143" w:rsidP="008C6143"/>
    <w:p w14:paraId="31D68656" w14:textId="0E838C90" w:rsidR="00B01DBB" w:rsidRDefault="00B01DBB" w:rsidP="00B01DBB">
      <w:pPr>
        <w:pStyle w:val="Heading3"/>
      </w:pPr>
      <w:r>
        <w:t>---AT: No Solve Racism</w:t>
      </w:r>
    </w:p>
    <w:p w14:paraId="1E8BCEE3" w14:textId="77777777" w:rsidR="00B01DBB" w:rsidRDefault="00B01DBB" w:rsidP="00B01DBB"/>
    <w:p w14:paraId="748CAD2F" w14:textId="77777777" w:rsidR="00B01DBB" w:rsidRDefault="00B01DBB" w:rsidP="00B01DBB">
      <w:pPr>
        <w:pStyle w:val="Heading4"/>
      </w:pPr>
      <w:r>
        <w:t xml:space="preserve">Confronting Sentencing disparities solves instances of racial bias </w:t>
      </w:r>
    </w:p>
    <w:p w14:paraId="53DCD24B" w14:textId="77777777" w:rsidR="00B01DBB" w:rsidRPr="009D53A7" w:rsidRDefault="00B01DBB" w:rsidP="00B01DBB">
      <w:r w:rsidRPr="009D53A7">
        <w:rPr>
          <w:rStyle w:val="Style13ptBold"/>
        </w:rPr>
        <w:t xml:space="preserve">Exum 20 </w:t>
      </w:r>
      <w:r>
        <w:t>(Jelani Jefferson Exum, Philip J. McElroy Professor of Law at the University of Detroit Mercy School of Law, “Sentencing Disparities and the Dangerous Perpetuation of Racial Bias.” 26 WASH. &amp; LEE J. CIV. RTS. &amp; SOC. JUST. 491 (2020), Hein Online, Accessed 7/12/20, GDI – JMoore)</w:t>
      </w:r>
    </w:p>
    <w:p w14:paraId="597C6894" w14:textId="77777777" w:rsidR="00B01DBB" w:rsidRPr="009D53A7" w:rsidRDefault="00B01DBB" w:rsidP="00B01DBB">
      <w:pPr>
        <w:rPr>
          <w:rStyle w:val="StyleUnderline"/>
        </w:rPr>
      </w:pPr>
      <w:r w:rsidRPr="008C6143">
        <w:rPr>
          <w:rStyle w:val="StyleUnderline"/>
        </w:rPr>
        <w:t>Racial bias in the criminal justice system has been well documented.</w:t>
      </w:r>
      <w:r w:rsidRPr="009D53A7">
        <w:rPr>
          <w:sz w:val="16"/>
        </w:rPr>
        <w:t xml:space="preserve">' From police tactics to rates of arrests and prosecution, Black 2 people suffer the disproportionate weight of criminal law enforcement.3 This unfair treatment has been blamed on overt racism, implicit bias, and systemic institutional racism, among other social inequities. However, rather than solely exploring the causes of disparities in the criminal justice system, this Article addresses the role that </w:t>
      </w:r>
      <w:r w:rsidRPr="008C6143">
        <w:rPr>
          <w:rStyle w:val="StyleUnderline"/>
        </w:rPr>
        <w:t>these disparities specifically sentencing disparities</w:t>
      </w:r>
      <w:r w:rsidRPr="009D53A7">
        <w:rPr>
          <w:sz w:val="16"/>
        </w:rPr>
        <w:t xml:space="preserve">-play in </w:t>
      </w:r>
      <w:r w:rsidRPr="008C6143">
        <w:rPr>
          <w:rStyle w:val="StyleUnderline"/>
        </w:rPr>
        <w:t xml:space="preserve">perpetuating the racial bias that increases the daily danger of living as a Black American. </w:t>
      </w:r>
      <w:r w:rsidRPr="009D53A7">
        <w:rPr>
          <w:sz w:val="16"/>
        </w:rPr>
        <w:t xml:space="preserve">While memes of BBQ Becky, Permit Patty, and other instances of White people calling the police to report Black people who are simply living as any other American have inspired internet hilarity, these instances highlight the manner in which </w:t>
      </w:r>
      <w:r w:rsidRPr="009D53A7">
        <w:rPr>
          <w:rStyle w:val="StyleUnderline"/>
        </w:rPr>
        <w:t>our criminal justice system's racial inequities feed into biased beliefs about Black criminality.</w:t>
      </w:r>
      <w:r w:rsidRPr="009D53A7">
        <w:rPr>
          <w:sz w:val="16"/>
        </w:rPr>
        <w:t xml:space="preserve"> 4 </w:t>
      </w:r>
      <w:r w:rsidRPr="009D53A7">
        <w:rPr>
          <w:rStyle w:val="StyleUnderline"/>
        </w:rPr>
        <w:t xml:space="preserve">These biases hinder sentencing reform efforts, frustrate attempts to hold police accountable for excessive violence, and preserve beliefs that the racial disparities in the criminal justice system are warranted. </w:t>
      </w:r>
      <w:r w:rsidRPr="009D53A7">
        <w:rPr>
          <w:sz w:val="16"/>
        </w:rPr>
        <w:t xml:space="preserve">As this Article argues, </w:t>
      </w:r>
      <w:r w:rsidRPr="009D53A7">
        <w:rPr>
          <w:rStyle w:val="StyleUnderline"/>
        </w:rPr>
        <w:t>rather than simply tackling implicit bias as a means to fight sentencing and other criminal justice bias, we must actively correct and eliminate the disparities head-on.</w:t>
      </w:r>
      <w:r w:rsidRPr="009D53A7">
        <w:rPr>
          <w:sz w:val="16"/>
        </w:rPr>
        <w:t xml:space="preserve"> When this is done, </w:t>
      </w:r>
      <w:r w:rsidRPr="009D53A7">
        <w:rPr>
          <w:rStyle w:val="StyleUnderline"/>
        </w:rPr>
        <w:t>perhaps a reduction in bias-and the dangerous consequences of that bias-will follow.</w:t>
      </w:r>
    </w:p>
    <w:p w14:paraId="1DCCAC09" w14:textId="77777777" w:rsidR="00B01DBB" w:rsidRDefault="00B01DBB" w:rsidP="00B01DBB">
      <w:pPr>
        <w:pStyle w:val="Heading4"/>
      </w:pPr>
      <w:r>
        <w:t xml:space="preserve">Racial Sentencing reform reduces disparities and challenges racial bias </w:t>
      </w:r>
    </w:p>
    <w:p w14:paraId="4FF0A358" w14:textId="77777777" w:rsidR="00B01DBB" w:rsidRPr="00537608" w:rsidRDefault="00B01DBB" w:rsidP="00B01DBB">
      <w:r w:rsidRPr="009D53A7">
        <w:rPr>
          <w:rStyle w:val="Style13ptBold"/>
        </w:rPr>
        <w:t xml:space="preserve">Exum 20 </w:t>
      </w:r>
      <w:r>
        <w:t>(Jelani Jefferson Exum, Philip J. McElroy Professor of Law at the University of Detroit Mercy School of Law, “Sentencing Disparities and the Dangerous Perpetuation of Racial Bias.” 26 WASH. &amp; LEE J. CIV. RTS. &amp; SOC. JUST. 491 (2020), Hein Online, Accessed 7/12/20, GDI – JMoore)</w:t>
      </w:r>
    </w:p>
    <w:p w14:paraId="5DB74B25" w14:textId="77777777" w:rsidR="00B01DBB" w:rsidRPr="00256697" w:rsidRDefault="00B01DBB" w:rsidP="00B01DBB">
      <w:pPr>
        <w:rPr>
          <w:sz w:val="16"/>
        </w:rPr>
      </w:pPr>
      <w:r w:rsidRPr="00256697">
        <w:rPr>
          <w:sz w:val="16"/>
        </w:rPr>
        <w:t xml:space="preserve">For all of the reasons already explained in this Article, the criminal justice system is a "culture maker." </w:t>
      </w:r>
      <w:r w:rsidRPr="00256697">
        <w:rPr>
          <w:rStyle w:val="StyleUnderline"/>
        </w:rPr>
        <w:t>Sentencing is a tool used in the criminal justice system and, consequently, racial disparities in sentencing outcomes become a part of the story we tell about black culture.</w:t>
      </w:r>
      <w:r w:rsidRPr="00256697">
        <w:rPr>
          <w:sz w:val="16"/>
        </w:rPr>
        <w:t xml:space="preserve"> The Perception Institute suggests that while we wait for that culture to change, we should "in the meantime" encourage people to address their own biases.1 33 What </w:t>
      </w:r>
      <w:r w:rsidRPr="00256697">
        <w:rPr>
          <w:rStyle w:val="StyleUnderline"/>
        </w:rPr>
        <w:t xml:space="preserve">this Article promotes </w:t>
      </w:r>
      <w:r w:rsidRPr="00256697">
        <w:rPr>
          <w:sz w:val="16"/>
        </w:rPr>
        <w:t xml:space="preserve">instead, is </w:t>
      </w:r>
      <w:r w:rsidRPr="00256697">
        <w:rPr>
          <w:rStyle w:val="StyleUnderline"/>
        </w:rPr>
        <w:t>that "in the meantime" we actively work to change culture, and that one way to do that is to institute measures to drastically reduce sentencing disparities.</w:t>
      </w:r>
      <w:r w:rsidRPr="00256697">
        <w:rPr>
          <w:sz w:val="16"/>
        </w:rPr>
        <w:t xml:space="preserve"> Another obvious question is </w:t>
      </w:r>
      <w:r w:rsidRPr="00256697">
        <w:rPr>
          <w:rStyle w:val="StyleUnderline"/>
        </w:rPr>
        <w:t>what entity will be used to institute such measures.</w:t>
      </w:r>
      <w:r w:rsidRPr="00256697">
        <w:rPr>
          <w:sz w:val="16"/>
        </w:rPr>
        <w:t xml:space="preserve"> This question has several possible answers as well. </w:t>
      </w:r>
      <w:r w:rsidRPr="00256697">
        <w:rPr>
          <w:rStyle w:val="StyleUnderline"/>
        </w:rPr>
        <w:t>Legislators and sentencing commissions can play a role by instituting sentencing laws and guidelines that mandate taking racial disparity into account when sentencing offenders.</w:t>
      </w:r>
      <w:r w:rsidRPr="00256697">
        <w:rPr>
          <w:sz w:val="16"/>
        </w:rPr>
        <w:t xml:space="preserve"> Prosecutors and courts can employ internal policing and accountability measures that track racial disparities in decision making and mandates that reducing those disparities become a priority in making decisions. For instance, chief judges can collect and disseminate racial sentencing disparity numbers for their courts and can set a policy that judges consider the reduction of disparities in selecting punishments. Appellate courts may also have a place in reducing sentencing disparities by making room in their interpretation of applicable sentencing laws and constitutional provisions for such racial disparities to be legally considered.</w:t>
      </w:r>
    </w:p>
    <w:p w14:paraId="5BCAC506" w14:textId="77777777" w:rsidR="00B01DBB" w:rsidRPr="00256697" w:rsidRDefault="00B01DBB" w:rsidP="00B01DBB">
      <w:pPr>
        <w:rPr>
          <w:rStyle w:val="StyleUnderline"/>
        </w:rPr>
      </w:pPr>
      <w:r w:rsidRPr="00256697">
        <w:rPr>
          <w:sz w:val="16"/>
        </w:rPr>
        <w:t xml:space="preserve">Whatever approach is ultimately taken, the important point to take away from this discussion is that </w:t>
      </w:r>
      <w:r w:rsidRPr="00256697">
        <w:rPr>
          <w:rStyle w:val="StyleUnderline"/>
        </w:rPr>
        <w:t>we should be talking about and confronting racial disparities in sentencing and racial bias differently than we are. We should characterize racial bias as a consequence and not simply a cause of sentencing disparities.</w:t>
      </w:r>
      <w:r w:rsidRPr="00256697">
        <w:rPr>
          <w:sz w:val="16"/>
        </w:rPr>
        <w:t xml:space="preserve"> When viewed in this light, </w:t>
      </w:r>
      <w:r w:rsidRPr="00256697">
        <w:rPr>
          <w:rStyle w:val="StyleUnderline"/>
        </w:rPr>
        <w:t>if we actually care about Black lives, it becomes crucial to address the disparities in order to begin the task of changing a culture that perpetually suspects the innocence of those lives.</w:t>
      </w:r>
    </w:p>
    <w:p w14:paraId="14C4CDBC" w14:textId="77777777" w:rsidR="00B01DBB" w:rsidRPr="00537608" w:rsidRDefault="00B01DBB" w:rsidP="00B01DBB">
      <w:pPr>
        <w:pStyle w:val="Heading3"/>
      </w:pPr>
    </w:p>
    <w:p w14:paraId="78E105A4" w14:textId="77777777" w:rsidR="00B01DBB" w:rsidRDefault="00B01DBB" w:rsidP="00B01DBB">
      <w:pPr>
        <w:pStyle w:val="Heading3"/>
      </w:pPr>
      <w:r>
        <w:t xml:space="preserve">Mass Incarceration Bad – Slavery </w:t>
      </w:r>
    </w:p>
    <w:p w14:paraId="6BA26381" w14:textId="77777777" w:rsidR="00B01DBB" w:rsidRPr="00B01DBB" w:rsidRDefault="00B01DBB" w:rsidP="00B01DBB">
      <w:r>
        <w:t>*** In 1AC</w:t>
      </w:r>
    </w:p>
    <w:p w14:paraId="4FD040AD" w14:textId="77777777" w:rsidR="00B01DBB" w:rsidRDefault="00B01DBB" w:rsidP="00B01DBB">
      <w:pPr>
        <w:pStyle w:val="Heading4"/>
      </w:pPr>
      <w:r>
        <w:t>Mass incarceration emerges along the color line and exists as an extension of prison labor/slavery</w:t>
      </w:r>
    </w:p>
    <w:p w14:paraId="034E0D96" w14:textId="77777777" w:rsidR="00B01DBB" w:rsidRPr="00C51E87" w:rsidRDefault="00B01DBB" w:rsidP="00B01DBB">
      <w:r w:rsidRPr="00C51E87">
        <w:rPr>
          <w:rStyle w:val="Style13ptBold"/>
        </w:rPr>
        <w:t>Goodwin 19</w:t>
      </w:r>
      <w:r>
        <w:t xml:space="preserve"> (Michele, Chancellor's Professor of Law and Founding Director of the Center for Biotechnology and Global Health Policy at the University of California, Irvine. “ARTICLE: THE THIRTEENTH AMENDMENT: MODERN SLAVERY, CAPITALISM, AND MASS INCARCERATION.” 104 Cornell L. Rev. 899, May, 2019, Nexis, Accessed – 07/07/20, GDI – JSuek)</w:t>
      </w:r>
    </w:p>
    <w:p w14:paraId="646BD3B6" w14:textId="77777777" w:rsidR="00B01DBB" w:rsidRPr="00FA7918" w:rsidRDefault="00B01DBB" w:rsidP="00B01DBB">
      <w:pPr>
        <w:rPr>
          <w:sz w:val="16"/>
        </w:rPr>
      </w:pPr>
      <w:r w:rsidRPr="00FA7918">
        <w:rPr>
          <w:rStyle w:val="StyleUnderline"/>
        </w:rPr>
        <w:t>Incarceration successfully masks slavery and it does so cunningly through the unrelenting vestiges of racial bigotry, finely tuned fear, and stereotypes.</w:t>
      </w:r>
      <w:r w:rsidRPr="00FA7918">
        <w:rPr>
          <w:sz w:val="16"/>
        </w:rPr>
        <w:t xml:space="preserve"> Viewed in this light, </w:t>
      </w:r>
      <w:r w:rsidRPr="00FA7918">
        <w:rPr>
          <w:rStyle w:val="StyleUnderline"/>
        </w:rPr>
        <w:t>prison is not about disproportionate and racialized policing and the exploitation of labor, but rather community safety.</w:t>
      </w:r>
      <w:r w:rsidRPr="00FA7918">
        <w:rPr>
          <w:sz w:val="16"/>
        </w:rPr>
        <w:t xml:space="preserve"> </w:t>
      </w:r>
      <w:r w:rsidRPr="00FA7918">
        <w:rPr>
          <w:rStyle w:val="StyleUnderline"/>
        </w:rPr>
        <w:t>Despite rates of criminality mapping similarly between Blacks, Whites, and Latinos, most white Americans presume that Blacks are</w:t>
      </w:r>
      <w:r w:rsidRPr="00FA7918">
        <w:rPr>
          <w:sz w:val="16"/>
        </w:rPr>
        <w:t xml:space="preserve">  [*958] </w:t>
      </w:r>
      <w:r w:rsidRPr="00FA7918">
        <w:rPr>
          <w:rStyle w:val="StyleUnderline"/>
        </w:rPr>
        <w:t xml:space="preserve">more dangerous, prone to criminality, and likely to commit more crimes. Drug use statistics offer an important point of relevance given the overwhelming number of individuals incarcerated associated with drug use or distribution. </w:t>
      </w:r>
      <w:r w:rsidRPr="00FA7918">
        <w:rPr>
          <w:sz w:val="16"/>
        </w:rPr>
        <w:t xml:space="preserve">329 </w:t>
      </w:r>
    </w:p>
    <w:p w14:paraId="17A5CB02" w14:textId="77777777" w:rsidR="00B01DBB" w:rsidRPr="00FA7918" w:rsidRDefault="00B01DBB" w:rsidP="00B01DBB">
      <w:pPr>
        <w:rPr>
          <w:sz w:val="16"/>
        </w:rPr>
      </w:pPr>
      <w:r w:rsidRPr="00FA7918">
        <w:rPr>
          <w:rStyle w:val="StyleUnderline"/>
        </w:rPr>
        <w:t>Data</w:t>
      </w:r>
      <w:r w:rsidRPr="00FA7918">
        <w:rPr>
          <w:sz w:val="16"/>
        </w:rPr>
        <w:t xml:space="preserve"> from 2015 </w:t>
      </w:r>
      <w:r w:rsidRPr="00FA7918">
        <w:rPr>
          <w:rStyle w:val="StyleUnderline"/>
        </w:rPr>
        <w:t>shows</w:t>
      </w:r>
      <w:r w:rsidRPr="00FA7918">
        <w:rPr>
          <w:sz w:val="16"/>
        </w:rPr>
        <w:t xml:space="preserve"> that "about 17 million whites and 4 million African Americans reported having used an illicit drug within the last month." 330 However, imprisonment rates for Blacks and whites vary dramatically. According to the NAACP, "</w:t>
      </w:r>
      <w:r w:rsidRPr="00FA7918">
        <w:rPr>
          <w:rStyle w:val="StyleUnderline"/>
        </w:rPr>
        <w:t xml:space="preserve">African Americans and whites use drugs at similar rates, but the imprisonment rate of African Americans for drug charges is almost 6 times that of whites. </w:t>
      </w:r>
      <w:r w:rsidRPr="00FA7918">
        <w:rPr>
          <w:sz w:val="16"/>
        </w:rPr>
        <w:t xml:space="preserve">331 </w:t>
      </w:r>
    </w:p>
    <w:p w14:paraId="4E69C6B2" w14:textId="77777777" w:rsidR="00B01DBB" w:rsidRPr="00FA7918" w:rsidRDefault="00B01DBB" w:rsidP="00B01DBB">
      <w:pPr>
        <w:rPr>
          <w:sz w:val="16"/>
        </w:rPr>
      </w:pPr>
      <w:r w:rsidRPr="00FA7918">
        <w:rPr>
          <w:sz w:val="16"/>
        </w:rPr>
        <w:t xml:space="preserve">Arguably, police brutality detracts attention from other points of vital inquiry in the criminal justice system, including prison slavery. </w:t>
      </w:r>
      <w:r w:rsidRPr="00FA7918">
        <w:rPr>
          <w:rStyle w:val="StyleUnderline"/>
        </w:rPr>
        <w:t>The modern masks of slavery: mass incarceration</w:t>
      </w:r>
      <w:r w:rsidRPr="00FA7918">
        <w:rPr>
          <w:sz w:val="16"/>
        </w:rPr>
        <w:t xml:space="preserve">, pay to play probation, modern chain gangs, and the exploitation of cheap labor </w:t>
      </w:r>
      <w:r w:rsidRPr="00FA7918">
        <w:rPr>
          <w:rStyle w:val="StyleUnderline"/>
        </w:rPr>
        <w:t>emerge along the color line</w:t>
      </w:r>
      <w:r w:rsidRPr="00FA7918">
        <w:rPr>
          <w:sz w:val="16"/>
        </w:rPr>
        <w:t xml:space="preserve"> just as Antebellum slavery was anchored in the same. </w:t>
      </w:r>
      <w:r w:rsidRPr="00FA7918">
        <w:rPr>
          <w:rStyle w:val="StyleUnderline"/>
        </w:rPr>
        <w:t>In 2014, "African Americans constituted</w:t>
      </w:r>
      <w:r w:rsidRPr="00FA7918">
        <w:rPr>
          <w:sz w:val="16"/>
        </w:rPr>
        <w:t xml:space="preserve"> 2.3 million, or </w:t>
      </w:r>
      <w:r w:rsidRPr="00FA7918">
        <w:rPr>
          <w:rStyle w:val="StyleUnderline"/>
        </w:rPr>
        <w:t>34%, of the total</w:t>
      </w:r>
      <w:r w:rsidRPr="00FA7918">
        <w:rPr>
          <w:sz w:val="16"/>
        </w:rPr>
        <w:t xml:space="preserve"> 6.8 million </w:t>
      </w:r>
      <w:r w:rsidRPr="00FA7918">
        <w:rPr>
          <w:rStyle w:val="StyleUnderline"/>
        </w:rPr>
        <w:t>correctional population."</w:t>
      </w:r>
      <w:r w:rsidRPr="00FA7918">
        <w:rPr>
          <w:sz w:val="16"/>
        </w:rPr>
        <w:t xml:space="preserve"> 332 According to one of the nation's chief civil rights organizations, the NAACP, "</w:t>
      </w:r>
      <w:r w:rsidRPr="00FA7918">
        <w:rPr>
          <w:rStyle w:val="StyleUnderline"/>
        </w:rPr>
        <w:t xml:space="preserve">African Americans are incarcerated at more than 5 times the rate of whites." </w:t>
      </w:r>
      <w:r w:rsidRPr="00FA7918">
        <w:rPr>
          <w:sz w:val="16"/>
        </w:rPr>
        <w:t xml:space="preserve">333 </w:t>
      </w:r>
      <w:r w:rsidRPr="00FA7918">
        <w:rPr>
          <w:rStyle w:val="StyleUnderline"/>
        </w:rPr>
        <w:t xml:space="preserve">For African American women, their rate of incarceration is at least twice that of their white counterparts. </w:t>
      </w:r>
      <w:r w:rsidRPr="00FA7918">
        <w:rPr>
          <w:sz w:val="16"/>
        </w:rPr>
        <w:t>334 Three key points of examination further explicate the racial color line of modern incarceration:</w:t>
      </w:r>
    </w:p>
    <w:p w14:paraId="4AF872A1" w14:textId="77777777" w:rsidR="00B01DBB" w:rsidRPr="00FA7918" w:rsidRDefault="00B01DBB" w:rsidP="00B01DBB">
      <w:pPr>
        <w:rPr>
          <w:sz w:val="16"/>
        </w:rPr>
      </w:pPr>
      <w:r w:rsidRPr="00FA7918">
        <w:rPr>
          <w:sz w:val="16"/>
        </w:rPr>
        <w:t xml:space="preserve">* Nationwide, African American children represent 32% of children who are arrested, 42% of children who are detained, and 52% of children whose cases are judicially waived to criminal court. 335 </w:t>
      </w:r>
    </w:p>
    <w:p w14:paraId="38526DC5" w14:textId="77777777" w:rsidR="00B01DBB" w:rsidRPr="00FA7918" w:rsidRDefault="00B01DBB" w:rsidP="00B01DBB">
      <w:pPr>
        <w:rPr>
          <w:sz w:val="16"/>
        </w:rPr>
      </w:pPr>
      <w:r w:rsidRPr="00FA7918">
        <w:rPr>
          <w:sz w:val="16"/>
        </w:rPr>
        <w:t xml:space="preserve">* Though African Americans and Hispanics make up approximately 32% of the US population, they comprised 56% of all incarcerated people in 2015. 336 </w:t>
      </w:r>
    </w:p>
    <w:p w14:paraId="4D49EBE4" w14:textId="77777777" w:rsidR="00B01DBB" w:rsidRPr="00FA7918" w:rsidRDefault="00B01DBB" w:rsidP="00B01DBB">
      <w:pPr>
        <w:rPr>
          <w:sz w:val="16"/>
        </w:rPr>
      </w:pPr>
      <w:r w:rsidRPr="00FA7918">
        <w:rPr>
          <w:sz w:val="16"/>
        </w:rPr>
        <w:t xml:space="preserve"> [*959] * If African Americans and Hispanics were incarcerated at the same rates as whites, prison and jail populations would decline by almost 40%. 337 </w:t>
      </w:r>
    </w:p>
    <w:p w14:paraId="27EB750D" w14:textId="77777777" w:rsidR="00B01DBB" w:rsidRPr="00FA7918" w:rsidRDefault="00B01DBB" w:rsidP="00B01DBB">
      <w:pPr>
        <w:rPr>
          <w:sz w:val="16"/>
        </w:rPr>
      </w:pPr>
      <w:r w:rsidRPr="00FA7918">
        <w:rPr>
          <w:sz w:val="16"/>
        </w:rPr>
        <w:t xml:space="preserve">Thus, </w:t>
      </w:r>
      <w:r w:rsidRPr="00FA7918">
        <w:rPr>
          <w:rStyle w:val="StyleUnderline"/>
        </w:rPr>
        <w:t>the scale of mass incarceration is quite significant.</w:t>
      </w:r>
      <w:r w:rsidRPr="00FA7918">
        <w:rPr>
          <w:sz w:val="16"/>
        </w:rPr>
        <w:t xml:space="preserve"> Its scope exceeds that of all other developed and peer nations. In 2015, there were 2,173,800 incarcerated persons in the United States. 338 One compelling reference point can be found in data on the founding NATO member nations. Among the founding NATO members, the United States incarcerates at a rate nearly ten times that of Norway and Denmark; nearly eight times that of France, and well over four times that of the United Kingdom. 339  The chart below crystalizes the comparison. Incarceration Rates Among Founding Nato Members (per 100,000 population)</w:t>
      </w:r>
    </w:p>
    <w:p w14:paraId="0EF64ACB" w14:textId="77777777" w:rsidR="00B01DBB" w:rsidRPr="00FA7918" w:rsidRDefault="00B01DBB" w:rsidP="00B01DBB">
      <w:pPr>
        <w:rPr>
          <w:sz w:val="16"/>
        </w:rPr>
      </w:pPr>
      <w:r w:rsidRPr="00FA7918">
        <w:rPr>
          <w:sz w:val="16"/>
        </w:rPr>
        <w:t>According to the Prison Policy Initiative, "these data reveal that even the U.S. states that incarcerate the smallest portion of their own citizens are out of step with the larger community of nations." 340 Advocacy organizations have long urged the U.S. "to reevaluate their own hefty reliance on incarceration, we recommend that they look to the broader global context for evidence that incarceration need not be the default response to larger social problems." 341 Sadly, however, even such reasonable advice misses the point as to why the system of mass incarceration remains ubiquitous and persistent, and the answer is  [*960] located in color line articulated by Frederick Douglass and W.E.B. DuBois more than a century ago.</w:t>
      </w:r>
    </w:p>
    <w:p w14:paraId="19A003C6" w14:textId="77777777" w:rsidR="00B01DBB" w:rsidRDefault="00B01DBB" w:rsidP="00B01DBB">
      <w:pPr>
        <w:rPr>
          <w:rStyle w:val="StyleUnderline"/>
        </w:rPr>
      </w:pPr>
      <w:r w:rsidRPr="00FA7918">
        <w:rPr>
          <w:sz w:val="16"/>
        </w:rPr>
        <w:t xml:space="preserve">By comparison to its European counterparts, </w:t>
      </w:r>
      <w:r w:rsidRPr="00FA7918">
        <w:rPr>
          <w:rStyle w:val="StyleUnderline"/>
        </w:rPr>
        <w:t xml:space="preserve">incarceration in the United States is not only racialized; it is dramatically more expansive </w:t>
      </w:r>
      <w:r w:rsidRPr="00FA7918">
        <w:rPr>
          <w:sz w:val="16"/>
        </w:rPr>
        <w:t>than that of peer nations, such as the United Kingdom, Switzerland, France, Italy, German, and others. 342 In fact, "</w:t>
      </w:r>
      <w:r w:rsidRPr="00FA7918">
        <w:rPr>
          <w:rStyle w:val="StyleUnderline"/>
        </w:rPr>
        <w:t xml:space="preserve">the sheer size of the federal prison system alone </w:t>
      </w:r>
      <w:r w:rsidRPr="00FA7918">
        <w:rPr>
          <w:sz w:val="16"/>
        </w:rPr>
        <w:t xml:space="preserve">- larger than the total prison population of every nation on the planet except for seven (China, Russian Federation, Brazil, India, Thailand, Mexico, and Iran)" 343 </w:t>
      </w:r>
      <w:r w:rsidRPr="00FA7918">
        <w:rPr>
          <w:rStyle w:val="StyleUnderline"/>
        </w:rPr>
        <w:t>exposes the extent to which incarceration has become normalized and by extension, its dirty secret of prison labor exploitation and slavery.</w:t>
      </w:r>
    </w:p>
    <w:p w14:paraId="2ABD74FC" w14:textId="77777777" w:rsidR="00B01DBB" w:rsidRDefault="00B01DBB" w:rsidP="00B01DBB">
      <w:pPr>
        <w:pStyle w:val="Heading4"/>
      </w:pPr>
      <w:r>
        <w:t>Mass incarceration and private prisons represent the continuation of slavery in the name of profit</w:t>
      </w:r>
    </w:p>
    <w:p w14:paraId="413DA7E9" w14:textId="77777777" w:rsidR="00B01DBB" w:rsidRDefault="00B01DBB" w:rsidP="00B01DBB">
      <w:r w:rsidRPr="00C51E87">
        <w:rPr>
          <w:rStyle w:val="Style13ptBold"/>
        </w:rPr>
        <w:t>Goodwin 19</w:t>
      </w:r>
      <w:r>
        <w:t xml:space="preserve"> (Michele, Chancellor's Professor of Law and Founding Director of the Center for Biotechnology and Global Health Policy at the University of California, Irvine. “ARTICLE: THE THIRTEENTH AMENDMENT: MODERN SLAVERY, CAPITALISM, AND MASS INCARCERATION.” 104 Cornell L. Rev. 899, May, 2019, Nexis, Accessed – 07/07/20, GDI – JSuek) </w:t>
      </w:r>
    </w:p>
    <w:p w14:paraId="755F709B" w14:textId="77777777" w:rsidR="00B01DBB" w:rsidRPr="00571F0E" w:rsidRDefault="00B01DBB" w:rsidP="00B01DBB">
      <w:pPr>
        <w:rPr>
          <w:sz w:val="16"/>
        </w:rPr>
      </w:pPr>
      <w:r w:rsidRPr="005C69B1">
        <w:rPr>
          <w:sz w:val="16"/>
        </w:rPr>
        <w:t xml:space="preserve">In other instances, </w:t>
      </w:r>
      <w:r w:rsidRPr="0081754E">
        <w:rPr>
          <w:rStyle w:val="StyleUnderline"/>
        </w:rPr>
        <w:t>inmates labor for private, multi-million and billion-dollar industries, earning very little or what might be described as "slave-like" wages.</w:t>
      </w:r>
      <w:r w:rsidRPr="005C69B1">
        <w:rPr>
          <w:sz w:val="16"/>
        </w:rPr>
        <w:t xml:space="preserve"> The most famous case of this was in the 1990s, when inmates sewed the merchandise sold by Victoria's Secret, J.C. Penney, and other retailers. 29 Sometimes inmates work for the state, and in other instances, </w:t>
      </w:r>
      <w:r w:rsidRPr="005C69B1">
        <w:rPr>
          <w:rStyle w:val="StyleUnderline"/>
        </w:rPr>
        <w:t>private businesses essentially lease their labor.</w:t>
      </w:r>
      <w:r w:rsidRPr="005C69B1">
        <w:rPr>
          <w:sz w:val="16"/>
        </w:rPr>
        <w:t xml:space="preserve"> 30 The employers,  [*906] whether private industry, the state, or private prisons, would be correct in pointing out that </w:t>
      </w:r>
      <w:r w:rsidRPr="005C69B1">
        <w:rPr>
          <w:rStyle w:val="StyleUnderline"/>
        </w:rPr>
        <w:t>in the traditional sense, these women and men are not slaves;</w:t>
      </w:r>
      <w:r w:rsidRPr="005C69B1">
        <w:rPr>
          <w:sz w:val="16"/>
        </w:rPr>
        <w:t xml:space="preserve"> in fact, California refers to them as "volunteers." 31 </w:t>
      </w:r>
      <w:r w:rsidRPr="005C69B1">
        <w:rPr>
          <w:rStyle w:val="StyleUnderline"/>
        </w:rPr>
        <w:t>After all, American slavery was a specific, racialized institution abolished with the ratification of the Thirteenth Amendment in 1865.</w:t>
      </w:r>
      <w:r w:rsidRPr="005C69B1">
        <w:rPr>
          <w:sz w:val="16"/>
        </w:rPr>
        <w:t xml:space="preserve"> 32 </w:t>
      </w:r>
    </w:p>
    <w:p w14:paraId="696FD7C7" w14:textId="77777777" w:rsidR="00B01DBB" w:rsidRPr="00571F0E" w:rsidRDefault="00B01DBB" w:rsidP="00B01DBB">
      <w:pPr>
        <w:rPr>
          <w:u w:val="single"/>
        </w:rPr>
      </w:pPr>
      <w:r w:rsidRPr="00571F0E">
        <w:rPr>
          <w:sz w:val="16"/>
        </w:rPr>
        <w:t xml:space="preserve">For some rehabilitation programs and prison systems, employment is a key part of allowing inmates to develop skills, prepare for the workforce, and shape a positive life within and one day beyond prison walls. As social "reentry" and "ban the box" programs emerge, even more industries are open to assisting the formerly incarcerated upon their release. 33 However, whether these programs represent progress by producing outcomes that benefit rather than exploit inmates or serve as a "chokehold," fitting within the narrow exception of </w:t>
      </w:r>
      <w:r w:rsidRPr="005C69B1">
        <w:rPr>
          <w:rStyle w:val="StyleUnderline"/>
        </w:rPr>
        <w:t>the Thirteenth Amendment, which permits forced, uncompensated servitude or slavery of those convicted of crimes</w:t>
      </w:r>
      <w:r w:rsidRPr="00571F0E">
        <w:rPr>
          <w:sz w:val="16"/>
        </w:rPr>
        <w:t xml:space="preserve"> is a question that  [*907] deserves debate and scrutiny. 34 </w:t>
      </w:r>
      <w:r w:rsidRPr="005C69B1">
        <w:rPr>
          <w:rStyle w:val="StyleUnderline"/>
        </w:rPr>
        <w:t xml:space="preserve">Arguments that a low wage is better than no wage, and thus not slavery at all, fall short and fail to address the substantive quality of slavery embedded in the prison economy and how pernicious forms of servitude are ritualistically reimagined, reified, and re-instantiated in the American criminal justice system. </w:t>
      </w:r>
      <w:r w:rsidRPr="00571F0E">
        <w:rPr>
          <w:sz w:val="16"/>
        </w:rPr>
        <w:t xml:space="preserve">35 Nor do such arguments shed light on the economic motivations of contemporary slavery. From an unpaid laborer's perspective, the conditions and terms that instantiate her condition may seem unfair, inhumane, and downright abusive. However, </w:t>
      </w:r>
      <w:r w:rsidRPr="00571F0E">
        <w:rPr>
          <w:rStyle w:val="StyleUnderline"/>
        </w:rPr>
        <w:t>situated from the view of the state as "holder" of the labor, slavery of this sort is quite simply profitable and legal.</w:t>
      </w:r>
    </w:p>
    <w:p w14:paraId="02B5D5AC" w14:textId="77777777" w:rsidR="00B01DBB" w:rsidRPr="00571F0E" w:rsidRDefault="00B01DBB" w:rsidP="00B01DBB">
      <w:pPr>
        <w:rPr>
          <w:sz w:val="16"/>
        </w:rPr>
      </w:pPr>
      <w:r w:rsidRPr="00571F0E">
        <w:rPr>
          <w:sz w:val="16"/>
        </w:rPr>
        <w:t xml:space="preserve">This Article argues that cries for penal reform, while important, do not speak to the urgent issue of slavery behind bars and the externalities that pervade the broader consequences of prison labor markets. 36 Second, although recent attention to private prisons raises questions about whether states should contract with firms that seek to maximize profits in relation to incarceration, this work argues that </w:t>
      </w:r>
      <w:r w:rsidRPr="00571F0E">
        <w:rPr>
          <w:rStyle w:val="StyleUnderline"/>
        </w:rPr>
        <w:t>slavery's fundamental importance to U.S. capitalism and the American economy extended beyond bankrolling private business interests</w:t>
      </w:r>
      <w:r w:rsidRPr="00571F0E">
        <w:rPr>
          <w:sz w:val="16"/>
        </w:rPr>
        <w:t xml:space="preserve"> in the 18th and 19th centuries.</w:t>
      </w:r>
    </w:p>
    <w:p w14:paraId="14D2DBF0" w14:textId="77777777" w:rsidR="00B01DBB" w:rsidRPr="00571F0E" w:rsidRDefault="00B01DBB" w:rsidP="00B01DBB">
      <w:pPr>
        <w:rPr>
          <w:sz w:val="16"/>
        </w:rPr>
      </w:pPr>
      <w:r w:rsidRPr="00571F0E">
        <w:rPr>
          <w:sz w:val="16"/>
        </w:rPr>
        <w:t xml:space="preserve">For these reasons, now is an important time to consider these matters in order to develop a more robust jurisprudence in exile. 37 Even though political interest and efforts to address  [*908] </w:t>
      </w:r>
      <w:r w:rsidRPr="00571F0E">
        <w:rPr>
          <w:rStyle w:val="StyleUnderline"/>
        </w:rPr>
        <w:t>the lingering consequences of legalized slavery may not be at the forefront of congressional or state legislative debate</w:t>
      </w:r>
      <w:r w:rsidRPr="00571F0E">
        <w:rPr>
          <w:sz w:val="16"/>
        </w:rPr>
        <w:t xml:space="preserve"> (if present at all), </w:t>
      </w:r>
      <w:r w:rsidRPr="00571F0E">
        <w:rPr>
          <w:rStyle w:val="StyleUnderline"/>
        </w:rPr>
        <w:t>it is nevertheless important to grapple with this important issue.</w:t>
      </w:r>
      <w:r w:rsidRPr="00571F0E">
        <w:rPr>
          <w:sz w:val="16"/>
        </w:rPr>
        <w:t xml:space="preserve"> To answer Stephen Sachs' question, "if law is a matter of social practice, as most seem to agree, can there be social practices that hardly anybody in society knows about?" 38 : yes, the prison slave economy.</w:t>
      </w:r>
    </w:p>
    <w:p w14:paraId="784C3F5B" w14:textId="77777777" w:rsidR="00B01DBB" w:rsidRPr="00571F0E" w:rsidRDefault="00B01DBB" w:rsidP="00B01DBB">
      <w:pPr>
        <w:rPr>
          <w:sz w:val="16"/>
        </w:rPr>
      </w:pPr>
      <w:r w:rsidRPr="00571F0E">
        <w:rPr>
          <w:sz w:val="16"/>
        </w:rPr>
        <w:t xml:space="preserve">This Article makes two conceptual contributions. First, it tells a story about the Thirteenth Amendment forbidding one form of slavery while legitimating and preserving others. Of course, the text does not operate absent important actors: legislatures and courts. Yet, as explained by Reva Siegel, despite "repeated condemnation of slavery," such united opposition to the practice "may instead function to exonerate practices contested in the present, none of which looks so unremittingly 'evil' by contrast." 39 In this case, uncompensated prison labor, including that of the dangerous work of female firefighters, inures economic benefits to the state and the companies capable of extracting it. 40 This Article argues that </w:t>
      </w:r>
      <w:r w:rsidRPr="00571F0E">
        <w:rPr>
          <w:rStyle w:val="StyleUnderline"/>
        </w:rPr>
        <w:t>this preservation of the practice of slavery through its transformation into prison labor means that socially, legislatively, and judicially, we have come only to reject one form of discrimination--antebellum slavery--while distinguishing it from the marginally remunerated and totally unremunerated prison labor</w:t>
      </w:r>
      <w:r w:rsidRPr="00571F0E">
        <w:rPr>
          <w:sz w:val="16"/>
        </w:rPr>
        <w:t xml:space="preserve"> that courts legitimate.</w:t>
      </w:r>
    </w:p>
    <w:p w14:paraId="20278D9B" w14:textId="77777777" w:rsidR="00B01DBB" w:rsidRPr="00571F0E" w:rsidRDefault="00B01DBB" w:rsidP="00B01DBB">
      <w:pPr>
        <w:rPr>
          <w:sz w:val="16"/>
        </w:rPr>
      </w:pPr>
      <w:r w:rsidRPr="00571F0E">
        <w:rPr>
          <w:sz w:val="16"/>
        </w:rPr>
        <w:t>Second, this Article argues that the promises of the Thirteenth Amendment may actually fill in gaps of the Fourteenth Amendment. For example, the Fourteenth Amendment has been interpreted only to prohibit purposeful/intentional consequences  [*909] or the purposeful/intentional production of disparate burdens. 41 Yet, the Thirteenth Amendment is different textually and historically.</w:t>
      </w:r>
    </w:p>
    <w:p w14:paraId="28703D6A" w14:textId="77777777" w:rsidR="00B01DBB" w:rsidRPr="00571F0E" w:rsidRDefault="00B01DBB" w:rsidP="00B01DBB">
      <w:pPr>
        <w:rPr>
          <w:sz w:val="16"/>
        </w:rPr>
      </w:pPr>
      <w:r w:rsidRPr="00571F0E">
        <w:rPr>
          <w:sz w:val="16"/>
        </w:rPr>
        <w:t xml:space="preserve">This Article demonstrates that </w:t>
      </w:r>
      <w:r w:rsidRPr="00571F0E">
        <w:rPr>
          <w:rStyle w:val="StyleUnderline"/>
        </w:rPr>
        <w:t>not only is the prison slave system vibrant, it produces profits and wealth for those who exploit prison labor.</w:t>
      </w:r>
      <w:r w:rsidRPr="00571F0E">
        <w:rPr>
          <w:sz w:val="16"/>
        </w:rPr>
        <w:t xml:space="preserve"> 42 Part I establishes the framework of this Article. Part II examines the preservation of slavery through the ratification of the Thirteenth Amendment and the Punishment Clause. Part III examines the scale of </w:t>
      </w:r>
      <w:r w:rsidRPr="00571F0E">
        <w:rPr>
          <w:rStyle w:val="StyleUnderline"/>
        </w:rPr>
        <w:t>modern incarceration</w:t>
      </w:r>
      <w:r w:rsidRPr="00571F0E">
        <w:rPr>
          <w:sz w:val="16"/>
        </w:rPr>
        <w:t xml:space="preserve"> and forced labor. It argues that just like traditional forms of slavery, the modern system </w:t>
      </w:r>
      <w:r w:rsidRPr="00571F0E">
        <w:rPr>
          <w:rStyle w:val="StyleUnderline"/>
        </w:rPr>
        <w:t>functions according to certain fundamental principles, such as the laws of supply and demand, creating perverse incentives in criminal justice.</w:t>
      </w:r>
      <w:r w:rsidRPr="00571F0E">
        <w:rPr>
          <w:sz w:val="16"/>
        </w:rPr>
        <w:t xml:space="preserve"> Part IV turns to the question of reform and offers recommendations to eradicate modern vestiges of slavery.</w:t>
      </w:r>
    </w:p>
    <w:p w14:paraId="74F0D7A2" w14:textId="77777777" w:rsidR="00B01DBB" w:rsidRDefault="00B01DBB" w:rsidP="00B01DBB">
      <w:pPr>
        <w:pStyle w:val="Heading4"/>
      </w:pPr>
      <w:r>
        <w:t>Mass incarceration enforces racialized slavery</w:t>
      </w:r>
    </w:p>
    <w:p w14:paraId="568D50AB" w14:textId="77777777" w:rsidR="00B01DBB" w:rsidRPr="00C51E87" w:rsidRDefault="00B01DBB" w:rsidP="00B01DBB">
      <w:r w:rsidRPr="00C51E87">
        <w:rPr>
          <w:rStyle w:val="Style13ptBold"/>
        </w:rPr>
        <w:t>Goodwin 19</w:t>
      </w:r>
      <w:r>
        <w:t xml:space="preserve"> (Michele, Chancellor's Professor of Law and Founding Director of the Center for Biotechnology and Global Health Policy at the University of California, Irvine. “ARTICLE: THE THIRTEENTH AMENDMENT: MODERN SLAVERY, CAPITALISM, AND MASS INCARCERATION.” 104 Cornell L. Rev. 899, May, 2019, Nexis, Accessed – 07/07/20, GDI – JSuek)</w:t>
      </w:r>
    </w:p>
    <w:p w14:paraId="065CA2D7" w14:textId="77777777" w:rsidR="00B01DBB" w:rsidRPr="00571F0E" w:rsidRDefault="00B01DBB" w:rsidP="00B01DBB">
      <w:pPr>
        <w:rPr>
          <w:sz w:val="16"/>
        </w:rPr>
      </w:pPr>
      <w:r w:rsidRPr="00571F0E">
        <w:rPr>
          <w:rStyle w:val="StyleUnderline"/>
        </w:rPr>
        <w:t>The Thirteenth Amendment permits slavery of incarcerated persons and in turn,</w:t>
      </w:r>
      <w:r w:rsidRPr="00571F0E">
        <w:rPr>
          <w:sz w:val="16"/>
        </w:rPr>
        <w:t xml:space="preserve"> state and </w:t>
      </w:r>
      <w:r w:rsidRPr="00571F0E">
        <w:rPr>
          <w:rStyle w:val="StyleUnderline"/>
        </w:rPr>
        <w:t xml:space="preserve">federal prisons force prisoners into the modern labor conditions of slavery. </w:t>
      </w:r>
      <w:r w:rsidRPr="00571F0E">
        <w:rPr>
          <w:sz w:val="16"/>
        </w:rPr>
        <w:t xml:space="preserve">State and </w:t>
      </w:r>
      <w:r w:rsidRPr="00571F0E">
        <w:rPr>
          <w:rStyle w:val="StyleUnderline"/>
        </w:rPr>
        <w:t>private prisons hone the practice of producing inmates through disparate racialized policing practices</w:t>
      </w:r>
      <w:r w:rsidRPr="00571F0E">
        <w:rPr>
          <w:sz w:val="16"/>
        </w:rPr>
        <w:t xml:space="preserve">, thereby, intentionally or not, </w:t>
      </w:r>
      <w:r w:rsidRPr="00571F0E">
        <w:rPr>
          <w:rStyle w:val="StyleUnderline"/>
        </w:rPr>
        <w:t xml:space="preserve">replicating slavery and strategically utilizing its core labor force: poor Blacks primarily, but also Latinos, immigrants, Native Americans, and poor whites. </w:t>
      </w:r>
      <w:r w:rsidRPr="00571F0E">
        <w:rPr>
          <w:sz w:val="16"/>
        </w:rPr>
        <w:t xml:space="preserve">During Jim Crow, this phenomenon is depicted through folklore, chain gangs, prison labor songs like Long John, 299 legends such as the tale of John  [*953] Henry, 300 and disturbing images. 301 However, prison slavery has been put to much more astonishing use and purpose in the twentieth and twenty-first centuries. As one commentator writes about chain gangs, the images, look "like 21st century slavery," where "the photos of men on the chain evoke [that] dark period. 302 </w:t>
      </w:r>
    </w:p>
    <w:p w14:paraId="2ADFC91B" w14:textId="77777777" w:rsidR="00B01DBB" w:rsidRPr="00571F0E" w:rsidRDefault="00B01DBB" w:rsidP="00B01DBB">
      <w:pPr>
        <w:rPr>
          <w:sz w:val="16"/>
        </w:rPr>
      </w:pPr>
      <w:r w:rsidRPr="00571F0E">
        <w:rPr>
          <w:sz w:val="16"/>
        </w:rPr>
        <w:t>A. Incarceration and Preservation</w:t>
      </w:r>
    </w:p>
    <w:p w14:paraId="6632D0B8" w14:textId="77777777" w:rsidR="00B01DBB" w:rsidRPr="00571F0E" w:rsidRDefault="00B01DBB" w:rsidP="00B01DBB">
      <w:pPr>
        <w:rPr>
          <w:sz w:val="16"/>
        </w:rPr>
      </w:pPr>
      <w:r w:rsidRPr="00571F0E">
        <w:rPr>
          <w:sz w:val="16"/>
        </w:rPr>
        <w:t xml:space="preserve">For whom does the bell of slavery continue to toll? </w:t>
      </w:r>
      <w:r w:rsidRPr="00571F0E">
        <w:rPr>
          <w:rStyle w:val="StyleUnderline"/>
        </w:rPr>
        <w:t xml:space="preserve">The story of mass incarceration is prolifically and compellingly articulated in the case of men, particularly Black males. </w:t>
      </w:r>
      <w:r w:rsidRPr="00571F0E">
        <w:rPr>
          <w:sz w:val="16"/>
        </w:rPr>
        <w:t xml:space="preserve">303 In Chokehold, Professor Paul Butler offers a framework to understand the enduring legacy of Black oppression: the chokehold. Its focus is the criminal justice system and how Black males fit into it. Butler persuasively argues that law enforcement arbitrarily, but aggressively polices Black men, instilling fear, promoting anxiety, and contributing to the chilling number of Black men in prison. 304 Butler explains that the chokehold is  [*954] intentional and omnipresent in the lives of Black men. His metaphorical use of chokehold suggests a broader system or trap from which Black men cannot escape. 305 </w:t>
      </w:r>
    </w:p>
    <w:p w14:paraId="467E20B9" w14:textId="77777777" w:rsidR="00B01DBB" w:rsidRDefault="00B01DBB" w:rsidP="00B01DBB"/>
    <w:p w14:paraId="6FBA390A" w14:textId="77777777" w:rsidR="00B01DBB" w:rsidRDefault="00B01DBB" w:rsidP="00B01DBB"/>
    <w:p w14:paraId="44975AE0" w14:textId="472E6F85" w:rsidR="00B01DBB" w:rsidRDefault="00B01DBB" w:rsidP="00B01DBB">
      <w:pPr>
        <w:pStyle w:val="Heading3"/>
      </w:pPr>
      <w:r w:rsidRPr="00F63E2E">
        <w:t xml:space="preserve">Prison Slavery Bad </w:t>
      </w:r>
      <w:r>
        <w:t>- LL</w:t>
      </w:r>
    </w:p>
    <w:p w14:paraId="7D862FB8" w14:textId="77777777" w:rsidR="00B01DBB" w:rsidRPr="00B01DBB" w:rsidRDefault="00B01DBB" w:rsidP="00B01DBB">
      <w:r>
        <w:t xml:space="preserve">***In 1AC </w:t>
      </w:r>
    </w:p>
    <w:p w14:paraId="1FE198B6" w14:textId="77777777" w:rsidR="00B01DBB" w:rsidRDefault="00B01DBB" w:rsidP="00B01DBB">
      <w:pPr>
        <w:pStyle w:val="Heading4"/>
      </w:pPr>
      <w:r>
        <w:t xml:space="preserve">Impact to prison slavery – tons of stuff </w:t>
      </w:r>
    </w:p>
    <w:p w14:paraId="2CAC4321" w14:textId="77777777" w:rsidR="00B01DBB" w:rsidRPr="00C51E87" w:rsidRDefault="00B01DBB" w:rsidP="00B01DBB">
      <w:r w:rsidRPr="00C51E87">
        <w:rPr>
          <w:rStyle w:val="Style13ptBold"/>
        </w:rPr>
        <w:t>Goodwin 19</w:t>
      </w:r>
      <w:r>
        <w:t xml:space="preserve"> (Michele, Chancellor's Professor of Law and Founding Director of the Center for Biotechnology and Global Health Policy at the University of California, Irvine. “ARTICLE: THE THIRTEENTH AMENDMENT: MODERN SLAVERY, CAPITALISM, AND MASS INCARCERATION.” 104 Cornell L. Rev. 899, May, 2019, Nexis, Accessed – 07/07/20, GDI – JSuek)</w:t>
      </w:r>
    </w:p>
    <w:p w14:paraId="679807A0" w14:textId="77777777" w:rsidR="00B01DBB" w:rsidRPr="00FA7918" w:rsidRDefault="00B01DBB" w:rsidP="00B01DBB">
      <w:pPr>
        <w:rPr>
          <w:sz w:val="16"/>
        </w:rPr>
      </w:pPr>
      <w:r w:rsidRPr="00FA7918">
        <w:rPr>
          <w:sz w:val="16"/>
        </w:rPr>
        <w:t xml:space="preserve"> [*963] </w:t>
      </w:r>
      <w:r w:rsidRPr="00FA7918">
        <w:rPr>
          <w:rStyle w:val="StyleUnderline"/>
        </w:rPr>
        <w:t>Prison slavery</w:t>
      </w:r>
      <w:r w:rsidRPr="00FA7918">
        <w:rPr>
          <w:sz w:val="16"/>
        </w:rPr>
        <w:t xml:space="preserve"> also </w:t>
      </w:r>
      <w:r w:rsidRPr="00FA7918">
        <w:rPr>
          <w:rStyle w:val="StyleUnderline"/>
        </w:rPr>
        <w:t>extracts more than labor from inmates, especially women. There are</w:t>
      </w:r>
      <w:r w:rsidRPr="00FA7918">
        <w:rPr>
          <w:sz w:val="16"/>
        </w:rPr>
        <w:t xml:space="preserve"> other </w:t>
      </w:r>
      <w:r w:rsidRPr="00FA7918">
        <w:rPr>
          <w:rStyle w:val="StyleUnderline"/>
        </w:rPr>
        <w:t>devastating costs associated with incarceration: stigmatization, sexual abuse, and emotional harassment. For women, numerous reports document sexual violence behind bars</w:t>
      </w:r>
      <w:r w:rsidRPr="00FA7918">
        <w:rPr>
          <w:sz w:val="16"/>
        </w:rPr>
        <w:t xml:space="preserve">, sometimes </w:t>
      </w:r>
      <w:r w:rsidRPr="00FA7918">
        <w:rPr>
          <w:rStyle w:val="StyleUnderline"/>
        </w:rPr>
        <w:t>at the hands of guards, meals that contain rotten and rotting foods, and deadly labor conditions - such as putting out</w:t>
      </w:r>
      <w:r w:rsidRPr="00FA7918">
        <w:rPr>
          <w:sz w:val="16"/>
        </w:rPr>
        <w:t xml:space="preserve"> California's </w:t>
      </w:r>
      <w:r w:rsidRPr="00FA7918">
        <w:rPr>
          <w:rStyle w:val="StyleUnderline"/>
        </w:rPr>
        <w:t>wildfires.</w:t>
      </w:r>
      <w:r w:rsidRPr="00FA7918">
        <w:rPr>
          <w:sz w:val="16"/>
        </w:rPr>
        <w:t xml:space="preserve"> 359 Even more devastating are the illegal instances in which </w:t>
      </w:r>
      <w:r w:rsidRPr="00FA7918">
        <w:rPr>
          <w:rStyle w:val="StyleUnderline"/>
        </w:rPr>
        <w:t>prison systems rent out men and women as sexual slaves to guards and other prisoners.</w:t>
      </w:r>
      <w:r w:rsidRPr="00FA7918">
        <w:rPr>
          <w:sz w:val="16"/>
        </w:rPr>
        <w:t xml:space="preserve"> 360 </w:t>
      </w:r>
    </w:p>
    <w:p w14:paraId="4E697FA2" w14:textId="77777777" w:rsidR="00B01DBB" w:rsidRPr="006D5AE4" w:rsidRDefault="00B01DBB" w:rsidP="00B01DBB">
      <w:pPr>
        <w:rPr>
          <w:sz w:val="16"/>
        </w:rPr>
      </w:pPr>
      <w:r w:rsidRPr="00FA7918">
        <w:rPr>
          <w:rStyle w:val="StyleUnderline"/>
        </w:rPr>
        <w:t xml:space="preserve">Incarcerated individuals are expected to work. </w:t>
      </w:r>
      <w:r w:rsidRPr="00FA7918">
        <w:rPr>
          <w:sz w:val="16"/>
        </w:rPr>
        <w:t xml:space="preserve">361 </w:t>
      </w:r>
      <w:r w:rsidRPr="00FA7918">
        <w:rPr>
          <w:rStyle w:val="StyleUnderline"/>
        </w:rPr>
        <w:t>Federal policy authorizes this; "convicted inmates confined in Federal prisons, jails, and other detention facilities shall work."</w:t>
      </w:r>
      <w:r w:rsidRPr="00FA7918">
        <w:rPr>
          <w:sz w:val="16"/>
        </w:rPr>
        <w:t xml:space="preserve"> 362 Similar policies exist in each state, governing state prison facilities.</w:t>
      </w:r>
    </w:p>
    <w:p w14:paraId="40524304" w14:textId="77777777" w:rsidR="00B01DBB" w:rsidRPr="006D5AE4" w:rsidRDefault="00B01DBB" w:rsidP="00B01DBB">
      <w:pPr>
        <w:rPr>
          <w:u w:val="single"/>
        </w:rPr>
      </w:pPr>
      <w:r w:rsidRPr="006D5AE4">
        <w:rPr>
          <w:sz w:val="16"/>
        </w:rPr>
        <w:t xml:space="preserve">Yet, as this Article emphasizes, </w:t>
      </w:r>
      <w:r w:rsidRPr="00FA7918">
        <w:rPr>
          <w:rStyle w:val="StyleUnderline"/>
        </w:rPr>
        <w:t>there is a</w:t>
      </w:r>
      <w:r w:rsidRPr="006D5AE4">
        <w:rPr>
          <w:sz w:val="16"/>
        </w:rPr>
        <w:t xml:space="preserve"> sharp and profound </w:t>
      </w:r>
      <w:r w:rsidRPr="00FA7918">
        <w:rPr>
          <w:rStyle w:val="StyleUnderline"/>
        </w:rPr>
        <w:t>distinction between work and slavery. Work implies fair compensation</w:t>
      </w:r>
      <w:r w:rsidRPr="006D5AE4">
        <w:rPr>
          <w:sz w:val="16"/>
        </w:rPr>
        <w:t xml:space="preserve"> for the labor delivered. </w:t>
      </w:r>
      <w:r w:rsidRPr="00FA7918">
        <w:rPr>
          <w:rStyle w:val="StyleUnderline"/>
        </w:rPr>
        <w:t>Slavery relates to uncompensated labor, bondage, and servitude.</w:t>
      </w:r>
      <w:r w:rsidRPr="006D5AE4">
        <w:rPr>
          <w:sz w:val="16"/>
        </w:rPr>
        <w:t xml:space="preserve"> </w:t>
      </w:r>
      <w:r w:rsidRPr="00FA7918">
        <w:rPr>
          <w:rStyle w:val="StyleUnderline"/>
        </w:rPr>
        <w:t>Abysmally low prison wage does not fit within the norm of</w:t>
      </w:r>
      <w:r w:rsidRPr="006D5AE4">
        <w:rPr>
          <w:sz w:val="16"/>
        </w:rPr>
        <w:t xml:space="preserve"> what </w:t>
      </w:r>
      <w:r w:rsidRPr="00FA7918">
        <w:rPr>
          <w:rStyle w:val="StyleUnderline"/>
        </w:rPr>
        <w:t>traditional definitions of "work"</w:t>
      </w:r>
      <w:r w:rsidRPr="006D5AE4">
        <w:rPr>
          <w:sz w:val="16"/>
        </w:rPr>
        <w:t xml:space="preserve"> convey </w:t>
      </w:r>
      <w:r w:rsidRPr="00FA7918">
        <w:rPr>
          <w:rStyle w:val="StyleUnderline"/>
        </w:rPr>
        <w:t>and more fittingly locates within the slavery contexts.</w:t>
      </w:r>
    </w:p>
    <w:p w14:paraId="2EE1D023" w14:textId="77777777" w:rsidR="00B01DBB" w:rsidRPr="006D5AE4" w:rsidRDefault="00B01DBB" w:rsidP="00B01DBB">
      <w:pPr>
        <w:rPr>
          <w:sz w:val="16"/>
        </w:rPr>
      </w:pPr>
      <w:r w:rsidRPr="00FA7918">
        <w:rPr>
          <w:rStyle w:val="StyleUnderline"/>
        </w:rPr>
        <w:t>Even if lawmakers are slow to acknowledge the pervasive thicket of prison labor exploitation and slavery, the incarcerated recognize it.</w:t>
      </w:r>
      <w:r w:rsidRPr="006D5AE4">
        <w:rPr>
          <w:sz w:val="16"/>
        </w:rPr>
        <w:t xml:space="preserve"> For example, "Melvin Ray, an inmate at the W.E. Donaldson Correctional Facility in Bessemer, Alabama, and a member of an organizing group called the Free Alabama  [*964] Movement stated: "Work is good for anyone... . The problem is that </w:t>
      </w:r>
      <w:r w:rsidRPr="006D5AE4">
        <w:rPr>
          <w:rStyle w:val="StyleUnderline"/>
        </w:rPr>
        <w:t>our work is producing services that we're being charged for, that we don't get any compensation from."</w:t>
      </w:r>
      <w:r w:rsidRPr="006D5AE4">
        <w:rPr>
          <w:sz w:val="16"/>
        </w:rPr>
        <w:t xml:space="preserve"> 363 Mr. Ray captures the urgent concern associated with </w:t>
      </w:r>
      <w:r w:rsidRPr="006D5AE4">
        <w:rPr>
          <w:rStyle w:val="StyleUnderline"/>
        </w:rPr>
        <w:t>modern slave practices perpetuated in disproportionately racialized U.S. prisons.</w:t>
      </w:r>
      <w:r w:rsidRPr="006D5AE4">
        <w:rPr>
          <w:sz w:val="16"/>
        </w:rPr>
        <w:t xml:space="preserve"> Moreover, his concerns are echoed by others. Paul Wright with Prison Legal News explains that "if [inmates] refuse to work, they can be punished by having their sentences lengthened and being placed in solitary confinement." 364 </w:t>
      </w:r>
    </w:p>
    <w:p w14:paraId="27FAA6D5" w14:textId="77777777" w:rsidR="00B01DBB" w:rsidRPr="006D5AE4" w:rsidRDefault="00B01DBB" w:rsidP="00B01DBB">
      <w:pPr>
        <w:rPr>
          <w:sz w:val="16"/>
        </w:rPr>
      </w:pPr>
      <w:r w:rsidRPr="006D5AE4">
        <w:rPr>
          <w:sz w:val="16"/>
        </w:rPr>
        <w:t xml:space="preserve">This observation is confirmed by the Incarcerated Workers Organizing Committee (IWOC). The organization reports that </w:t>
      </w:r>
      <w:r w:rsidRPr="006D5AE4">
        <w:rPr>
          <w:rStyle w:val="StyleUnderline"/>
        </w:rPr>
        <w:t>if inmates do not perform according to their overseers' expectations, punishment is the prison's recourse.</w:t>
      </w:r>
      <w:r w:rsidRPr="006D5AE4">
        <w:rPr>
          <w:sz w:val="16"/>
        </w:rPr>
        <w:t xml:space="preserve"> 365 They explain, "</w:t>
      </w:r>
      <w:r w:rsidRPr="006D5AE4">
        <w:rPr>
          <w:rStyle w:val="StyleUnderline"/>
        </w:rPr>
        <w:t>They may have replaced the whip with pepper spray, but many of the other torments remain: isolation, restraint positions, stripping off our clothes and investigating our bodies as though we are animals."</w:t>
      </w:r>
      <w:r w:rsidRPr="006D5AE4">
        <w:rPr>
          <w:sz w:val="16"/>
        </w:rPr>
        <w:t xml:space="preserve"> 366 </w:t>
      </w:r>
    </w:p>
    <w:p w14:paraId="55DF043B" w14:textId="77777777" w:rsidR="00B01DBB" w:rsidRDefault="00B01DBB" w:rsidP="00B01DBB"/>
    <w:p w14:paraId="67B236E1" w14:textId="77777777" w:rsidR="00B01DBB" w:rsidRDefault="00B01DBB" w:rsidP="00B01DBB">
      <w:pPr>
        <w:pStyle w:val="Heading4"/>
      </w:pPr>
      <w:r>
        <w:t>Private prisons have terrible conditions and is the manifestation of slavery</w:t>
      </w:r>
    </w:p>
    <w:p w14:paraId="3AF041B6" w14:textId="77777777" w:rsidR="00B01DBB" w:rsidRPr="00C51E87" w:rsidRDefault="00B01DBB" w:rsidP="00B01DBB">
      <w:r w:rsidRPr="00C51E87">
        <w:rPr>
          <w:rStyle w:val="Style13ptBold"/>
        </w:rPr>
        <w:t>Goodwin 19</w:t>
      </w:r>
      <w:r>
        <w:t xml:space="preserve"> (Michele, Chancellor's Professor of Law and Founding Director of the Center for Biotechnology and Global Health Policy at the University of California, Irvine. “ARTICLE: THE THIRTEENTH AMENDMENT: MODERN SLAVERY, CAPITALISM, AND MASS INCARCERATION.” 104 Cornell L. Rev. 899, May, 2019, Nexis, Accessed – 07/07/20, GDI – JSuek)</w:t>
      </w:r>
    </w:p>
    <w:p w14:paraId="2E15B324" w14:textId="77777777" w:rsidR="00B01DBB" w:rsidRPr="00C51E87" w:rsidRDefault="00B01DBB" w:rsidP="00B01DBB">
      <w:pPr>
        <w:rPr>
          <w:sz w:val="16"/>
        </w:rPr>
      </w:pPr>
      <w:r w:rsidRPr="00C51E87">
        <w:rPr>
          <w:rStyle w:val="StyleUnderline"/>
        </w:rPr>
        <w:t>Beyond cruelty to the inmates they serve, some prisons are notorious for their deplorable living conditions. Tent City Jail,</w:t>
      </w:r>
      <w:r w:rsidRPr="00C51E87">
        <w:rPr>
          <w:sz w:val="16"/>
        </w:rPr>
        <w:t xml:space="preserve"> erected in 1993, 439 </w:t>
      </w:r>
      <w:r w:rsidRPr="00C51E87">
        <w:rPr>
          <w:rStyle w:val="StyleUnderline"/>
        </w:rPr>
        <w:t>has been described</w:t>
      </w:r>
      <w:r w:rsidRPr="00C51E87">
        <w:rPr>
          <w:sz w:val="16"/>
        </w:rPr>
        <w:t xml:space="preserve"> by its former warden, Joe Arpaio, </w:t>
      </w:r>
      <w:r w:rsidRPr="00C51E87">
        <w:rPr>
          <w:rStyle w:val="StyleUnderline"/>
        </w:rPr>
        <w:t>as a "concentration camp."</w:t>
      </w:r>
      <w:r w:rsidRPr="00C51E87">
        <w:rPr>
          <w:sz w:val="16"/>
        </w:rPr>
        <w:t xml:space="preserve"> 440 </w:t>
      </w:r>
      <w:r w:rsidRPr="00C51E87">
        <w:rPr>
          <w:rStyle w:val="StyleUnderline"/>
        </w:rPr>
        <w:t>The prison has men, women, and teens working on chain gangs, "sustained by twice-daily meals that are the cheapest among the nation's lockups."</w:t>
      </w:r>
      <w:r w:rsidRPr="00C51E87">
        <w:rPr>
          <w:sz w:val="16"/>
        </w:rPr>
        <w:t xml:space="preserve"> 441 The </w:t>
      </w:r>
      <w:r w:rsidRPr="00C51E87">
        <w:rPr>
          <w:rStyle w:val="StyleUnderline"/>
        </w:rPr>
        <w:t>inmates "risk beatings by gangbangers and guards," and receive medical care</w:t>
      </w:r>
      <w:r w:rsidRPr="00C51E87">
        <w:rPr>
          <w:sz w:val="16"/>
        </w:rPr>
        <w:t xml:space="preserve"> "so abysmal that it has been  [*974] ruled unconstitutional by a federal court." 442 The prisoners sleep in tents in the Phoenix desert, where temperatures can reach over 110 degrees 443 and are released on work furlough, where they are discharged "into the community for 12 hours a day." 444 </w:t>
      </w:r>
    </w:p>
    <w:p w14:paraId="1186459F" w14:textId="77777777" w:rsidR="00B01DBB" w:rsidRPr="00C51E87" w:rsidRDefault="00B01DBB" w:rsidP="00B01DBB">
      <w:pPr>
        <w:rPr>
          <w:sz w:val="16"/>
        </w:rPr>
      </w:pPr>
      <w:r w:rsidRPr="00C51E87">
        <w:rPr>
          <w:sz w:val="16"/>
        </w:rPr>
        <w:t xml:space="preserve">In 2017, Tent City Jail was scheduled to close. 445 Yet, a spokesperson for the prison stated that as of June 2017, "there are 380 work furlough inmates remaining in Tent City." 446 Their "work furlough means they go to their day jobs and return at the end of their workday to sleep in the Tents." 447 The spokesperson emphasized, that "almost all of these inmates are in Tent City only at night. We estimate that approximately fifty [of the 380] will be on site in the daytime - meaning that they work either a second or third shift at their job." 448 </w:t>
      </w:r>
    </w:p>
    <w:p w14:paraId="67299A8F" w14:textId="77777777" w:rsidR="00B01DBB" w:rsidRPr="00C51E87" w:rsidRDefault="00B01DBB" w:rsidP="00B01DBB">
      <w:pPr>
        <w:rPr>
          <w:sz w:val="16"/>
        </w:rPr>
      </w:pPr>
      <w:r w:rsidRPr="00C51E87">
        <w:rPr>
          <w:sz w:val="16"/>
        </w:rPr>
        <w:t xml:space="preserve">The two main private prison corporations are the CoreCivic (formerly known as Corrections Corporation of America) and the GEO Group, Inc. (formerly known as Wackenhut Securities). 449 The third-largest for-profit prison in the United States is Management &amp; Training Corporation. 450 LaSalle Management Company LLC 451 and Emerald Correctional Management LLC 452 are two smaller private prison companies in the U.S. There are also some non-profit companies with work programs like PRIDE Enterprises that operate throughout the country. 453 </w:t>
      </w:r>
    </w:p>
    <w:p w14:paraId="421B49D3" w14:textId="77777777" w:rsidR="00B01DBB" w:rsidRPr="00C51E87" w:rsidRDefault="00B01DBB" w:rsidP="00B01DBB">
      <w:pPr>
        <w:rPr>
          <w:sz w:val="16"/>
        </w:rPr>
      </w:pPr>
      <w:r w:rsidRPr="00C51E87">
        <w:rPr>
          <w:sz w:val="16"/>
        </w:rPr>
        <w:t xml:space="preserve">The profits from these industries are staggering and raise important ethical questions about earning money from human labor exploitation that in any other context would be condemned as modern slavery, sweatshop labor, or human trafficking. For example, the Corrections Corporation of America  [*975] (CCA) is the largest private prison company 454 and has been in operation for more than 30 years. 455 Founded in 1983, amid the early but nonetheless escalating drug war, CCA opened its first detention center in 1984 after the Immigration and Naturalization Service awarded them a federal contract to detain undocumented immigrants. 456 Recently, CCA rebranded as CoreCivic in order to change its perceived specialty from corrections and detention services to a broader range of "solutions" available to the government partners. 457 </w:t>
      </w:r>
    </w:p>
    <w:p w14:paraId="2BEBF061" w14:textId="77777777" w:rsidR="00B01DBB" w:rsidRPr="00C51E87" w:rsidRDefault="00B01DBB" w:rsidP="00B01DBB">
      <w:pPr>
        <w:rPr>
          <w:sz w:val="16"/>
        </w:rPr>
      </w:pPr>
      <w:r w:rsidRPr="00C51E87">
        <w:rPr>
          <w:sz w:val="16"/>
        </w:rPr>
        <w:t>D. Conclusion</w:t>
      </w:r>
    </w:p>
    <w:p w14:paraId="15719315" w14:textId="77777777" w:rsidR="00B01DBB" w:rsidRPr="00C51E87" w:rsidRDefault="00B01DBB" w:rsidP="00B01DBB">
      <w:pPr>
        <w:rPr>
          <w:rStyle w:val="StyleUnderline"/>
        </w:rPr>
      </w:pPr>
      <w:r w:rsidRPr="00C51E87">
        <w:rPr>
          <w:rStyle w:val="StyleUnderline"/>
        </w:rPr>
        <w:t>The modern manifestation of prison systems is closely linked to the various forms of slavery</w:t>
      </w:r>
      <w:r w:rsidRPr="00C51E87">
        <w:rPr>
          <w:sz w:val="16"/>
        </w:rPr>
        <w:t xml:space="preserve"> discussed in Part II. This modern tapestry of involuntary, state-governed labor provides evidence of slavery's enduring legacy and the formidability of legal innovations related to race. </w:t>
      </w:r>
      <w:r w:rsidRPr="00C51E87">
        <w:rPr>
          <w:rStyle w:val="StyleUnderline"/>
        </w:rPr>
        <w:t>Slavery persists in the criminal justice system because involuntary prison labor is profitable. Because it is profitable, it is widespread. Private industries profit as do private prisons</w:t>
      </w:r>
      <w:r w:rsidRPr="00C51E87">
        <w:rPr>
          <w:sz w:val="16"/>
        </w:rPr>
        <w:t xml:space="preserve">, states, </w:t>
      </w:r>
      <w:r w:rsidRPr="00C51E87">
        <w:rPr>
          <w:rStyle w:val="StyleUnderline"/>
        </w:rPr>
        <w:t>and the federal government.</w:t>
      </w:r>
    </w:p>
    <w:p w14:paraId="33F1D4D0" w14:textId="77777777" w:rsidR="00B01DBB" w:rsidRDefault="00B01DBB" w:rsidP="00B01DBB">
      <w:pPr>
        <w:pStyle w:val="Heading3"/>
      </w:pPr>
      <w:r w:rsidRPr="00F63E2E">
        <w:t xml:space="preserve">Prison Slavery Bad – Wage Exploitation </w:t>
      </w:r>
    </w:p>
    <w:p w14:paraId="5F7DEBE1" w14:textId="77777777" w:rsidR="00B01DBB" w:rsidRDefault="00B01DBB" w:rsidP="00B01DBB">
      <w:pPr>
        <w:pStyle w:val="Heading4"/>
      </w:pPr>
      <w:r>
        <w:t>Federal inmates only get 5 percent of the what they produce</w:t>
      </w:r>
    </w:p>
    <w:p w14:paraId="7CCEF90A" w14:textId="77777777" w:rsidR="00B01DBB" w:rsidRPr="00C51E87" w:rsidRDefault="00B01DBB" w:rsidP="00B01DBB">
      <w:r w:rsidRPr="00C51E87">
        <w:rPr>
          <w:rStyle w:val="Style13ptBold"/>
        </w:rPr>
        <w:t>Goodwin 19</w:t>
      </w:r>
      <w:r>
        <w:t xml:space="preserve"> (Michele, Chancellor's Professor of Law and Founding Director of the Center for Biotechnology and Global Health Policy at the University of California, Irvine. “ARTICLE: THE THIRTEENTH AMENDMENT: MODERN SLAVERY, CAPITALISM, AND MASS INCARCERATION.” 104 Cornell L. Rev. 899, May, 2019, Nexis, Accessed – 07/07/20, GDI – JSuek)</w:t>
      </w:r>
    </w:p>
    <w:p w14:paraId="2B3500D3" w14:textId="77777777" w:rsidR="00B01DBB" w:rsidRPr="006D5AE4" w:rsidRDefault="00B01DBB" w:rsidP="00B01DBB">
      <w:pPr>
        <w:rPr>
          <w:sz w:val="16"/>
        </w:rPr>
      </w:pPr>
      <w:r w:rsidRPr="006D5AE4">
        <w:rPr>
          <w:rStyle w:val="StyleUnderline"/>
        </w:rPr>
        <w:t>The Federal Bureau of Prisons</w:t>
      </w:r>
      <w:r w:rsidRPr="006D5AE4">
        <w:rPr>
          <w:sz w:val="16"/>
        </w:rPr>
        <w:t xml:space="preserve"> (BOP) </w:t>
      </w:r>
      <w:r w:rsidRPr="006D5AE4">
        <w:rPr>
          <w:rStyle w:val="StyleUnderline"/>
        </w:rPr>
        <w:t>reports that there is a total of 187,756 federal inmates.</w:t>
      </w:r>
      <w:r w:rsidRPr="006D5AE4">
        <w:rPr>
          <w:sz w:val="16"/>
        </w:rPr>
        <w:t xml:space="preserve"> 391 Of that population, </w:t>
      </w:r>
      <w:r w:rsidRPr="006D5AE4">
        <w:rPr>
          <w:rStyle w:val="StyleUnderline"/>
        </w:rPr>
        <w:t>81%</w:t>
      </w:r>
      <w:r w:rsidRPr="006D5AE4">
        <w:rPr>
          <w:sz w:val="16"/>
        </w:rPr>
        <w:t xml:space="preserve"> (153,770) </w:t>
      </w:r>
      <w:r w:rsidRPr="006D5AE4">
        <w:rPr>
          <w:rStyle w:val="StyleUnderline"/>
        </w:rPr>
        <w:t>are in BOP Custody, 12%</w:t>
      </w:r>
      <w:r w:rsidRPr="006D5AE4">
        <w:rPr>
          <w:sz w:val="16"/>
        </w:rPr>
        <w:t xml:space="preserve"> (20,693) </w:t>
      </w:r>
      <w:r w:rsidRPr="006D5AE4">
        <w:rPr>
          <w:rStyle w:val="StyleUnderline"/>
        </w:rPr>
        <w:t xml:space="preserve">are in privately managed facilities, and 7% </w:t>
      </w:r>
      <w:r w:rsidRPr="006D5AE4">
        <w:rPr>
          <w:sz w:val="16"/>
        </w:rPr>
        <w:t xml:space="preserve">(13,293) </w:t>
      </w:r>
      <w:r w:rsidRPr="006D5AE4">
        <w:rPr>
          <w:rStyle w:val="StyleUnderline"/>
        </w:rPr>
        <w:t>are in other types of facilities.</w:t>
      </w:r>
      <w:r w:rsidRPr="006D5AE4">
        <w:rPr>
          <w:sz w:val="16"/>
        </w:rPr>
        <w:t xml:space="preserve"> 392 In 2015, "</w:t>
      </w:r>
      <w:r w:rsidRPr="006D5AE4">
        <w:rPr>
          <w:rStyle w:val="StyleUnderline"/>
        </w:rPr>
        <w:t xml:space="preserve">federal inmates helped bring in nearly $ 472 million in net sales - but only 5 percent of that revenue went to pay inmates." </w:t>
      </w:r>
      <w:r w:rsidRPr="006D5AE4">
        <w:rPr>
          <w:sz w:val="16"/>
        </w:rPr>
        <w:t xml:space="preserve">393 </w:t>
      </w:r>
    </w:p>
    <w:p w14:paraId="2B6D72CC" w14:textId="77777777" w:rsidR="00B01DBB" w:rsidRPr="00F63E2E" w:rsidRDefault="00B01DBB" w:rsidP="00B01DBB">
      <w:pPr>
        <w:rPr>
          <w:sz w:val="16"/>
        </w:rPr>
      </w:pPr>
      <w:r w:rsidRPr="006D5AE4">
        <w:rPr>
          <w:rStyle w:val="StyleUnderline"/>
        </w:rPr>
        <w:t>The Federal Prison Industries</w:t>
      </w:r>
      <w:r w:rsidRPr="006D5AE4">
        <w:rPr>
          <w:sz w:val="16"/>
        </w:rPr>
        <w:t xml:space="preserve">, Inc. (FPI </w:t>
      </w:r>
      <w:r w:rsidRPr="006D5AE4">
        <w:rPr>
          <w:rStyle w:val="StyleUnderline"/>
        </w:rPr>
        <w:t>a.k.a. UNICOR),</w:t>
      </w:r>
      <w:r w:rsidRPr="006D5AE4">
        <w:rPr>
          <w:sz w:val="16"/>
        </w:rPr>
        <w:t xml:space="preserve"> </w:t>
      </w:r>
      <w:r w:rsidRPr="006D5AE4">
        <w:rPr>
          <w:rStyle w:val="StyleUnderline"/>
        </w:rPr>
        <w:t>a governmental agency operates prison-labor in federal prisons.</w:t>
      </w:r>
      <w:r w:rsidRPr="006D5AE4">
        <w:rPr>
          <w:sz w:val="16"/>
        </w:rPr>
        <w:t xml:space="preserve"> 394 </w:t>
      </w:r>
      <w:r w:rsidRPr="006D5AE4">
        <w:rPr>
          <w:rStyle w:val="StyleUnderline"/>
        </w:rPr>
        <w:t>UNICOR</w:t>
      </w:r>
      <w:r w:rsidRPr="006D5AE4">
        <w:rPr>
          <w:sz w:val="16"/>
        </w:rPr>
        <w:t xml:space="preserve"> was founded in 1934 395 and since that time </w:t>
      </w:r>
      <w:r w:rsidRPr="006D5AE4">
        <w:rPr>
          <w:rStyle w:val="StyleUnderline"/>
        </w:rPr>
        <w:t>has continued to expand, reporting 10,896 inmate workers in 2016.</w:t>
      </w:r>
      <w:r w:rsidRPr="006D5AE4">
        <w:rPr>
          <w:sz w:val="16"/>
        </w:rPr>
        <w:t xml:space="preserve"> 396 </w:t>
      </w:r>
      <w:r w:rsidRPr="006D5AE4">
        <w:rPr>
          <w:rStyle w:val="StyleUnderline"/>
        </w:rPr>
        <w:t>UNICOR</w:t>
      </w:r>
      <w:r w:rsidRPr="006D5AE4">
        <w:rPr>
          <w:sz w:val="16"/>
        </w:rPr>
        <w:t xml:space="preserve"> reports that its </w:t>
      </w:r>
      <w:r w:rsidRPr="006D5AE4">
        <w:rPr>
          <w:rStyle w:val="StyleUnderline"/>
        </w:rPr>
        <w:t>factories operate in Alabama, Arizona, Arkansas, California, Colorado, Florida, Georgia, Illinois, Indiana, Kansas, Kentucky, Louisiana, Maryland, Mississippi, Minnesota, New Jersey, North Carolina, Ohio, Oklahoma, Oregon, Pennsylvania, South Carolina, Tennessee, Texas, Virginia, and West Virginia.</w:t>
      </w:r>
      <w:r w:rsidRPr="006D5AE4">
        <w:rPr>
          <w:sz w:val="16"/>
        </w:rPr>
        <w:t xml:space="preserve"> 397 </w:t>
      </w:r>
      <w:r w:rsidRPr="006D5AE4">
        <w:rPr>
          <w:rStyle w:val="StyleUnderline"/>
        </w:rPr>
        <w:t>UNICOR inmates are</w:t>
      </w:r>
      <w:r w:rsidRPr="006D5AE4">
        <w:rPr>
          <w:sz w:val="16"/>
        </w:rPr>
        <w:t xml:space="preserve">  [*968] </w:t>
      </w:r>
      <w:r w:rsidRPr="006D5AE4">
        <w:rPr>
          <w:rStyle w:val="StyleUnderline"/>
        </w:rPr>
        <w:t>employed in a variety of industries</w:t>
      </w:r>
      <w:r w:rsidRPr="006D5AE4">
        <w:rPr>
          <w:sz w:val="16"/>
        </w:rPr>
        <w:t xml:space="preserve"> including: Agribusiness, Clothing and Textiles, Electronics, Office Furniture, Recycling, and Services. 398 In 2016, </w:t>
      </w:r>
      <w:r w:rsidRPr="006D5AE4">
        <w:rPr>
          <w:rStyle w:val="StyleUnderline"/>
        </w:rPr>
        <w:t>UNICOR generated $ 498 million in total sales.</w:t>
      </w:r>
      <w:r w:rsidRPr="006D5AE4">
        <w:rPr>
          <w:sz w:val="16"/>
        </w:rPr>
        <w:t xml:space="preserve"> 399 </w:t>
      </w:r>
    </w:p>
    <w:p w14:paraId="2AC30571" w14:textId="77777777" w:rsidR="00B01DBB" w:rsidRDefault="00B01DBB" w:rsidP="00B01DBB">
      <w:pPr>
        <w:pStyle w:val="Heading3"/>
      </w:pPr>
      <w:r>
        <w:t xml:space="preserve">---AT: Prison Not Slavery </w:t>
      </w:r>
    </w:p>
    <w:p w14:paraId="16B49A0B" w14:textId="77777777" w:rsidR="00B01DBB" w:rsidRDefault="00B01DBB" w:rsidP="00B01DBB">
      <w:pPr>
        <w:pStyle w:val="Heading4"/>
      </w:pPr>
      <w:r>
        <w:t>Yes there are distinctions between slavery and prisoners – but they do little to address legalized servitude in the constitution</w:t>
      </w:r>
    </w:p>
    <w:p w14:paraId="2986513E" w14:textId="77777777" w:rsidR="00B01DBB" w:rsidRPr="00C51E87" w:rsidRDefault="00B01DBB" w:rsidP="00B01DBB">
      <w:r w:rsidRPr="00C51E87">
        <w:rPr>
          <w:rStyle w:val="Style13ptBold"/>
        </w:rPr>
        <w:t>Goodwin 19</w:t>
      </w:r>
      <w:r>
        <w:t xml:space="preserve"> (Michele, Chancellor's Professor of Law and Founding Director of the Center for Biotechnology and Global Health Policy at the University of California, Irvine. “ARTICLE: THE THIRTEENTH AMENDMENT: MODERN SLAVERY, CAPITALISM, AND MASS INCARCERATION.” 104 Cornell L. Rev. 899, May, 2019, Nexis, Accessed – 07/07/20, GDI – JSuek)</w:t>
      </w:r>
    </w:p>
    <w:p w14:paraId="20E788AC" w14:textId="5B792CD6" w:rsidR="00B01DBB" w:rsidRDefault="00B01DBB" w:rsidP="00B01DBB">
      <w:pPr>
        <w:rPr>
          <w:rStyle w:val="StyleUnderline"/>
        </w:rPr>
      </w:pPr>
      <w:r w:rsidRPr="00FA7918">
        <w:rPr>
          <w:sz w:val="16"/>
        </w:rPr>
        <w:t xml:space="preserve">These issues would deserve address, even if it were not for the overwhelming and deeply troubling racialized patterns of modern incarceration that resemble antebellum slavery's chilling past. Parallels, such as racialized policing and prosecutions, captivity, forced labor, unpaid wages, and the trading of bodies (moving prisoners across states to labor elsewhere is a common feature), can be drawn from slavery's past too. </w:t>
      </w:r>
      <w:r w:rsidRPr="00FA7918">
        <w:rPr>
          <w:rStyle w:val="StyleUnderline"/>
        </w:rPr>
        <w:t>Yet, important distinctions exist, such as prisoners may petition for redress of violations to constitutional rights and civil liberties. Antebellum slaves were denied such opportunities and they had no rights. Today, such rights arguably could protect prisoners from cruel and unusual punishment but might do little to address the glaring problem of legalized servitude as a matter of constitutional law and policy norms.</w:t>
      </w:r>
    </w:p>
    <w:p w14:paraId="52BA00AE" w14:textId="44B9057A" w:rsidR="00B01DBB" w:rsidRDefault="00B01DBB" w:rsidP="00B01DBB">
      <w:pPr>
        <w:rPr>
          <w:rStyle w:val="StyleUnderline"/>
        </w:rPr>
      </w:pPr>
    </w:p>
    <w:p w14:paraId="0913F33D" w14:textId="77777777" w:rsidR="00B01DBB" w:rsidRDefault="00B01DBB" w:rsidP="00B01DBB">
      <w:pPr>
        <w:pStyle w:val="Heading3"/>
        <w:rPr>
          <w:rStyle w:val="StyleUnderline"/>
        </w:rPr>
      </w:pPr>
    </w:p>
    <w:p w14:paraId="6AC2C060" w14:textId="77777777" w:rsidR="00B01DBB" w:rsidRDefault="00B01DBB" w:rsidP="00B01DBB">
      <w:pPr>
        <w:pStyle w:val="Heading3"/>
      </w:pPr>
      <w:r w:rsidRPr="00F63E2E">
        <w:t xml:space="preserve">Mass Incarceration Bad – Private Prisons </w:t>
      </w:r>
    </w:p>
    <w:p w14:paraId="4C5B064E" w14:textId="77777777" w:rsidR="00B01DBB" w:rsidRDefault="00B01DBB" w:rsidP="00B01DBB">
      <w:pPr>
        <w:pStyle w:val="Heading4"/>
      </w:pPr>
      <w:r>
        <w:t>Mass incarceration contributes to the expansion of private prisons which destroy local communities</w:t>
      </w:r>
    </w:p>
    <w:p w14:paraId="5B0DB999" w14:textId="77777777" w:rsidR="00B01DBB" w:rsidRPr="008A7D82" w:rsidRDefault="00B01DBB" w:rsidP="00B01DBB">
      <w:r>
        <w:t xml:space="preserve"> </w:t>
      </w:r>
      <w:r w:rsidRPr="00945313">
        <w:rPr>
          <w:rStyle w:val="Style13ptBold"/>
        </w:rPr>
        <w:t>Takei 17</w:t>
      </w:r>
      <w:r>
        <w:t xml:space="preserve"> (Carl, Staff Attorney at the National Prison Project of the American Civil Liberties Union, “FROM MASS INCARCERATION TO MASS CONTROL, AND BACK AGAIN: HOW BIPARTISAN CRIMINAL JUSTICE REFORM MAY LEAD TO A FOR-PROFIT NIGHTMARE.” 20 U. Pa. J.L. &amp; Soc. Change 125, 2017, Nexis, Accessed – 07/07/20, GDI – JSuek) </w:t>
      </w:r>
    </w:p>
    <w:p w14:paraId="38960590" w14:textId="77777777" w:rsidR="00B01DBB" w:rsidRPr="00D10D51" w:rsidRDefault="00B01DBB" w:rsidP="00B01DBB">
      <w:pPr>
        <w:rPr>
          <w:sz w:val="16"/>
        </w:rPr>
      </w:pPr>
      <w:r w:rsidRPr="00D10D51">
        <w:rPr>
          <w:sz w:val="16"/>
        </w:rPr>
        <w:t xml:space="preserve">Nationwide, about 7% of state prisoners and </w:t>
      </w:r>
      <w:r w:rsidRPr="00D10D51">
        <w:rPr>
          <w:rStyle w:val="StyleUnderline"/>
        </w:rPr>
        <w:t>18% of federal prisoners are held in private prisons run by for-profit companies.</w:t>
      </w:r>
      <w:r w:rsidRPr="00D10D51">
        <w:rPr>
          <w:sz w:val="16"/>
        </w:rPr>
        <w:t xml:space="preserve"> 102  However, there are major variations from state to state. For example, according to the Bureau of Justice Statistics, the State of Alabama houses fewer than 500 prisoners in private prisons - but more than 14,000 Texas prisoners and more than 12,000 Florida prisoners are in the custody of private prisons. 103  Meanwhile, more than 60% of ICE's 34,000 immigration detention beds are in private prisons. 104  Additionally, </w:t>
      </w:r>
      <w:r w:rsidRPr="00D10D51">
        <w:rPr>
          <w:rStyle w:val="StyleUnderline"/>
        </w:rPr>
        <w:t>the private prison</w:t>
      </w:r>
      <w:r w:rsidRPr="00D10D51">
        <w:rPr>
          <w:sz w:val="16"/>
        </w:rPr>
        <w:t xml:space="preserve">  [*143]  </w:t>
      </w:r>
      <w:r w:rsidRPr="00D10D51">
        <w:rPr>
          <w:rStyle w:val="StyleUnderline"/>
        </w:rPr>
        <w:t>industry is increasingly diversifying into for-profit community corrections facilities and for-profit post-release supervision</w:t>
      </w:r>
      <w:r w:rsidRPr="00D10D51">
        <w:rPr>
          <w:sz w:val="16"/>
        </w:rPr>
        <w:t xml:space="preserve">, as well as supervised release for non-citizens awaiting outcomes in their immigration cases. 105 </w:t>
      </w:r>
    </w:p>
    <w:p w14:paraId="6E603D20" w14:textId="77777777" w:rsidR="00B01DBB" w:rsidRPr="00D10D51" w:rsidRDefault="00B01DBB" w:rsidP="00B01DBB">
      <w:pPr>
        <w:rPr>
          <w:sz w:val="16"/>
        </w:rPr>
      </w:pPr>
      <w:r w:rsidRPr="00D10D51">
        <w:rPr>
          <w:sz w:val="16"/>
        </w:rPr>
        <w:t xml:space="preserve">While it has historical antecedents in both the Eighteenth-century English "keeper" system and the post-Civil War practice of "convict leasing," the modern private prison industry did not begin until 1983, with the founding of Corrections Corporation of America 106  ("CCA/CoreCivic"). 107  In the ensuing decades, </w:t>
      </w:r>
      <w:r w:rsidRPr="00D10D51">
        <w:rPr>
          <w:rStyle w:val="StyleUnderline"/>
        </w:rPr>
        <w:t>private prisons grew rapidly</w:t>
      </w:r>
      <w:r w:rsidRPr="00D10D51">
        <w:rPr>
          <w:sz w:val="16"/>
        </w:rPr>
        <w:t xml:space="preserve"> - from a population of approximately 7,000 prisoners in 1990, to 87,000 in 2000, to more than 126,000 in 2015 108  - </w:t>
      </w:r>
      <w:r w:rsidRPr="00D10D51">
        <w:rPr>
          <w:rStyle w:val="StyleUnderline"/>
        </w:rPr>
        <w:t>because mass incarceration enabled them to make alluring offers to both their host communities and state correctional officials. To struggling rural towns with few opportunities for economic growth, the private prisons offered the prospect of desperately-needed new jobs - and, with the seemingly limitless growth of the prison population, these jobs seemed like they would be secure for many years to come.</w:t>
      </w:r>
      <w:r w:rsidRPr="00D10D51">
        <w:rPr>
          <w:sz w:val="16"/>
        </w:rPr>
        <w:t xml:space="preserve"> In exchange, </w:t>
      </w:r>
      <w:r w:rsidRPr="00D10D51">
        <w:rPr>
          <w:rStyle w:val="StyleUnderline"/>
        </w:rPr>
        <w:t xml:space="preserve">the host communities eagerly provided generous development subsidies, including tax-free construction bonds, property tax abatements, and subsidized road and sewer connections. </w:t>
      </w:r>
      <w:r w:rsidRPr="00D10D51">
        <w:rPr>
          <w:sz w:val="16"/>
        </w:rPr>
        <w:t xml:space="preserve">109  To state correctional officials, the private prisons offered new prison space that could rapidly be brought online, did not require the state to commit  [*144]  to funding construction or being responsible for the entire multi-decade lifecycle of the physical plant (that risk was, instead, borne by the host community), and would use the magic of the free market to increase efficiency and decrease costs to the state. 110 </w:t>
      </w:r>
    </w:p>
    <w:p w14:paraId="7D15F054" w14:textId="77777777" w:rsidR="00B01DBB" w:rsidRPr="00D10D51" w:rsidRDefault="00B01DBB" w:rsidP="00B01DBB">
      <w:pPr>
        <w:rPr>
          <w:sz w:val="16"/>
        </w:rPr>
      </w:pPr>
      <w:r w:rsidRPr="00D10D51">
        <w:rPr>
          <w:sz w:val="16"/>
        </w:rPr>
        <w:t xml:space="preserve">Yet neither promise was fully realized. For host communities, recent research has concluded that </w:t>
      </w:r>
      <w:r w:rsidRPr="00D10D51">
        <w:rPr>
          <w:rStyle w:val="StyleUnderline"/>
        </w:rPr>
        <w:t>building</w:t>
      </w:r>
      <w:r w:rsidRPr="00D10D51">
        <w:rPr>
          <w:sz w:val="16"/>
        </w:rPr>
        <w:t xml:space="preserve"> new </w:t>
      </w:r>
      <w:r w:rsidRPr="00D10D51">
        <w:rPr>
          <w:rStyle w:val="StyleUnderline"/>
        </w:rPr>
        <w:t>private prisons is</w:t>
      </w:r>
      <w:r w:rsidRPr="00D10D51">
        <w:rPr>
          <w:sz w:val="16"/>
        </w:rPr>
        <w:t xml:space="preserve"> actually </w:t>
      </w:r>
      <w:r w:rsidRPr="00D10D51">
        <w:rPr>
          <w:rStyle w:val="StyleUnderline"/>
        </w:rPr>
        <w:t>associated with negative local job growth and depressed wages.</w:t>
      </w:r>
      <w:r w:rsidRPr="00D10D51">
        <w:rPr>
          <w:sz w:val="16"/>
        </w:rPr>
        <w:t xml:space="preserve"> 111  And there are </w:t>
      </w:r>
      <w:r w:rsidRPr="00D10D51">
        <w:rPr>
          <w:rStyle w:val="StyleUnderline"/>
        </w:rPr>
        <w:t>numerous</w:t>
      </w:r>
      <w:r w:rsidRPr="00D10D51">
        <w:rPr>
          <w:sz w:val="16"/>
        </w:rPr>
        <w:t xml:space="preserve"> cautionary tales of </w:t>
      </w:r>
      <w:r w:rsidRPr="00D10D51">
        <w:rPr>
          <w:rStyle w:val="StyleUnderline"/>
        </w:rPr>
        <w:t xml:space="preserve">rural towns that went deeply into debt to finance new private prisons only to be left with unpaid bills and ruined bond ratings after their prisoner contracts ended. </w:t>
      </w:r>
      <w:r w:rsidRPr="00D10D51">
        <w:rPr>
          <w:sz w:val="16"/>
        </w:rPr>
        <w:t>(</w:t>
      </w:r>
      <w:r w:rsidRPr="00D10D51">
        <w:rPr>
          <w:rStyle w:val="StyleUnderline"/>
        </w:rPr>
        <w:t>Meanwhile</w:t>
      </w:r>
      <w:r w:rsidRPr="00D10D51">
        <w:rPr>
          <w:sz w:val="16"/>
        </w:rPr>
        <w:t xml:space="preserve">, the </w:t>
      </w:r>
      <w:r w:rsidRPr="00D10D51">
        <w:rPr>
          <w:rStyle w:val="StyleUnderline"/>
        </w:rPr>
        <w:t>private</w:t>
      </w:r>
      <w:r w:rsidRPr="00D10D51">
        <w:rPr>
          <w:sz w:val="16"/>
        </w:rPr>
        <w:t xml:space="preserve"> </w:t>
      </w:r>
      <w:r w:rsidRPr="00D10D51">
        <w:rPr>
          <w:rStyle w:val="StyleUnderline"/>
        </w:rPr>
        <w:t>prison companies were able to</w:t>
      </w:r>
      <w:r w:rsidRPr="00D10D51">
        <w:rPr>
          <w:sz w:val="16"/>
        </w:rPr>
        <w:t xml:space="preserve"> simply </w:t>
      </w:r>
      <w:r w:rsidRPr="00D10D51">
        <w:rPr>
          <w:rStyle w:val="StyleUnderline"/>
        </w:rPr>
        <w:t>pack up and leave town</w:t>
      </w:r>
      <w:r w:rsidRPr="00D10D51">
        <w:rPr>
          <w:sz w:val="16"/>
        </w:rPr>
        <w:t xml:space="preserve">.) 112 </w:t>
      </w:r>
    </w:p>
    <w:p w14:paraId="08472A64" w14:textId="77777777" w:rsidR="00B01DBB" w:rsidRDefault="00B01DBB" w:rsidP="00B01DBB">
      <w:pPr>
        <w:pStyle w:val="Heading4"/>
      </w:pPr>
      <w:r>
        <w:t xml:space="preserve">Mass imprisonment from mandatory minimums helps expand private prisons </w:t>
      </w:r>
    </w:p>
    <w:p w14:paraId="2D31EA03" w14:textId="77777777" w:rsidR="00B01DBB" w:rsidRPr="00771890" w:rsidRDefault="00B01DBB" w:rsidP="00B01DBB">
      <w:r w:rsidRPr="00B94E79">
        <w:rPr>
          <w:rStyle w:val="Style13ptBold"/>
        </w:rPr>
        <w:t>Cummings and Lamparello 16</w:t>
      </w:r>
      <w:r w:rsidRPr="00B94E79">
        <w:t xml:space="preserve"> (andré douglas pond cummings, Associate Dean and Professor of Law at Indiana Tech Law School, AND Adam, Associate Dean for Experiential Learning and Assistant Professor of Law, Indiana Tech Law School. “Private Prisons and the New Marketplace for Crime.” Wake Forest Journal of Law &amp; Policy, Vol 6. 2016, Hein Online, Accessed 7/12/20, GDI – JMoore)</w:t>
      </w:r>
    </w:p>
    <w:p w14:paraId="6EEB4AF5" w14:textId="77777777" w:rsidR="00B01DBB" w:rsidRPr="00771890" w:rsidRDefault="00B01DBB" w:rsidP="00B01DBB">
      <w:pPr>
        <w:rPr>
          <w:sz w:val="16"/>
        </w:rPr>
      </w:pPr>
      <w:r w:rsidRPr="00771890">
        <w:rPr>
          <w:sz w:val="16"/>
        </w:rPr>
        <w:t xml:space="preserve">Specifically, shortly after the War on Drugs was declared, federalized, and militarized in the 1970s, a private for-profit company in Tennessee sprang up called the Corrections Corporations of America ("CCA"). 0 </w:t>
      </w:r>
      <w:r w:rsidRPr="00771890">
        <w:rPr>
          <w:rStyle w:val="StyleUnderline"/>
        </w:rPr>
        <w:t>The advent of</w:t>
      </w:r>
      <w:r w:rsidRPr="00771890">
        <w:rPr>
          <w:sz w:val="16"/>
        </w:rPr>
        <w:t xml:space="preserve"> this </w:t>
      </w:r>
      <w:r w:rsidRPr="00771890">
        <w:rPr>
          <w:rStyle w:val="StyleUnderline"/>
        </w:rPr>
        <w:t>private prison</w:t>
      </w:r>
      <w:r w:rsidRPr="00771890">
        <w:rPr>
          <w:sz w:val="16"/>
        </w:rPr>
        <w:t xml:space="preserve"> corporation </w:t>
      </w:r>
      <w:r w:rsidRPr="00771890">
        <w:rPr>
          <w:rStyle w:val="StyleUnderline"/>
        </w:rPr>
        <w:t>ushered in an era where the traditional government function of crime, punishment, and imprisonment became intertwined and enmeshed with corporate principles and goals like profit maximization</w:t>
      </w:r>
      <w:r w:rsidRPr="00771890">
        <w:rPr>
          <w:sz w:val="16"/>
        </w:rPr>
        <w:t xml:space="preserve"> for shareholders; executive compensation based on profits and share price; </w:t>
      </w:r>
      <w:r w:rsidRPr="00771890">
        <w:rPr>
          <w:rStyle w:val="StyleUnderline"/>
        </w:rPr>
        <w:t>forward-looking statements forecasting larger prison populations</w:t>
      </w:r>
      <w:r w:rsidRPr="00771890">
        <w:rPr>
          <w:sz w:val="16"/>
        </w:rPr>
        <w:t xml:space="preserve">; management's discussion and analysis focusing on a more robust prison state; </w:t>
      </w:r>
      <w:r w:rsidRPr="00771890">
        <w:rPr>
          <w:rStyle w:val="StyleUnderline"/>
        </w:rPr>
        <w:t xml:space="preserve">and increased profits built solely on human misery and debasement.' </w:t>
      </w:r>
      <w:r w:rsidRPr="00771890">
        <w:rPr>
          <w:sz w:val="16"/>
        </w:rPr>
        <w:t xml:space="preserve">Today, the prison industrial complex in the United States, of which CCA is a major player, has proliferated to the point that perverse incentives drive corporate managers at private prison companies." </w:t>
      </w:r>
      <w:r w:rsidRPr="00771890">
        <w:rPr>
          <w:rStyle w:val="StyleUnderline"/>
        </w:rPr>
        <w:t>Private prison company directors</w:t>
      </w:r>
      <w:r w:rsidRPr="00771890">
        <w:rPr>
          <w:sz w:val="16"/>
        </w:rPr>
        <w:t xml:space="preserve">, managers, and their lobbyists currently </w:t>
      </w:r>
      <w:r w:rsidRPr="00771890">
        <w:rPr>
          <w:rStyle w:val="StyleUnderline"/>
        </w:rPr>
        <w:t>work doggedly to increase profits by:</w:t>
      </w:r>
      <w:r w:rsidRPr="00771890">
        <w:rPr>
          <w:sz w:val="16"/>
        </w:rPr>
        <w:t xml:space="preserve"> (1) </w:t>
      </w:r>
      <w:r w:rsidRPr="00771890">
        <w:rPr>
          <w:rStyle w:val="StyleUnderline"/>
        </w:rPr>
        <w:t>influencing carceral policy so that greater numbers of Americans face incarceration</w:t>
      </w:r>
      <w:r w:rsidRPr="00771890">
        <w:rPr>
          <w:sz w:val="16"/>
        </w:rPr>
        <w:t xml:space="preserve">;2 1 (2) </w:t>
      </w:r>
      <w:r w:rsidRPr="00771890">
        <w:rPr>
          <w:rStyle w:val="StyleUnderline"/>
        </w:rPr>
        <w:t>exploiting</w:t>
      </w:r>
      <w:r w:rsidRPr="00771890">
        <w:rPr>
          <w:sz w:val="16"/>
        </w:rPr>
        <w:t xml:space="preserve"> those imprisoned through private </w:t>
      </w:r>
      <w:r w:rsidRPr="00771890">
        <w:rPr>
          <w:rStyle w:val="StyleUnderline"/>
        </w:rPr>
        <w:t>prison labor contracts</w:t>
      </w:r>
      <w:r w:rsidRPr="00771890">
        <w:rPr>
          <w:sz w:val="16"/>
        </w:rPr>
        <w:t xml:space="preserve">;24 (3) </w:t>
      </w:r>
      <w:r w:rsidRPr="00771890">
        <w:rPr>
          <w:rStyle w:val="StyleUnderline"/>
        </w:rPr>
        <w:t>lobbying government officials tirelessly to privatize entire</w:t>
      </w:r>
      <w:r w:rsidRPr="00771890">
        <w:rPr>
          <w:sz w:val="16"/>
        </w:rPr>
        <w:t xml:space="preserve"> state and </w:t>
      </w:r>
      <w:r w:rsidRPr="00771890">
        <w:rPr>
          <w:rStyle w:val="StyleUnderline"/>
        </w:rPr>
        <w:t>federal prison systems</w:t>
      </w:r>
      <w:r w:rsidRPr="00771890">
        <w:rPr>
          <w:sz w:val="16"/>
        </w:rPr>
        <w:t xml:space="preserve">;25 (4) </w:t>
      </w:r>
      <w:r w:rsidRPr="00771890">
        <w:rPr>
          <w:rStyle w:val="StyleUnderline"/>
        </w:rPr>
        <w:t>reducing the quality of food and degree of safety for prisoners to cut costs</w:t>
      </w:r>
      <w:r w:rsidRPr="00771890">
        <w:rPr>
          <w:sz w:val="16"/>
        </w:rPr>
        <w:t xml:space="preserve"> at privately run facilities;26 (5) </w:t>
      </w:r>
      <w:r w:rsidRPr="00771890">
        <w:rPr>
          <w:rStyle w:val="StyleUnderline"/>
        </w:rPr>
        <w:t>drafting legislation and lobbying for passage of draconian sentencing policies including mandatory minimums</w:t>
      </w:r>
      <w:r w:rsidRPr="00771890">
        <w:rPr>
          <w:sz w:val="16"/>
        </w:rPr>
        <w:t>, three-strikes, and illegal immigration legislation;27 (6) bribing judges and government officials to fill private prison facilities with children on dubious charges;" (7) requiring governments that contract for their services to maintain capacity in the private prisons at ninety percent or risk breach of contract and higher per diem fees;29 and (8) building new prison facilities despite no government contract or ready prisoners to fill them.30</w:t>
      </w:r>
    </w:p>
    <w:p w14:paraId="53A778FC" w14:textId="67094E59" w:rsidR="00B01DBB" w:rsidRDefault="00B01DBB" w:rsidP="00B01DBB">
      <w:pPr>
        <w:rPr>
          <w:sz w:val="16"/>
        </w:rPr>
      </w:pPr>
      <w:r w:rsidRPr="00771890">
        <w:rPr>
          <w:sz w:val="16"/>
        </w:rPr>
        <w:t xml:space="preserve">What seems </w:t>
      </w:r>
      <w:r w:rsidRPr="00771890">
        <w:rPr>
          <w:rStyle w:val="StyleUnderline"/>
        </w:rPr>
        <w:t>undeniable</w:t>
      </w:r>
      <w:r w:rsidRPr="00771890">
        <w:rPr>
          <w:sz w:val="16"/>
        </w:rPr>
        <w:t xml:space="preserve"> now </w:t>
      </w:r>
      <w:r w:rsidRPr="00771890">
        <w:rPr>
          <w:rStyle w:val="StyleUnderline"/>
        </w:rPr>
        <w:t>is the perverse and immoral incentives underlying the private prison industry translate into a demand for more prisons and prisoners.</w:t>
      </w:r>
      <w:r w:rsidRPr="00771890">
        <w:rPr>
          <w:sz w:val="16"/>
        </w:rPr>
        <w:t xml:space="preserve"> Simply stated, </w:t>
      </w:r>
      <w:r w:rsidRPr="00771890">
        <w:rPr>
          <w:rStyle w:val="StyleUnderline"/>
        </w:rPr>
        <w:t>mass incarceration</w:t>
      </w:r>
      <w:r w:rsidRPr="00771890">
        <w:rPr>
          <w:sz w:val="16"/>
        </w:rPr>
        <w:t xml:space="preserve">, often under inhumane conditions, </w:t>
      </w:r>
      <w:r w:rsidRPr="00771890">
        <w:rPr>
          <w:rStyle w:val="StyleUnderline"/>
        </w:rPr>
        <w:t>is good business. The fact that United States prison conditions are so dehumanizing and ghastly, and so many prisoners are low-level, non-violent minor drug offenders, begs the question as to why we as a nation stand for private corporate profit in the realm of human imprisonment.</w:t>
      </w:r>
      <w:r w:rsidRPr="00771890">
        <w:rPr>
          <w:sz w:val="16"/>
        </w:rPr>
        <w:t xml:space="preserve"> The perverse incentives that frantically drive corporate executives are laid bare when an ever-increasing number of imprisoned Americans energizes corporate interests. One private prison analyst recently claimed that the consistent yearly increase in the prison population "from a business model perspective [is] clearly good news."31</w:t>
      </w:r>
    </w:p>
    <w:p w14:paraId="5177EB2B" w14:textId="77777777" w:rsidR="00B01DBB" w:rsidRDefault="00B01DBB" w:rsidP="00B01DBB">
      <w:pPr>
        <w:pStyle w:val="Heading4"/>
      </w:pPr>
      <w:r w:rsidRPr="000963E2">
        <w:t>Private prisons require new inmates from harsh sentencing policies like mandatory</w:t>
      </w:r>
      <w:r>
        <w:t xml:space="preserve"> </w:t>
      </w:r>
      <w:r w:rsidRPr="000963E2">
        <w:t xml:space="preserve">minimums </w:t>
      </w:r>
    </w:p>
    <w:p w14:paraId="0085ABF6" w14:textId="77777777" w:rsidR="00B01DBB" w:rsidRPr="000963E2" w:rsidRDefault="00B01DBB" w:rsidP="00B01DBB">
      <w:r w:rsidRPr="00B94E79">
        <w:rPr>
          <w:rStyle w:val="Style13ptBold"/>
        </w:rPr>
        <w:t>Cummings and Lamparello 16</w:t>
      </w:r>
      <w:r w:rsidRPr="00B94E79">
        <w:t xml:space="preserve"> (andré douglas pond cummings, Associate Dean and Professor of Law at Indiana Tech Law School, AND Adam, Associate Dean for Experiential Learning and Assistant Professor of Law, Indiana Tech Law School. “Private Prisons and the New Marketplace for Crime.” Wake Forest Journal of Law &amp; Policy, Vol 6. 2016, Hein Online, Accessed 7/12/20, GDI – JMoore)</w:t>
      </w:r>
    </w:p>
    <w:p w14:paraId="2322BFF4" w14:textId="77777777" w:rsidR="00B01DBB" w:rsidRPr="000963E2" w:rsidRDefault="00B01DBB" w:rsidP="00B01DBB">
      <w:pPr>
        <w:rPr>
          <w:sz w:val="16"/>
        </w:rPr>
      </w:pPr>
      <w:r w:rsidRPr="000963E2">
        <w:rPr>
          <w:sz w:val="16"/>
        </w:rPr>
        <w:t xml:space="preserve">Perhaps </w:t>
      </w:r>
      <w:r w:rsidRPr="000963E2">
        <w:rPr>
          <w:rStyle w:val="StyleUnderline"/>
        </w:rPr>
        <w:t>the most perverse incentive in the private prison industry is that shareholder and executive profit are intimately tied to the number of prisoners that enter the private prison facility.</w:t>
      </w:r>
      <w:r w:rsidRPr="000963E2">
        <w:rPr>
          <w:sz w:val="16"/>
        </w:rPr>
        <w:t xml:space="preserve">'" The evidence shows that </w:t>
      </w:r>
      <w:r w:rsidRPr="000963E2">
        <w:rPr>
          <w:rStyle w:val="StyleUnderline"/>
        </w:rPr>
        <w:t>when a profit motive depends on incarcerating prisoners on a mass scale, citizens are subject to abuses of the most intolerable and undemocratic kind</w:t>
      </w:r>
      <w:r w:rsidRPr="000963E2">
        <w:rPr>
          <w:sz w:val="16"/>
        </w:rPr>
        <w:t>..</w:t>
      </w:r>
    </w:p>
    <w:p w14:paraId="072AC757" w14:textId="77777777" w:rsidR="00B01DBB" w:rsidRPr="000963E2" w:rsidRDefault="00B01DBB" w:rsidP="00B01DBB">
      <w:pPr>
        <w:rPr>
          <w:sz w:val="16"/>
        </w:rPr>
      </w:pPr>
      <w:r w:rsidRPr="000963E2">
        <w:rPr>
          <w:sz w:val="16"/>
        </w:rPr>
        <w:t xml:space="preserve">For example, </w:t>
      </w:r>
      <w:r w:rsidRPr="000963E2">
        <w:rPr>
          <w:rStyle w:val="StyleUnderline"/>
        </w:rPr>
        <w:t>private prison companies</w:t>
      </w:r>
      <w:r w:rsidRPr="000963E2">
        <w:rPr>
          <w:sz w:val="16"/>
        </w:rPr>
        <w:t>-while forcefully disclaiming such activity109-</w:t>
      </w:r>
      <w:r w:rsidRPr="000963E2">
        <w:rPr>
          <w:rStyle w:val="StyleUnderline"/>
        </w:rPr>
        <w:t>actively lobby for harsher prison sentences such as mandatory-minimums</w:t>
      </w:r>
      <w:r w:rsidRPr="000963E2">
        <w:rPr>
          <w:sz w:val="16"/>
        </w:rPr>
        <w:t xml:space="preserve"> or three-strikes; 110 lobby for </w:t>
      </w:r>
      <w:r w:rsidRPr="000963E2">
        <w:rPr>
          <w:rStyle w:val="StyleUnderline"/>
        </w:rPr>
        <w:t>legislation that creates</w:t>
      </w:r>
      <w:r w:rsidRPr="000963E2">
        <w:rPr>
          <w:sz w:val="16"/>
        </w:rPr>
        <w:t xml:space="preserve"> new crimes requiring </w:t>
      </w:r>
      <w:r w:rsidRPr="000963E2">
        <w:rPr>
          <w:rStyle w:val="StyleUnderline"/>
        </w:rPr>
        <w:t>incarceration</w:t>
      </w:r>
      <w:r w:rsidRPr="000963E2">
        <w:rPr>
          <w:sz w:val="16"/>
        </w:rPr>
        <w:t>, such as criminalization of illegal immigration or active detention of schoolchildren;' enter into contracts that mandate capacity minimums in their prison facilities or a contract breach will result;" 2 provide manufacturing and service labor to private industry at low or no cost by using inmates as workers and reaping massive profits on the backs of those prisoners;''- and steadily decrease services and humane treatment of inmates to cut costs to increase shareholder profits and executive compensation." 4 These activities are common behavior for many corporations, which seek assertively to increase profits for shareholders."' But in the private prison context, such activities lead to civil and human rights violations."6 In truth, the very existence of the private prison corporation flies in the face of the corporate social responsibility movement, as nearly every activity the private prison company advocates is arguably the antithesis of responsible corporate citizenship. "7</w:t>
      </w:r>
    </w:p>
    <w:p w14:paraId="0F2E0F77" w14:textId="77777777" w:rsidR="00B01DBB" w:rsidRPr="000963E2" w:rsidRDefault="00B01DBB" w:rsidP="00B01DBB">
      <w:pPr>
        <w:rPr>
          <w:sz w:val="16"/>
        </w:rPr>
      </w:pPr>
      <w:r w:rsidRPr="000963E2">
        <w:rPr>
          <w:sz w:val="16"/>
        </w:rPr>
        <w:t xml:space="preserve">Ultimately, </w:t>
      </w:r>
      <w:r w:rsidRPr="000963E2">
        <w:rPr>
          <w:rStyle w:val="StyleUnderline"/>
        </w:rPr>
        <w:t>private prisons' existence</w:t>
      </w:r>
      <w:r w:rsidRPr="000963E2">
        <w:rPr>
          <w:sz w:val="16"/>
        </w:rPr>
        <w:t xml:space="preserve">, if not simply to enrich shareholders and executives, </w:t>
      </w:r>
      <w:r w:rsidRPr="000963E2">
        <w:rPr>
          <w:rStyle w:val="StyleUnderline"/>
        </w:rPr>
        <w:t>is dependent on whether the private prison regime actually delivers a more cost-effective</w:t>
      </w:r>
      <w:r w:rsidRPr="000963E2">
        <w:rPr>
          <w:sz w:val="16"/>
        </w:rPr>
        <w:t xml:space="preserve">, efficient, and safer </w:t>
      </w:r>
      <w:r w:rsidRPr="000963E2">
        <w:rPr>
          <w:rStyle w:val="StyleUnderline"/>
        </w:rPr>
        <w:t>system</w:t>
      </w:r>
      <w:r w:rsidRPr="000963E2">
        <w:rPr>
          <w:sz w:val="16"/>
        </w:rPr>
        <w:t xml:space="preserve"> of warehousing criminals." 8 </w:t>
      </w:r>
      <w:r w:rsidRPr="000963E2">
        <w:rPr>
          <w:rStyle w:val="StyleUnderline"/>
        </w:rPr>
        <w:t>This is the only avenue for which it makes sense to turn a traditional government function and taxpayer funds over to the private sector.</w:t>
      </w:r>
      <w:r w:rsidRPr="000963E2">
        <w:rPr>
          <w:sz w:val="16"/>
        </w:rPr>
        <w:t xml:space="preserve"> </w:t>
      </w:r>
      <w:r w:rsidRPr="000963E2">
        <w:rPr>
          <w:rStyle w:val="StyleUnderline"/>
        </w:rPr>
        <w:t>Private prison lobbyists and executives base their pleas for government contracts on the fact that they can imprison more efficiently and more cost effectively.</w:t>
      </w:r>
      <w:r w:rsidRPr="000963E2">
        <w:rPr>
          <w:sz w:val="16"/>
        </w:rPr>
        <w:t xml:space="preserve">"' </w:t>
      </w:r>
      <w:r w:rsidRPr="000963E2">
        <w:rPr>
          <w:rStyle w:val="StyleUnderline"/>
        </w:rPr>
        <w:t>If they cannot, the idea of private prison company existence is nothing more than a naked transfer of taxpayer funds into the hands of corporate shareholders and executives.</w:t>
      </w:r>
      <w:r w:rsidRPr="000963E2">
        <w:rPr>
          <w:sz w:val="16"/>
        </w:rPr>
        <w:t xml:space="preserve"> All indicators now point to the fact that the private prison regime does not deliver more cost-effective, efficient, and safer warehousing of criminals. Thus, there is no rational reason for the private prison corporation to continue. The time has come to end the private prison experiment, as it has been a failure. </w:t>
      </w:r>
    </w:p>
    <w:p w14:paraId="6B0F9FF2" w14:textId="77777777" w:rsidR="00B01DBB" w:rsidRDefault="00B01DBB" w:rsidP="00B01DBB">
      <w:pPr>
        <w:rPr>
          <w:sz w:val="16"/>
        </w:rPr>
      </w:pPr>
    </w:p>
    <w:p w14:paraId="378059D5" w14:textId="5B52CF3A" w:rsidR="00B01DBB" w:rsidRDefault="00B01DBB" w:rsidP="00B01DBB">
      <w:pPr>
        <w:pStyle w:val="Heading3"/>
      </w:pPr>
      <w:r>
        <w:t>Private Prison Bad – Carceral State</w:t>
      </w:r>
    </w:p>
    <w:p w14:paraId="52032156" w14:textId="77777777" w:rsidR="00B01DBB" w:rsidRDefault="00B01DBB" w:rsidP="00B01DBB">
      <w:pPr>
        <w:pStyle w:val="Heading4"/>
      </w:pPr>
      <w:r>
        <w:t xml:space="preserve">Private prisons encourage the expansion of the carceral state for profit – relaxing sentencing practices hurts private prisons </w:t>
      </w:r>
    </w:p>
    <w:p w14:paraId="5D22BBBA" w14:textId="77777777" w:rsidR="00B01DBB" w:rsidRPr="0081754E" w:rsidRDefault="00B01DBB" w:rsidP="00B01DBB">
      <w:r w:rsidRPr="00945313">
        <w:rPr>
          <w:rStyle w:val="Style13ptBold"/>
        </w:rPr>
        <w:t>Takei 17</w:t>
      </w:r>
      <w:r>
        <w:t xml:space="preserve"> (Carl, Staff Attorney at the National Prison Project of the American Civil Liberties Union, “FROM MASS INCARCERATION TO MASS CONTROL, AND BACK AGAIN: HOW BIPARTISAN CRIMINAL JUSTICE REFORM MAY LEAD TO A FOR-PROFIT NIGHTMARE.” 20 U. Pa. J.L. &amp; Soc. Change 125, 2017, Nexis, Accessed – 07/07/20, GDI – JSuek) </w:t>
      </w:r>
    </w:p>
    <w:p w14:paraId="1888C675" w14:textId="77777777" w:rsidR="00B01DBB" w:rsidRPr="00A86351" w:rsidRDefault="00B01DBB" w:rsidP="00B01DBB">
      <w:pPr>
        <w:rPr>
          <w:sz w:val="16"/>
        </w:rPr>
      </w:pPr>
      <w:r w:rsidRPr="00A86351">
        <w:rPr>
          <w:sz w:val="16"/>
        </w:rPr>
        <w:t xml:space="preserve">Despite this record, </w:t>
      </w:r>
      <w:r w:rsidRPr="003165DC">
        <w:rPr>
          <w:rStyle w:val="StyleUnderline"/>
        </w:rPr>
        <w:t>private prisons have grown into a multibillion-dollar industry.</w:t>
      </w:r>
      <w:r w:rsidRPr="00A86351">
        <w:rPr>
          <w:sz w:val="16"/>
        </w:rPr>
        <w:t xml:space="preserve"> The two largest private prison companies - Corrections Corporation of America/CoreCivic and GEO Group - are both publicly traded, with annual revenues of, respectively, $ 1.79 billion and $ 1.84 billion in 2015. 139  </w:t>
      </w:r>
      <w:r w:rsidRPr="003165DC">
        <w:rPr>
          <w:rStyle w:val="StyleUnderline"/>
        </w:rPr>
        <w:t>They have developed into a potent lobbying force in both state and federal arenas</w:t>
      </w:r>
      <w:r w:rsidRPr="00A86351">
        <w:rPr>
          <w:sz w:val="16"/>
        </w:rPr>
        <w:t xml:space="preserve">, with their lobbying and campaign contributions </w:t>
      </w:r>
      <w:r w:rsidRPr="003165DC">
        <w:rPr>
          <w:rStyle w:val="StyleUnderline"/>
        </w:rPr>
        <w:t>targeted at</w:t>
      </w:r>
      <w:r w:rsidRPr="00A86351">
        <w:rPr>
          <w:sz w:val="16"/>
        </w:rPr>
        <w:t xml:space="preserve"> particular states and </w:t>
      </w:r>
      <w:r w:rsidRPr="003165DC">
        <w:rPr>
          <w:rStyle w:val="StyleUnderline"/>
        </w:rPr>
        <w:t xml:space="preserve">particular congressional committees. </w:t>
      </w:r>
      <w:r w:rsidRPr="00A86351">
        <w:rPr>
          <w:sz w:val="16"/>
        </w:rPr>
        <w:t xml:space="preserve">140  For example, the Palm Beach Post reported that in Florida alone, private prison companies spent more than $ 4 million on state political parties, election committees and candidate campaigns between 2000 and 2013. 141  In Oklahoma, private prisons skeptic Justin Jones was forced to resign from his position as Director of the Oklahoma Department of Corrections in 2013, reportedly because private prison lobbyists objected to his resistance to expanding privatization. 142  His successor quickly expressed openness to more private prison contracts. 143 </w:t>
      </w:r>
    </w:p>
    <w:p w14:paraId="523241F5" w14:textId="77777777" w:rsidR="00B01DBB" w:rsidRPr="00A86351" w:rsidRDefault="00B01DBB" w:rsidP="00B01DBB">
      <w:pPr>
        <w:rPr>
          <w:sz w:val="16"/>
        </w:rPr>
      </w:pPr>
      <w:r w:rsidRPr="00A86351">
        <w:rPr>
          <w:sz w:val="16"/>
        </w:rPr>
        <w:t xml:space="preserve">The industry also exerts influence through indirect means. Arizona's SB 1070 legislation, which increased the state's powers to jail immigrants, was based on model legislation  [*150]  drafted by a committee of the American Legislative Exchange Council ("ALEC"), a membership organization of state legislators and corporate interests. CCA/CoreCivic's representative to ALEC participated in the ALEC meetings that generated this model legislation. 144 </w:t>
      </w:r>
    </w:p>
    <w:p w14:paraId="6D192A78" w14:textId="77777777" w:rsidR="00B01DBB" w:rsidRPr="00A86351" w:rsidRDefault="00B01DBB" w:rsidP="00B01DBB">
      <w:pPr>
        <w:rPr>
          <w:sz w:val="16"/>
        </w:rPr>
      </w:pPr>
      <w:r w:rsidRPr="00A86351">
        <w:rPr>
          <w:sz w:val="16"/>
        </w:rPr>
        <w:t xml:space="preserve">There is a revolving door between correctional agencies and the private prison industry. In 2011, for example, Harley Lappin became an executive at CCA/CoreCivic less than a month after retiring from his position as Director of the Federal Bureau of Prisons. 145  Similarly, Stacia Hylton left the Office of the Federal Detention Trustee - where she was responsible for managing federal detention acquisitions for BOP, ICE, and the U.S. Marshals Service - in 2010 to consult for GEO Group, and then returned to head the U.S. Marshals Service later that year. 146  A host of other high-level corrections officials have followed similar paths into the private prison industry. 147  Additionally, private prison companies foster cozy relationships with corrections officials through sponsorships and contributions to industry associations such as the American Correctional Association, the American Jail Association, the Association of State Correctional Administrators, the Corrections Technology Association, and the National Sheriffs' Association. 148 </w:t>
      </w:r>
    </w:p>
    <w:p w14:paraId="797F2EF5" w14:textId="77777777" w:rsidR="00B01DBB" w:rsidRPr="003165DC" w:rsidRDefault="00B01DBB" w:rsidP="00B01DBB">
      <w:pPr>
        <w:rPr>
          <w:sz w:val="16"/>
        </w:rPr>
      </w:pPr>
      <w:r w:rsidRPr="003165DC">
        <w:rPr>
          <w:rStyle w:val="StyleUnderline"/>
        </w:rPr>
        <w:t>Private prisons suffer from oversight and transparency problems. A 2012 report by the National Council on Crime and Delinquency concluded that oversight and monitoring of private prisons has "proven to be difficult and tends to be lax and ineffective."</w:t>
      </w:r>
      <w:r w:rsidRPr="003165DC">
        <w:rPr>
          <w:sz w:val="16"/>
        </w:rPr>
        <w:t xml:space="preserve"> 149  Meanwhile, the public remains in the dark because many public records statutes do not reach documents held by private prison companies. 150 </w:t>
      </w:r>
    </w:p>
    <w:p w14:paraId="1F396677" w14:textId="77777777" w:rsidR="00B01DBB" w:rsidRPr="00A86351" w:rsidRDefault="00B01DBB" w:rsidP="00B01DBB">
      <w:pPr>
        <w:rPr>
          <w:u w:val="single"/>
        </w:rPr>
      </w:pPr>
      <w:r w:rsidRPr="003165DC">
        <w:rPr>
          <w:rStyle w:val="StyleUnderline"/>
        </w:rPr>
        <w:t>The private prison industry depends on the expansion of the carceral state for its continued profitability.</w:t>
      </w:r>
      <w:r w:rsidRPr="003165DC">
        <w:rPr>
          <w:sz w:val="16"/>
        </w:rPr>
        <w:t xml:space="preserve"> The annual reports that the two largest private prison companies file with  [*151]  the SEC describe this relationship in frank terms. For example, CCA/CoreCivic's 2014 </w:t>
      </w:r>
      <w:r w:rsidRPr="003165DC">
        <w:rPr>
          <w:rStyle w:val="StyleUnderline"/>
        </w:rPr>
        <w:t>annual report states:</w:t>
      </w:r>
    </w:p>
    <w:p w14:paraId="781CA7A3" w14:textId="77777777" w:rsidR="00B01DBB" w:rsidRPr="003165DC" w:rsidRDefault="00B01DBB" w:rsidP="00B01DBB">
      <w:pPr>
        <w:rPr>
          <w:sz w:val="16"/>
        </w:rPr>
      </w:pPr>
      <w:r w:rsidRPr="003165DC">
        <w:rPr>
          <w:sz w:val="16"/>
        </w:rPr>
        <w:t xml:space="preserve">Our </w:t>
      </w:r>
      <w:r w:rsidRPr="003165DC">
        <w:rPr>
          <w:rStyle w:val="StyleUnderline"/>
        </w:rPr>
        <w:t xml:space="preserve">growth is generally dependent upon </w:t>
      </w:r>
      <w:r w:rsidRPr="003165DC">
        <w:rPr>
          <w:sz w:val="16"/>
        </w:rPr>
        <w:t xml:space="preserve">our ability to obtain </w:t>
      </w:r>
      <w:r w:rsidRPr="003165DC">
        <w:rPr>
          <w:rStyle w:val="StyleUnderline"/>
        </w:rPr>
        <w:t>new contracts</w:t>
      </w:r>
      <w:r w:rsidRPr="003165DC">
        <w:rPr>
          <w:sz w:val="16"/>
        </w:rPr>
        <w:t xml:space="preserve"> to develop and manage correctional and detention facilities … . The </w:t>
      </w:r>
      <w:r w:rsidRPr="003165DC">
        <w:rPr>
          <w:rStyle w:val="StyleUnderline"/>
        </w:rPr>
        <w:t xml:space="preserve">demand for </w:t>
      </w:r>
      <w:r w:rsidRPr="003165DC">
        <w:rPr>
          <w:sz w:val="16"/>
        </w:rPr>
        <w:t xml:space="preserve">our </w:t>
      </w:r>
      <w:r w:rsidRPr="003165DC">
        <w:rPr>
          <w:rStyle w:val="StyleUnderline"/>
        </w:rPr>
        <w:t>facilities and services could be adversely affected by the relaxation of</w:t>
      </w:r>
      <w:r w:rsidRPr="003165DC">
        <w:rPr>
          <w:sz w:val="16"/>
        </w:rPr>
        <w:t xml:space="preserve"> enforcement efforts, leniency in conviction or parole standards and </w:t>
      </w:r>
      <w:r w:rsidRPr="003165DC">
        <w:rPr>
          <w:rStyle w:val="StyleUnderline"/>
        </w:rPr>
        <w:t>sentencing practices</w:t>
      </w:r>
      <w:r w:rsidRPr="003165DC">
        <w:rPr>
          <w:sz w:val="16"/>
        </w:rPr>
        <w:t xml:space="preserve"> or through the decriminalization of certain activities that are currently proscribed by criminal laws. For instance, any changes with respect to drugs and controlled substances or illegal immigration could affect the number of persons arrested, convicted, and sentenced, thereby potentially reducing demand for correctional facilities to house them. Immigration reform laws are currently a focus for legislators and politicians at the federal, state, and local level. Legislation has also been proposed in numerous jurisdictions that could lower minimum sentences for some non-violent crimes and make more inmates eligible for early release based on good behavior. Also, sentencing alternatives under consideration could put some offenders on probation with electronic monitoring who would otherwise be incarcerated. Similarly, </w:t>
      </w:r>
      <w:r w:rsidRPr="003165DC">
        <w:rPr>
          <w:rStyle w:val="StyleUnderline"/>
        </w:rPr>
        <w:t xml:space="preserve">reductions in crime rates </w:t>
      </w:r>
      <w:r w:rsidRPr="003165DC">
        <w:rPr>
          <w:sz w:val="16"/>
        </w:rPr>
        <w:t xml:space="preserve">or resources dedicated to prevent and enforce crime could lead to reductions in arrests, </w:t>
      </w:r>
      <w:r w:rsidRPr="003165DC">
        <w:rPr>
          <w:rStyle w:val="StyleUnderline"/>
        </w:rPr>
        <w:t>convictions and sentences requiring incarceration at correctional facilities.</w:t>
      </w:r>
      <w:r w:rsidRPr="003165DC">
        <w:rPr>
          <w:sz w:val="16"/>
        </w:rPr>
        <w:t xml:space="preserve"> 151 </w:t>
      </w:r>
    </w:p>
    <w:p w14:paraId="7E581232" w14:textId="58807EDC" w:rsidR="00B01DBB" w:rsidRDefault="00B01DBB" w:rsidP="00B01DBB">
      <w:pPr>
        <w:pStyle w:val="Heading3"/>
      </w:pPr>
      <w:r>
        <w:t xml:space="preserve">Private Prison Bad – Conditions </w:t>
      </w:r>
    </w:p>
    <w:p w14:paraId="3E5AA543" w14:textId="77777777" w:rsidR="00B01DBB" w:rsidRDefault="00B01DBB" w:rsidP="00B01DBB">
      <w:pPr>
        <w:pStyle w:val="Heading4"/>
      </w:pPr>
      <w:r w:rsidRPr="00AF2EAA">
        <w:t xml:space="preserve">Private prison profit incentives results in increase violence and uniquely bad conditions </w:t>
      </w:r>
    </w:p>
    <w:p w14:paraId="3682CBD0" w14:textId="77777777" w:rsidR="00B01DBB" w:rsidRPr="00AF2EAA" w:rsidRDefault="00B01DBB" w:rsidP="00B01DBB">
      <w:r w:rsidRPr="00B94E79">
        <w:rPr>
          <w:rStyle w:val="Style13ptBold"/>
        </w:rPr>
        <w:t>Cummings and Lamparello 16</w:t>
      </w:r>
      <w:r w:rsidRPr="00B94E79">
        <w:t xml:space="preserve"> (andré douglas pond cummings, Associate Dean and Professor of Law at Indiana Tech Law School, AND Adam, Associate Dean for Experiential Learning and Assistant Professor of Law, Indiana Tech Law School. “Private Prisons and the New Marketplace for Crime.” Wake Forest Journal of Law &amp; Policy, Vol 6. 2016, Hein Online, Accessed 7/12/20, GDI – JMoore)</w:t>
      </w:r>
    </w:p>
    <w:p w14:paraId="52D1C78C" w14:textId="77777777" w:rsidR="00B01DBB" w:rsidRPr="00AF2EAA" w:rsidRDefault="00B01DBB" w:rsidP="00B01DBB">
      <w:pPr>
        <w:rPr>
          <w:sz w:val="16"/>
        </w:rPr>
      </w:pPr>
      <w:r w:rsidRPr="00AF2EAA">
        <w:rPr>
          <w:sz w:val="16"/>
        </w:rPr>
        <w:t xml:space="preserve">Studies have shown that private prisons achieve none of these goals, and the reason is simple: private prisons operate under a fundamentally different regulatory structure that alters the choices-and motives-of its participants."o Unlike their federal counterparts, </w:t>
      </w:r>
      <w:r w:rsidRPr="00AF2EAA">
        <w:rPr>
          <w:rStyle w:val="StyleUnderline"/>
        </w:rPr>
        <w:t>private prisons operate in a market economy where maximizing profits is vital to sustainability and thus a driving factor in corporate decision-making.</w:t>
      </w:r>
      <w:r w:rsidRPr="00AF2EAA">
        <w:rPr>
          <w:sz w:val="16"/>
        </w:rPr>
        <w:t xml:space="preserve">6 ' Under basic economic theory, when operational costs exceed current and future estimates, </w:t>
      </w:r>
      <w:r w:rsidRPr="00AF2EAA">
        <w:rPr>
          <w:rStyle w:val="StyleUnderline"/>
        </w:rPr>
        <w:t>corporations must identify ways</w:t>
      </w:r>
      <w:r w:rsidRPr="00AF2EAA">
        <w:rPr>
          <w:sz w:val="16"/>
        </w:rPr>
        <w:t xml:space="preserve"> in which </w:t>
      </w:r>
      <w:r w:rsidRPr="00AF2EAA">
        <w:rPr>
          <w:rStyle w:val="StyleUnderline"/>
        </w:rPr>
        <w:t>to reduce</w:t>
      </w:r>
      <w:r w:rsidRPr="00AF2EAA">
        <w:rPr>
          <w:sz w:val="16"/>
        </w:rPr>
        <w:t xml:space="preserve"> such </w:t>
      </w:r>
      <w:r w:rsidRPr="00AF2EAA">
        <w:rPr>
          <w:rStyle w:val="StyleUnderline"/>
        </w:rPr>
        <w:t>costs and</w:t>
      </w:r>
      <w:r w:rsidRPr="00AF2EAA">
        <w:rPr>
          <w:sz w:val="16"/>
        </w:rPr>
        <w:t xml:space="preserve"> therefore </w:t>
      </w:r>
      <w:r w:rsidRPr="00AF2EAA">
        <w:rPr>
          <w:rStyle w:val="StyleUnderline"/>
        </w:rPr>
        <w:t>increase profitability.</w:t>
      </w:r>
      <w:r w:rsidRPr="00AF2EAA">
        <w:rPr>
          <w:sz w:val="16"/>
        </w:rPr>
        <w:t>6 2 This is precisely what happened in the private prison context. Corporations such as CCA often underestimate the cost of operating private prisons in a manner that would increase safety and treat inmates more humanely." As a result, operators of private prisons make the deliberate choice to cut costs. One scholar notes:</w:t>
      </w:r>
    </w:p>
    <w:p w14:paraId="54E12FA8" w14:textId="77777777" w:rsidR="00B01DBB" w:rsidRPr="00AF2EAA" w:rsidRDefault="00B01DBB" w:rsidP="00B01DBB">
      <w:pPr>
        <w:ind w:left="720"/>
        <w:rPr>
          <w:sz w:val="16"/>
        </w:rPr>
      </w:pPr>
      <w:r w:rsidRPr="00AF2EAA">
        <w:rPr>
          <w:rStyle w:val="StyleUnderline"/>
        </w:rPr>
        <w:t xml:space="preserve">The cost-cutting focus of private corporations translates to reduced staffing levels, reduced investment in training of prison guards, increased ratios of inmates to correctional officers, and lower wages for private correctional officers. Low pay, poor training, and high turnover may contribute to higher levels of violence in the private sector prisons. This may </w:t>
      </w:r>
      <w:r w:rsidRPr="00AF2EAA">
        <w:rPr>
          <w:sz w:val="16"/>
        </w:rPr>
        <w:t xml:space="preserve">in turn </w:t>
      </w:r>
      <w:r w:rsidRPr="00AF2EAA">
        <w:rPr>
          <w:rStyle w:val="StyleUnderline"/>
        </w:rPr>
        <w:t>encourage private prison employees to violate prisoners' rights</w:t>
      </w:r>
      <w:r w:rsidRPr="00AF2EAA">
        <w:rPr>
          <w:sz w:val="16"/>
        </w:rPr>
        <w:t>-rights that would be better safeguarded if government employees in government-run facilities guarded the prisoners. This is the predicament of the privately housed federal prisoner.6 4</w:t>
      </w:r>
    </w:p>
    <w:p w14:paraId="5DEE2C27" w14:textId="77777777" w:rsidR="00B01DBB" w:rsidRDefault="00B01DBB" w:rsidP="00B01DBB">
      <w:pPr>
        <w:rPr>
          <w:rStyle w:val="StyleUnderline"/>
        </w:rPr>
      </w:pPr>
      <w:r w:rsidRPr="00AF2EAA">
        <w:rPr>
          <w:sz w:val="16"/>
        </w:rPr>
        <w:t xml:space="preserve">On one level, one cannot fault these corporations because </w:t>
      </w:r>
      <w:r w:rsidRPr="00AF2EAA">
        <w:rPr>
          <w:rStyle w:val="StyleUnderline"/>
        </w:rPr>
        <w:t>there are only so many options for cost cutting in a prison</w:t>
      </w:r>
      <w:r w:rsidRPr="00AF2EAA">
        <w:rPr>
          <w:sz w:val="16"/>
        </w:rPr>
        <w:t xml:space="preserve">, and </w:t>
      </w:r>
      <w:r w:rsidRPr="00AF2EAA">
        <w:rPr>
          <w:rStyle w:val="StyleUnderline"/>
        </w:rPr>
        <w:t>they all involve areas directly or indirectly affecting inmate safety and treatment. This includes the quality and availability of health care, food, bathing, and recreational facilities; the experience</w:t>
      </w:r>
      <w:r w:rsidRPr="00AF2EAA">
        <w:rPr>
          <w:sz w:val="16"/>
        </w:rPr>
        <w:t xml:space="preserve"> (and quantity) </w:t>
      </w:r>
      <w:r w:rsidRPr="00AF2EAA">
        <w:rPr>
          <w:rStyle w:val="StyleUnderline"/>
        </w:rPr>
        <w:t>of security personnel; and maintenance of the prison infrastructure.</w:t>
      </w:r>
      <w:r w:rsidRPr="00AF2EAA">
        <w:rPr>
          <w:sz w:val="16"/>
        </w:rPr>
        <w:t xml:space="preserve">6 ' This very fact, however, demonstrates why </w:t>
      </w:r>
      <w:r w:rsidRPr="00AF2EAA">
        <w:rPr>
          <w:rStyle w:val="StyleUnderline"/>
        </w:rPr>
        <w:t>private prisons inherently</w:t>
      </w:r>
      <w:r w:rsidRPr="00AF2EAA">
        <w:rPr>
          <w:sz w:val="16"/>
        </w:rPr>
        <w:t xml:space="preserve"> cannot achieve their stated objectives and why their very existence as a profit-making industry threatens to </w:t>
      </w:r>
      <w:r w:rsidRPr="00AF2EAA">
        <w:rPr>
          <w:rStyle w:val="StyleUnderline"/>
        </w:rPr>
        <w:t>compromise inmates' basic civil liberties.</w:t>
      </w:r>
    </w:p>
    <w:p w14:paraId="1B93666F" w14:textId="77777777" w:rsidR="00B01DBB" w:rsidRDefault="00B01DBB" w:rsidP="00B01DBB">
      <w:pPr>
        <w:pStyle w:val="Heading4"/>
      </w:pPr>
      <w:r w:rsidRPr="000963E2">
        <w:t xml:space="preserve">Private prisons are more violent and subject inmates to inhumane conditions </w:t>
      </w:r>
    </w:p>
    <w:p w14:paraId="00CD6CCC" w14:textId="77777777" w:rsidR="00B01DBB" w:rsidRPr="000963E2" w:rsidRDefault="00B01DBB" w:rsidP="00B01DBB">
      <w:r w:rsidRPr="00B94E79">
        <w:rPr>
          <w:rStyle w:val="Style13ptBold"/>
        </w:rPr>
        <w:t>Cummings and Lamparello 16</w:t>
      </w:r>
      <w:r w:rsidRPr="00B94E79">
        <w:t xml:space="preserve"> (andré douglas pond cummings, Associate Dean and Professor of Law at Indiana Tech Law School, AND Adam, Associate Dean for Experiential Learning and Assistant Professor of Law, Indiana Tech Law School. “Private Prisons and the New Marketplace for Crime.” Wake Forest Journal of Law &amp; Policy, Vol 6. 2016, Hein Online, Accessed 7/12/20, GDI – JMoore)</w:t>
      </w:r>
    </w:p>
    <w:p w14:paraId="63D371A0" w14:textId="77777777" w:rsidR="00B01DBB" w:rsidRPr="00AF2EAA" w:rsidRDefault="00B01DBB" w:rsidP="00B01DBB">
      <w:pPr>
        <w:rPr>
          <w:sz w:val="16"/>
        </w:rPr>
      </w:pPr>
      <w:r w:rsidRPr="00AF2EAA">
        <w:rPr>
          <w:sz w:val="16"/>
        </w:rPr>
        <w:t xml:space="preserve">CCA's cost-cutting and </w:t>
      </w:r>
      <w:r w:rsidRPr="00AF2EAA">
        <w:rPr>
          <w:rStyle w:val="StyleUnderline"/>
        </w:rPr>
        <w:t>profit-maximizing practices</w:t>
      </w:r>
      <w:r w:rsidRPr="00AF2EAA">
        <w:rPr>
          <w:sz w:val="16"/>
        </w:rPr>
        <w:t xml:space="preserve"> often </w:t>
      </w:r>
      <w:r w:rsidRPr="00AF2EAA">
        <w:rPr>
          <w:rStyle w:val="StyleUnderline"/>
        </w:rPr>
        <w:t>lead to inadequate staffing, which results in dangerous and</w:t>
      </w:r>
      <w:r w:rsidRPr="00AF2EAA">
        <w:rPr>
          <w:sz w:val="16"/>
        </w:rPr>
        <w:t xml:space="preserve">, in some instances, </w:t>
      </w:r>
      <w:r w:rsidRPr="00AF2EAA">
        <w:rPr>
          <w:rStyle w:val="StyleUnderline"/>
        </w:rPr>
        <w:t>uncontrollable prison environments.</w:t>
      </w:r>
      <w:r w:rsidRPr="00AF2EAA">
        <w:rPr>
          <w:sz w:val="16"/>
        </w:rPr>
        <w:t xml:space="preserve"> One scholar who studied CCA's management of a private prison in Youngstown, Ohio, explains that within fourteen months of its operation, "the prison 'experienced pivotal failures in its security and operational management'.... Consequently, CCA prison guards were unable to control their prisoners."" As a result, some prisoners were subjected to horrific treatment:</w:t>
      </w:r>
    </w:p>
    <w:p w14:paraId="41BAE4B6" w14:textId="77777777" w:rsidR="00B01DBB" w:rsidRPr="00AF2EAA" w:rsidRDefault="00B01DBB" w:rsidP="00B01DBB">
      <w:pPr>
        <w:ind w:left="720"/>
        <w:rPr>
          <w:sz w:val="16"/>
        </w:rPr>
      </w:pPr>
      <w:r w:rsidRPr="00AF2EAA">
        <w:rPr>
          <w:rStyle w:val="StyleUnderline"/>
        </w:rPr>
        <w:t>CCA managers employed brutal policies</w:t>
      </w:r>
      <w:r w:rsidRPr="00AF2EAA">
        <w:rPr>
          <w:sz w:val="16"/>
        </w:rPr>
        <w:t xml:space="preserve">[ ,].. </w:t>
      </w:r>
      <w:r w:rsidRPr="00AF2EAA">
        <w:rPr>
          <w:rStyle w:val="StyleUnderline"/>
        </w:rPr>
        <w:t>engaged in excessive use of force against prisoners, failed to maintain control over weapons, and failed to implement numerous security procedures.</w:t>
      </w:r>
      <w:r w:rsidRPr="00AF2EAA">
        <w:rPr>
          <w:sz w:val="16"/>
        </w:rPr>
        <w:t xml:space="preserve"> As a result, </w:t>
      </w:r>
      <w:r w:rsidRPr="00AF2EAA">
        <w:rPr>
          <w:rStyle w:val="StyleUnderline"/>
        </w:rPr>
        <w:t>there were two homicides, numerous stabbings, extreme levels of violence,</w:t>
      </w:r>
      <w:r w:rsidRPr="00AF2EAA">
        <w:rPr>
          <w:sz w:val="16"/>
        </w:rPr>
        <w:t xml:space="preserve"> and six escapes within the first 14 months."8</w:t>
      </w:r>
    </w:p>
    <w:p w14:paraId="39E4FA67" w14:textId="77777777" w:rsidR="00B01DBB" w:rsidRPr="00AF2EAA" w:rsidRDefault="00B01DBB" w:rsidP="00B01DBB">
      <w:pPr>
        <w:rPr>
          <w:sz w:val="16"/>
        </w:rPr>
      </w:pPr>
      <w:r w:rsidRPr="00AF2EAA">
        <w:rPr>
          <w:sz w:val="16"/>
        </w:rPr>
        <w:t xml:space="preserve">Likewise, </w:t>
      </w:r>
      <w:r w:rsidRPr="00AF2EAA">
        <w:rPr>
          <w:rStyle w:val="StyleUnderline"/>
        </w:rPr>
        <w:t>a study in Mississippi concluded that "privately-run prisons</w:t>
      </w:r>
      <w:r w:rsidRPr="00AF2EAA">
        <w:rPr>
          <w:sz w:val="16"/>
        </w:rPr>
        <w:t xml:space="preserve"> in the state </w:t>
      </w:r>
      <w:r w:rsidRPr="00AF2EAA">
        <w:rPr>
          <w:rStyle w:val="StyleUnderline"/>
        </w:rPr>
        <w:t>had assault rates three to five times higher than the public facilities.""</w:t>
      </w:r>
      <w:r w:rsidRPr="00AF2EAA">
        <w:rPr>
          <w:sz w:val="16"/>
        </w:rPr>
        <w:t xml:space="preserve"> In Oklahoma, it was reported that " [a] riot at the North Fork Correctional Facility in 2011 resulted in forty-six injuries, while a four hour long 'disturbance' at the Cimarron Correctional Facility this year only ended after corrections officers used bean bag rounds and pepper balls to subdue the rioters."o One article discussing a private prison in Mississippi explained that </w:t>
      </w:r>
      <w:r w:rsidRPr="00AF2EAA">
        <w:rPr>
          <w:rStyle w:val="StyleUnderline"/>
        </w:rPr>
        <w:t>" [b]eatings, rape, robbery and riots are commonplace, and inmates are denied access to medication and psychiatric care."</w:t>
      </w:r>
      <w:r w:rsidRPr="00AF2EAA">
        <w:rPr>
          <w:sz w:val="16"/>
        </w:rPr>
        <w:t>9 1</w:t>
      </w:r>
    </w:p>
    <w:p w14:paraId="2067048E" w14:textId="77777777" w:rsidR="00B01DBB" w:rsidRPr="00AF2EAA" w:rsidRDefault="00B01DBB" w:rsidP="00B01DBB">
      <w:pPr>
        <w:rPr>
          <w:sz w:val="16"/>
        </w:rPr>
      </w:pPr>
      <w:r w:rsidRPr="00AF2EAA">
        <w:rPr>
          <w:sz w:val="16"/>
        </w:rPr>
        <w:t>Notably, "</w:t>
      </w:r>
      <w:r w:rsidRPr="00AF2EAA">
        <w:rPr>
          <w:rStyle w:val="StyleUnderline"/>
        </w:rPr>
        <w:t>inexperience of private prison employees is one reason</w:t>
      </w:r>
      <w:r w:rsidRPr="00AF2EAA">
        <w:rPr>
          <w:sz w:val="16"/>
        </w:rPr>
        <w:t xml:space="preserve"> for </w:t>
      </w:r>
      <w:r w:rsidRPr="00AF2EAA">
        <w:rPr>
          <w:rStyle w:val="StyleUnderline"/>
        </w:rPr>
        <w:t>why</w:t>
      </w:r>
      <w:r w:rsidRPr="00AF2EAA">
        <w:rPr>
          <w:sz w:val="16"/>
        </w:rPr>
        <w:t xml:space="preserve"> this </w:t>
      </w:r>
      <w:r w:rsidRPr="00AF2EAA">
        <w:rPr>
          <w:rStyle w:val="StyleUnderline"/>
        </w:rPr>
        <w:t>violence takes place</w:t>
      </w:r>
      <w:r w:rsidRPr="00AF2EAA">
        <w:rPr>
          <w:sz w:val="16"/>
        </w:rPr>
        <w:t xml:space="preserve">," which is caused in part by the high turnover rate at these prisons." One study attributed violence at private prisons to "high employee turnover, </w:t>
      </w:r>
      <w:r w:rsidRPr="00AF2EAA">
        <w:rPr>
          <w:rStyle w:val="StyleUnderline"/>
        </w:rPr>
        <w:t>inadequate training</w:t>
      </w:r>
      <w:r w:rsidRPr="00AF2EAA">
        <w:rPr>
          <w:sz w:val="16"/>
        </w:rPr>
        <w:t xml:space="preserve"> for officers, </w:t>
      </w:r>
      <w:r w:rsidRPr="00AF2EAA">
        <w:rPr>
          <w:rStyle w:val="StyleUnderline"/>
        </w:rPr>
        <w:t>under-staffing, and miserable conditions experienced by the inmate population.</w:t>
      </w:r>
      <w:r w:rsidRPr="00AF2EAA">
        <w:rPr>
          <w:sz w:val="16"/>
        </w:rPr>
        <w:t>"" The study compared the rate and severity of violence in private prisons with their government-run counterparts:</w:t>
      </w:r>
    </w:p>
    <w:p w14:paraId="2B268BD6" w14:textId="77777777" w:rsidR="00B01DBB" w:rsidRPr="000963E2" w:rsidRDefault="00B01DBB" w:rsidP="00B01DBB">
      <w:pPr>
        <w:ind w:left="720"/>
        <w:rPr>
          <w:sz w:val="16"/>
        </w:rPr>
      </w:pPr>
      <w:r w:rsidRPr="000963E2">
        <w:rPr>
          <w:sz w:val="16"/>
        </w:rPr>
        <w:t xml:space="preserve">When comparing for-profit prisons with public, a nationwide study found that assaults on guards by inmates were [forty-nine] percent more frequent in private prisons than in government-run prisons. The same study revealed that </w:t>
      </w:r>
      <w:r w:rsidRPr="00AF2EAA">
        <w:rPr>
          <w:rStyle w:val="StyleUnderline"/>
        </w:rPr>
        <w:t xml:space="preserve">assaults on fellow inmates were [sixty-five] percent more frequent in for-profit/private prisons. </w:t>
      </w:r>
      <w:r w:rsidRPr="000963E2">
        <w:rPr>
          <w:sz w:val="16"/>
        </w:rPr>
        <w:t>Another study concluded that, "Privately operated prisons appear to have systemic problems in maintaining secure facilities" concluding that for-</w:t>
      </w:r>
      <w:r w:rsidRPr="000963E2">
        <w:rPr>
          <w:rStyle w:val="StyleUnderline"/>
        </w:rPr>
        <w:t>profit/private prisons have significantly more escapes, homicides, assaults, and drug abuse compared to government-run prisons.</w:t>
      </w:r>
      <w:r w:rsidRPr="000963E2">
        <w:rPr>
          <w:sz w:val="16"/>
        </w:rPr>
        <w:t>94</w:t>
      </w:r>
    </w:p>
    <w:p w14:paraId="00CF58D4" w14:textId="77777777" w:rsidR="00B01DBB" w:rsidRPr="000963E2" w:rsidRDefault="00B01DBB" w:rsidP="00B01DBB">
      <w:pPr>
        <w:rPr>
          <w:sz w:val="16"/>
        </w:rPr>
      </w:pPr>
      <w:r w:rsidRPr="000963E2">
        <w:rPr>
          <w:sz w:val="16"/>
        </w:rPr>
        <w:t>Thus, there can be little doubt that "there are structural problems with private prisons that increase the risk of bad and sometimes lethal outcomes."9</w:t>
      </w:r>
    </w:p>
    <w:p w14:paraId="2D8F6674" w14:textId="77777777" w:rsidR="00B01DBB" w:rsidRPr="000963E2" w:rsidRDefault="00B01DBB" w:rsidP="00B01DBB">
      <w:pPr>
        <w:rPr>
          <w:sz w:val="16"/>
        </w:rPr>
      </w:pPr>
      <w:r w:rsidRPr="000963E2">
        <w:rPr>
          <w:sz w:val="16"/>
        </w:rPr>
        <w:t xml:space="preserve">C. </w:t>
      </w:r>
      <w:r w:rsidRPr="000963E2">
        <w:rPr>
          <w:rStyle w:val="StyleUnderline"/>
        </w:rPr>
        <w:t>Private Prisons Subject Inmates to Inhumane Conditions</w:t>
      </w:r>
    </w:p>
    <w:p w14:paraId="715A34C6" w14:textId="77777777" w:rsidR="00B01DBB" w:rsidRPr="000963E2" w:rsidRDefault="00B01DBB" w:rsidP="00B01DBB">
      <w:pPr>
        <w:rPr>
          <w:sz w:val="16"/>
        </w:rPr>
      </w:pPr>
      <w:r w:rsidRPr="000963E2">
        <w:rPr>
          <w:rStyle w:val="StyleUnderline"/>
        </w:rPr>
        <w:t>The living environments at many private prisons deprive many inmates of basic needs."</w:t>
      </w:r>
      <w:r w:rsidRPr="000963E2">
        <w:rPr>
          <w:sz w:val="16"/>
        </w:rPr>
        <w:t xml:space="preserve">6 For example, </w:t>
      </w:r>
      <w:r w:rsidRPr="000963E2">
        <w:rPr>
          <w:rStyle w:val="StyleUnderline"/>
        </w:rPr>
        <w:t>"[o]ne way</w:t>
      </w:r>
      <w:r w:rsidRPr="000963E2">
        <w:rPr>
          <w:sz w:val="16"/>
        </w:rPr>
        <w:t xml:space="preserve"> for forprofit prisons </w:t>
      </w:r>
      <w:r w:rsidRPr="000963E2">
        <w:rPr>
          <w:rStyle w:val="StyleUnderline"/>
        </w:rPr>
        <w:t>to minimize costs is by skimping on provisions, including food.</w:t>
      </w:r>
      <w:r w:rsidRPr="000963E2">
        <w:rPr>
          <w:sz w:val="16"/>
        </w:rPr>
        <w:t>"" In fact, a psychiatrist who investigated a private prison in Mississippi "found that the inmates were severely underfed and looked 'almost emaciated.""' In fact, "[d]uring their incarceration, prisoners dropped anywhere from [ten] to [sixty] pounds.""</w:t>
      </w:r>
    </w:p>
    <w:p w14:paraId="2CA783F5" w14:textId="77777777" w:rsidR="00B01DBB" w:rsidRPr="000963E2" w:rsidRDefault="00B01DBB" w:rsidP="00B01DBB">
      <w:pPr>
        <w:rPr>
          <w:sz w:val="16"/>
        </w:rPr>
      </w:pPr>
      <w:r w:rsidRPr="000963E2">
        <w:rPr>
          <w:sz w:val="16"/>
        </w:rPr>
        <w:t xml:space="preserve">Sadly, numerous reports detail startling examples of deplorable prison conditions. At one Mississippi prison, "an otherwise healthy inmate had to have a testicle removed after prison officials repeatedly denied his request for medical help when it swelled to the size of a softball from cancer." Additionally, </w:t>
      </w:r>
      <w:r w:rsidRPr="000963E2">
        <w:rPr>
          <w:rStyle w:val="StyleUnderline"/>
        </w:rPr>
        <w:t>some prisoners live in "filthy quarters without working lights or toilets</w:t>
      </w:r>
      <w:r w:rsidRPr="000963E2">
        <w:rPr>
          <w:sz w:val="16"/>
        </w:rPr>
        <w:t>, forcing them to defecate on Styrofoam trays or into trash bags."' 0</w:t>
      </w:r>
    </w:p>
    <w:p w14:paraId="317E1F27" w14:textId="77777777" w:rsidR="00B01DBB" w:rsidRPr="000963E2" w:rsidRDefault="00B01DBB" w:rsidP="00B01DBB">
      <w:pPr>
        <w:rPr>
          <w:sz w:val="16"/>
        </w:rPr>
      </w:pPr>
      <w:r w:rsidRPr="000963E2">
        <w:rPr>
          <w:sz w:val="16"/>
        </w:rPr>
        <w:t>Furthermore, in a comprehensive report, Warehoused and Forgotten: Immigrants Trapped in Our Shadow Private Prison System, the American Civil Liberties Union described the shocking conditions of confinement at one private prison:</w:t>
      </w:r>
    </w:p>
    <w:p w14:paraId="4E7DEA24" w14:textId="77777777" w:rsidR="00B01DBB" w:rsidRPr="000963E2" w:rsidRDefault="00B01DBB" w:rsidP="00B01DBB">
      <w:pPr>
        <w:ind w:left="720"/>
        <w:rPr>
          <w:sz w:val="16"/>
        </w:rPr>
      </w:pPr>
      <w:r w:rsidRPr="000963E2">
        <w:rPr>
          <w:sz w:val="16"/>
        </w:rPr>
        <w:t>At Reeves County Detention Center in late 2008 and early 2009, after a prisoner died from inadequate medical care, prisoners organized uprisings that got so out of control they ended with prisoners setting fire to the facility. Then, in the summer of 2013, prisoners started a petition to protest crowded conditions, bad food, and lack of medical care. When prison staff learned of the petition, they reportedly sought out the protest organizers, tear-gassed their dormitories, shot at them with rubber bullets, and then locked in isolation cells both the organizers and bystanders who objected to being tear-gassed. 102</w:t>
      </w:r>
    </w:p>
    <w:p w14:paraId="4F8C5226" w14:textId="77777777" w:rsidR="00B01DBB" w:rsidRPr="000963E2" w:rsidRDefault="00B01DBB" w:rsidP="00B01DBB">
      <w:pPr>
        <w:rPr>
          <w:sz w:val="16"/>
        </w:rPr>
      </w:pPr>
      <w:r w:rsidRPr="000963E2">
        <w:rPr>
          <w:sz w:val="16"/>
        </w:rPr>
        <w:t>Similarly, a class-action lawsuit against Walnut Grove Youth Correctional Facility asserted, "children there are forced to live in barbaric and unconstitutional conditions and are subjected to excessive uses of force by prison staff." 103</w:t>
      </w:r>
    </w:p>
    <w:p w14:paraId="55386B4C" w14:textId="77777777" w:rsidR="00B01DBB" w:rsidRPr="000963E2" w:rsidRDefault="00B01DBB" w:rsidP="00B01DBB">
      <w:pPr>
        <w:rPr>
          <w:sz w:val="16"/>
        </w:rPr>
      </w:pPr>
      <w:r w:rsidRPr="000963E2">
        <w:rPr>
          <w:sz w:val="16"/>
        </w:rPr>
        <w:t xml:space="preserve">These </w:t>
      </w:r>
      <w:r w:rsidRPr="000963E2">
        <w:rPr>
          <w:rStyle w:val="StyleUnderline"/>
        </w:rPr>
        <w:t>conditions are traceable to the demand upon private prisons to consistently operate at nearly maximum capacity</w:t>
      </w:r>
      <w:r w:rsidRPr="000963E2">
        <w:rPr>
          <w:sz w:val="16"/>
        </w:rPr>
        <w:t>.'o As one commentator notes, " [s] tates sign agreements with private prisons to guarantee that they will fill a certain number of beds in jail at any given point,""o' and "[t]he most common rate is [ninety percent], though some prisons are able to snag a [one hundred percent] promise from their local governments." 0 6 Because of these contracts, "the state is obligated to keep prisons almost full at all times or pay for the beds anyway, so the incentive is to incarcerate more people and for longer in order to fill the quota." 107</w:t>
      </w:r>
    </w:p>
    <w:p w14:paraId="7079273C" w14:textId="77777777" w:rsidR="00B01DBB" w:rsidRDefault="00B01DBB" w:rsidP="00B01DBB">
      <w:pPr>
        <w:rPr>
          <w:rStyle w:val="StyleUnderline"/>
        </w:rPr>
      </w:pPr>
      <w:r w:rsidRPr="000963E2">
        <w:rPr>
          <w:sz w:val="16"/>
        </w:rPr>
        <w:t xml:space="preserve">While the above evidence demonstrates that private prison corporations' mantra or promise of "more safe," "more efficient," and "more cost-effective" is bankrupt, if not fraudulent, the private prison regime continues to thrive in the United States. </w:t>
      </w:r>
      <w:r w:rsidRPr="000963E2">
        <w:rPr>
          <w:rStyle w:val="StyleUnderline"/>
        </w:rPr>
        <w:t>Private prisons thrive primarily on effective propaganda and relationships with lawmakers around the nation, including through lobbying efforts,</w:t>
      </w:r>
      <w:r w:rsidRPr="000963E2">
        <w:rPr>
          <w:sz w:val="16"/>
        </w:rPr>
        <w:t xml:space="preserve"> campaign contributions, and the specious argument that private industry will always operate more efficiently than government facilities. As the above discussion demonstrates, in the case of the privatized prison corporation, this is simply not true. What is true is that </w:t>
      </w:r>
      <w:r w:rsidRPr="000963E2">
        <w:rPr>
          <w:rStyle w:val="StyleUnderline"/>
        </w:rPr>
        <w:t>perverse and immoral profit incentives motivate private prison leaders to act and establish policies that harm human beings and trample basic civil liberties.</w:t>
      </w:r>
    </w:p>
    <w:p w14:paraId="0D5CDB6D" w14:textId="77777777" w:rsidR="00B01DBB" w:rsidRDefault="00B01DBB" w:rsidP="00B01DBB"/>
    <w:p w14:paraId="1EAACFAE" w14:textId="19EDF99D" w:rsidR="00B01DBB" w:rsidRDefault="00B01DBB" w:rsidP="00B01DBB"/>
    <w:p w14:paraId="357B6F04" w14:textId="77777777" w:rsidR="00B01DBB" w:rsidRDefault="00B01DBB" w:rsidP="00B01DBB">
      <w:pPr>
        <w:pStyle w:val="Heading3"/>
      </w:pPr>
      <w:r>
        <w:t xml:space="preserve">Trump Increasing Private Prisons </w:t>
      </w:r>
    </w:p>
    <w:p w14:paraId="5B5EBC66" w14:textId="77777777" w:rsidR="00B01DBB" w:rsidRDefault="00B01DBB" w:rsidP="00B01DBB">
      <w:pPr>
        <w:pStyle w:val="Heading4"/>
      </w:pPr>
      <w:r>
        <w:t xml:space="preserve">Trump increased the transfer to private prisons </w:t>
      </w:r>
    </w:p>
    <w:p w14:paraId="5C6E8DFD" w14:textId="77777777" w:rsidR="00B01DBB" w:rsidRPr="00C51E87" w:rsidRDefault="00B01DBB" w:rsidP="00B01DBB">
      <w:r w:rsidRPr="00C51E87">
        <w:rPr>
          <w:rStyle w:val="Style13ptBold"/>
        </w:rPr>
        <w:t>Goodwin 19</w:t>
      </w:r>
      <w:r>
        <w:t xml:space="preserve"> (Michele, Chancellor's Professor of Law and Founding Director of the Center for Biotechnology and Global Health Policy at the University of California, Irvine. “ARTICLE: THE THIRTEENTH AMENDMENT: MODERN SLAVERY, CAPITALISM, AND MASS INCARCERATION.” 104 Cornell L. Rev. 899, May, 2019, Nexis, Accessed – 07/07/20, GDI – JSuek)</w:t>
      </w:r>
    </w:p>
    <w:p w14:paraId="184A0332" w14:textId="77777777" w:rsidR="00B01DBB" w:rsidRPr="00C51E87" w:rsidRDefault="00B01DBB" w:rsidP="00B01DBB">
      <w:pPr>
        <w:rPr>
          <w:sz w:val="16"/>
        </w:rPr>
      </w:pPr>
      <w:r w:rsidRPr="006D5AE4">
        <w:rPr>
          <w:rStyle w:val="StyleUnderline"/>
        </w:rPr>
        <w:t>The federal government turned to privatized prisons in the wake of</w:t>
      </w:r>
      <w:r w:rsidRPr="006D5AE4">
        <w:rPr>
          <w:sz w:val="16"/>
        </w:rPr>
        <w:t xml:space="preserve"> what Democrats and Republicans both agree was </w:t>
      </w:r>
      <w:r w:rsidRPr="006D5AE4">
        <w:rPr>
          <w:rStyle w:val="StyleUnderline"/>
        </w:rPr>
        <w:t>a failed drug war.</w:t>
      </w:r>
      <w:r w:rsidRPr="006D5AE4">
        <w:rPr>
          <w:sz w:val="16"/>
        </w:rPr>
        <w:t xml:space="preserve"> As the former Deputy Attorney General, Sally Yates explained in a memorandum dated August 18, 2016, "between 1980 and 2013, </w:t>
      </w:r>
      <w:r w:rsidRPr="006D5AE4">
        <w:rPr>
          <w:rStyle w:val="StyleUnderline"/>
        </w:rPr>
        <w:t>the federal prison population increased by almost 800 percent."</w:t>
      </w:r>
      <w:r w:rsidRPr="006D5AE4">
        <w:rPr>
          <w:sz w:val="16"/>
        </w:rPr>
        <w:t xml:space="preserve"> 424 </w:t>
      </w:r>
      <w:r w:rsidRPr="006D5AE4">
        <w:rPr>
          <w:rStyle w:val="StyleUnderline"/>
        </w:rPr>
        <w:t>The federal government turned to private prisons to house its growing incarcerated populations - most of whom were poor and disproportionately men and women of color.</w:t>
      </w:r>
      <w:r w:rsidRPr="006D5AE4">
        <w:rPr>
          <w:sz w:val="16"/>
        </w:rPr>
        <w:t xml:space="preserve"> 425 Many were young. And, although the U.S. comprises only 5% of the world's population, it houses  [*972] 25% of the globe's incarcerated men and women. 426 Nearly two-thirds of the U.S. prison population were arrested for non-violent offenses. 427 </w:t>
      </w:r>
    </w:p>
    <w:p w14:paraId="6A69584C" w14:textId="77777777" w:rsidR="00B01DBB" w:rsidRPr="00C51E87" w:rsidRDefault="00B01DBB" w:rsidP="00B01DBB">
      <w:pPr>
        <w:rPr>
          <w:sz w:val="16"/>
        </w:rPr>
      </w:pPr>
      <w:r w:rsidRPr="006D5AE4">
        <w:rPr>
          <w:rStyle w:val="StyleUnderline"/>
        </w:rPr>
        <w:t>In an effort to move away from privatized prisons, Yates wrote, "they simply do not provide the same level of correctional services, programs, and resources</w:t>
      </w:r>
      <w:r w:rsidRPr="00C51E87">
        <w:rPr>
          <w:sz w:val="16"/>
        </w:rPr>
        <w:t xml:space="preserve">; they do not save substantially on costs; and as noted in a recent report by the Department's Office of Inspector General, they do not maintain the same level of safety and security." 428 She is right. </w:t>
      </w:r>
      <w:r w:rsidRPr="00C51E87">
        <w:rPr>
          <w:rStyle w:val="StyleUnderline"/>
        </w:rPr>
        <w:t>Neither do the privatized facilities provide the types of rehabilitative services that are crucial to achieving low recidivism and transitioning incarcerated persons to productive lives beyond prison gates.</w:t>
      </w:r>
      <w:r w:rsidRPr="00C51E87">
        <w:rPr>
          <w:sz w:val="16"/>
        </w:rPr>
        <w:t xml:space="preserve"> A 2016 report produced by the Office of the Inspector General found that there were 24 percent more grievances in private or "contract prisons" than those run by the Bureau of Prisons, across eight key areas: medical care, food, "conditions of confinement, institutional operations, safety and security, sexual abuse or assault, Special Housing Units (SHU), and complaints against staff." 429 </w:t>
      </w:r>
    </w:p>
    <w:p w14:paraId="666D5238" w14:textId="77777777" w:rsidR="00B01DBB" w:rsidRPr="00C51E87" w:rsidRDefault="00B01DBB" w:rsidP="00B01DBB">
      <w:pPr>
        <w:rPr>
          <w:sz w:val="16"/>
        </w:rPr>
      </w:pPr>
      <w:r w:rsidRPr="00C51E87">
        <w:rPr>
          <w:sz w:val="16"/>
        </w:rPr>
        <w:t xml:space="preserve">President </w:t>
      </w:r>
      <w:r w:rsidRPr="006D5AE4">
        <w:rPr>
          <w:rStyle w:val="StyleUnderline"/>
        </w:rPr>
        <w:t xml:space="preserve">Trump articulated reversing this </w:t>
      </w:r>
      <w:r w:rsidRPr="00C51E87">
        <w:rPr>
          <w:rStyle w:val="StyleUnderline"/>
        </w:rPr>
        <w:t>policy and did so shortly after assuming office in 2017.</w:t>
      </w:r>
      <w:r w:rsidRPr="00C51E87">
        <w:rPr>
          <w:sz w:val="16"/>
        </w:rPr>
        <w:t xml:space="preserve"> 430 In his memorandum reversing the Obama policy, Attorney General Jeff </w:t>
      </w:r>
      <w:r w:rsidRPr="00C51E87">
        <w:rPr>
          <w:rStyle w:val="StyleUnderline"/>
        </w:rPr>
        <w:t>Sessions</w:t>
      </w:r>
      <w:r w:rsidRPr="00C51E87">
        <w:rPr>
          <w:sz w:val="16"/>
        </w:rPr>
        <w:t xml:space="preserve"> ostensibly </w:t>
      </w:r>
      <w:r w:rsidRPr="00C51E87">
        <w:rPr>
          <w:rStyle w:val="StyleUnderline"/>
        </w:rPr>
        <w:t>anticipated even greater demand for privatized federal prisons, writing that the policy "impaired the Bureau's ability to meet the future needs of the federal correctional system."</w:t>
      </w:r>
      <w:r w:rsidRPr="00C51E87">
        <w:rPr>
          <w:sz w:val="16"/>
        </w:rPr>
        <w:t xml:space="preserve"> 431 </w:t>
      </w:r>
      <w:r w:rsidRPr="00C51E87">
        <w:rPr>
          <w:rStyle w:val="StyleUnderline"/>
        </w:rPr>
        <w:t>In a leaked memorandum,</w:t>
      </w:r>
      <w:r w:rsidRPr="00C51E87">
        <w:rPr>
          <w:sz w:val="16"/>
        </w:rPr>
        <w:t xml:space="preserve"> dated January 24, 2018, </w:t>
      </w:r>
      <w:r w:rsidRPr="00C51E87">
        <w:rPr>
          <w:rStyle w:val="StyleUnderline"/>
        </w:rPr>
        <w:t>Frank Lara, the Assistant Director of the Correctional Programs Division,</w:t>
      </w:r>
      <w:r w:rsidRPr="00C51E87">
        <w:rPr>
          <w:sz w:val="16"/>
        </w:rPr>
        <w:t xml:space="preserve"> specifically </w:t>
      </w:r>
      <w:r w:rsidRPr="00C51E87">
        <w:rPr>
          <w:rStyle w:val="StyleUnderline"/>
        </w:rPr>
        <w:t>calls for the "re-designation" of prisoners for "transfer consideration to private contract facilities.</w:t>
      </w:r>
      <w:r w:rsidRPr="00C51E87">
        <w:rPr>
          <w:sz w:val="16"/>
        </w:rPr>
        <w:t xml:space="preserve">" 432 </w:t>
      </w:r>
    </w:p>
    <w:p w14:paraId="598DC6BD" w14:textId="534C9607" w:rsidR="00B01DBB" w:rsidRDefault="00B01DBB" w:rsidP="00B01DBB">
      <w:pPr>
        <w:pStyle w:val="Heading3"/>
      </w:pPr>
      <w:r>
        <w:t xml:space="preserve">---AT: Private Prisons Economical </w:t>
      </w:r>
    </w:p>
    <w:p w14:paraId="4C8D6B04" w14:textId="77777777" w:rsidR="00B01DBB" w:rsidRDefault="00B01DBB" w:rsidP="00B01DBB">
      <w:pPr>
        <w:pStyle w:val="Heading4"/>
      </w:pPr>
      <w:r>
        <w:t xml:space="preserve">Private prisons aren’t economical </w:t>
      </w:r>
    </w:p>
    <w:p w14:paraId="684F6878" w14:textId="77777777" w:rsidR="00B01DBB" w:rsidRPr="00771890" w:rsidRDefault="00B01DBB" w:rsidP="00B01DBB">
      <w:r w:rsidRPr="00B94E79">
        <w:rPr>
          <w:rStyle w:val="Style13ptBold"/>
        </w:rPr>
        <w:t>Cummings and Lamparello 16</w:t>
      </w:r>
      <w:r w:rsidRPr="00B94E79">
        <w:t xml:space="preserve"> (andré douglas pond cummings, Associate Dean and Professor of Law at Indiana Tech Law School, AND Adam, Associate Dean for Experiential Learning and Assistant Professor of Law, Indiana Tech Law School. “Private Prisons and the New Marketplace for Crime.” Wake Forest Journal of Law &amp; Policy, Vol 6. 2016, Hein Online, Accessed 7/12/20, GDI – JMoore)</w:t>
      </w:r>
    </w:p>
    <w:p w14:paraId="4967B2A3" w14:textId="77777777" w:rsidR="00B01DBB" w:rsidRDefault="00B01DBB" w:rsidP="00B01DBB">
      <w:pPr>
        <w:rPr>
          <w:rStyle w:val="StyleUnderline"/>
        </w:rPr>
      </w:pPr>
      <w:r w:rsidRPr="00771890">
        <w:rPr>
          <w:rStyle w:val="StyleUnderline"/>
        </w:rPr>
        <w:t>Private prison profiteers seek to increase privatization of the industry by promising more efficiently run prisons at lower costs, safer prisons, and better facilities and outcomes for prisoners.</w:t>
      </w:r>
      <w:r w:rsidRPr="00771890">
        <w:rPr>
          <w:sz w:val="16"/>
        </w:rPr>
        <w:t xml:space="preserve"> </w:t>
      </w:r>
      <w:r w:rsidRPr="00771890">
        <w:rPr>
          <w:rStyle w:val="StyleUnderline"/>
        </w:rPr>
        <w:t>Recent studies are now showing that these claims by private prison executives</w:t>
      </w:r>
      <w:r w:rsidRPr="00771890">
        <w:rPr>
          <w:sz w:val="16"/>
        </w:rPr>
        <w:t xml:space="preserve"> and lobbyists </w:t>
      </w:r>
      <w:r w:rsidRPr="00771890">
        <w:rPr>
          <w:rStyle w:val="StyleUnderline"/>
        </w:rPr>
        <w:t>are simply not true."</w:t>
      </w:r>
      <w:r w:rsidRPr="00771890">
        <w:rPr>
          <w:sz w:val="16"/>
        </w:rPr>
        <w:t xml:space="preserve"> </w:t>
      </w:r>
      <w:r w:rsidRPr="00771890">
        <w:rPr>
          <w:rStyle w:val="StyleUnderline"/>
        </w:rPr>
        <w:t>Private prisons are</w:t>
      </w:r>
      <w:r w:rsidRPr="00771890">
        <w:rPr>
          <w:sz w:val="16"/>
        </w:rPr>
        <w:t xml:space="preserve"> increasingly shown to be </w:t>
      </w:r>
      <w:r w:rsidRPr="00771890">
        <w:rPr>
          <w:rStyle w:val="StyleUnderline"/>
        </w:rPr>
        <w:t>less safe, less efficient, and less economical.</w:t>
      </w:r>
      <w:r w:rsidRPr="00771890">
        <w:rPr>
          <w:sz w:val="16"/>
        </w:rPr>
        <w:t xml:space="preserve">34 </w:t>
      </w:r>
      <w:r w:rsidRPr="00771890">
        <w:rPr>
          <w:rStyle w:val="StyleUnderline"/>
        </w:rPr>
        <w:t>The</w:t>
      </w:r>
      <w:r w:rsidRPr="00771890">
        <w:rPr>
          <w:sz w:val="16"/>
        </w:rPr>
        <w:t xml:space="preserve"> contractual </w:t>
      </w:r>
      <w:r w:rsidRPr="00771890">
        <w:rPr>
          <w:rStyle w:val="StyleUnderline"/>
        </w:rPr>
        <w:t>exchange of taxpayer funds from governments</w:t>
      </w:r>
      <w:r w:rsidRPr="00771890">
        <w:rPr>
          <w:sz w:val="16"/>
        </w:rPr>
        <w:t xml:space="preserve"> and municipalities </w:t>
      </w:r>
      <w:r w:rsidRPr="00771890">
        <w:rPr>
          <w:rStyle w:val="StyleUnderline"/>
        </w:rPr>
        <w:t>into</w:t>
      </w:r>
      <w:r w:rsidRPr="00771890">
        <w:rPr>
          <w:sz w:val="16"/>
        </w:rPr>
        <w:t xml:space="preserve"> the hands of </w:t>
      </w:r>
      <w:r w:rsidRPr="00771890">
        <w:rPr>
          <w:rStyle w:val="StyleUnderline"/>
        </w:rPr>
        <w:t>the private prison system is</w:t>
      </w:r>
      <w:r w:rsidRPr="00771890">
        <w:rPr>
          <w:sz w:val="16"/>
        </w:rPr>
        <w:t xml:space="preserve"> simply </w:t>
      </w:r>
      <w:r w:rsidRPr="00771890">
        <w:rPr>
          <w:rStyle w:val="StyleUnderline"/>
        </w:rPr>
        <w:t>a transfer of taxpayer monies into the personal accounts of private prison shareholders and executives</w:t>
      </w:r>
      <w:r w:rsidRPr="00771890">
        <w:rPr>
          <w:sz w:val="16"/>
        </w:rPr>
        <w:t xml:space="preserve"> who provide no real benefit in return, no manufactured product, and no efficient services. Rather, </w:t>
      </w:r>
      <w:r w:rsidRPr="00771890">
        <w:rPr>
          <w:rStyle w:val="StyleUnderline"/>
        </w:rPr>
        <w:t>they provide taxpayer funded corporate welfare. The private prison system makes no sense morally, and it increasingly appears that the industry makes no sense economically.</w:t>
      </w:r>
    </w:p>
    <w:p w14:paraId="27734BEC" w14:textId="0AF81CCB" w:rsidR="00B01DBB" w:rsidRDefault="00B01DBB" w:rsidP="00B01DBB"/>
    <w:p w14:paraId="6B75412E" w14:textId="0C526CB6" w:rsidR="00B01DBB" w:rsidRDefault="00B01DBB" w:rsidP="00B01DBB"/>
    <w:p w14:paraId="51214447" w14:textId="0445408C" w:rsidR="00B01DBB" w:rsidRDefault="00B01DBB" w:rsidP="00B01DBB">
      <w:pPr>
        <w:pStyle w:val="Heading3"/>
      </w:pPr>
    </w:p>
    <w:p w14:paraId="6FC9EBC9" w14:textId="30676F50" w:rsidR="00B01DBB" w:rsidRDefault="00B01DBB" w:rsidP="00B01DBB"/>
    <w:p w14:paraId="0B261C1E" w14:textId="77777777" w:rsidR="00B01DBB" w:rsidRPr="00B01DBB" w:rsidRDefault="00B01DBB" w:rsidP="00B01DBB"/>
    <w:p w14:paraId="63010AB7" w14:textId="77777777" w:rsidR="00D57F7F" w:rsidRDefault="00D57F7F" w:rsidP="00D57F7F">
      <w:pPr>
        <w:pStyle w:val="Heading3"/>
      </w:pPr>
      <w:r>
        <w:t xml:space="preserve">Prison Bad – Black Health </w:t>
      </w:r>
    </w:p>
    <w:p w14:paraId="3A04EFE3" w14:textId="77777777" w:rsidR="00D57F7F" w:rsidRDefault="00D57F7F" w:rsidP="00D57F7F">
      <w:pPr>
        <w:pStyle w:val="Heading4"/>
      </w:pPr>
      <w:r>
        <w:t>Black Americans in prisons have higher rates of health issues</w:t>
      </w:r>
    </w:p>
    <w:p w14:paraId="6A73B666" w14:textId="77777777" w:rsidR="00D57F7F" w:rsidRDefault="00D57F7F" w:rsidP="00D57F7F">
      <w:r w:rsidRPr="00BC4158">
        <w:rPr>
          <w:rFonts w:eastAsiaTheme="majorEastAsia" w:cstheme="majorBidi"/>
          <w:b/>
          <w:iCs/>
          <w:sz w:val="26"/>
        </w:rPr>
        <w:t>Shah &amp; Seervai</w:t>
      </w:r>
      <w:r>
        <w:t xml:space="preserve"> 20</w:t>
      </w:r>
      <w:r w:rsidRPr="00BC4158">
        <w:rPr>
          <w:rFonts w:eastAsiaTheme="majorEastAsia" w:cstheme="majorBidi"/>
          <w:b/>
          <w:iCs/>
          <w:sz w:val="26"/>
        </w:rPr>
        <w:t>20</w:t>
      </w:r>
      <w:r>
        <w:t xml:space="preserve"> (Arnav, master’s in public policy &amp; research associate for the Commonwealth Fund’s research and policy department, Shanoor, master in public policy &amp; senior research associate to the president and as a communications associate,6-17-2020,  “How the Cash Bail System Endangers the Health of Black Americans” https://www.commonwealthfund.org/blog/2020/how-cash-bail-system-endangers-health-black-americans, DOA 7/9/2020, GDI-AW)</w:t>
      </w:r>
    </w:p>
    <w:p w14:paraId="74294636" w14:textId="77777777" w:rsidR="00D57F7F" w:rsidRPr="00BC4158" w:rsidRDefault="00D57F7F" w:rsidP="00D57F7F">
      <w:pPr>
        <w:rPr>
          <w:u w:val="single"/>
        </w:rPr>
      </w:pPr>
      <w:r w:rsidRPr="00BC4158">
        <w:rPr>
          <w:u w:val="single"/>
        </w:rPr>
        <w:t>Keeping people in jail if they cannot afford cash bail is bad for their health</w:t>
      </w:r>
      <w:r>
        <w:t>. A well-documented body of research describes the negative health outcomes associated with and amplified by incarceration. This includes higher rates of HIV, hepatitis C, and tuberculosis</w:t>
      </w:r>
      <w:r w:rsidRPr="00BC4158">
        <w:rPr>
          <w:u w:val="single"/>
        </w:rPr>
        <w:t>. Incarcerated individuals also have a higher likelihood of chronic illness</w:t>
      </w:r>
      <w:r>
        <w:t xml:space="preserve"> like hypertension, asthma, arthritis, and cervical cancer, as well as mental health issues such as anxiety, depression, and schizophrenia</w:t>
      </w:r>
      <w:r w:rsidRPr="00BC4158">
        <w:rPr>
          <w:u w:val="single"/>
        </w:rPr>
        <w:t>. Black Americans often have disproportionately high rates of chronic and infectious diseases because of other social factors; these conditions are</w:t>
      </w:r>
      <w:r>
        <w:t xml:space="preserve"> compounded </w:t>
      </w:r>
      <w:r w:rsidRPr="00BC4158">
        <w:rPr>
          <w:u w:val="single"/>
        </w:rPr>
        <w:t xml:space="preserve">by the impact of the prison environment, poor quality health care in correctional facilities, and the fallout after release from incarceration, such as lack of access to housing and jobs and a high rate of poverty. </w:t>
      </w:r>
    </w:p>
    <w:p w14:paraId="6E7779AE" w14:textId="77777777" w:rsidR="00D57F7F" w:rsidRDefault="00D57F7F" w:rsidP="00D57F7F">
      <w:pPr>
        <w:rPr>
          <w:u w:val="single"/>
        </w:rPr>
      </w:pPr>
      <w:r>
        <w:t xml:space="preserve">Jails and localities rely on secured bail money as revenue, creating a perverse incentive for police to make arrests. However, communities pay for the consequences of pretrial incarceration in many ways. </w:t>
      </w:r>
      <w:r w:rsidRPr="00BC4158">
        <w:rPr>
          <w:u w:val="single"/>
        </w:rPr>
        <w:t>Research has found that even short pretrial detention of two to three days may have negative effects</w:t>
      </w:r>
      <w:r>
        <w:t xml:space="preserve"> on court appearance, conviction, sentencing, and future involvement with the criminal justice system. And, despite the incoming revenue, the system is expensive. Pretrial incarceration alone costs local governments and taxpayers an estimated $13.6 billion annually. </w:t>
      </w:r>
      <w:r w:rsidRPr="00BC4158">
        <w:rPr>
          <w:u w:val="single"/>
        </w:rPr>
        <w:t>Providing health care in jails is difficult and expensive and often is paid for by other local agencies.</w:t>
      </w:r>
    </w:p>
    <w:p w14:paraId="750809BE" w14:textId="465EC2B4" w:rsidR="00F424B5" w:rsidRDefault="00B01DBB" w:rsidP="00F63E2E">
      <w:pPr>
        <w:pStyle w:val="Heading3"/>
      </w:pPr>
      <w:r>
        <w:t xml:space="preserve">Prisons Bad - </w:t>
      </w:r>
      <w:r w:rsidR="00F424B5">
        <w:t xml:space="preserve">COVID </w:t>
      </w:r>
    </w:p>
    <w:p w14:paraId="6B3C007B" w14:textId="77777777" w:rsidR="00F424B5" w:rsidRDefault="00F424B5" w:rsidP="00F424B5"/>
    <w:p w14:paraId="77EB5A6D" w14:textId="77777777" w:rsidR="00F424B5" w:rsidRDefault="00F424B5" w:rsidP="00F424B5">
      <w:pPr>
        <w:pStyle w:val="Heading4"/>
      </w:pPr>
      <w:r>
        <w:t xml:space="preserve">Mass incarceration subjects people in prison to coronavirus </w:t>
      </w:r>
    </w:p>
    <w:p w14:paraId="1AF90F98" w14:textId="77777777" w:rsidR="00F424B5" w:rsidRPr="0032771B" w:rsidRDefault="00F424B5" w:rsidP="00F424B5">
      <w:r w:rsidRPr="0032771B">
        <w:rPr>
          <w:rStyle w:val="Style13ptBold"/>
        </w:rPr>
        <w:t xml:space="preserve">Mulroy and Timmons 20 </w:t>
      </w:r>
      <w:r>
        <w:t xml:space="preserve">(Steven, former federal prosecutor and county commissioner who teaches criminal law at the University of Memphis, AND Brice, civil rights lawyer at the law firm of Black McLaren Jones Ryland &amp; Griffee Memphis, “How mass incarceration will lead to mass infection — and how to avoid it.” The Hill, 3/26/20, </w:t>
      </w:r>
      <w:hyperlink r:id="rId21" w:history="1">
        <w:r w:rsidRPr="004C7D5E">
          <w:rPr>
            <w:rStyle w:val="Hyperlink"/>
          </w:rPr>
          <w:t>https://thehill.com/opinion/criminal-justice/489446-how-mass-incarceration-will-lead-to-mass-infection-and-how-to-avoid</w:t>
        </w:r>
      </w:hyperlink>
      <w:r>
        <w:t>, Accessed 7/12/20, GDI – JMoore)</w:t>
      </w:r>
    </w:p>
    <w:p w14:paraId="5FD807C5" w14:textId="77777777" w:rsidR="00F424B5" w:rsidRPr="0032771B" w:rsidRDefault="00F424B5" w:rsidP="00F424B5">
      <w:pPr>
        <w:rPr>
          <w:sz w:val="16"/>
        </w:rPr>
      </w:pPr>
      <w:r w:rsidRPr="0032771B">
        <w:rPr>
          <w:sz w:val="16"/>
        </w:rPr>
        <w:t xml:space="preserve">The coronavirus pandemic has people keeping their distance from each other. But what if you had no choice but to be in a crowded room, sharing a sink and a toilet, unable to so much as sanitize your hands or step away from a person when they sneezed? </w:t>
      </w:r>
      <w:r w:rsidRPr="0032771B">
        <w:rPr>
          <w:rStyle w:val="StyleUnderline"/>
        </w:rPr>
        <w:t>America’s culture of mass incarceration is unnecessarily forcing hundreds of thousands of people to crowd together, often with substandard sanitation and medical care. They’re prisoners held for low-level offenses</w:t>
      </w:r>
      <w:r w:rsidRPr="0032771B">
        <w:rPr>
          <w:sz w:val="16"/>
        </w:rPr>
        <w:t xml:space="preserve"> like shoplifting, drug possession and even driving with a suspended license. For their sake, and ours, we need to let them out. Refusing to do so is not only unfair and dangerous, but possibly unconstitutional.</w:t>
      </w:r>
    </w:p>
    <w:p w14:paraId="7DAEEA54" w14:textId="77777777" w:rsidR="00F424B5" w:rsidRPr="0032771B" w:rsidRDefault="00F424B5" w:rsidP="00F424B5">
      <w:pPr>
        <w:rPr>
          <w:u w:val="single"/>
        </w:rPr>
      </w:pPr>
      <w:r w:rsidRPr="0032771B">
        <w:rPr>
          <w:rStyle w:val="StyleUnderline"/>
        </w:rPr>
        <w:t>Many of our prisons</w:t>
      </w:r>
      <w:r w:rsidRPr="0032771B">
        <w:rPr>
          <w:sz w:val="16"/>
        </w:rPr>
        <w:t xml:space="preserve">  and jails </w:t>
      </w:r>
      <w:r w:rsidRPr="0032771B">
        <w:rPr>
          <w:rStyle w:val="StyleUnderline"/>
        </w:rPr>
        <w:t>are overcrowded. Even the ones not considered overcrowded house strangers in close proximity, with a revolving door of inmates.</w:t>
      </w:r>
      <w:r w:rsidRPr="0032771B">
        <w:rPr>
          <w:sz w:val="16"/>
        </w:rPr>
        <w:t xml:space="preserve"> Jails, which mostly house people who have not yet been convicted, move people in and out on a constant basis. As medical experts will tell you, </w:t>
      </w:r>
      <w:r w:rsidRPr="0032771B">
        <w:rPr>
          <w:rStyle w:val="StyleUnderline"/>
        </w:rPr>
        <w:t>this is a recipe for coronavirus disaster</w:t>
      </w:r>
      <w:r w:rsidRPr="0032771B">
        <w:rPr>
          <w:sz w:val="16"/>
        </w:rPr>
        <w:t xml:space="preserve">  </w:t>
      </w:r>
      <w:r w:rsidRPr="0032771B">
        <w:rPr>
          <w:rStyle w:val="StyleUnderline"/>
        </w:rPr>
        <w:t>You cannot practice social distancing in prison.</w:t>
      </w:r>
    </w:p>
    <w:p w14:paraId="3A608995" w14:textId="77777777" w:rsidR="00F424B5" w:rsidRPr="0032771B" w:rsidRDefault="00F424B5" w:rsidP="00F424B5">
      <w:pPr>
        <w:rPr>
          <w:sz w:val="16"/>
        </w:rPr>
      </w:pPr>
      <w:r w:rsidRPr="0032771B">
        <w:rPr>
          <w:sz w:val="16"/>
        </w:rPr>
        <w:t>It’s also a constitutional issue. Keeping prisoners in unhealthy conditions can constitute “cruel and unusual punishment” in violation of the Eighth and Fourteenth Amendments. The standard is fairly lenient. Prisoners must prove that prison officials acted with "deliberate indifference" to prisoners’ well-being. It’s a high bar, but the Supreme Court has stated that exposure of prisoners to a “serious communicable disease,” even if the prisoners currently show no symptoms, can meet this standard. Another federal court  found that standard met by a prison’s lackluster response to a tuberculosis outbreak.</w:t>
      </w:r>
    </w:p>
    <w:p w14:paraId="248AF6B7" w14:textId="77777777" w:rsidR="00F424B5" w:rsidRPr="0032771B" w:rsidRDefault="00F424B5" w:rsidP="00F424B5">
      <w:pPr>
        <w:rPr>
          <w:sz w:val="16"/>
        </w:rPr>
      </w:pPr>
      <w:r w:rsidRPr="0032771B">
        <w:rPr>
          <w:sz w:val="16"/>
        </w:rPr>
        <w:t>This injustice is even worse with respect to the roughly half a million people jailed in the U.S. who haven’t even been convicted. Under the Due Process Clause, they're entitled to at least as much protection as those actually convicted. Such people are being held awaiting trial — some because a judge has determined they are likely to flee or be dangerous, but most simply because they can't afford bail. To add insult to injury, many federal courts have suspended jury trials under the Speedy Trial Act’s emergency provisions, ensuring that those people remain in jail even longer awaiting a trial. Surely we can release many of these people pending trial without serious risk.</w:t>
      </w:r>
    </w:p>
    <w:p w14:paraId="02279F4E" w14:textId="77777777" w:rsidR="00F424B5" w:rsidRPr="0032771B" w:rsidRDefault="00F424B5" w:rsidP="00F424B5">
      <w:pPr>
        <w:rPr>
          <w:u w:val="single"/>
        </w:rPr>
      </w:pPr>
      <w:r w:rsidRPr="0032771B">
        <w:rPr>
          <w:sz w:val="16"/>
        </w:rPr>
        <w:t xml:space="preserve">This isn’t just a question of justice; it’s sound health policy. </w:t>
      </w:r>
      <w:r w:rsidRPr="0032771B">
        <w:rPr>
          <w:rStyle w:val="StyleUnderline"/>
        </w:rPr>
        <w:t xml:space="preserve">Prisoners constantly cycling in and out of crowded prisons can spread coronavirus to the population at large. The virus is  already spreading at New York’s Rikers Island facility. Our mass incarceration regime can mass-produce thousands of Typhoid Marys.  </w:t>
      </w:r>
    </w:p>
    <w:p w14:paraId="45171820" w14:textId="77777777" w:rsidR="00F424B5" w:rsidRPr="0032771B" w:rsidRDefault="00F424B5" w:rsidP="00F424B5">
      <w:pPr>
        <w:rPr>
          <w:sz w:val="16"/>
        </w:rPr>
      </w:pPr>
      <w:r w:rsidRPr="0032771B">
        <w:rPr>
          <w:sz w:val="16"/>
        </w:rPr>
        <w:t xml:space="preserve">No reasonable person would urge the release of dangerous prisoners who have committed serious crimes. </w:t>
      </w:r>
      <w:r w:rsidRPr="0032771B">
        <w:rPr>
          <w:rStyle w:val="StyleUnderline"/>
        </w:rPr>
        <w:t xml:space="preserve">But a large percentage are held for nonviolent drug, property or “public order” offenses like prostitution, public drunkenness and even driving on a suspended license. </w:t>
      </w:r>
      <w:r w:rsidRPr="0032771B">
        <w:rPr>
          <w:sz w:val="16"/>
        </w:rPr>
        <w:t xml:space="preserve">They would pose less of a public safety threat healthy and released than as potential pandemic vectors.      </w:t>
      </w:r>
    </w:p>
    <w:p w14:paraId="22056496" w14:textId="77777777" w:rsidR="00F424B5" w:rsidRPr="0032771B" w:rsidRDefault="00F424B5" w:rsidP="00F424B5">
      <w:pPr>
        <w:rPr>
          <w:sz w:val="16"/>
        </w:rPr>
      </w:pPr>
      <w:r w:rsidRPr="0032771B">
        <w:rPr>
          <w:sz w:val="16"/>
        </w:rPr>
        <w:t xml:space="preserve">Some jurisdictions have gotten this message. Los Angeles, Cleveland and  Boston have already decided to release prisoners deemed low-risk. Others are not only releasing some inmates but slowing down the influx of more. Baltimore prosecutors are no longer prosecuting most drug, prostitution and other public order offenses. </w:t>
      </w:r>
    </w:p>
    <w:p w14:paraId="43F09A9F" w14:textId="2EA6C029" w:rsidR="00F424B5" w:rsidRDefault="00F424B5" w:rsidP="00F424B5">
      <w:pPr>
        <w:rPr>
          <w:sz w:val="16"/>
        </w:rPr>
      </w:pPr>
      <w:r w:rsidRPr="0032771B">
        <w:rPr>
          <w:sz w:val="16"/>
        </w:rPr>
        <w:t xml:space="preserve">But not all jurisdictions have gotten on board. </w:t>
      </w:r>
      <w:r w:rsidRPr="0032771B">
        <w:rPr>
          <w:rStyle w:val="StyleUnderline"/>
        </w:rPr>
        <w:t>The federal system has announced no policy regarding releasing low-risk prisoners or slowing the influx of new low-level, non-violent offenders.</w:t>
      </w:r>
      <w:r w:rsidRPr="0032771B">
        <w:rPr>
          <w:sz w:val="16"/>
        </w:rPr>
        <w:t xml:space="preserve"> Thankfully Immigrations and Customs Enforcement has temporarily suspended most immigration arrests, reserving arrests for those who pose a public safety threat or whose confinement is mandatory. </w:t>
      </w:r>
    </w:p>
    <w:p w14:paraId="4E26B777" w14:textId="7D4020C2" w:rsidR="00D57F7F" w:rsidRDefault="00D57F7F" w:rsidP="00D57F7F">
      <w:pPr>
        <w:pStyle w:val="Heading3"/>
      </w:pPr>
      <w:r>
        <w:t xml:space="preserve">Prisons Bad – Conditions </w:t>
      </w:r>
    </w:p>
    <w:p w14:paraId="45AD3F33" w14:textId="77777777" w:rsidR="00D57F7F" w:rsidRDefault="00D57F7F" w:rsidP="00D57F7F">
      <w:pPr>
        <w:pStyle w:val="Heading4"/>
      </w:pPr>
      <w:r>
        <w:t xml:space="preserve">Prison conditions are terrible </w:t>
      </w:r>
    </w:p>
    <w:p w14:paraId="225E58E7" w14:textId="77777777" w:rsidR="00D57F7F" w:rsidRPr="00B94E79" w:rsidRDefault="00D57F7F" w:rsidP="00D57F7F">
      <w:r w:rsidRPr="00B94E79">
        <w:rPr>
          <w:rStyle w:val="Style13ptBold"/>
        </w:rPr>
        <w:t>Cummings and Lamparello 16</w:t>
      </w:r>
      <w:r w:rsidRPr="00B94E79">
        <w:t xml:space="preserve"> (andré douglas pond cummings, Associate Dean and Professor of Law at Indiana Tech Law School, AND Adam, Associate Dean for Experiential Learning and Assistant Professor of Law, Indiana Tech Law School. “Private Prisons and the New Marketplace for Crime.” Wake Forest Journal of Law &amp; Policy, Vol 6. 2016, Hein Online, Accessed 7/12/20, GDI – JMoore)</w:t>
      </w:r>
    </w:p>
    <w:p w14:paraId="2035A951" w14:textId="4DDEA808" w:rsidR="00D57F7F" w:rsidRPr="00D57F7F" w:rsidRDefault="00D57F7F" w:rsidP="00D57F7F">
      <w:pPr>
        <w:rPr>
          <w:u w:val="single"/>
        </w:rPr>
      </w:pPr>
      <w:r w:rsidRPr="00B94E79">
        <w:rPr>
          <w:rStyle w:val="StyleUnderline"/>
        </w:rPr>
        <w:t>A felony prison sentence</w:t>
      </w:r>
      <w:r w:rsidRPr="00B94E79">
        <w:rPr>
          <w:sz w:val="16"/>
        </w:rPr>
        <w:t xml:space="preserve"> in the United States </w:t>
      </w:r>
      <w:r w:rsidRPr="00B94E79">
        <w:rPr>
          <w:rStyle w:val="StyleUnderline"/>
        </w:rPr>
        <w:t>carries</w:t>
      </w:r>
      <w:r w:rsidRPr="00B94E79">
        <w:rPr>
          <w:sz w:val="16"/>
        </w:rPr>
        <w:t xml:space="preserve"> with it </w:t>
      </w:r>
      <w:r w:rsidRPr="00B94E79">
        <w:rPr>
          <w:rStyle w:val="StyleUnderline"/>
        </w:rPr>
        <w:t>devastating outcomes.' A sentenced inmate loses</w:t>
      </w:r>
      <w:r w:rsidRPr="00B94E79">
        <w:rPr>
          <w:sz w:val="16"/>
        </w:rPr>
        <w:t xml:space="preserve"> his </w:t>
      </w:r>
      <w:r w:rsidRPr="00B94E79">
        <w:rPr>
          <w:rStyle w:val="StyleUnderline"/>
        </w:rPr>
        <w:t>liberty and freedom</w:t>
      </w:r>
      <w:r w:rsidRPr="00B94E79">
        <w:rPr>
          <w:sz w:val="16"/>
        </w:rPr>
        <w:t xml:space="preserve"> during the period he is </w:t>
      </w:r>
      <w:r w:rsidRPr="00B94E79">
        <w:rPr>
          <w:rStyle w:val="StyleUnderline"/>
        </w:rPr>
        <w:t>locked up and is often "sentenced" to brutalization, solitary confinement, dehumanization, sometimes rape, and an overwhelming scarcity of options once released from prison.' Imprisonment</w:t>
      </w:r>
      <w:r w:rsidRPr="00B94E79">
        <w:rPr>
          <w:sz w:val="16"/>
        </w:rPr>
        <w:t xml:space="preserve"> in the United States </w:t>
      </w:r>
      <w:r w:rsidRPr="00B94E79">
        <w:rPr>
          <w:rStyle w:val="StyleUnderline"/>
        </w:rPr>
        <w:t>has devolved into a place where horrific conditions, inhumane treatment, and degradation have become the norm.</w:t>
      </w:r>
      <w:r w:rsidRPr="00B94E79">
        <w:rPr>
          <w:sz w:val="16"/>
        </w:rPr>
        <w:t xml:space="preserve"> </w:t>
      </w:r>
      <w:r w:rsidRPr="00B94E79">
        <w:rPr>
          <w:rStyle w:val="StyleUnderline"/>
        </w:rPr>
        <w:t>When a felon gains release</w:t>
      </w:r>
      <w:r w:rsidRPr="00B94E79">
        <w:rPr>
          <w:sz w:val="16"/>
        </w:rPr>
        <w:t xml:space="preserve"> from prison, </w:t>
      </w:r>
      <w:r w:rsidRPr="00B94E79">
        <w:rPr>
          <w:rStyle w:val="StyleUnderline"/>
        </w:rPr>
        <w:t>he or she faces obstacles and impediments that often lead a prisoner right back into the clutches of the prison system.</w:t>
      </w:r>
      <w:r w:rsidRPr="00B94E79">
        <w:rPr>
          <w:sz w:val="16"/>
        </w:rPr>
        <w:t xml:space="preserve"> Upon release, </w:t>
      </w:r>
      <w:r w:rsidRPr="00B94E79">
        <w:rPr>
          <w:rStyle w:val="StyleUnderline"/>
        </w:rPr>
        <w:t>formerly incarcerated persons face discrimination and roadblocks that are nearly insurmountable for most ex-felons.'</w:t>
      </w:r>
    </w:p>
    <w:p w14:paraId="362C09DF" w14:textId="00CB8DFA" w:rsidR="00F424B5" w:rsidRDefault="00F424B5" w:rsidP="00F424B5">
      <w:pPr>
        <w:pStyle w:val="Heading3"/>
      </w:pPr>
      <w:r>
        <w:t>Prisons Bad</w:t>
      </w:r>
      <w:r w:rsidR="00B01DBB">
        <w:t xml:space="preserve"> – Psychological </w:t>
      </w:r>
    </w:p>
    <w:p w14:paraId="5D71E915" w14:textId="77777777" w:rsidR="00F424B5" w:rsidRDefault="00F424B5" w:rsidP="00F424B5"/>
    <w:p w14:paraId="7607C5FF" w14:textId="77777777" w:rsidR="00F424B5" w:rsidRDefault="00F424B5" w:rsidP="00F424B5">
      <w:pPr>
        <w:pStyle w:val="Heading4"/>
      </w:pPr>
      <w:r>
        <w:t>The prison environment contributes to extreme psychological stress that results in physical and mental health degradation</w:t>
      </w:r>
    </w:p>
    <w:p w14:paraId="2343B76F" w14:textId="77777777" w:rsidR="00F424B5" w:rsidRPr="00066309" w:rsidRDefault="00F424B5" w:rsidP="00F424B5">
      <w:r w:rsidRPr="00066309">
        <w:rPr>
          <w:rStyle w:val="Style13ptBold"/>
        </w:rPr>
        <w:t>Haney 12</w:t>
      </w:r>
      <w:r w:rsidRPr="00066309">
        <w:t xml:space="preserve"> </w:t>
      </w:r>
      <w:r>
        <w:t xml:space="preserve">(Craig, American social psychologist and a professor at the University of California, Santa Cruz, “Prison Effects of in the Age of Mass Incarceration.” The Prison Journal, 7/25/12, </w:t>
      </w:r>
      <w:hyperlink r:id="rId22" w:history="1">
        <w:r w:rsidRPr="004C7D5E">
          <w:rPr>
            <w:rStyle w:val="Hyperlink"/>
          </w:rPr>
          <w:t>https://doi.org/10.1177/0032885512448604</w:t>
        </w:r>
      </w:hyperlink>
      <w:r>
        <w:t>, Accessed 7/12/20, GDI – JMoore)</w:t>
      </w:r>
    </w:p>
    <w:p w14:paraId="77E0D119" w14:textId="77777777" w:rsidR="00F424B5" w:rsidRPr="00066309" w:rsidRDefault="00F424B5" w:rsidP="00F424B5">
      <w:pPr>
        <w:rPr>
          <w:sz w:val="16"/>
        </w:rPr>
      </w:pPr>
      <w:r w:rsidRPr="0032771B">
        <w:rPr>
          <w:rStyle w:val="StyleUnderline"/>
        </w:rPr>
        <w:t>Most prisons expose prisoners to severe levels of deprivation, degradation, and danger. The extreme stress that results is problematic</w:t>
      </w:r>
      <w:r w:rsidRPr="00066309">
        <w:rPr>
          <w:sz w:val="16"/>
        </w:rPr>
        <w:t xml:space="preserve"> both </w:t>
      </w:r>
      <w:r w:rsidRPr="0032771B">
        <w:rPr>
          <w:rStyle w:val="StyleUnderline"/>
        </w:rPr>
        <w:t>because it appears to have direct, adverse consequences on prisoners’ physical and mental health, and</w:t>
      </w:r>
      <w:r w:rsidRPr="00066309">
        <w:rPr>
          <w:sz w:val="16"/>
        </w:rPr>
        <w:t xml:space="preserve"> also </w:t>
      </w:r>
      <w:r w:rsidRPr="0032771B">
        <w:rPr>
          <w:rStyle w:val="StyleUnderline"/>
        </w:rPr>
        <w:t>because many prisoners adjust to the immediate pains of imprisonment in ways that can prove highly dysfunctional once they have been released.</w:t>
      </w:r>
      <w:r w:rsidRPr="00066309">
        <w:rPr>
          <w:sz w:val="16"/>
        </w:rPr>
        <w:t xml:space="preserve"> In general, </w:t>
      </w:r>
      <w:r w:rsidRPr="0032771B">
        <w:rPr>
          <w:rStyle w:val="StyleUnderline"/>
        </w:rPr>
        <w:t>exposure to extreme environmental stress is known to result in psychological damage</w:t>
      </w:r>
      <w:r w:rsidRPr="00066309">
        <w:rPr>
          <w:sz w:val="16"/>
        </w:rPr>
        <w:t xml:space="preserve"> (Hocking, 1970), </w:t>
      </w:r>
      <w:r w:rsidRPr="0032771B">
        <w:rPr>
          <w:rStyle w:val="StyleUnderline"/>
        </w:rPr>
        <w:t xml:space="preserve">which can be exacerbated under conditions of threat or when persons have little or no control over their environment </w:t>
      </w:r>
      <w:r w:rsidRPr="00066309">
        <w:rPr>
          <w:sz w:val="16"/>
        </w:rPr>
        <w:t xml:space="preserve">or surroundings (cf. Evans, 1982). </w:t>
      </w:r>
      <w:r w:rsidRPr="00066309">
        <w:rPr>
          <w:rStyle w:val="StyleUnderline"/>
        </w:rPr>
        <w:t>Especially when prison stress is extreme and endured for long periods of time, it may go beyond merely being painful and unpleasant to actually causing damage. These effects can persist long after prisoners have been released</w:t>
      </w:r>
      <w:r w:rsidRPr="00066309">
        <w:rPr>
          <w:sz w:val="16"/>
        </w:rPr>
        <w:t xml:space="preserve"> from prison.</w:t>
      </w:r>
    </w:p>
    <w:p w14:paraId="06C299A2" w14:textId="77777777" w:rsidR="00F424B5" w:rsidRPr="00066309" w:rsidRDefault="00F424B5" w:rsidP="00F424B5">
      <w:pPr>
        <w:rPr>
          <w:rStyle w:val="StyleUnderline"/>
        </w:rPr>
      </w:pPr>
      <w:r w:rsidRPr="00066309">
        <w:rPr>
          <w:sz w:val="16"/>
        </w:rPr>
        <w:t xml:space="preserve">The pains of imprisonment and their </w:t>
      </w:r>
      <w:r w:rsidRPr="00066309">
        <w:rPr>
          <w:rStyle w:val="StyleUnderline"/>
        </w:rPr>
        <w:t>negative psychological effects are well documented.</w:t>
      </w:r>
      <w:r w:rsidRPr="00066309">
        <w:rPr>
          <w:sz w:val="16"/>
        </w:rPr>
        <w:t xml:space="preserve"> For example, </w:t>
      </w:r>
      <w:r w:rsidRPr="00066309">
        <w:rPr>
          <w:rStyle w:val="StyleUnderline"/>
        </w:rPr>
        <w:t>Liebling</w:t>
      </w:r>
      <w:r w:rsidRPr="00066309">
        <w:rPr>
          <w:sz w:val="16"/>
        </w:rPr>
        <w:t xml:space="preserve"> and her colleagues </w:t>
      </w:r>
      <w:r w:rsidRPr="00066309">
        <w:rPr>
          <w:rStyle w:val="StyleUnderline"/>
        </w:rPr>
        <w:t>found</w:t>
      </w:r>
      <w:r w:rsidRPr="00066309">
        <w:rPr>
          <w:sz w:val="16"/>
        </w:rPr>
        <w:t xml:space="preserve"> that the </w:t>
      </w:r>
      <w:r w:rsidRPr="00066309">
        <w:rPr>
          <w:rStyle w:val="StyleUnderline"/>
        </w:rPr>
        <w:t>measured levels of distress in 11 of the 12 prisons they studied were “extraordinarily high”</w:t>
      </w:r>
      <w:r w:rsidRPr="00066309">
        <w:rPr>
          <w:sz w:val="16"/>
        </w:rPr>
        <w:t xml:space="preserve"> (Liebling, Durie, van den Beukel, Tait, &amp; Harvey, 2005, p. 216), </w:t>
      </w:r>
      <w:r w:rsidRPr="00066309">
        <w:rPr>
          <w:rStyle w:val="StyleUnderline"/>
        </w:rPr>
        <w:t>and above the threshold that ordinarily triggers an inquiry into whether a patient is suffering from a treatable emotional or psychological illness.</w:t>
      </w:r>
      <w:r w:rsidRPr="00066309">
        <w:rPr>
          <w:sz w:val="16"/>
        </w:rPr>
        <w:t xml:space="preserve"> Moreover, Cooper and Berwick (2001) reported that </w:t>
      </w:r>
      <w:r w:rsidRPr="00066309">
        <w:rPr>
          <w:rStyle w:val="StyleUnderline"/>
        </w:rPr>
        <w:t>the severity of environmental stress that existed in certain prisons played a significant role in the levels of anxiety and depression that prisoners experienced while confined in them.</w:t>
      </w:r>
    </w:p>
    <w:p w14:paraId="728C7E8A" w14:textId="77777777" w:rsidR="00F424B5" w:rsidRDefault="00F424B5" w:rsidP="00F424B5">
      <w:pPr>
        <w:rPr>
          <w:sz w:val="16"/>
        </w:rPr>
      </w:pPr>
      <w:r w:rsidRPr="00066309">
        <w:rPr>
          <w:rStyle w:val="StyleUnderline"/>
        </w:rPr>
        <w:t xml:space="preserve">Very high levels of prison stress can take a special psychological toll. </w:t>
      </w:r>
      <w:r w:rsidRPr="00066309">
        <w:rPr>
          <w:sz w:val="16"/>
        </w:rPr>
        <w:t xml:space="preserve">The clinical diagnosis of posttraumatic stress disorder (“PTSD”) is applied to patients who suffer a set of interrelated, trauma-based symptoms, including depression, emotional numbing, anxiety, isolation, and hypervigilance. </w:t>
      </w:r>
      <w:r w:rsidRPr="00066309">
        <w:rPr>
          <w:rStyle w:val="StyleUnderline"/>
        </w:rPr>
        <w:t>Reviews of the literature on the prevalence of PTSD among prisoners suggest that this</w:t>
      </w:r>
      <w:r w:rsidRPr="00066309">
        <w:rPr>
          <w:sz w:val="16"/>
        </w:rPr>
        <w:t xml:space="preserve"> disorder </w:t>
      </w:r>
      <w:r w:rsidRPr="00066309">
        <w:rPr>
          <w:rStyle w:val="StyleUnderline"/>
        </w:rPr>
        <w:t xml:space="preserve">may occur as much as 10 times more often than in the general population </w:t>
      </w:r>
      <w:r w:rsidRPr="00066309">
        <w:rPr>
          <w:sz w:val="16"/>
        </w:rPr>
        <w:t xml:space="preserve">(Gibson et al., 1999; Goff et al., 2004; Heckman, Cropsey, &amp; Olds-Davis, 2007; Zlotnick, 1997). In extreme cases, prisoners react to the psychic stress of imprisonment by taking their own lives, and thus suicide occurs at a much higher rate among prisoners than within the general population (e.g., Bland, Newman, Dyck, &amp; Orn, 1990; Hayes, 1989). </w:t>
      </w:r>
      <w:r w:rsidRPr="00066309">
        <w:rPr>
          <w:rStyle w:val="StyleUnderline"/>
        </w:rPr>
        <w:t>Elevated rates of prison suicide appear to be the product both of the number of risk factors to which prisoners were exposed before their incarceration and the harshness of the particular prison conditions that they experience during confinement</w:t>
      </w:r>
      <w:r w:rsidRPr="00066309">
        <w:rPr>
          <w:sz w:val="16"/>
        </w:rPr>
        <w:t xml:space="preserve"> (e.g., Cooper &amp; Berwick, 2001; Liebling, 1995).</w:t>
      </w:r>
    </w:p>
    <w:p w14:paraId="12DF7829" w14:textId="77777777" w:rsidR="00F424B5" w:rsidRDefault="00F424B5" w:rsidP="00F424B5">
      <w:pPr>
        <w:rPr>
          <w:sz w:val="16"/>
        </w:rPr>
      </w:pPr>
      <w:r w:rsidRPr="00066309">
        <w:rPr>
          <w:sz w:val="16"/>
        </w:rPr>
        <w:t xml:space="preserve">The </w:t>
      </w:r>
      <w:r w:rsidRPr="00066309">
        <w:rPr>
          <w:rStyle w:val="StyleUnderline"/>
        </w:rPr>
        <w:t>immediate pains of imprisonment may produce lasting problems that persist long after prisoners are released</w:t>
      </w:r>
      <w:r w:rsidRPr="00066309">
        <w:rPr>
          <w:sz w:val="16"/>
        </w:rPr>
        <w:t xml:space="preserve"> (e.g., Haney, 2003b). In fact, psychiatric assessments of long-term prisoners have found that their most serious psychological problems are typically manifested only after they reenter free society. Indeed the “</w:t>
      </w:r>
      <w:r w:rsidRPr="00066309">
        <w:rPr>
          <w:rStyle w:val="StyleUnderline"/>
        </w:rPr>
        <w:t>psychological consequences</w:t>
      </w:r>
      <w:r w:rsidRPr="00066309">
        <w:rPr>
          <w:sz w:val="16"/>
        </w:rPr>
        <w:t xml:space="preserve"> of imprisonment for these men and their families </w:t>
      </w:r>
      <w:r w:rsidRPr="00066309">
        <w:rPr>
          <w:rStyle w:val="StyleUnderline"/>
        </w:rPr>
        <w:t>are complex and profound”</w:t>
      </w:r>
      <w:r w:rsidRPr="00066309">
        <w:rPr>
          <w:sz w:val="16"/>
        </w:rPr>
        <w:t xml:space="preserve"> (Grounds &amp; Jamieson, 2003, p. 358). </w:t>
      </w:r>
      <w:r w:rsidRPr="00066309">
        <w:rPr>
          <w:rStyle w:val="StyleUnderline"/>
        </w:rPr>
        <w:t>Prisoners also suffer increased physical health risks once they are released from prison</w:t>
      </w:r>
      <w:r w:rsidRPr="00066309">
        <w:rPr>
          <w:sz w:val="16"/>
        </w:rPr>
        <w:t xml:space="preserve"> (e.g., National Commission on Correctional Health Care, 2002; Wilper et al., 2009). One study reported that </w:t>
      </w:r>
      <w:r w:rsidRPr="00066309">
        <w:rPr>
          <w:rStyle w:val="StyleUnderline"/>
        </w:rPr>
        <w:t xml:space="preserve">within two years of their release, former prison inmates suffered mortality rates that were three and a half times that of the general population </w:t>
      </w:r>
      <w:r w:rsidRPr="00066309">
        <w:rPr>
          <w:sz w:val="16"/>
        </w:rPr>
        <w:t>(Binswanger et al., 2007). Moreover, within the first two weeks immediately following their release, their mortality rates were over twelve times the rate in the population at large.</w:t>
      </w:r>
    </w:p>
    <w:p w14:paraId="22117278" w14:textId="77777777" w:rsidR="00F424B5" w:rsidRDefault="00F424B5" w:rsidP="00F424B5">
      <w:pPr>
        <w:rPr>
          <w:sz w:val="16"/>
        </w:rPr>
      </w:pPr>
    </w:p>
    <w:p w14:paraId="12613A91" w14:textId="77777777" w:rsidR="00F424B5" w:rsidRDefault="00F424B5" w:rsidP="00F424B5">
      <w:pPr>
        <w:rPr>
          <w:sz w:val="16"/>
        </w:rPr>
      </w:pPr>
    </w:p>
    <w:p w14:paraId="37107F67" w14:textId="77777777" w:rsidR="00F424B5" w:rsidRDefault="00F424B5" w:rsidP="00F424B5">
      <w:pPr>
        <w:pStyle w:val="Heading4"/>
      </w:pPr>
      <w:r>
        <w:t>Overcrowding magnifies the impact on inmate health</w:t>
      </w:r>
    </w:p>
    <w:p w14:paraId="0EF46B23" w14:textId="77777777" w:rsidR="00F424B5" w:rsidRPr="00F424B5" w:rsidRDefault="00F424B5" w:rsidP="00F424B5">
      <w:r w:rsidRPr="00066309">
        <w:rPr>
          <w:rStyle w:val="Style13ptBold"/>
        </w:rPr>
        <w:t>Haney 12</w:t>
      </w:r>
      <w:r w:rsidRPr="00066309">
        <w:t xml:space="preserve"> </w:t>
      </w:r>
      <w:r>
        <w:t xml:space="preserve">(Craig, American social psychologist and aprofessor at the University of California, Santa Cruz, “Prison Effects of in the Age of Mass Incarceration.” The Prison Journal, 7/25/12, </w:t>
      </w:r>
      <w:hyperlink r:id="rId23" w:history="1">
        <w:r w:rsidRPr="004C7D5E">
          <w:rPr>
            <w:rStyle w:val="Hyperlink"/>
          </w:rPr>
          <w:t>https://doi.org/10.1177/0032885512448604</w:t>
        </w:r>
      </w:hyperlink>
      <w:r>
        <w:t>, Accessed 7/12/20, GDI – JMoore)</w:t>
      </w:r>
    </w:p>
    <w:p w14:paraId="51BED396" w14:textId="77777777" w:rsidR="00F424B5" w:rsidRPr="00066309" w:rsidRDefault="00F424B5" w:rsidP="00F424B5">
      <w:pPr>
        <w:rPr>
          <w:sz w:val="16"/>
        </w:rPr>
      </w:pPr>
      <w:r w:rsidRPr="00066309">
        <w:rPr>
          <w:rStyle w:val="StyleUnderline"/>
        </w:rPr>
        <w:t>Overcrowding touches virtually every aspect of a prisoner’s day-to-day existence and greatly amplifies the stress of prison life.</w:t>
      </w:r>
      <w:r w:rsidRPr="00066309">
        <w:rPr>
          <w:sz w:val="16"/>
        </w:rPr>
        <w:t xml:space="preserve"> Among other things, </w:t>
      </w:r>
      <w:r w:rsidRPr="00066309">
        <w:rPr>
          <w:rStyle w:val="StyleUnderline"/>
        </w:rPr>
        <w:t>overcrowding confines prisoners in spaces</w:t>
      </w:r>
      <w:r w:rsidRPr="00066309">
        <w:rPr>
          <w:sz w:val="16"/>
        </w:rPr>
        <w:t xml:space="preserve"> occupied by too many others, </w:t>
      </w:r>
      <w:r w:rsidRPr="00066309">
        <w:rPr>
          <w:rStyle w:val="StyleUnderline"/>
        </w:rPr>
        <w:t>increasing the sheer number of social interactions that involve “high levels of uncertainty, goal interference, and cognitive load</w:t>
      </w:r>
      <w:r w:rsidRPr="00066309">
        <w:rPr>
          <w:sz w:val="16"/>
        </w:rPr>
        <w:t xml:space="preserve"> . . . .” (Cox, Paulus, &amp; McCain, 1984, p. 1159). </w:t>
      </w:r>
      <w:r w:rsidRPr="00066309">
        <w:rPr>
          <w:rStyle w:val="StyleUnderline"/>
        </w:rPr>
        <w:t>Crowded prison conditions introduce greater social complexity, turnover, and interpersonal instability into an already dangerous world, one in which interpersonal mistakes or errors in social judgments can be fatal. Overcrowding</w:t>
      </w:r>
      <w:r w:rsidRPr="00066309">
        <w:rPr>
          <w:sz w:val="16"/>
        </w:rPr>
        <w:t xml:space="preserve"> also </w:t>
      </w:r>
      <w:r w:rsidRPr="00066309">
        <w:rPr>
          <w:rStyle w:val="StyleUnderline"/>
        </w:rPr>
        <w:t xml:space="preserve">raises collective frustration levels inside prisons by generally decreasing the amount of available resources. </w:t>
      </w:r>
      <w:r w:rsidRPr="00066309">
        <w:rPr>
          <w:sz w:val="16"/>
        </w:rPr>
        <w:t>The sheer number of things that prisoners can do or accomplish on a day-to-day basis is compromised by the number of people who are literally and figuratively standing in between them and their goals and destinations. Prison staff members are often hard-pressed to manage the inevitable chaos and conflicts that result, and they may resort to increasingly repressive approaches to do so (e.g., Haney, 2006b).</w:t>
      </w:r>
    </w:p>
    <w:p w14:paraId="2364648B" w14:textId="367435D9" w:rsidR="00F424B5" w:rsidRPr="00F424B5" w:rsidRDefault="00F424B5" w:rsidP="00F424B5">
      <w:pPr>
        <w:rPr>
          <w:sz w:val="16"/>
        </w:rPr>
      </w:pPr>
      <w:r w:rsidRPr="00F424B5">
        <w:rPr>
          <w:sz w:val="16"/>
        </w:rPr>
        <w:t xml:space="preserve">Not surprisingly, </w:t>
      </w:r>
      <w:r w:rsidRPr="00066309">
        <w:rPr>
          <w:rStyle w:val="StyleUnderline"/>
        </w:rPr>
        <w:t>a large literature on overcrowding has documented a range of adverse effects that occur when prisons have been filled to near capacity and beyond.</w:t>
      </w:r>
      <w:r w:rsidRPr="00F424B5">
        <w:rPr>
          <w:sz w:val="16"/>
        </w:rPr>
        <w:t xml:space="preserve"> As a group of prison researchers concluded in the 1980s, as the scope of the prison overcrowding problem in the United States was just becoming apparent, “</w:t>
      </w:r>
      <w:r w:rsidRPr="00F424B5">
        <w:rPr>
          <w:rStyle w:val="StyleUnderline"/>
        </w:rPr>
        <w:t>crowding in prisons is a major source of administrative problems and adversely affects inmate health, behavior, and morale”</w:t>
      </w:r>
      <w:r w:rsidRPr="00F424B5">
        <w:rPr>
          <w:sz w:val="16"/>
        </w:rPr>
        <w:t xml:space="preserve"> (Cox et al., 1984, p. 1159; see, also, Gaes, 1985; and Paulus, Cox, &amp; McCain, 1988), Two other early commentators concluded their review of the literature in much the same way, namely, that “[w]ith few exceptions, the empirical studies indicate that prison overcrowding has a number of serious negative consequences” (Thornberry &amp; Call, 1983, p. 351; see, also, Ruback &amp; Carr, 1984).</w:t>
      </w:r>
    </w:p>
    <w:p w14:paraId="0D0E619B" w14:textId="09F9F7B9" w:rsidR="00F63E2E" w:rsidRDefault="00F63E2E" w:rsidP="00F63E2E">
      <w:pPr>
        <w:pStyle w:val="Heading2"/>
      </w:pPr>
      <w:r>
        <w:t xml:space="preserve">Solvency </w:t>
      </w:r>
    </w:p>
    <w:p w14:paraId="3BEC8752" w14:textId="77777777" w:rsidR="009644F9" w:rsidRDefault="009644F9" w:rsidP="009644F9">
      <w:pPr>
        <w:pStyle w:val="Heading3"/>
      </w:pPr>
      <w:r>
        <w:t xml:space="preserve">Repeal </w:t>
      </w:r>
    </w:p>
    <w:p w14:paraId="7C103B84" w14:textId="77777777" w:rsidR="009644F9" w:rsidRDefault="009644F9" w:rsidP="009644F9">
      <w:pPr>
        <w:pStyle w:val="Heading4"/>
      </w:pPr>
      <w:bookmarkStart w:id="0" w:name="_GoBack"/>
      <w:r>
        <w:t xml:space="preserve">Replacing mm gives more flexibility for sentencing that reduces harsh sentences </w:t>
      </w:r>
    </w:p>
    <w:p w14:paraId="15C828EC" w14:textId="77777777" w:rsidR="009644F9" w:rsidRPr="00C23DE5" w:rsidRDefault="009644F9" w:rsidP="009644F9">
      <w:r w:rsidRPr="00D20EF0">
        <w:rPr>
          <w:rStyle w:val="Style13ptBold"/>
        </w:rPr>
        <w:t>FAMM 12</w:t>
      </w:r>
      <w:r>
        <w:t xml:space="preserve"> (Families Against Mandatory </w:t>
      </w:r>
      <w:bookmarkEnd w:id="0"/>
      <w:r>
        <w:t xml:space="preserve">Minimums, “MANDATORY MINIMUMS IN A NUTSHELL.” 4/26/12, </w:t>
      </w:r>
      <w:hyperlink r:id="rId24" w:history="1">
        <w:r w:rsidRPr="0076684A">
          <w:rPr>
            <w:rStyle w:val="Hyperlink"/>
          </w:rPr>
          <w:t>https://famm.org/wp-content/uploads/FS-MMs-in-a-Nutshell.pdf</w:t>
        </w:r>
      </w:hyperlink>
      <w:r>
        <w:t>, Accessed 7/5/20, GDI-FGilbard)</w:t>
      </w:r>
    </w:p>
    <w:p w14:paraId="3AD6A3DA" w14:textId="77777777" w:rsidR="009644F9" w:rsidRPr="00C23DE5" w:rsidRDefault="009644F9" w:rsidP="009644F9">
      <w:pPr>
        <w:rPr>
          <w:sz w:val="16"/>
        </w:rPr>
      </w:pPr>
      <w:r w:rsidRPr="00C23DE5">
        <w:rPr>
          <w:sz w:val="16"/>
        </w:rPr>
        <w:t xml:space="preserve">What’s </w:t>
      </w:r>
      <w:r w:rsidRPr="00C23DE5">
        <w:rPr>
          <w:rStyle w:val="StyleUnderline"/>
        </w:rPr>
        <w:t>the alternative to mandatory minimums?</w:t>
      </w:r>
    </w:p>
    <w:p w14:paraId="5758ABEC" w14:textId="77777777" w:rsidR="009644F9" w:rsidRPr="00C23DE5" w:rsidRDefault="009644F9" w:rsidP="009644F9">
      <w:pPr>
        <w:rPr>
          <w:sz w:val="16"/>
        </w:rPr>
      </w:pPr>
      <w:r w:rsidRPr="00C23DE5">
        <w:rPr>
          <w:rStyle w:val="StyleUnderline"/>
        </w:rPr>
        <w:t>Sentencing guideline systems created by expert commissions. Guidelines</w:t>
      </w:r>
      <w:r w:rsidRPr="00C23DE5">
        <w:rPr>
          <w:sz w:val="16"/>
        </w:rPr>
        <w:t xml:space="preserve"> typically </w:t>
      </w:r>
      <w:r w:rsidRPr="00C23DE5">
        <w:rPr>
          <w:rStyle w:val="StyleUnderline"/>
        </w:rPr>
        <w:t>give courts</w:t>
      </w:r>
    </w:p>
    <w:p w14:paraId="7FC872BE" w14:textId="77777777" w:rsidR="009644F9" w:rsidRPr="00C23DE5" w:rsidRDefault="009644F9" w:rsidP="009644F9">
      <w:pPr>
        <w:ind w:left="720"/>
        <w:rPr>
          <w:rStyle w:val="StyleUnderline"/>
        </w:rPr>
      </w:pPr>
      <w:r w:rsidRPr="00C23DE5">
        <w:rPr>
          <w:rStyle w:val="StyleUnderline"/>
        </w:rPr>
        <w:t>1. Sentencing ranges for each crime</w:t>
      </w:r>
      <w:r w:rsidRPr="00C23DE5">
        <w:rPr>
          <w:sz w:val="16"/>
        </w:rPr>
        <w:t xml:space="preserve"> (i.e., 51-63 months in prison) </w:t>
      </w:r>
      <w:r w:rsidRPr="00C23DE5">
        <w:rPr>
          <w:rStyle w:val="StyleUnderline"/>
        </w:rPr>
        <w:t>that depend on the offender’s criminal record and the seriousness of the crime, and</w:t>
      </w:r>
    </w:p>
    <w:p w14:paraId="47E6E673" w14:textId="77777777" w:rsidR="009644F9" w:rsidRPr="00C23DE5" w:rsidRDefault="009644F9" w:rsidP="009644F9">
      <w:pPr>
        <w:ind w:left="720"/>
        <w:rPr>
          <w:rStyle w:val="StyleUnderline"/>
        </w:rPr>
      </w:pPr>
      <w:r w:rsidRPr="00C23DE5">
        <w:rPr>
          <w:rStyle w:val="StyleUnderline"/>
        </w:rPr>
        <w:t>2. Flexibility to sentence inside, above, or below that range, if there are special facts and circumstances of the offender or the crime.</w:t>
      </w:r>
    </w:p>
    <w:p w14:paraId="00239456" w14:textId="77777777" w:rsidR="009644F9" w:rsidRPr="00C23DE5" w:rsidRDefault="009644F9" w:rsidP="009644F9">
      <w:pPr>
        <w:rPr>
          <w:rStyle w:val="StyleUnderline"/>
        </w:rPr>
      </w:pPr>
      <w:r w:rsidRPr="00C23DE5">
        <w:rPr>
          <w:rStyle w:val="StyleUnderline"/>
        </w:rPr>
        <w:t>The federal system and many states have sentencing guidelines, in addition to their mandatory minimums.</w:t>
      </w:r>
      <w:r w:rsidRPr="00C23DE5">
        <w:rPr>
          <w:sz w:val="16"/>
        </w:rPr>
        <w:t xml:space="preserve"> Guidelines can be either mandatory (courts must follow them) or advisory (courts can choose not to follow them, when the facts call for it). </w:t>
      </w:r>
      <w:r w:rsidRPr="00C23DE5">
        <w:rPr>
          <w:rStyle w:val="StyleUnderline"/>
        </w:rPr>
        <w:t>Well-written advisory guidelines provide judges with reasonable sentencing options and are fairer and more flexible than mandatory minimums.</w:t>
      </w:r>
    </w:p>
    <w:p w14:paraId="6FFE5073" w14:textId="77777777" w:rsidR="009644F9" w:rsidRPr="00C23DE5" w:rsidRDefault="009644F9" w:rsidP="009644F9">
      <w:pPr>
        <w:rPr>
          <w:sz w:val="16"/>
        </w:rPr>
      </w:pPr>
      <w:r w:rsidRPr="00C23DE5">
        <w:rPr>
          <w:sz w:val="16"/>
        </w:rPr>
        <w:t>Why are mandatory minimums a bad sentencing policy?</w:t>
      </w:r>
    </w:p>
    <w:p w14:paraId="0A61483D" w14:textId="77777777" w:rsidR="009644F9" w:rsidRDefault="009644F9" w:rsidP="009644F9">
      <w:pPr>
        <w:rPr>
          <w:rStyle w:val="StyleUnderline"/>
        </w:rPr>
      </w:pPr>
      <w:r w:rsidRPr="00C23DE5">
        <w:rPr>
          <w:sz w:val="16"/>
        </w:rPr>
        <w:t xml:space="preserve">Anyone who has ever bought a “one size fits all” T-shirt knows that </w:t>
      </w:r>
      <w:r w:rsidRPr="00C23DE5">
        <w:rPr>
          <w:rStyle w:val="StyleUnderline"/>
        </w:rPr>
        <w:t>one size never fits all!</w:t>
      </w:r>
      <w:r w:rsidRPr="00C23DE5">
        <w:rPr>
          <w:sz w:val="16"/>
        </w:rPr>
        <w:t xml:space="preserve"> In fact</w:t>
      </w:r>
      <w:r w:rsidRPr="00C23DE5">
        <w:rPr>
          <w:rStyle w:val="StyleUnderline"/>
        </w:rPr>
        <w:t xml:space="preserve">, </w:t>
      </w:r>
      <w:r w:rsidRPr="00C23DE5">
        <w:rPr>
          <w:sz w:val="16"/>
        </w:rPr>
        <w:t xml:space="preserve">“one size fits all” shirts are usually too big on most people! </w:t>
      </w:r>
      <w:r w:rsidRPr="00C23DE5">
        <w:rPr>
          <w:rStyle w:val="StyleUnderline"/>
        </w:rPr>
        <w:t>Mandatory minimum sentences are</w:t>
      </w:r>
      <w:r w:rsidRPr="00C23DE5">
        <w:rPr>
          <w:sz w:val="16"/>
        </w:rPr>
        <w:t xml:space="preserve"> exactly </w:t>
      </w:r>
      <w:r w:rsidRPr="00581AD1">
        <w:rPr>
          <w:rStyle w:val="StyleUnderline"/>
        </w:rPr>
        <w:t>the same</w:t>
      </w:r>
      <w:r w:rsidRPr="00C23DE5">
        <w:rPr>
          <w:sz w:val="16"/>
        </w:rPr>
        <w:t xml:space="preserve"> – because </w:t>
      </w:r>
      <w:r w:rsidRPr="00C23DE5">
        <w:rPr>
          <w:rStyle w:val="StyleUnderline"/>
        </w:rPr>
        <w:t>courts can’t tailor these sentences to fit the individual</w:t>
      </w:r>
      <w:r w:rsidRPr="00C23DE5">
        <w:rPr>
          <w:sz w:val="16"/>
        </w:rPr>
        <w:t xml:space="preserve">, </w:t>
      </w:r>
      <w:r w:rsidRPr="00C23DE5">
        <w:rPr>
          <w:rStyle w:val="StyleUnderline"/>
        </w:rPr>
        <w:t xml:space="preserve">many people get punishments that are too harsh for the crimes they committed. Mandatory minimums are based on only the type and weight of the drug, which prevents courts from considering other important facts, like whether the offender is nonviolent or a drug addict, not dangerous to the community, or played a minor role in the crime. </w:t>
      </w:r>
    </w:p>
    <w:p w14:paraId="511D02C8" w14:textId="77777777" w:rsidR="009644F9" w:rsidRDefault="009644F9" w:rsidP="009644F9">
      <w:pPr>
        <w:pStyle w:val="Heading3"/>
        <w:rPr>
          <w:rStyle w:val="StyleUnderline"/>
        </w:rPr>
      </w:pPr>
      <w:r>
        <w:rPr>
          <w:rStyle w:val="StyleUnderline"/>
        </w:rPr>
        <w:t xml:space="preserve">Drug MM Specific </w:t>
      </w:r>
    </w:p>
    <w:p w14:paraId="61009C74" w14:textId="77777777" w:rsidR="009644F9" w:rsidRDefault="009644F9" w:rsidP="009644F9">
      <w:pPr>
        <w:pStyle w:val="Heading4"/>
      </w:pPr>
      <w:r>
        <w:t xml:space="preserve">Abolishing federal mandatory minimums reduces harsh sentencing policies that favor mass incarceration </w:t>
      </w:r>
    </w:p>
    <w:p w14:paraId="6F7EFA42" w14:textId="77777777" w:rsidR="009644F9" w:rsidRPr="0081289D" w:rsidRDefault="009644F9" w:rsidP="009644F9">
      <w:r w:rsidRPr="0081289D">
        <w:rPr>
          <w:rStyle w:val="Style13ptBold"/>
        </w:rPr>
        <w:t>Human Rights Watch 19</w:t>
      </w:r>
      <w:r>
        <w:t xml:space="preserve"> (“Coalition Urges Next Steps in Sentencing Reform.” HRW, 3/29/19, </w:t>
      </w:r>
      <w:hyperlink r:id="rId25" w:history="1">
        <w:r w:rsidRPr="004C7D5E">
          <w:rPr>
            <w:rStyle w:val="Hyperlink"/>
          </w:rPr>
          <w:t>https://www.hrw.org/news/2019/03/29/coalition-urges-next-steps-sentencing-reform</w:t>
        </w:r>
      </w:hyperlink>
      <w:r>
        <w:t>, Accessed 7/12/20, GDI – JMoore)</w:t>
      </w:r>
    </w:p>
    <w:p w14:paraId="7553BA4C" w14:textId="77777777" w:rsidR="009644F9" w:rsidRPr="0081289D" w:rsidRDefault="009644F9" w:rsidP="009644F9">
      <w:pPr>
        <w:rPr>
          <w:u w:val="single"/>
        </w:rPr>
      </w:pPr>
      <w:r w:rsidRPr="0081289D">
        <w:rPr>
          <w:rStyle w:val="StyleUnderline"/>
        </w:rPr>
        <w:t>With enactment</w:t>
      </w:r>
      <w:r w:rsidRPr="0081289D">
        <w:rPr>
          <w:sz w:val="16"/>
        </w:rPr>
        <w:t xml:space="preserve"> of </w:t>
      </w:r>
      <w:r w:rsidRPr="0081289D">
        <w:rPr>
          <w:rStyle w:val="StyleUnderline"/>
        </w:rPr>
        <w:t>the First Step Ac</w:t>
      </w:r>
      <w:r w:rsidRPr="0081289D">
        <w:rPr>
          <w:sz w:val="16"/>
        </w:rPr>
        <w:t xml:space="preserve">t in 2018, </w:t>
      </w:r>
      <w:r w:rsidRPr="0081289D">
        <w:rPr>
          <w:rStyle w:val="StyleUnderline"/>
        </w:rPr>
        <w:t>over 2,600 people serving crack cocaine sentences that predated passage of the Fair Sentencing Act of 2010 will have an opportunity for retroactive sentencing reductions.</w:t>
      </w:r>
      <w:r w:rsidRPr="0081289D">
        <w:rPr>
          <w:sz w:val="16"/>
        </w:rPr>
        <w:t xml:space="preserve"> Previous retroactive amendments to the Sentencing Guidelines by the U.S. Sentencing Commission revealed that people who benefited from reduced prison terms for crack cocaine offenses did not have higher recidivism rates than their counterparts who had served longer sentences.[1] </w:t>
      </w:r>
      <w:r w:rsidRPr="0081289D">
        <w:rPr>
          <w:rStyle w:val="StyleUnderline"/>
        </w:rPr>
        <w:t>Additional sentencing reforms incorporated in the First Step Act will help to limit other mandatory minimum sentences in the future. Unfortunately, these changes are not retroactive and thousands of people in federal prisons today serving sentences under now reformed statutes will not benefit, including many people who will die in prison without retroactivity. Congress must not delay applying retroactivity to</w:t>
      </w:r>
      <w:r w:rsidRPr="0081289D">
        <w:rPr>
          <w:sz w:val="16"/>
        </w:rPr>
        <w:t xml:space="preserve"> the First Step Act’s other </w:t>
      </w:r>
      <w:r w:rsidRPr="0081289D">
        <w:rPr>
          <w:rStyle w:val="StyleUnderline"/>
        </w:rPr>
        <w:t>new sentencing reforms.</w:t>
      </w:r>
    </w:p>
    <w:p w14:paraId="281EED6C" w14:textId="77777777" w:rsidR="009644F9" w:rsidRPr="0081289D" w:rsidRDefault="009644F9" w:rsidP="009644F9">
      <w:pPr>
        <w:rPr>
          <w:sz w:val="16"/>
        </w:rPr>
      </w:pPr>
      <w:r w:rsidRPr="0081289D">
        <w:rPr>
          <w:sz w:val="16"/>
        </w:rPr>
        <w:t>Mandatory Minimums</w:t>
      </w:r>
    </w:p>
    <w:p w14:paraId="45870CCB" w14:textId="77777777" w:rsidR="009644F9" w:rsidRDefault="009644F9" w:rsidP="009644F9">
      <w:pPr>
        <w:rPr>
          <w:rStyle w:val="StyleUnderline"/>
        </w:rPr>
      </w:pPr>
      <w:r w:rsidRPr="0081289D">
        <w:rPr>
          <w:rStyle w:val="StyleUnderline"/>
        </w:rPr>
        <w:t>Mandatory minimum sentences are criminal penalties requiring the imposition of a specified minimum term of imprisonment upon conviction. In 2017, drug trafficking offenses accounted for almost two-thirds of the offenses carrying a mandatory minimum penalty in the federal system.</w:t>
      </w:r>
      <w:r w:rsidRPr="0081289D">
        <w:rPr>
          <w:sz w:val="16"/>
        </w:rPr>
        <w:t xml:space="preserve">[2] </w:t>
      </w:r>
      <w:r w:rsidRPr="0081289D">
        <w:rPr>
          <w:rStyle w:val="StyleUnderline"/>
        </w:rPr>
        <w:t>The extraordinary federal incarceration levels are driven largely by these harsh sentencing policies, which favor incarceration over community-based alternatives or rehabilitative responses.</w:t>
      </w:r>
      <w:r w:rsidRPr="0081289D">
        <w:rPr>
          <w:sz w:val="16"/>
        </w:rPr>
        <w:t xml:space="preserve"> In order to address some of the most problematic aspects of federal criminal law </w:t>
      </w:r>
      <w:r w:rsidRPr="0081289D">
        <w:rPr>
          <w:rStyle w:val="StyleUnderline"/>
        </w:rPr>
        <w:t>Congress should pass legislation eliminating mandatory minimum sentences for drug offenses and apply those changes retroactively.</w:t>
      </w:r>
    </w:p>
    <w:p w14:paraId="6902A94D" w14:textId="77777777" w:rsidR="009644F9" w:rsidRDefault="009644F9" w:rsidP="009644F9">
      <w:pPr>
        <w:rPr>
          <w:rStyle w:val="StyleUnderline"/>
        </w:rPr>
      </w:pPr>
    </w:p>
    <w:p w14:paraId="2625DBD8" w14:textId="77777777" w:rsidR="009644F9" w:rsidRDefault="009644F9" w:rsidP="009644F9">
      <w:pPr>
        <w:pStyle w:val="Heading3"/>
      </w:pPr>
      <w:r>
        <w:t>States Follow On</w:t>
      </w:r>
    </w:p>
    <w:p w14:paraId="156FC463" w14:textId="77777777" w:rsidR="009644F9" w:rsidRDefault="009644F9" w:rsidP="009644F9">
      <w:pPr>
        <w:pStyle w:val="Heading4"/>
      </w:pPr>
      <w:r>
        <w:t xml:space="preserve">States follow on – Sentencing Reform Act proves </w:t>
      </w:r>
    </w:p>
    <w:p w14:paraId="7BCDD869" w14:textId="77777777" w:rsidR="009644F9" w:rsidRPr="00C03986" w:rsidRDefault="009644F9" w:rsidP="009644F9">
      <w:r w:rsidRPr="00C03986">
        <w:rPr>
          <w:rStyle w:val="Style13ptBold"/>
        </w:rPr>
        <w:t xml:space="preserve">Cullen 18 </w:t>
      </w:r>
      <w:r>
        <w:t xml:space="preserve">(James, Research and Program Associate at the Brennan Center for Justice at NYU School of Law, “Sentencing Laws and How They Contribute to Mass Incarceration.” Brennan Center, 10/5/18, </w:t>
      </w:r>
      <w:hyperlink r:id="rId26" w:history="1">
        <w:r w:rsidRPr="0076684A">
          <w:rPr>
            <w:rStyle w:val="Hyperlink"/>
          </w:rPr>
          <w:t>https://www.brennancenter.org/our-work/analysis-opinion/sentencing-laws-and-how-they-contribute-mass-incarceration</w:t>
        </w:r>
      </w:hyperlink>
      <w:r>
        <w:t>, Accessed 7/4/20, GDI-FGilbard)</w:t>
      </w:r>
    </w:p>
    <w:p w14:paraId="22F43B2B" w14:textId="77777777" w:rsidR="009644F9" w:rsidRPr="00C03986" w:rsidRDefault="009644F9" w:rsidP="009644F9">
      <w:pPr>
        <w:rPr>
          <w:sz w:val="16"/>
        </w:rPr>
      </w:pPr>
      <w:r w:rsidRPr="00C03986">
        <w:rPr>
          <w:sz w:val="16"/>
        </w:rPr>
        <w:t xml:space="preserve">While </w:t>
      </w:r>
      <w:r w:rsidRPr="00C03986">
        <w:rPr>
          <w:rStyle w:val="StyleUnderline"/>
        </w:rPr>
        <w:t>mandatory minimums have been in place in some states since the 1950s, their use grew after the 1984 Sentencing Reform Act, which added significant mandatory minimums for many federal crimes and abolished federal parole. States followed, and soon mandatory minimums became a standard response to drug epidemics and crime spikes.</w:t>
      </w:r>
      <w:r w:rsidRPr="00C03986">
        <w:rPr>
          <w:sz w:val="16"/>
        </w:rPr>
        <w:t xml:space="preserve"> What started as a well-intentioned attempt to impose uniformity became too restrictive, creating new disparities and injustices in the process. </w:t>
      </w:r>
    </w:p>
    <w:p w14:paraId="12D176EF" w14:textId="77777777" w:rsidR="00F63E2E" w:rsidRDefault="00F63E2E" w:rsidP="00F63E2E">
      <w:pPr>
        <w:rPr>
          <w:rStyle w:val="StyleUnderline"/>
        </w:rPr>
      </w:pPr>
    </w:p>
    <w:p w14:paraId="7ED2172B" w14:textId="330F2149" w:rsidR="00DF4783" w:rsidRDefault="00DF4783" w:rsidP="00DF4783"/>
    <w:p w14:paraId="28A4583C" w14:textId="7080453A" w:rsidR="00F63E2E" w:rsidRPr="00DD6298" w:rsidRDefault="00F63E2E" w:rsidP="00F63E2E">
      <w:pPr>
        <w:pStyle w:val="Heading1"/>
      </w:pPr>
      <w:r>
        <w:t xml:space="preserve">AT: CPs </w:t>
      </w:r>
    </w:p>
    <w:p w14:paraId="7B2AFB10" w14:textId="40D6C93F" w:rsidR="00F63E2E" w:rsidRDefault="00F63E2E" w:rsidP="00F63E2E">
      <w:pPr>
        <w:pStyle w:val="Heading2"/>
      </w:pPr>
      <w:r>
        <w:t>AT: Courts CP - Done</w:t>
      </w:r>
    </w:p>
    <w:p w14:paraId="6D0CEBA5" w14:textId="3D4251EB" w:rsidR="00F63E2E" w:rsidRPr="00F63E2E" w:rsidRDefault="00F63E2E" w:rsidP="00F63E2E">
      <w:pPr>
        <w:pStyle w:val="Heading3"/>
      </w:pPr>
      <w:r w:rsidRPr="00F63E2E">
        <w:t xml:space="preserve">Courts Fail – Booker </w:t>
      </w:r>
    </w:p>
    <w:p w14:paraId="23B918D9" w14:textId="77777777" w:rsidR="00F63E2E" w:rsidRPr="007037F2" w:rsidRDefault="00F63E2E" w:rsidP="00F63E2E">
      <w:pPr>
        <w:pStyle w:val="Heading4"/>
      </w:pPr>
      <w:r>
        <w:t xml:space="preserve">Courts fail to solve mandatory guidelines – Booker proves </w:t>
      </w:r>
    </w:p>
    <w:p w14:paraId="0EFAF2B5" w14:textId="77777777" w:rsidR="00F63E2E" w:rsidRPr="00F2602E" w:rsidRDefault="00F63E2E" w:rsidP="00F63E2E">
      <w:r w:rsidRPr="003A3F13">
        <w:rPr>
          <w:rStyle w:val="Style13ptBold"/>
        </w:rPr>
        <w:t>Bennett 18</w:t>
      </w:r>
      <w:r>
        <w:t xml:space="preserve"> (Mark W. U.S. District Judge in the Northern District of Iowa, “Addicted to Incarceration: A Federal Judge Reveals Shocking Truths About Federal Sentencing and Fleeting Hopes for Reform.” 87 UMKC L. Rev. 3, Fall 2018, Nexis, Accessed 7/9/20, GDI – JSuek)</w:t>
      </w:r>
    </w:p>
    <w:p w14:paraId="4C3DD43B" w14:textId="77777777" w:rsidR="00F63E2E" w:rsidRDefault="00F63E2E" w:rsidP="00F63E2E">
      <w:r>
        <w:t xml:space="preserve">In 2005, the U.S. Supreme Court decided the landmark case of United States v. Booker. </w:t>
      </w:r>
      <w:r w:rsidRPr="00071B7D">
        <w:t>32</w:t>
      </w:r>
      <w:r w:rsidRPr="00071B7D">
        <w:rPr>
          <w:rStyle w:val="Emphasis"/>
        </w:rPr>
        <w:t xml:space="preserve"> Booker was revolutionary </w:t>
      </w:r>
      <w:r w:rsidRPr="00FB12D7">
        <w:rPr>
          <w:rStyle w:val="StyleUnderline"/>
        </w:rPr>
        <w:t>in declaring the mandatory Guidelines unconstitutional because they allowed federal judges to enhance sentences using facts not reviewed by juries</w:t>
      </w:r>
      <w:r>
        <w:t xml:space="preserve">, in violation of the Sixth Amendment right to trial by jury. 33 However, </w:t>
      </w:r>
      <w:r w:rsidRPr="00FB12D7">
        <w:rPr>
          <w:rStyle w:val="StyleUnderline"/>
        </w:rPr>
        <w:t xml:space="preserve">by excising the mandatory nature of the Guidelines </w:t>
      </w:r>
      <w:r w:rsidRPr="00FB12D7">
        <w:t>and rendering them "effectively advisory,"</w:t>
      </w:r>
      <w:r w:rsidRPr="00FB12D7">
        <w:rPr>
          <w:rStyle w:val="StyleUnderline"/>
        </w:rPr>
        <w:t xml:space="preserve"> the Sixth Amendment was not implicated.</w:t>
      </w:r>
      <w:r>
        <w:t xml:space="preserve"> 34 </w:t>
      </w:r>
    </w:p>
    <w:p w14:paraId="7B03CA66" w14:textId="77777777" w:rsidR="00F63E2E" w:rsidRDefault="00F63E2E" w:rsidP="00F63E2E">
      <w:r>
        <w:t xml:space="preserve">The focus was now broadened to include statutory sentencing factors contained within 18 U.S.C. § 3553(a), which include inter alia: "the nature and circumstances of the offense and the history and characteristics of the defendant"; "the need for the sentence imposed," including "to reflect the seriousness of the offense, to promote respect for the law, and to provide just punishment for the offense"; "to afford adequate deterrence to criminal conduct"; "to protect the public from further crimes of the defendant"; and "to provide the defendant with needed educational or vocational training, medical care, or other correctional treatment in the most effective manner." </w:t>
      </w:r>
    </w:p>
    <w:p w14:paraId="5B78ABA1" w14:textId="77777777" w:rsidR="00F63E2E" w:rsidRPr="00071B7D" w:rsidRDefault="00F63E2E" w:rsidP="00F63E2E">
      <w:pPr>
        <w:rPr>
          <w:rStyle w:val="StyleUnderline"/>
        </w:rPr>
      </w:pPr>
      <w:r>
        <w:t>Thus, as I have previously written, "</w:t>
      </w:r>
      <w:r w:rsidRPr="00FB12D7">
        <w:rPr>
          <w:rStyle w:val="StyleUnderline"/>
        </w:rPr>
        <w:t xml:space="preserve">in </w:t>
      </w:r>
      <w:r w:rsidRPr="00071B7D">
        <w:t>the arc of</w:t>
      </w:r>
      <w:r w:rsidRPr="00FB12D7">
        <w:rPr>
          <w:rStyle w:val="StyleUnderline"/>
        </w:rPr>
        <w:t xml:space="preserve"> just twenty years, federal sentencing has gone from </w:t>
      </w:r>
      <w:r w:rsidRPr="00071B7D">
        <w:t>virtually</w:t>
      </w:r>
      <w:r w:rsidRPr="00FB12D7">
        <w:rPr>
          <w:rStyle w:val="StyleUnderline"/>
        </w:rPr>
        <w:t xml:space="preserve"> unlimited sentencing discretion, to </w:t>
      </w:r>
      <w:r w:rsidRPr="00071B7D">
        <w:t>virtually</w:t>
      </w:r>
      <w:r w:rsidRPr="00FB12D7">
        <w:rPr>
          <w:rStyle w:val="StyleUnderline"/>
        </w:rPr>
        <w:t xml:space="preserve"> no sentencing discretion, back to sentencing discretion that emphasizes the 'reasonableness of the sentence </w:t>
      </w:r>
      <w:r w:rsidRPr="00071B7D">
        <w:t>imposed</w:t>
      </w:r>
      <w:r>
        <w:t xml:space="preserve">.'" 35 Yet, </w:t>
      </w:r>
      <w:r w:rsidRPr="00071B7D">
        <w:rPr>
          <w:rStyle w:val="StyleUnderline"/>
        </w:rPr>
        <w:t>the post-Booker sentencing catastrophe remains</w:t>
      </w:r>
      <w:r>
        <w:t xml:space="preserve"> in full force. </w:t>
      </w:r>
      <w:r w:rsidRPr="00071B7D">
        <w:rPr>
          <w:rStyle w:val="Emphasis"/>
        </w:rPr>
        <w:t xml:space="preserve">Booker did nothing to alleviate the major cause of </w:t>
      </w:r>
      <w:r w:rsidRPr="00071B7D">
        <w:rPr>
          <w:rStyle w:val="StyleUnderline"/>
        </w:rPr>
        <w:t xml:space="preserve">federal </w:t>
      </w:r>
      <w:r w:rsidRPr="00071B7D">
        <w:rPr>
          <w:rStyle w:val="Emphasis"/>
        </w:rPr>
        <w:t>mass incarceration</w:t>
      </w:r>
      <w:r w:rsidRPr="00071B7D">
        <w:rPr>
          <w:rStyle w:val="StyleUnderline"/>
        </w:rPr>
        <w:t>: mandatory minimums and t</w:t>
      </w:r>
      <w:r>
        <w:t xml:space="preserve">heir first cousin, § 851 </w:t>
      </w:r>
      <w:r w:rsidRPr="00071B7D">
        <w:rPr>
          <w:rStyle w:val="StyleUnderline"/>
        </w:rPr>
        <w:t>drug sentencing enhancements.</w:t>
      </w:r>
    </w:p>
    <w:p w14:paraId="3D036E16" w14:textId="69F00B99" w:rsidR="00F63E2E" w:rsidRDefault="00F63E2E" w:rsidP="00F63E2E">
      <w:pPr>
        <w:pStyle w:val="Heading2"/>
      </w:pPr>
      <w:r>
        <w:t xml:space="preserve">AT: Drug PIC – Done </w:t>
      </w:r>
    </w:p>
    <w:p w14:paraId="41528D33" w14:textId="38379E83" w:rsidR="00F63E2E" w:rsidRPr="00F63E2E" w:rsidRDefault="00F63E2E" w:rsidP="00F63E2E">
      <w:pPr>
        <w:pStyle w:val="Heading3"/>
      </w:pPr>
      <w:r>
        <w:t xml:space="preserve">No Solvency – Incarceration </w:t>
      </w:r>
    </w:p>
    <w:p w14:paraId="47A31A08" w14:textId="77777777" w:rsidR="00F63E2E" w:rsidRDefault="00F63E2E" w:rsidP="00F63E2E">
      <w:pPr>
        <w:pStyle w:val="Heading4"/>
      </w:pPr>
      <w:r>
        <w:t xml:space="preserve">Mandatory Minimums for kingpins cause everyone to be sentenced the same </w:t>
      </w:r>
    </w:p>
    <w:p w14:paraId="572A8F27" w14:textId="77777777" w:rsidR="00F63E2E" w:rsidRPr="0044262E" w:rsidRDefault="00F63E2E" w:rsidP="00F63E2E">
      <w:pPr>
        <w:rPr>
          <w:rStyle w:val="Style13ptBold"/>
        </w:rPr>
      </w:pPr>
      <w:r>
        <w:rPr>
          <w:rStyle w:val="Style13ptBold"/>
        </w:rPr>
        <w:t>Peeler 18</w:t>
      </w:r>
      <w:r w:rsidRPr="0044262E">
        <w:t xml:space="preserve"> (</w:t>
      </w:r>
      <w:r>
        <w:t xml:space="preserve">Travis, J.D. from the University of Houston Law Center and Legal Match Legal Writer, “Problems with Mandatory Minimum Sentencing.” Legal Match, 12/11/18, </w:t>
      </w:r>
      <w:hyperlink r:id="rId27" w:history="1">
        <w:r w:rsidRPr="0076684A">
          <w:rPr>
            <w:rStyle w:val="Hyperlink"/>
          </w:rPr>
          <w:t>https://www.legalmatch.com/law-library/article/problems-with-mandatory-minimum-sentencing.html</w:t>
        </w:r>
      </w:hyperlink>
      <w:r>
        <w:t>, Accessed 7/4/20, GDI-FGilbard)</w:t>
      </w:r>
    </w:p>
    <w:p w14:paraId="16C2BABD" w14:textId="48C8C8C7" w:rsidR="00F63E2E" w:rsidRDefault="00F63E2E" w:rsidP="00F63E2E">
      <w:pPr>
        <w:rPr>
          <w:rStyle w:val="StyleUnderline"/>
        </w:rPr>
      </w:pPr>
      <w:r w:rsidRPr="0044262E">
        <w:rPr>
          <w:rStyle w:val="StyleUnderline"/>
        </w:rPr>
        <w:t xml:space="preserve">The most glaring issue with mandatory minimum sentencing laws is how unfair they are. </w:t>
      </w:r>
      <w:r w:rsidRPr="0044262E">
        <w:rPr>
          <w:sz w:val="16"/>
        </w:rPr>
        <w:t xml:space="preserve">Because </w:t>
      </w:r>
      <w:r w:rsidRPr="0044262E">
        <w:rPr>
          <w:rStyle w:val="StyleUnderline"/>
        </w:rPr>
        <w:t>a judge does not have the authority to tailor the sentence to the facts specific to the individual case, someone who was an unimportant part of the drug conspiracy or someone who was simply an accessory, might receive the same minimum sentence as the ringleader</w:t>
      </w:r>
      <w:r w:rsidRPr="0044262E">
        <w:rPr>
          <w:sz w:val="16"/>
        </w:rPr>
        <w:t xml:space="preserve"> of the whole operation. Another arguing point is that </w:t>
      </w:r>
      <w:r w:rsidRPr="0044262E">
        <w:rPr>
          <w:rStyle w:val="StyleUnderline"/>
        </w:rPr>
        <w:t>these minimums disproportionately affect minorities and are part of the War on Drugs, which is thought to be a failure.</w:t>
      </w:r>
    </w:p>
    <w:p w14:paraId="59CB552E" w14:textId="49C63457" w:rsidR="00F63E2E" w:rsidRPr="00F63E2E" w:rsidRDefault="00F63E2E" w:rsidP="00F63E2E">
      <w:pPr>
        <w:pStyle w:val="Heading3"/>
      </w:pPr>
      <w:r w:rsidRPr="00F63E2E">
        <w:t xml:space="preserve">No Solvency – Enforcement  </w:t>
      </w:r>
    </w:p>
    <w:p w14:paraId="4782A9E5" w14:textId="77777777" w:rsidR="00F63E2E" w:rsidRDefault="00F63E2E" w:rsidP="00F63E2E">
      <w:pPr>
        <w:pStyle w:val="Heading4"/>
      </w:pPr>
      <w:r>
        <w:t xml:space="preserve">Mandatory minimums don’t aid drug enforcement </w:t>
      </w:r>
    </w:p>
    <w:p w14:paraId="7ABC89BC" w14:textId="77777777" w:rsidR="00F63E2E" w:rsidRPr="003E5242" w:rsidRDefault="00F63E2E" w:rsidP="00F63E2E">
      <w:r w:rsidRPr="003E5242">
        <w:rPr>
          <w:rStyle w:val="Style13ptBold"/>
        </w:rPr>
        <w:t>McNelis 17</w:t>
      </w:r>
      <w:r>
        <w:t xml:space="preserve"> (Abigail A. J.D Candidate Antonin Scalia Law School, George Mason University, “OMMENT: Habitually Offending the Constitution: THE CRUEL AND UNUSUAL CONSEQUENCES OFHABITUAL OFFENDER LAWS ANDMANDATORY MINIMUMS.” 28 Geo. Mason U. Civ. Rts. L.J. 97, Fall 2017, Nexis, Accessed – 07/06/20, GDI – JSuek)</w:t>
      </w:r>
    </w:p>
    <w:p w14:paraId="2DFCDF71" w14:textId="77777777" w:rsidR="00F63E2E" w:rsidRPr="001D3156" w:rsidRDefault="00F63E2E" w:rsidP="00F63E2E">
      <w:pPr>
        <w:rPr>
          <w:sz w:val="16"/>
        </w:rPr>
      </w:pPr>
      <w:r w:rsidRPr="001D3156">
        <w:rPr>
          <w:rStyle w:val="StyleUnderline"/>
        </w:rPr>
        <w:t>Despite Congress' intention to keep dangerous drug dealers in jail</w:t>
      </w:r>
      <w:r w:rsidRPr="001D3156">
        <w:rPr>
          <w:sz w:val="16"/>
        </w:rPr>
        <w:t xml:space="preserve"> and prevent addiction, </w:t>
      </w:r>
      <w:r w:rsidRPr="001D3156">
        <w:rPr>
          <w:rStyle w:val="StyleUnderline"/>
        </w:rPr>
        <w:t>the current sentencing scheme is inefficient.</w:t>
      </w:r>
      <w:r w:rsidRPr="001D3156">
        <w:rPr>
          <w:sz w:val="16"/>
        </w:rPr>
        <w:t xml:space="preserve"> 54</w:t>
      </w:r>
      <w:r w:rsidRPr="001D3156">
        <w:rPr>
          <w:rStyle w:val="StyleUnderline"/>
        </w:rPr>
        <w:t>Congress' response to the war on drugs,</w:t>
      </w:r>
      <w:r w:rsidRPr="001D3156">
        <w:rPr>
          <w:sz w:val="16"/>
        </w:rPr>
        <w:t xml:space="preserve"> attempting to win the war largely </w:t>
      </w:r>
      <w:r w:rsidRPr="001D3156">
        <w:rPr>
          <w:rStyle w:val="StyleUnderline"/>
        </w:rPr>
        <w:t>with increased drug sentences, is a failed tactic, which pays no mind to the effect these harsh penalties have on drug offenders at different levels.</w:t>
      </w:r>
      <w:r w:rsidRPr="001D3156">
        <w:rPr>
          <w:sz w:val="16"/>
        </w:rPr>
        <w:t xml:space="preserve"> </w:t>
      </w:r>
      <w:r w:rsidRPr="001D3156">
        <w:rPr>
          <w:rStyle w:val="StyleUnderline"/>
        </w:rPr>
        <w:t>55Mandatory minimum statutes</w:t>
      </w:r>
      <w:r w:rsidRPr="001D3156">
        <w:rPr>
          <w:sz w:val="16"/>
        </w:rPr>
        <w:t xml:space="preserve"> typically </w:t>
      </w:r>
      <w:r w:rsidRPr="001D3156">
        <w:rPr>
          <w:rStyle w:val="StyleUnderline"/>
        </w:rPr>
        <w:t>ignore an individual offender's level of involvement in narcotics distribution and fail to sufficiently differentiate between major and minor violators.</w:t>
      </w:r>
      <w:r w:rsidRPr="001D3156">
        <w:rPr>
          <w:sz w:val="16"/>
        </w:rPr>
        <w:t xml:space="preserve"> 56</w:t>
      </w:r>
      <w:r w:rsidRPr="001D3156">
        <w:rPr>
          <w:rStyle w:val="StyleUnderline"/>
        </w:rPr>
        <w:t xml:space="preserve">The vast majority of individuals </w:t>
      </w:r>
      <w:r w:rsidRPr="001D3156">
        <w:rPr>
          <w:sz w:val="16"/>
        </w:rPr>
        <w:t xml:space="preserve">who receive mandatory minimum sentences </w:t>
      </w:r>
      <w:r w:rsidRPr="001D3156">
        <w:rPr>
          <w:rStyle w:val="StyleUnderline"/>
        </w:rPr>
        <w:t>are not vital to any narcotics distribution organization.</w:t>
      </w:r>
      <w:r w:rsidRPr="001D3156">
        <w:rPr>
          <w:sz w:val="16"/>
        </w:rPr>
        <w:t xml:space="preserve"> 57Individuals such as </w:t>
      </w:r>
      <w:r w:rsidRPr="001D3156">
        <w:rPr>
          <w:rStyle w:val="StyleUnderline"/>
        </w:rPr>
        <w:t>street dealers</w:t>
      </w:r>
      <w:r w:rsidRPr="001D3156">
        <w:rPr>
          <w:sz w:val="16"/>
        </w:rPr>
        <w:t xml:space="preserve"> typically </w:t>
      </w:r>
      <w:r w:rsidRPr="001D3156">
        <w:rPr>
          <w:rStyle w:val="StyleUnderline"/>
        </w:rPr>
        <w:t>rank the lowest, rendering them</w:t>
      </w:r>
      <w:r w:rsidRPr="001D3156">
        <w:rPr>
          <w:sz w:val="16"/>
        </w:rPr>
        <w:t xml:space="preserve"> completely replaceable, and thus have no positive offensive force. 58Senior Judge Whitman Knapp of the United States District Court for New York illustrated this point in an address to the  [*103]  Merchants Club in New York City. 59In his address, Judge Knapp eloquently stated,</w:t>
      </w:r>
    </w:p>
    <w:p w14:paraId="3394EB42" w14:textId="77777777" w:rsidR="001C3925" w:rsidRDefault="001C3925" w:rsidP="001C3925">
      <w:pPr>
        <w:pStyle w:val="Heading2"/>
      </w:pPr>
      <w:r>
        <w:t>AT: Prosecutorial Discretion CP</w:t>
      </w:r>
    </w:p>
    <w:p w14:paraId="73F203DB" w14:textId="77777777" w:rsidR="001C3925" w:rsidRDefault="001C3925" w:rsidP="001C3925">
      <w:pPr>
        <w:pStyle w:val="Heading3"/>
      </w:pPr>
      <w:r>
        <w:t xml:space="preserve">No Solvency – Accountability </w:t>
      </w:r>
    </w:p>
    <w:p w14:paraId="268AD116" w14:textId="77777777" w:rsidR="001C3925" w:rsidRDefault="001C3925" w:rsidP="001C3925"/>
    <w:p w14:paraId="3683FB74" w14:textId="77777777" w:rsidR="001C3925" w:rsidRDefault="001C3925" w:rsidP="001C3925">
      <w:pPr>
        <w:pStyle w:val="Heading4"/>
      </w:pPr>
      <w:r>
        <w:t>Prosecutorial discretion allows misconduct to go unchecked</w:t>
      </w:r>
    </w:p>
    <w:p w14:paraId="00526F68" w14:textId="77777777" w:rsidR="001C3925" w:rsidRPr="00E74DE4" w:rsidRDefault="001C3925" w:rsidP="001C3925">
      <w:pPr>
        <w:rPr>
          <w:color w:val="000000" w:themeColor="text1"/>
        </w:rPr>
      </w:pPr>
      <w:r w:rsidRPr="00E74DE4">
        <w:rPr>
          <w:rStyle w:val="Style13ptBold"/>
        </w:rPr>
        <w:t>Trautman</w:t>
      </w:r>
      <w:r w:rsidRPr="00E74DE4">
        <w:rPr>
          <w:color w:val="000000" w:themeColor="text1"/>
        </w:rPr>
        <w:t xml:space="preserve">, senior fellow of criminal justice and civil liberties policy at the R Street Institute, </w:t>
      </w:r>
      <w:r w:rsidRPr="00E74DE4">
        <w:rPr>
          <w:rStyle w:val="Style13ptBold"/>
        </w:rPr>
        <w:t>2020</w:t>
      </w:r>
    </w:p>
    <w:p w14:paraId="75888939" w14:textId="77777777" w:rsidR="001C3925" w:rsidRPr="00E74DE4" w:rsidRDefault="001C3925" w:rsidP="001C3925">
      <w:pPr>
        <w:rPr>
          <w:rFonts w:eastAsia="Times New Roman"/>
          <w:color w:val="000000" w:themeColor="text1"/>
        </w:rPr>
      </w:pPr>
      <w:r w:rsidRPr="00E74DE4">
        <w:rPr>
          <w:color w:val="000000" w:themeColor="text1"/>
        </w:rPr>
        <w:t xml:space="preserve">(Lars, "Why prosecutorial discretion must be less discreet for criminal justice", The Hill, 2/21/20, </w:t>
      </w:r>
      <w:hyperlink r:id="rId28" w:history="1">
        <w:r w:rsidRPr="00E74DE4">
          <w:rPr>
            <w:rFonts w:eastAsia="Times New Roman"/>
            <w:color w:val="000000" w:themeColor="text1"/>
          </w:rPr>
          <w:t>https://thehill.com/opinion/criminal-justice/484032-why-prosecutorial-discretion-must-be-less-discreet-for-criminal-justice</w:t>
        </w:r>
      </w:hyperlink>
      <w:r w:rsidRPr="00E74DE4">
        <w:rPr>
          <w:rFonts w:eastAsia="Times New Roman"/>
          <w:color w:val="000000" w:themeColor="text1"/>
        </w:rPr>
        <w:t>, Accessed 7/10/20, GDI-FGilbard)</w:t>
      </w:r>
    </w:p>
    <w:p w14:paraId="12054280" w14:textId="77777777" w:rsidR="001C3925" w:rsidRDefault="001C3925" w:rsidP="001C3925">
      <w:pPr>
        <w:rPr>
          <w:rStyle w:val="StyleUnderline"/>
        </w:rPr>
      </w:pPr>
      <w:r>
        <w:t xml:space="preserve">But just because the legislature is attempting to solve a fictional problem does not mean very real ones do not exist. </w:t>
      </w:r>
      <w:r w:rsidRPr="00E74DE4">
        <w:rPr>
          <w:rStyle w:val="StyleUnderline"/>
        </w:rPr>
        <w:t>Prosecutorial discretion suffers from unaccountability and lack of transparency that could undermine its potential for good. It operates as a kind of black box that only prosecutors can see inside as facts go in, decisions come out, and explanations are rarely forthcoming. Policies are seldom public, and prosecutors do not usually disclose why they reached an outcome in any given case.</w:t>
      </w:r>
    </w:p>
    <w:p w14:paraId="6ED4F4D9" w14:textId="77777777" w:rsidR="001C3925" w:rsidRDefault="001C3925" w:rsidP="001C3925">
      <w:pPr>
        <w:rPr>
          <w:rStyle w:val="StyleUnderline"/>
        </w:rPr>
      </w:pPr>
    </w:p>
    <w:p w14:paraId="0BBD7303" w14:textId="77777777" w:rsidR="001C3925" w:rsidRDefault="001C3925" w:rsidP="001C3925">
      <w:pPr>
        <w:pStyle w:val="Heading3"/>
      </w:pPr>
      <w:r>
        <w:t xml:space="preserve">No Solvency – Compliance </w:t>
      </w:r>
    </w:p>
    <w:p w14:paraId="7DF1E6AB" w14:textId="77777777" w:rsidR="001C3925" w:rsidRDefault="001C3925" w:rsidP="001C3925"/>
    <w:p w14:paraId="444FE23C" w14:textId="630E5688" w:rsidR="00785E1B" w:rsidRPr="00785E1B" w:rsidRDefault="00785E1B" w:rsidP="00785E1B">
      <w:pPr>
        <w:pStyle w:val="Heading4"/>
      </w:pPr>
      <w:r>
        <w:t>Prosecutors don’t comply with the CP – discretion leaves the decision to them – no incentive not to overcharge</w:t>
      </w:r>
    </w:p>
    <w:p w14:paraId="480D12EE" w14:textId="77777777" w:rsidR="001C3925" w:rsidRPr="005D79D9" w:rsidRDefault="001C3925" w:rsidP="001C3925">
      <w:r w:rsidRPr="005D79D9">
        <w:rPr>
          <w:rStyle w:val="Style13ptBold"/>
        </w:rPr>
        <w:t>Bruno,</w:t>
      </w:r>
      <w:r w:rsidRPr="005D79D9">
        <w:t xml:space="preserve"> Chairman of the Human Rights Section Council at the Illinois State Bar Association, </w:t>
      </w:r>
      <w:r w:rsidRPr="005D79D9">
        <w:rPr>
          <w:rStyle w:val="Style13ptBold"/>
        </w:rPr>
        <w:t>2015</w:t>
      </w:r>
    </w:p>
    <w:p w14:paraId="10C93589" w14:textId="12178ADC" w:rsidR="00785E1B" w:rsidRPr="005D79D9" w:rsidRDefault="001C3925" w:rsidP="001C3925">
      <w:pPr>
        <w:rPr>
          <w:rFonts w:eastAsia="Times New Roman"/>
        </w:rPr>
      </w:pPr>
      <w:r w:rsidRPr="005D79D9">
        <w:t xml:space="preserve">(Evan, "Time to rethink absolute prosecutorial discretion?", Illinois State Bar Association, 6/2015, Volume 16, Number 3, </w:t>
      </w:r>
      <w:hyperlink r:id="rId29" w:history="1">
        <w:r w:rsidRPr="005D79D9">
          <w:rPr>
            <w:rFonts w:eastAsia="Times New Roman"/>
          </w:rPr>
          <w:t>https://www.isba.org/committees/governmentlawyers/newsletter/2015/06/timerethinkabsoluteprosecutorialdis</w:t>
        </w:r>
      </w:hyperlink>
      <w:r w:rsidRPr="005D79D9">
        <w:rPr>
          <w:rFonts w:eastAsia="Times New Roman"/>
        </w:rPr>
        <w:t>, Accessed 7/10/20, GDI-FGilbard)</w:t>
      </w:r>
    </w:p>
    <w:p w14:paraId="56CC06E9" w14:textId="77777777" w:rsidR="001C3925" w:rsidRPr="00785E1B" w:rsidRDefault="001C3925" w:rsidP="001C3925">
      <w:pPr>
        <w:rPr>
          <w:sz w:val="16"/>
        </w:rPr>
      </w:pPr>
      <w:r w:rsidRPr="003D3806">
        <w:rPr>
          <w:rStyle w:val="StyleUnderline"/>
        </w:rPr>
        <w:t>The only thing preventing our prosecution for the crimes we commit</w:t>
      </w:r>
      <w:r w:rsidRPr="00785E1B">
        <w:rPr>
          <w:sz w:val="16"/>
        </w:rPr>
        <w:t>—yes, you and I both commit crimes—</w:t>
      </w:r>
      <w:r w:rsidRPr="003D3806">
        <w:rPr>
          <w:rStyle w:val="StyleUnderline"/>
        </w:rPr>
        <w:t>is the prosecutor’s total discretion.</w:t>
      </w:r>
      <w:r w:rsidRPr="00785E1B">
        <w:rPr>
          <w:sz w:val="16"/>
        </w:rPr>
        <w:t xml:space="preserve"> And although prosecutorial discretion has always been a part of our criminal justice system, </w:t>
      </w:r>
      <w:r w:rsidRPr="003D3806">
        <w:rPr>
          <w:rStyle w:val="StyleUnderline"/>
        </w:rPr>
        <w:t xml:space="preserve">the criminalization renaissance we have seen over the past half century has elevated the prosecutor to a potentially </w:t>
      </w:r>
      <w:r w:rsidRPr="005D79D9">
        <w:rPr>
          <w:rStyle w:val="Emphasis"/>
        </w:rPr>
        <w:t>dangerously high level of power</w:t>
      </w:r>
      <w:r w:rsidRPr="003D3806">
        <w:rPr>
          <w:rStyle w:val="StyleUnderline"/>
        </w:rPr>
        <w:t>.</w:t>
      </w:r>
      <w:r w:rsidRPr="00785E1B">
        <w:rPr>
          <w:sz w:val="16"/>
        </w:rPr>
        <w:t xml:space="preserve"> This gives rise to due process concerns that may not have been present in the days of yore.</w:t>
      </w:r>
    </w:p>
    <w:p w14:paraId="6C31F541" w14:textId="3EF28E4D" w:rsidR="001C3925" w:rsidRPr="00785E1B" w:rsidRDefault="001C3925" w:rsidP="001C3925">
      <w:pPr>
        <w:rPr>
          <w:sz w:val="16"/>
        </w:rPr>
      </w:pPr>
      <w:r w:rsidRPr="00785E1B">
        <w:rPr>
          <w:sz w:val="16"/>
        </w:rPr>
        <w:t xml:space="preserve">Remember the eavesdropping law the Illinois Supreme Court struck down last year? That law made it a crime to record any part of a conversation unless all parties to the conversation consented. People v. Clark, 2014 IL 115776, </w:t>
      </w:r>
      <w:r w:rsidR="00785E1B" w:rsidRPr="00785E1B">
        <w:rPr>
          <w:sz w:val="12"/>
        </w:rPr>
        <w:t>¶</w:t>
      </w:r>
      <w:r w:rsidRPr="00785E1B">
        <w:rPr>
          <w:sz w:val="16"/>
        </w:rPr>
        <w:t xml:space="preserve"> 14. Thankfully, prosecutors in Illinois decided—in their discretion—not to prosecute the thousands of parents who certainly broke the law by recording their children’s school plays. No one was charged and convicted with felony eavesdropping for using their iPhone to record a political debate in a public park. But could they have been? Under the current law governing prosecutorial discretion, the answer is an unequivocal “yes.”</w:t>
      </w:r>
    </w:p>
    <w:p w14:paraId="539AABEF" w14:textId="77777777" w:rsidR="001C3925" w:rsidRPr="003D3806" w:rsidRDefault="001C3925" w:rsidP="001C3925">
      <w:pPr>
        <w:rPr>
          <w:rStyle w:val="StyleUnderline"/>
        </w:rPr>
      </w:pPr>
      <w:r w:rsidRPr="00785E1B">
        <w:rPr>
          <w:sz w:val="16"/>
        </w:rPr>
        <w:t>Perhaps the eavesdropping law might be a bad example. After all, it was found to be unconstitutionally overbroad. So take a look at another currently valid law. In Illinois, one commits “transmission of obscene messages” when he or she “sends messages or uses language or terms which are obscene, lewd or immoral with the intent to offend by means of or while using * * * equipment or wires of any person[.]” 720 ILCS 5/26.5-1(a). Welp, welcome to the Internet everyone. If every person who committed this crime was charged, the criminal docket of almost every county would be overflowing with juveniles and adults alike</w:t>
      </w:r>
      <w:r w:rsidRPr="003D3806">
        <w:rPr>
          <w:rStyle w:val="StyleUnderline"/>
        </w:rPr>
        <w:t xml:space="preserve">. So what should guide a prosecutor’s decision to bring charges under this statute? This is the type of decision in which </w:t>
      </w:r>
      <w:r w:rsidRPr="003D3806">
        <w:rPr>
          <w:rStyle w:val="Emphasis"/>
        </w:rPr>
        <w:t>political motivations and personal grudges</w:t>
      </w:r>
      <w:r w:rsidRPr="003D3806">
        <w:rPr>
          <w:rStyle w:val="StyleUnderline"/>
        </w:rPr>
        <w:t xml:space="preserve"> can turn a prosecutor into a tyrant.</w:t>
      </w:r>
    </w:p>
    <w:p w14:paraId="6FC2CA43" w14:textId="77777777" w:rsidR="001C3925" w:rsidRPr="00785E1B" w:rsidRDefault="001C3925" w:rsidP="001C3925">
      <w:pPr>
        <w:rPr>
          <w:sz w:val="16"/>
        </w:rPr>
      </w:pPr>
      <w:r w:rsidRPr="00785E1B">
        <w:rPr>
          <w:sz w:val="16"/>
        </w:rPr>
        <w:t>But even if conviction does not result from a charge, the mere power to charge gives rise to its own liberty concerns. Professor Glenn Reynolds made the following observation about prosecutorial discretion:</w:t>
      </w:r>
    </w:p>
    <w:p w14:paraId="1ED64F66" w14:textId="77777777" w:rsidR="001C3925" w:rsidRPr="00785E1B" w:rsidRDefault="001C3925" w:rsidP="001C3925">
      <w:pPr>
        <w:rPr>
          <w:sz w:val="16"/>
        </w:rPr>
      </w:pPr>
      <w:r w:rsidRPr="00785E1B">
        <w:rPr>
          <w:sz w:val="16"/>
        </w:rPr>
        <w:t xml:space="preserve">Once charged with a crime, defendants are in a tough position. First, they must bear the costs of a defense, assuming they are not indigent. Second, even if they consider themselves entirely innocent, they will face strong pressure to accept a plea bargain—pressure made worse by the modern tendency of prosecutors to overcharge with extensive “kitchen-sink” indictments: Prosecutors count on the fact that when a defendant faces a hundred felony charges, the prospect that a jury might go along with even one of them will be enough to make a plea deal look attractive. Then, of course, there are the reputational damages involved, which may be of greatest importance precisely in cases where political motivations might be in play. Worse, </w:t>
      </w:r>
      <w:r w:rsidRPr="005D79D9">
        <w:rPr>
          <w:rStyle w:val="Emphasis"/>
        </w:rPr>
        <w:t>prosecutors have no countervailing incentives not to overcharge.</w:t>
      </w:r>
      <w:r w:rsidRPr="003D3806">
        <w:rPr>
          <w:rStyle w:val="StyleUnderline"/>
        </w:rPr>
        <w:t xml:space="preserve"> </w:t>
      </w:r>
      <w:r w:rsidRPr="00785E1B">
        <w:rPr>
          <w:sz w:val="16"/>
        </w:rPr>
        <w:t xml:space="preserve">A defendant who makes the wrong choice will wind up in jail; </w:t>
      </w:r>
      <w:r w:rsidRPr="003D3806">
        <w:rPr>
          <w:rStyle w:val="StyleUnderline"/>
        </w:rPr>
        <w:t xml:space="preserve">a prosecutor who charges improperly will </w:t>
      </w:r>
      <w:r w:rsidRPr="005D79D9">
        <w:rPr>
          <w:rStyle w:val="Emphasis"/>
        </w:rPr>
        <w:t>suffer little</w:t>
      </w:r>
      <w:r w:rsidRPr="003D3806">
        <w:rPr>
          <w:rStyle w:val="StyleUnderline"/>
        </w:rPr>
        <w:t>, if any, adverse consequence beyond a poor win/loss record. Prosecutors are even absolutely immune from lawsuits over misconduct in their prosecutorial capacity.</w:t>
      </w:r>
      <w:r w:rsidRPr="00785E1B">
        <w:rPr>
          <w:sz w:val="16"/>
        </w:rPr>
        <w:t xml:space="preserve"> Glenn Harlan Reynolds Ham Sandwich Nation: Due Process When Everything Is a Crime, 113 Columbia L. Rev. Sidebar (2013), &lt;http://www.columbialawreview.org/ham-sandwich-nation_Reynolds&gt;.</w:t>
      </w:r>
    </w:p>
    <w:p w14:paraId="1EB0B4A1" w14:textId="77777777" w:rsidR="001C3925" w:rsidRDefault="001C3925" w:rsidP="001C3925"/>
    <w:p w14:paraId="1EF638C1" w14:textId="1B5A8CEA" w:rsidR="001C3925" w:rsidRDefault="001C3925" w:rsidP="001C3925">
      <w:pPr>
        <w:pStyle w:val="Heading3"/>
      </w:pPr>
      <w:r>
        <w:t>No solvency</w:t>
      </w:r>
      <w:r w:rsidR="00BB77B7">
        <w:t xml:space="preserve"> – Racial Bias </w:t>
      </w:r>
    </w:p>
    <w:p w14:paraId="66EC16E8" w14:textId="77777777" w:rsidR="001C3925" w:rsidRPr="00660A63" w:rsidRDefault="001C3925" w:rsidP="001C3925"/>
    <w:p w14:paraId="0A37B779" w14:textId="67143401" w:rsidR="001C3925" w:rsidRDefault="00BB77B7" w:rsidP="001C3925">
      <w:pPr>
        <w:pStyle w:val="Heading4"/>
      </w:pPr>
      <w:r>
        <w:t xml:space="preserve">Discretion doesn’t solve racial bias that encourages harsh sentencing </w:t>
      </w:r>
    </w:p>
    <w:p w14:paraId="168653BC" w14:textId="77777777" w:rsidR="001C3925" w:rsidRPr="009C6FC4" w:rsidRDefault="001C3925" w:rsidP="001C3925">
      <w:pPr>
        <w:rPr>
          <w:color w:val="000000" w:themeColor="text1"/>
        </w:rPr>
      </w:pPr>
      <w:r w:rsidRPr="009C6FC4">
        <w:rPr>
          <w:rStyle w:val="Style13ptBold"/>
        </w:rPr>
        <w:t>Godsil and Jiang</w:t>
      </w:r>
      <w:r w:rsidRPr="009C6FC4">
        <w:rPr>
          <w:color w:val="000000" w:themeColor="text1"/>
        </w:rPr>
        <w:t xml:space="preserve">, professor at Rutgers Law School and former fellow at the Perception Institute, </w:t>
      </w:r>
      <w:r w:rsidRPr="009C6FC4">
        <w:rPr>
          <w:rStyle w:val="Style13ptBold"/>
        </w:rPr>
        <w:t>2018</w:t>
      </w:r>
    </w:p>
    <w:p w14:paraId="3A46FE4E" w14:textId="77777777" w:rsidR="001C3925" w:rsidRPr="00660A63" w:rsidRDefault="001C3925" w:rsidP="001C3925">
      <w:pPr>
        <w:rPr>
          <w:rFonts w:eastAsia="Times New Roman"/>
          <w:color w:val="000000" w:themeColor="text1"/>
        </w:rPr>
      </w:pPr>
      <w:r w:rsidRPr="009C6FC4">
        <w:rPr>
          <w:color w:val="000000" w:themeColor="text1"/>
        </w:rPr>
        <w:t xml:space="preserve"> (Rachel D. and HaoYang (Carl), "Prosecuting Fairly: Addressing the Challenges of Implicit Bias, Racial Anxiety, and Stereotype Threat", Perception Institute, Vol. 40, No. 2, Winter 2018, </w:t>
      </w:r>
      <w:hyperlink r:id="rId30" w:history="1">
        <w:r w:rsidRPr="009C6FC4">
          <w:rPr>
            <w:rFonts w:eastAsia="Times New Roman"/>
            <w:color w:val="000000" w:themeColor="text1"/>
          </w:rPr>
          <w:t>https://perception.org/wp-content/uploads/2018/07/Prosecuting-Fairly.pdf</w:t>
        </w:r>
      </w:hyperlink>
      <w:r w:rsidRPr="009C6FC4">
        <w:rPr>
          <w:rFonts w:eastAsia="Times New Roman"/>
          <w:color w:val="000000" w:themeColor="text1"/>
        </w:rPr>
        <w:t>, Accessed 7/10/20, GDI-FGilbard)</w:t>
      </w:r>
    </w:p>
    <w:p w14:paraId="5096DA37" w14:textId="07248CF3" w:rsidR="001C3925" w:rsidRPr="00BB77B7" w:rsidRDefault="001C3925" w:rsidP="00BB77B7">
      <w:pPr>
        <w:rPr>
          <w:rStyle w:val="StyleUnderline"/>
        </w:rPr>
      </w:pPr>
      <w:r w:rsidRPr="00BB77B7">
        <w:rPr>
          <w:sz w:val="16"/>
        </w:rPr>
        <w:t xml:space="preserve">In a recent study of the Manhattan District Attorney’s Office, the Vera Institute found that </w:t>
      </w:r>
      <w:r w:rsidRPr="00BB77B7">
        <w:rPr>
          <w:rStyle w:val="StyleUnderline"/>
        </w:rPr>
        <w:t>in the exercise of discretion at every level from case screening, bail recommendations, charging, and sentences in pleas, black defendants were subject to more severe outcomes compared to similarly situated whites.” Prosecutors recommended denying bail to black defendants more often</w:t>
      </w:r>
      <w:r w:rsidRPr="00BB77B7">
        <w:rPr>
          <w:sz w:val="16"/>
        </w:rPr>
        <w:t xml:space="preserve">, a significant factor, </w:t>
      </w:r>
      <w:r w:rsidRPr="00BB77B7">
        <w:rPr>
          <w:rStyle w:val="StyleUnderline"/>
        </w:rPr>
        <w:t>and eventual plea deals included longer incarceration times.”</w:t>
      </w:r>
    </w:p>
    <w:p w14:paraId="463E4EB1" w14:textId="77777777" w:rsidR="001C3925" w:rsidRPr="00BB77B7" w:rsidRDefault="001C3925" w:rsidP="00BB77B7">
      <w:pPr>
        <w:rPr>
          <w:rStyle w:val="StyleUnderline"/>
        </w:rPr>
      </w:pPr>
      <w:r w:rsidRPr="00BB77B7">
        <w:rPr>
          <w:sz w:val="16"/>
        </w:rPr>
        <w:t xml:space="preserve">The Vera study does not address the precise mechanisms explaining the disparate outcomes; however, </w:t>
      </w:r>
      <w:r w:rsidRPr="00BB77B7">
        <w:rPr>
          <w:rStyle w:val="StyleUnderline"/>
        </w:rPr>
        <w:t>research in social</w:t>
      </w:r>
      <w:r w:rsidRPr="00BB77B7">
        <w:rPr>
          <w:sz w:val="16"/>
        </w:rPr>
        <w:t xml:space="preserve"> </w:t>
      </w:r>
      <w:r w:rsidRPr="00BB77B7">
        <w:rPr>
          <w:rStyle w:val="StyleUnderline"/>
        </w:rPr>
        <w:t>psychology suggests how bias may operate.</w:t>
      </w:r>
      <w:r w:rsidRPr="00BB77B7">
        <w:rPr>
          <w:sz w:val="16"/>
        </w:rPr>
        <w:t xml:space="preserve"> For example, </w:t>
      </w:r>
      <w:r w:rsidRPr="00BB77B7">
        <w:rPr>
          <w:rStyle w:val="StyleUnderline"/>
        </w:rPr>
        <w:t>if black men are misjudged due to their physical size, leading to higher rates of perceived criminality and aggression, this has ramifications for witness or police officer actions, accounts, and trial testimony, but may also cause prosecutors to perceive such aggressiveness accordingly in charging and sentencing decisions.”</w:t>
      </w:r>
    </w:p>
    <w:p w14:paraId="5F5DA68E" w14:textId="77777777" w:rsidR="001C3925" w:rsidRPr="00BB77B7" w:rsidRDefault="001C3925" w:rsidP="00BB77B7">
      <w:pPr>
        <w:rPr>
          <w:sz w:val="16"/>
        </w:rPr>
      </w:pPr>
      <w:r w:rsidRPr="00BB77B7">
        <w:rPr>
          <w:sz w:val="16"/>
        </w:rPr>
        <w:t>Bias may further manifest in the detailed accounts of crimes provided to police and prosecutors. As noted earlier, a study asked participants to read a short description of a crime committed by “William” and an identical description of a crime committed by “Tyronne.”™ They were then distracted for 15 minutes and asked to recall details of the incident. The participants who read William’s actions recalled fewer aggressive details about the incident.</w:t>
      </w:r>
    </w:p>
    <w:p w14:paraId="26CB6FA7" w14:textId="77777777" w:rsidR="001C3925" w:rsidRPr="00BB77B7" w:rsidRDefault="001C3925" w:rsidP="00BB77B7">
      <w:pPr>
        <w:rPr>
          <w:sz w:val="16"/>
        </w:rPr>
      </w:pPr>
      <w:r w:rsidRPr="00BB77B7">
        <w:rPr>
          <w:sz w:val="16"/>
        </w:rPr>
        <w:t>The participants who read Tyronne’s actions not only correctly remembered more aggressive details about the incident, but also incorrectly attributed additional aggressive details to Tyronne.*!</w:t>
      </w:r>
    </w:p>
    <w:p w14:paraId="658719E1" w14:textId="77777777" w:rsidR="001C3925" w:rsidRPr="00BB77B7" w:rsidRDefault="001C3925" w:rsidP="00BB77B7">
      <w:pPr>
        <w:rPr>
          <w:rStyle w:val="StyleUnderline"/>
        </w:rPr>
      </w:pPr>
      <w:r w:rsidRPr="00BB77B7">
        <w:rPr>
          <w:sz w:val="16"/>
        </w:rPr>
        <w:t xml:space="preserve">One can imagine how such selective memory may play out in the courtroom, where </w:t>
      </w:r>
      <w:r w:rsidRPr="00BB77B7">
        <w:rPr>
          <w:rStyle w:val="StyleUnderline"/>
        </w:rPr>
        <w:t>prosecutors must routinely determine if defendants are exaggerating or being purposefully deceptive in their description of events. If passersby and witnesses provide a disingenuous version of the facts, one can expect that bias will color the subsequent results.</w:t>
      </w:r>
    </w:p>
    <w:p w14:paraId="0AF8C022" w14:textId="77777777" w:rsidR="001C3925" w:rsidRPr="00BB77B7" w:rsidRDefault="001C3925" w:rsidP="00BB77B7">
      <w:pPr>
        <w:rPr>
          <w:sz w:val="16"/>
        </w:rPr>
      </w:pPr>
      <w:r w:rsidRPr="00BB77B7">
        <w:rPr>
          <w:sz w:val="16"/>
        </w:rPr>
        <w:t xml:space="preserve">Research establishes that </w:t>
      </w:r>
      <w:r w:rsidRPr="00BB77B7">
        <w:rPr>
          <w:rStyle w:val="StyleUnderline"/>
        </w:rPr>
        <w:t>lawyers are not immune to implicit biases.</w:t>
      </w:r>
      <w:r w:rsidRPr="00BB77B7">
        <w:rPr>
          <w:sz w:val="16"/>
        </w:rPr>
        <w:t xml:space="preserve"> In one study, 60 law firm partners were given an identical memorandum written by “Thomas Meyer,” identified as a third- year associate who went to NYU Law School. The memo contained seven spelling or grammar errors. Half of the partners were led to believe that Meyer was white and the other half that Meyer was black. Though the memos were identical, partners found an average of 2.9 of the seven errors when Thomas Meyer was depicted as white, and an average of 5.8 of the seven errors when Thomas Meyer was depicted as black.”</w:t>
      </w:r>
    </w:p>
    <w:p w14:paraId="07D9ADD6" w14:textId="23FC2ACD" w:rsidR="00BB77B7" w:rsidRDefault="00BB77B7" w:rsidP="00BB77B7">
      <w:pPr>
        <w:pStyle w:val="Heading4"/>
      </w:pPr>
      <w:r>
        <w:t xml:space="preserve">Racial bias affects pre-trial strategies – i.e. when prosecutors decide to pursue mandatory minimum penalties </w:t>
      </w:r>
    </w:p>
    <w:p w14:paraId="2ECF49D4" w14:textId="77777777" w:rsidR="00BB77B7" w:rsidRPr="009C6FC4" w:rsidRDefault="00BB77B7" w:rsidP="00BB77B7">
      <w:pPr>
        <w:rPr>
          <w:color w:val="000000" w:themeColor="text1"/>
        </w:rPr>
      </w:pPr>
      <w:r w:rsidRPr="009C6FC4">
        <w:rPr>
          <w:rStyle w:val="Style13ptBold"/>
        </w:rPr>
        <w:t>Godsil and Jiang</w:t>
      </w:r>
      <w:r w:rsidRPr="009C6FC4">
        <w:rPr>
          <w:color w:val="000000" w:themeColor="text1"/>
        </w:rPr>
        <w:t xml:space="preserve">, professor at Rutgers Law School and former fellow at the Perception Institute, </w:t>
      </w:r>
      <w:r w:rsidRPr="009C6FC4">
        <w:rPr>
          <w:rStyle w:val="Style13ptBold"/>
        </w:rPr>
        <w:t>2018</w:t>
      </w:r>
    </w:p>
    <w:p w14:paraId="1C02B465" w14:textId="590C6AC8" w:rsidR="00BB77B7" w:rsidRPr="00BB77B7" w:rsidRDefault="00BB77B7" w:rsidP="00BB77B7">
      <w:pPr>
        <w:rPr>
          <w:rFonts w:eastAsia="Times New Roman"/>
          <w:color w:val="000000" w:themeColor="text1"/>
        </w:rPr>
      </w:pPr>
      <w:r w:rsidRPr="009C6FC4">
        <w:rPr>
          <w:color w:val="000000" w:themeColor="text1"/>
        </w:rPr>
        <w:t xml:space="preserve"> (Rachel D. and HaoYang (Carl), "Prosecuting Fairly: Addressing the Challenges of Implicit Bias, Racial Anxiety, and Stereotype Threat", Perception Institute, Vol. 40, No. 2, Winter 2018, </w:t>
      </w:r>
      <w:hyperlink r:id="rId31" w:history="1">
        <w:r w:rsidRPr="009C6FC4">
          <w:rPr>
            <w:rFonts w:eastAsia="Times New Roman"/>
            <w:color w:val="000000" w:themeColor="text1"/>
          </w:rPr>
          <w:t>https://perception.org/wp-content/uploads/2018/07/Prosecuting-Fairly.pdf</w:t>
        </w:r>
      </w:hyperlink>
      <w:r w:rsidRPr="009C6FC4">
        <w:rPr>
          <w:rFonts w:eastAsia="Times New Roman"/>
          <w:color w:val="000000" w:themeColor="text1"/>
        </w:rPr>
        <w:t>, Accessed 7/10/20, GDI-FGilbard)</w:t>
      </w:r>
    </w:p>
    <w:p w14:paraId="465B1CEE" w14:textId="4C6970D1" w:rsidR="001C3925" w:rsidRDefault="001C3925" w:rsidP="00BB77B7">
      <w:pPr>
        <w:rPr>
          <w:sz w:val="16"/>
        </w:rPr>
      </w:pPr>
      <w:r w:rsidRPr="00BB77B7">
        <w:rPr>
          <w:sz w:val="16"/>
        </w:rPr>
        <w:t xml:space="preserve">In considering whether to oppose bail or consider a plea bargain, </w:t>
      </w:r>
      <w:r w:rsidRPr="00BB77B7">
        <w:rPr>
          <w:rStyle w:val="StyleUnderline"/>
        </w:rPr>
        <w:t xml:space="preserve">there are many points in which implicit bias can impact a prosecutor’s pre-trial decision-making process. </w:t>
      </w:r>
      <w:r w:rsidRPr="00BB77B7">
        <w:rPr>
          <w:sz w:val="16"/>
        </w:rPr>
        <w:t xml:space="preserve">For example, research indicates that </w:t>
      </w:r>
      <w:r w:rsidRPr="00BB77B7">
        <w:rPr>
          <w:rStyle w:val="StyleUnderline"/>
        </w:rPr>
        <w:t>defendants of color receive worse pre- trial detention decisions than their white counterparts in certain jurisdictions.</w:t>
      </w:r>
      <w:r w:rsidRPr="00BB77B7">
        <w:rPr>
          <w:sz w:val="16"/>
        </w:rPr>
        <w:t xml:space="preserve">* In evaluating bail procedures, </w:t>
      </w:r>
      <w:r w:rsidRPr="00BB77B7">
        <w:rPr>
          <w:rStyle w:val="StyleUnderline"/>
        </w:rPr>
        <w:t>implicit bias may</w:t>
      </w:r>
      <w:r w:rsidRPr="00BB77B7">
        <w:rPr>
          <w:sz w:val="16"/>
        </w:rPr>
        <w:t xml:space="preserve"> also </w:t>
      </w:r>
      <w:r w:rsidRPr="00BB77B7">
        <w:rPr>
          <w:rStyle w:val="StyleUnderline"/>
        </w:rPr>
        <w:t>operate through “the implicit devaluation of the defendant.</w:t>
      </w:r>
      <w:r w:rsidRPr="00BB77B7">
        <w:rPr>
          <w:sz w:val="16"/>
        </w:rPr>
        <w:t>”” Evidence of this devaluation was demonstrated by a comparison of computerized facial images of a white male and a black male.” Researchers showed participants a series of images transitioning from “angry” to “neutral” to “happy,” and asked them to determine when a face appeared happy. The results of these findings pointed to a lack of empathy recognition among white participants with black faces. In essence, the black male appeared to be angrier, more hostile, and more serious than the white counterpart.” As a result, prosecutors may be unable to gauge their defendants’ honesty or intent based on body language alone.</w:t>
      </w:r>
    </w:p>
    <w:p w14:paraId="0419ECED" w14:textId="77777777" w:rsidR="00BB77B7" w:rsidRPr="00BB77B7" w:rsidRDefault="00BB77B7" w:rsidP="00BB77B7">
      <w:pPr>
        <w:rPr>
          <w:sz w:val="16"/>
        </w:rPr>
      </w:pPr>
    </w:p>
    <w:p w14:paraId="5A5C7C2E" w14:textId="0A3C2498" w:rsidR="001C3925" w:rsidRDefault="001C3925" w:rsidP="001C3925">
      <w:pPr>
        <w:pStyle w:val="Heading4"/>
      </w:pPr>
      <w:r>
        <w:t xml:space="preserve">Prosecutorial discretion </w:t>
      </w:r>
      <w:r w:rsidR="002E0942">
        <w:t xml:space="preserve">leaves decisions vulnerable to racial bias </w:t>
      </w:r>
    </w:p>
    <w:p w14:paraId="2914D6C4" w14:textId="77777777" w:rsidR="001C3925" w:rsidRPr="006A15BE" w:rsidRDefault="001C3925" w:rsidP="001C3925">
      <w:pPr>
        <w:rPr>
          <w:rStyle w:val="Style13ptBold"/>
        </w:rPr>
      </w:pPr>
      <w:r w:rsidRPr="006A15BE">
        <w:rPr>
          <w:rStyle w:val="Style13ptBold"/>
        </w:rPr>
        <w:t>Sklansky</w:t>
      </w:r>
      <w:r w:rsidRPr="006A15BE">
        <w:t xml:space="preserve">, Professor at Stanford School of Law, </w:t>
      </w:r>
      <w:r w:rsidRPr="006A15BE">
        <w:rPr>
          <w:rStyle w:val="Style13ptBold"/>
        </w:rPr>
        <w:t>2018</w:t>
      </w:r>
    </w:p>
    <w:p w14:paraId="1F7FDFD1" w14:textId="740ABC50" w:rsidR="001C3925" w:rsidRPr="006A15BE" w:rsidRDefault="001C3925" w:rsidP="001C3925">
      <w:pPr>
        <w:rPr>
          <w:rFonts w:eastAsia="Times New Roman"/>
        </w:rPr>
      </w:pPr>
      <w:r w:rsidRPr="006A15BE">
        <w:t xml:space="preserve">(David Alan, "The Problems With Prosecutors", Annual Review of Criminology, Vol. 1, 451-469, </w:t>
      </w:r>
      <w:r w:rsidR="002E0942">
        <w:t xml:space="preserve">Jan. 2018, </w:t>
      </w:r>
      <w:hyperlink r:id="rId32" w:history="1">
        <w:r w:rsidR="002E0942" w:rsidRPr="004C7D5E">
          <w:rPr>
            <w:rStyle w:val="Hyperlink"/>
          </w:rPr>
          <w:t>https://www.annualreviews.org/doi/full/10.1146/annurev-criminol-032317-092440</w:t>
        </w:r>
      </w:hyperlink>
      <w:r w:rsidRPr="006A15BE">
        <w:rPr>
          <w:rFonts w:eastAsia="Times New Roman"/>
        </w:rPr>
        <w:t>, Accessed 7/10/20, GDI-FGilbard)</w:t>
      </w:r>
    </w:p>
    <w:p w14:paraId="07BA1AC3" w14:textId="77777777" w:rsidR="001C3925" w:rsidRPr="002E0942" w:rsidRDefault="001C3925" w:rsidP="001C3925">
      <w:pPr>
        <w:rPr>
          <w:sz w:val="16"/>
        </w:rPr>
      </w:pPr>
      <w:r w:rsidRPr="006A15BE">
        <w:rPr>
          <w:rStyle w:val="StyleUnderline"/>
        </w:rPr>
        <w:t>The discretion exercised by prosecutors in the United States has long been seen as problematic</w:t>
      </w:r>
      <w:r w:rsidRPr="002E0942">
        <w:rPr>
          <w:sz w:val="16"/>
        </w:rPr>
        <w:t xml:space="preserve"> for at least three different reasons. First, as previously noted, </w:t>
      </w:r>
      <w:r w:rsidRPr="006A15BE">
        <w:rPr>
          <w:rStyle w:val="StyleUnderline"/>
        </w:rPr>
        <w:t>it bolsters prosecutorial power, which is widely thought excessive.</w:t>
      </w:r>
      <w:r w:rsidRPr="002E0942">
        <w:rPr>
          <w:sz w:val="16"/>
        </w:rPr>
        <w:t xml:space="preserve"> Second, </w:t>
      </w:r>
      <w:r w:rsidRPr="006A15BE">
        <w:rPr>
          <w:rStyle w:val="StyleUnderline"/>
        </w:rPr>
        <w:t>it undermines the uniformity and predictability of criminal sanctions and allows the very kind of arbitrary and capricious decision-making that administrative law generally strives to eliminate</w:t>
      </w:r>
      <w:r w:rsidRPr="002E0942">
        <w:rPr>
          <w:sz w:val="16"/>
        </w:rPr>
        <w:t xml:space="preserve"> (Davis 1969). Third, </w:t>
      </w:r>
      <w:r w:rsidRPr="006A15BE">
        <w:rPr>
          <w:rStyle w:val="StyleUnderline"/>
        </w:rPr>
        <w:t>it leaves prosecutorial decisions vulnerable to racial bias and other forms of unjust discrimination</w:t>
      </w:r>
      <w:r w:rsidRPr="002E0942">
        <w:rPr>
          <w:sz w:val="16"/>
        </w:rPr>
        <w:t xml:space="preserve"> (Davis 2007). </w:t>
      </w:r>
      <w:r w:rsidRPr="006A15BE">
        <w:rPr>
          <w:rStyle w:val="StyleUnderline"/>
        </w:rPr>
        <w:t xml:space="preserve">There is evidence that part of the racial disproportionality in the American criminal justice system stems precisely from exercises of prosecutorial discretion </w:t>
      </w:r>
      <w:r w:rsidRPr="002E0942">
        <w:rPr>
          <w:sz w:val="16"/>
        </w:rPr>
        <w:t>(Starr &amp; Rehavi 2013).</w:t>
      </w:r>
    </w:p>
    <w:p w14:paraId="09A16969" w14:textId="77777777" w:rsidR="001C3925" w:rsidRPr="002E0942" w:rsidRDefault="001C3925" w:rsidP="001C3925">
      <w:pPr>
        <w:rPr>
          <w:sz w:val="16"/>
        </w:rPr>
      </w:pPr>
      <w:r w:rsidRPr="002E0942">
        <w:rPr>
          <w:sz w:val="16"/>
        </w:rPr>
        <w:t xml:space="preserve">For decades, </w:t>
      </w:r>
      <w:r w:rsidRPr="006A15BE">
        <w:rPr>
          <w:rStyle w:val="StyleUnderline"/>
        </w:rPr>
        <w:t>scholars have suggested that the</w:t>
      </w:r>
      <w:r w:rsidRPr="002E0942">
        <w:rPr>
          <w:sz w:val="16"/>
        </w:rPr>
        <w:t xml:space="preserve"> charging and bargaining </w:t>
      </w:r>
      <w:r w:rsidRPr="006A15BE">
        <w:rPr>
          <w:rStyle w:val="StyleUnderline"/>
        </w:rPr>
        <w:t>discretion of individual prosecutors should be curbed</w:t>
      </w:r>
      <w:r w:rsidRPr="002E0942">
        <w:rPr>
          <w:sz w:val="16"/>
        </w:rPr>
        <w:t xml:space="preserve"> by internal guidelines and supervisory oversight and that courts and legislatures should require prosecutors’ offices to move in this direction (Davis 1969, Vorenberg 1981). Courts and legislatures have not taken up the task (Barkow 2009). </w:t>
      </w:r>
      <w:r w:rsidRPr="002E0942">
        <w:rPr>
          <w:rStyle w:val="StyleUnderline"/>
        </w:rPr>
        <w:t>Whether prosecutors’ offices nonetheless have increased their use of guidelines and internal oversight is hard to say, because few prosecutors’ offices disclose information</w:t>
      </w:r>
      <w:r w:rsidRPr="002E0942">
        <w:rPr>
          <w:sz w:val="16"/>
        </w:rPr>
        <w:t xml:space="preserve"> of this kind. What is clear is that many if not most line prosecutors continue to enjoy broad discretion over charging and plea bargaining, and that the use of guidelines or supervisory oversight to rein in that discretion varies widely from office to office.</w:t>
      </w:r>
    </w:p>
    <w:p w14:paraId="105587F6" w14:textId="77777777" w:rsidR="001C3925" w:rsidRDefault="001C3925" w:rsidP="001C3925"/>
    <w:p w14:paraId="7CB06B13" w14:textId="444D120E" w:rsidR="002E0942" w:rsidRDefault="002E0942" w:rsidP="002E0942">
      <w:pPr>
        <w:pStyle w:val="Heading3"/>
      </w:pPr>
      <w:r>
        <w:t xml:space="preserve">---AT: Implicit Bias Training </w:t>
      </w:r>
    </w:p>
    <w:p w14:paraId="1708C1D9" w14:textId="77777777" w:rsidR="002E0942" w:rsidRDefault="002E0942" w:rsidP="002E0942"/>
    <w:p w14:paraId="460164BE" w14:textId="3789FFE8" w:rsidR="002E0942" w:rsidRDefault="002E0942" w:rsidP="002E0942">
      <w:pPr>
        <w:pStyle w:val="Heading4"/>
      </w:pPr>
      <w:r>
        <w:t xml:space="preserve">Implicit bias training for prosecutors fails </w:t>
      </w:r>
    </w:p>
    <w:p w14:paraId="3E82AEBB" w14:textId="77777777" w:rsidR="002E0942" w:rsidRPr="00F5578A" w:rsidRDefault="002E0942" w:rsidP="002E0942">
      <w:pPr>
        <w:rPr>
          <w:rStyle w:val="Style13ptBold"/>
        </w:rPr>
      </w:pPr>
      <w:r w:rsidRPr="00F5578A">
        <w:rPr>
          <w:rStyle w:val="Style13ptBold"/>
        </w:rPr>
        <w:t>Baughman et al, 2016</w:t>
      </w:r>
    </w:p>
    <w:p w14:paraId="36761061" w14:textId="4C23B183" w:rsidR="002E0942" w:rsidRPr="002E0942" w:rsidRDefault="002E0942" w:rsidP="002E0942">
      <w:pPr>
        <w:rPr>
          <w:color w:val="000000" w:themeColor="text1"/>
        </w:rPr>
      </w:pPr>
      <w:r w:rsidRPr="00F5578A">
        <w:rPr>
          <w:color w:val="000000" w:themeColor="text1"/>
        </w:rPr>
        <w:t>(Shima</w:t>
      </w:r>
      <w:r>
        <w:rPr>
          <w:color w:val="000000" w:themeColor="text1"/>
        </w:rPr>
        <w:t xml:space="preserve"> Baughman</w:t>
      </w:r>
      <w:r w:rsidRPr="00F5578A">
        <w:rPr>
          <w:color w:val="000000" w:themeColor="text1"/>
        </w:rPr>
        <w:t xml:space="preserve">, </w:t>
      </w:r>
      <w:r w:rsidR="00C77CD2">
        <w:rPr>
          <w:color w:val="000000" w:themeColor="text1"/>
        </w:rPr>
        <w:t>professor of criminal law at the University of Utah,</w:t>
      </w:r>
      <w:r w:rsidRPr="00F5578A">
        <w:rPr>
          <w:color w:val="000000" w:themeColor="text1"/>
        </w:rPr>
        <w:t xml:space="preserve"> "For Fairer Courts, Address Prosecutorial Bias", The New Republic, 10/14/16, </w:t>
      </w:r>
      <w:hyperlink r:id="rId33" w:history="1">
        <w:r w:rsidRPr="00F5578A">
          <w:rPr>
            <w:rFonts w:eastAsia="Times New Roman"/>
            <w:color w:val="000000" w:themeColor="text1"/>
          </w:rPr>
          <w:t>https://newrepublic.com/article/137806/fairer-courts-address-prosecutor-bias</w:t>
        </w:r>
      </w:hyperlink>
      <w:r w:rsidRPr="00F5578A">
        <w:rPr>
          <w:rFonts w:eastAsia="Times New Roman"/>
          <w:color w:val="000000" w:themeColor="text1"/>
        </w:rPr>
        <w:t>, Accessed 7/10/20, GDI-FGilbard)</w:t>
      </w:r>
    </w:p>
    <w:p w14:paraId="0CBEA268" w14:textId="154F67EC" w:rsidR="002E0942" w:rsidRPr="002E0942" w:rsidRDefault="002E0942" w:rsidP="002E0942">
      <w:pPr>
        <w:rPr>
          <w:sz w:val="16"/>
        </w:rPr>
      </w:pPr>
      <w:r w:rsidRPr="002E0942">
        <w:rPr>
          <w:sz w:val="16"/>
        </w:rPr>
        <w:t xml:space="preserve">But </w:t>
      </w:r>
      <w:r w:rsidRPr="002E0942">
        <w:rPr>
          <w:rStyle w:val="StyleUnderline"/>
        </w:rPr>
        <w:t>is training enough to eliminate racial bias? We don’t think so.</w:t>
      </w:r>
    </w:p>
    <w:p w14:paraId="55E6EB9D" w14:textId="22528401" w:rsidR="002E0942" w:rsidRPr="002E0942" w:rsidRDefault="002E0942" w:rsidP="002E0942">
      <w:pPr>
        <w:rPr>
          <w:sz w:val="16"/>
        </w:rPr>
      </w:pPr>
      <w:r w:rsidRPr="002E0942">
        <w:rPr>
          <w:sz w:val="16"/>
        </w:rPr>
        <w:t>Indeed, people of color make up about 30 percent of the United States’ population, but they account for 60 percent of those imprisoned. By some estimates, one in three black men is imprisoned in his lifetime, compared to one in 106 white men.</w:t>
      </w:r>
    </w:p>
    <w:p w14:paraId="11D97746" w14:textId="529EE7D7" w:rsidR="002E0942" w:rsidRPr="002E0942" w:rsidRDefault="002E0942" w:rsidP="002E0942">
      <w:pPr>
        <w:rPr>
          <w:u w:val="single"/>
        </w:rPr>
      </w:pPr>
      <w:r w:rsidRPr="002E0942">
        <w:rPr>
          <w:sz w:val="16"/>
        </w:rPr>
        <w:t xml:space="preserve">These disparities cannot be explained by differences in criminal activity alone. </w:t>
      </w:r>
      <w:r w:rsidRPr="002E0942">
        <w:rPr>
          <w:rStyle w:val="StyleUnderline"/>
        </w:rPr>
        <w:t>Evidence shows that black males receive harsher treatment from decision-makers at each stage of the criminal justice process. Decades of training and awareness of racial disparity, and other programmatic changes, have made little difference.</w:t>
      </w:r>
    </w:p>
    <w:p w14:paraId="3461A3AD" w14:textId="3530F5E7" w:rsidR="002E0942" w:rsidRPr="002E0942" w:rsidRDefault="002E0942" w:rsidP="002E0942">
      <w:pPr>
        <w:rPr>
          <w:sz w:val="16"/>
        </w:rPr>
      </w:pPr>
      <w:r w:rsidRPr="002E0942">
        <w:rPr>
          <w:sz w:val="16"/>
        </w:rPr>
        <w:t>Our work on bias in the criminal justice system suggests that preventing racial information from reaching key decision-makers could be the best way to make justice truly blind.</w:t>
      </w:r>
    </w:p>
    <w:p w14:paraId="09EF39A7" w14:textId="77777777" w:rsidR="002E0942" w:rsidRPr="002E0942" w:rsidRDefault="002E0942" w:rsidP="002E0942">
      <w:pPr>
        <w:rPr>
          <w:sz w:val="16"/>
        </w:rPr>
      </w:pPr>
      <w:r w:rsidRPr="002E0942">
        <w:rPr>
          <w:sz w:val="16"/>
        </w:rPr>
        <w:t>Blinding in practice</w:t>
      </w:r>
    </w:p>
    <w:p w14:paraId="76E55765" w14:textId="32566DBE" w:rsidR="002E0942" w:rsidRPr="002E0942" w:rsidRDefault="002E0942" w:rsidP="002E0942">
      <w:pPr>
        <w:rPr>
          <w:u w:val="single"/>
        </w:rPr>
      </w:pPr>
      <w:r w:rsidRPr="002E0942">
        <w:rPr>
          <w:rStyle w:val="StyleUnderline"/>
        </w:rPr>
        <w:t>The most important criminal decision-makers are prosecutors.</w:t>
      </w:r>
    </w:p>
    <w:p w14:paraId="603F4E7C" w14:textId="38BCEF29" w:rsidR="002E0942" w:rsidRPr="002E0942" w:rsidRDefault="002E0942" w:rsidP="002E0942">
      <w:pPr>
        <w:rPr>
          <w:sz w:val="16"/>
        </w:rPr>
      </w:pPr>
      <w:r w:rsidRPr="002E0942">
        <w:rPr>
          <w:sz w:val="16"/>
        </w:rPr>
        <w:t>Prosecutors—individuals who decide whether and who to charge with a crime, and what crime—are the officials with the most unreviewable power.</w:t>
      </w:r>
    </w:p>
    <w:p w14:paraId="5A52D85C" w14:textId="432FC944" w:rsidR="002E0942" w:rsidRPr="002E0942" w:rsidRDefault="002E0942" w:rsidP="002E0942">
      <w:pPr>
        <w:rPr>
          <w:sz w:val="16"/>
        </w:rPr>
      </w:pPr>
      <w:r w:rsidRPr="002E0942">
        <w:rPr>
          <w:sz w:val="16"/>
        </w:rPr>
        <w:t xml:space="preserve">In the U.S., over 2,300 prosecutors exercise this broad discretion. For example, </w:t>
      </w:r>
      <w:r w:rsidRPr="002E0942">
        <w:rPr>
          <w:rStyle w:val="StyleUnderline"/>
        </w:rPr>
        <w:t>a prosecutor may decide whether to charge someone with one drug trafficking offense or charge each phone call used to sell drugs as a separate offense.</w:t>
      </w:r>
      <w:r w:rsidRPr="002E0942">
        <w:rPr>
          <w:sz w:val="16"/>
        </w:rPr>
        <w:t xml:space="preserve"> Multiple offenses can result in extended imprisonment and fines.</w:t>
      </w:r>
    </w:p>
    <w:p w14:paraId="31FB510C" w14:textId="1B491996" w:rsidR="002E0942" w:rsidRPr="002E0942" w:rsidRDefault="002E0942" w:rsidP="002E0942">
      <w:pPr>
        <w:rPr>
          <w:sz w:val="16"/>
        </w:rPr>
      </w:pPr>
      <w:r w:rsidRPr="002E0942">
        <w:rPr>
          <w:rStyle w:val="StyleUnderline"/>
        </w:rPr>
        <w:t>Or, prosecutors can choose to make no charge at all.</w:t>
      </w:r>
      <w:r w:rsidRPr="002E0942">
        <w:rPr>
          <w:sz w:val="16"/>
        </w:rPr>
        <w:t xml:space="preserve"> In fact, 95 percent of criminal cases are now resolved through plea bargains, where prosecutors have the ultimate discretion. There is virtually no judicial involvement or oversight in those cases.</w:t>
      </w:r>
    </w:p>
    <w:p w14:paraId="27E40B89" w14:textId="5E6747D6" w:rsidR="002E0942" w:rsidRPr="002E0942" w:rsidRDefault="002E0942" w:rsidP="002E0942">
      <w:pPr>
        <w:rPr>
          <w:u w:val="single"/>
        </w:rPr>
      </w:pPr>
      <w:r w:rsidRPr="002E0942">
        <w:rPr>
          <w:rStyle w:val="StyleUnderline"/>
        </w:rPr>
        <w:t>With this much discretion, bias is inevitable.</w:t>
      </w:r>
    </w:p>
    <w:p w14:paraId="63AE566E" w14:textId="3B3BCD5C" w:rsidR="002E0942" w:rsidRPr="002E0942" w:rsidRDefault="002E0942" w:rsidP="002E0942">
      <w:pPr>
        <w:rPr>
          <w:sz w:val="16"/>
        </w:rPr>
      </w:pPr>
      <w:r w:rsidRPr="002E0942">
        <w:rPr>
          <w:rStyle w:val="StyleUnderline"/>
        </w:rPr>
        <w:t>Even if most prosecutors are not intentional bad actors,</w:t>
      </w:r>
      <w:r w:rsidRPr="002E0942">
        <w:rPr>
          <w:sz w:val="16"/>
        </w:rPr>
        <w:t xml:space="preserve"> like the rest of us, </w:t>
      </w:r>
      <w:r w:rsidRPr="002E0942">
        <w:rPr>
          <w:rStyle w:val="StyleUnderline"/>
        </w:rPr>
        <w:t>they suffer from unconscious bias.</w:t>
      </w:r>
      <w:r w:rsidRPr="002E0942">
        <w:rPr>
          <w:sz w:val="16"/>
        </w:rPr>
        <w:t xml:space="preserve"> In several studies, </w:t>
      </w:r>
      <w:r w:rsidRPr="002E0942">
        <w:rPr>
          <w:rStyle w:val="StyleUnderline"/>
        </w:rPr>
        <w:t>white subjects viewed black people as social threats automatically</w:t>
      </w:r>
      <w:r w:rsidRPr="002E0942">
        <w:rPr>
          <w:sz w:val="16"/>
        </w:rPr>
        <w:t xml:space="preserve"> </w:t>
      </w:r>
      <w:r w:rsidRPr="002E0942">
        <w:rPr>
          <w:rStyle w:val="StyleUnderline"/>
        </w:rPr>
        <w:t>and without conscious intent.</w:t>
      </w:r>
      <w:r w:rsidRPr="002E0942">
        <w:rPr>
          <w:sz w:val="16"/>
        </w:rPr>
        <w:t xml:space="preserve"> Indeed, this same phenomenon has been documented in virtually every area in which it has been studied.</w:t>
      </w:r>
    </w:p>
    <w:p w14:paraId="22526BB2" w14:textId="00421C7D" w:rsidR="002E0942" w:rsidRPr="002E0942" w:rsidRDefault="002E0942" w:rsidP="002E0942">
      <w:pPr>
        <w:rPr>
          <w:sz w:val="16"/>
        </w:rPr>
      </w:pPr>
      <w:r w:rsidRPr="002E0942">
        <w:rPr>
          <w:sz w:val="16"/>
        </w:rPr>
        <w:t>In one workplace study, résumés with white-sounding names received 50 percent more callbacks for interviews than those with black-sounding names, even though the résumés were identical. Another recent study demonstrates that white men posing as doctoral students received 26 percent more responses from employers than women and minorities. And studies have found that even highly trained experts making specialized decisions, like doctors, suffer from racial bias.</w:t>
      </w:r>
    </w:p>
    <w:p w14:paraId="68955AA3" w14:textId="77777777" w:rsidR="002E0942" w:rsidRPr="002E0942" w:rsidRDefault="002E0942" w:rsidP="002E0942">
      <w:pPr>
        <w:rPr>
          <w:rStyle w:val="StyleUnderline"/>
        </w:rPr>
      </w:pPr>
      <w:r w:rsidRPr="002E0942">
        <w:rPr>
          <w:sz w:val="16"/>
        </w:rPr>
        <w:t xml:space="preserve">Hillary Clinton and other </w:t>
      </w:r>
      <w:r w:rsidRPr="002E0942">
        <w:rPr>
          <w:rStyle w:val="StyleUnderline"/>
        </w:rPr>
        <w:t>policymakers may hope that racial bias can be eliminated through</w:t>
      </w:r>
      <w:r w:rsidRPr="002E0942">
        <w:rPr>
          <w:sz w:val="16"/>
        </w:rPr>
        <w:t xml:space="preserve"> </w:t>
      </w:r>
      <w:r w:rsidRPr="002E0942">
        <w:rPr>
          <w:rStyle w:val="StyleUnderline"/>
        </w:rPr>
        <w:t>a highly selective process and training</w:t>
      </w:r>
      <w:r w:rsidRPr="002E0942">
        <w:rPr>
          <w:sz w:val="16"/>
        </w:rPr>
        <w:t xml:space="preserve"> on professionalism for prosecutors or police. </w:t>
      </w:r>
      <w:r w:rsidRPr="002E0942">
        <w:rPr>
          <w:rStyle w:val="StyleUnderline"/>
        </w:rPr>
        <w:t>But this is unlikely to work.</w:t>
      </w:r>
      <w:r w:rsidRPr="002E0942">
        <w:rPr>
          <w:sz w:val="16"/>
        </w:rPr>
        <w:t xml:space="preserve"> </w:t>
      </w:r>
      <w:r w:rsidRPr="002E0942">
        <w:rPr>
          <w:rStyle w:val="StyleUnderline"/>
        </w:rPr>
        <w:t>According to research, those who suffer from bias are usually unaware.</w:t>
      </w:r>
      <w:r w:rsidRPr="002E0942">
        <w:rPr>
          <w:sz w:val="16"/>
        </w:rPr>
        <w:t xml:space="preserve"> In one study, </w:t>
      </w:r>
      <w:r w:rsidRPr="002E0942">
        <w:rPr>
          <w:rStyle w:val="StyleUnderline"/>
        </w:rPr>
        <w:t>the more white people were trained about and concerned with appearing racist, the more anxiety and aggression they expressed in interactions with blacks.</w:t>
      </w:r>
    </w:p>
    <w:p w14:paraId="0C0F23C1" w14:textId="77777777" w:rsidR="002E0942" w:rsidRDefault="002E0942" w:rsidP="002E0942"/>
    <w:p w14:paraId="73121D7D" w14:textId="711D8089" w:rsidR="001C3925" w:rsidRPr="007037F2" w:rsidRDefault="001C3925" w:rsidP="001C3925">
      <w:pPr>
        <w:pStyle w:val="Heading3"/>
        <w:rPr>
          <w:rStyle w:val="StyleUnderline"/>
        </w:rPr>
      </w:pPr>
      <w:r>
        <w:t xml:space="preserve">No Solvency - Rollback </w:t>
      </w:r>
    </w:p>
    <w:p w14:paraId="19022E70" w14:textId="77777777" w:rsidR="001C3925" w:rsidRDefault="001C3925" w:rsidP="001C3925">
      <w:pPr>
        <w:pStyle w:val="Heading4"/>
      </w:pPr>
      <w:r>
        <w:t xml:space="preserve">Prosecutorial discretion isn’t sustainable and gets rolled back – Sessions proves </w:t>
      </w:r>
    </w:p>
    <w:p w14:paraId="03BC3311" w14:textId="77777777" w:rsidR="001C3925" w:rsidRPr="00F2602E" w:rsidRDefault="001C3925" w:rsidP="001C3925">
      <w:r w:rsidRPr="003A3F13">
        <w:rPr>
          <w:rStyle w:val="Style13ptBold"/>
        </w:rPr>
        <w:t>Bennett 18</w:t>
      </w:r>
      <w:r>
        <w:t xml:space="preserve"> (Mark W. U.S. District Judge in the Northern District of Iowa, “Addicted to Incarceration: A Federal Judge Reveals Shocking Truths About Federal Sentencing and Fleeting Hopes for Reform.” 87 UMKC L. Rev. 3, Fall 2018, Nexis, Accessed 7/9/20, GDI – JSuek)</w:t>
      </w:r>
    </w:p>
    <w:p w14:paraId="65FFC560" w14:textId="77777777" w:rsidR="001C3925" w:rsidRPr="00F2602E" w:rsidRDefault="001C3925" w:rsidP="001C3925">
      <w:pPr>
        <w:rPr>
          <w:sz w:val="16"/>
        </w:rPr>
      </w:pPr>
      <w:r w:rsidRPr="00F2602E">
        <w:rPr>
          <w:sz w:val="16"/>
        </w:rPr>
        <w:t xml:space="preserve">Unfortunately, these </w:t>
      </w:r>
      <w:r w:rsidRPr="003A3F13">
        <w:rPr>
          <w:rStyle w:val="StyleUnderline"/>
        </w:rPr>
        <w:t>modest changes in</w:t>
      </w:r>
      <w:r w:rsidRPr="00F2602E">
        <w:rPr>
          <w:sz w:val="16"/>
        </w:rPr>
        <w:t xml:space="preserve"> charging </w:t>
      </w:r>
      <w:r w:rsidRPr="003A3F13">
        <w:rPr>
          <w:rStyle w:val="StyleUnderline"/>
        </w:rPr>
        <w:t xml:space="preserve">federal mandatory minimums did not last long. </w:t>
      </w:r>
      <w:r w:rsidRPr="00F2602E">
        <w:rPr>
          <w:sz w:val="16"/>
        </w:rPr>
        <w:t xml:space="preserve">On May 10, 2017, President </w:t>
      </w:r>
      <w:r w:rsidRPr="003A3F13">
        <w:rPr>
          <w:rStyle w:val="StyleUnderline"/>
        </w:rPr>
        <w:t xml:space="preserve">Trump's Attorney General, </w:t>
      </w:r>
      <w:r w:rsidRPr="003A3F13">
        <w:rPr>
          <w:rStyle w:val="Emphasis"/>
        </w:rPr>
        <w:t>Jefferson Beauregard Sessions III,</w:t>
      </w:r>
      <w:r w:rsidRPr="00F2602E">
        <w:rPr>
          <w:sz w:val="16"/>
        </w:rPr>
        <w:t xml:space="preserve"> </w:t>
      </w:r>
      <w:r w:rsidRPr="003A3F13">
        <w:rPr>
          <w:rStyle w:val="StyleUnderline"/>
        </w:rPr>
        <w:t xml:space="preserve">rolled back the reforms in the Holder Memorandum </w:t>
      </w:r>
      <w:r w:rsidRPr="00F2602E">
        <w:rPr>
          <w:sz w:val="16"/>
        </w:rPr>
        <w:t xml:space="preserve">in his own Sessions Memorandum, </w:t>
      </w:r>
      <w:r w:rsidRPr="003A3F13">
        <w:rPr>
          <w:rStyle w:val="StyleUnderline"/>
        </w:rPr>
        <w:t>noting the "core principle that prosecutors should charge and pursue the most serious, readily provable offense</w:t>
      </w:r>
      <w:r w:rsidRPr="00F2602E">
        <w:rPr>
          <w:sz w:val="16"/>
        </w:rPr>
        <w:t xml:space="preserve"> . . . [</w:t>
      </w:r>
      <w:r w:rsidRPr="003A3F13">
        <w:rPr>
          <w:rStyle w:val="StyleUnderline"/>
        </w:rPr>
        <w:t>and] [b]y definition, the most serious offenses are those that carry the most substantial guideline sentences, including mandatory minimums."</w:t>
      </w:r>
      <w:r w:rsidRPr="00F2602E">
        <w:rPr>
          <w:sz w:val="16"/>
        </w:rPr>
        <w:t xml:space="preserve"> 60</w:t>
      </w:r>
    </w:p>
    <w:p w14:paraId="2043E88A" w14:textId="77777777" w:rsidR="001C3925" w:rsidRPr="00F2602E" w:rsidRDefault="001C3925" w:rsidP="001C3925">
      <w:pPr>
        <w:rPr>
          <w:sz w:val="16"/>
        </w:rPr>
      </w:pPr>
      <w:r w:rsidRPr="00F2602E">
        <w:rPr>
          <w:sz w:val="16"/>
        </w:rPr>
        <w:t xml:space="preserve">The </w:t>
      </w:r>
      <w:r w:rsidRPr="003A3F13">
        <w:rPr>
          <w:rStyle w:val="StyleUnderline"/>
        </w:rPr>
        <w:t>Sessions</w:t>
      </w:r>
      <w:r w:rsidRPr="00F2602E">
        <w:rPr>
          <w:sz w:val="16"/>
        </w:rPr>
        <w:t xml:space="preserve"> Memorandum specifically </w:t>
      </w:r>
      <w:r w:rsidRPr="003A3F13">
        <w:rPr>
          <w:rStyle w:val="StyleUnderline"/>
        </w:rPr>
        <w:t xml:space="preserve">stated that the Holder Memorandum's positions on charging mandatory minimums </w:t>
      </w:r>
      <w:r w:rsidRPr="00F2602E">
        <w:rPr>
          <w:sz w:val="16"/>
        </w:rPr>
        <w:t xml:space="preserve">and § 851 sentencing  [*14]  enhancements </w:t>
      </w:r>
      <w:r w:rsidRPr="003A3F13">
        <w:rPr>
          <w:rStyle w:val="StyleUnderline"/>
        </w:rPr>
        <w:t>were immediately rescinded</w:t>
      </w:r>
      <w:r w:rsidRPr="00F2602E">
        <w:rPr>
          <w:sz w:val="16"/>
        </w:rPr>
        <w:t>. 61Former Attorney General Holder quickly responded that Attorney General Sessions's new policy was "unwise and ill-informed" and "this reversal is driven by voices who have not only been discredited but until now have been relegated to the fringes of this debate." 62</w:t>
      </w:r>
    </w:p>
    <w:p w14:paraId="26A2188F" w14:textId="77777777" w:rsidR="001C3925" w:rsidRPr="001C3925" w:rsidRDefault="001C3925" w:rsidP="001C3925"/>
    <w:p w14:paraId="6BDF4DD9" w14:textId="68D4B1B6" w:rsidR="00F63E2E" w:rsidRDefault="00F63E2E" w:rsidP="00F63E2E">
      <w:pPr>
        <w:pStyle w:val="Heading2"/>
      </w:pPr>
      <w:r>
        <w:t xml:space="preserve">AT: Sexual Offenses PIC </w:t>
      </w:r>
    </w:p>
    <w:p w14:paraId="42B2877B" w14:textId="5EF0AE43" w:rsidR="00F63E2E" w:rsidRPr="00F63E2E" w:rsidRDefault="00F63E2E" w:rsidP="00F63E2E">
      <w:pPr>
        <w:pStyle w:val="Heading3"/>
      </w:pPr>
      <w:r>
        <w:t xml:space="preserve">MM Bad – </w:t>
      </w:r>
      <w:r w:rsidR="00CB2033">
        <w:t xml:space="preserve">Silencing </w:t>
      </w:r>
    </w:p>
    <w:p w14:paraId="525A3C58" w14:textId="77777777" w:rsidR="00CB2033" w:rsidRDefault="00CB2033" w:rsidP="00CB2033">
      <w:pPr>
        <w:pStyle w:val="Heading4"/>
      </w:pPr>
      <w:r>
        <w:t xml:space="preserve">Mandatory minimums for sex offenses reinforce the stranger rape mythology and ignores acquaintance perpetrated assault – causes silencing </w:t>
      </w:r>
    </w:p>
    <w:p w14:paraId="6AC9ED68" w14:textId="77777777" w:rsidR="00CB2033" w:rsidRPr="00CB2033" w:rsidRDefault="00CB2033" w:rsidP="00CB2033">
      <w:r w:rsidRPr="00CB2033">
        <w:rPr>
          <w:rStyle w:val="Style13ptBold"/>
        </w:rPr>
        <w:t>Racklin 16</w:t>
      </w:r>
      <w:r>
        <w:t xml:space="preserve"> (Meghan, contributor at Medium, “Why Mandatory Minimum Sentencing For Sexual Assault Isn’t The Answer.” Medium, 7/21/16, </w:t>
      </w:r>
      <w:hyperlink r:id="rId34" w:history="1">
        <w:r w:rsidRPr="004C7D5E">
          <w:rPr>
            <w:rStyle w:val="Hyperlink"/>
          </w:rPr>
          <w:t>https://medium.com/the-establishment/why-mandatory-minimum-sentencing-for-sexual-assault-isnt-the-answer-266839160e6c</w:t>
        </w:r>
      </w:hyperlink>
      <w:r>
        <w:t>, Accessed 7/9/20, GDI – EW)</w:t>
      </w:r>
    </w:p>
    <w:p w14:paraId="5FA5AF22" w14:textId="77777777" w:rsidR="00CB2033" w:rsidRPr="00EC7B70" w:rsidRDefault="00CB2033" w:rsidP="00CB2033">
      <w:pPr>
        <w:rPr>
          <w:sz w:val="16"/>
        </w:rPr>
      </w:pPr>
      <w:r w:rsidRPr="00EC7B70">
        <w:rPr>
          <w:sz w:val="16"/>
        </w:rPr>
        <w:t xml:space="preserve">While mandatory minimum sentences for rape have a long history, dating back to the 19th century, </w:t>
      </w:r>
      <w:r w:rsidRPr="00EC7B70">
        <w:rPr>
          <w:rStyle w:val="StyleUnderline"/>
        </w:rPr>
        <w:t>recent discussion of mandatory minimums for sex offenses have their roots in conservative efforts to reform rape law.</w:t>
      </w:r>
      <w:r w:rsidRPr="00EC7B70">
        <w:rPr>
          <w:sz w:val="16"/>
        </w:rPr>
        <w:t xml:space="preserve"> These efforts emerged as reactions to infamous instances of child rape and murder in the ’90s, and emphasized stranger rape mythology to justify harsh punishments.</w:t>
      </w:r>
    </w:p>
    <w:p w14:paraId="723C8B08" w14:textId="77777777" w:rsidR="00CB2033" w:rsidRPr="00EC7B70" w:rsidRDefault="00CB2033" w:rsidP="00CB2033">
      <w:pPr>
        <w:rPr>
          <w:sz w:val="16"/>
        </w:rPr>
      </w:pPr>
      <w:r w:rsidRPr="00EC7B70">
        <w:rPr>
          <w:sz w:val="16"/>
        </w:rPr>
        <w:t xml:space="preserve">Following cases such as that of Megan Kanka, a seven-year-old from New Jersey who was raped and murdered by her neighbor, </w:t>
      </w:r>
      <w:r w:rsidRPr="00EC7B70">
        <w:rPr>
          <w:rStyle w:val="StyleUnderline"/>
        </w:rPr>
        <w:t>the right-wing “tough on crime” movement began to shift its focus from the drug war to sex offenses.</w:t>
      </w:r>
      <w:r w:rsidRPr="00EC7B70">
        <w:rPr>
          <w:sz w:val="16"/>
        </w:rPr>
        <w:t xml:space="preserve"> Many states enacted Sex Offender Community Notification and Registration statutes, and at least 18 states raised the terms of incarceration applicable to rape. </w:t>
      </w:r>
      <w:r w:rsidRPr="00EC7B70">
        <w:rPr>
          <w:rStyle w:val="StyleUnderline"/>
        </w:rPr>
        <w:t>Mandatory minimum sentencing also expanded; from 2001 to 2010, the share of federal sexual offenders subject to mandatory minimum sentencing increased from 5% to 51%. These narratives, and the conservative reforms</w:t>
      </w:r>
      <w:r w:rsidRPr="00EC7B70">
        <w:rPr>
          <w:sz w:val="16"/>
        </w:rPr>
        <w:t xml:space="preserve"> they inspire, </w:t>
      </w:r>
      <w:r w:rsidRPr="00EC7B70">
        <w:rPr>
          <w:rStyle w:val="StyleUnderline"/>
        </w:rPr>
        <w:t>position rape as rare, and fail to account for the most common forms of gender-based violence</w:t>
      </w:r>
      <w:r w:rsidRPr="00EC7B70">
        <w:rPr>
          <w:sz w:val="16"/>
        </w:rPr>
        <w:t xml:space="preserve"> — </w:t>
      </w:r>
      <w:r w:rsidRPr="00EC7B70">
        <w:rPr>
          <w:rStyle w:val="StyleUnderline"/>
        </w:rPr>
        <w:t>in which the perpetrator is an acquaintance, a family member, a partner, or a friend.</w:t>
      </w:r>
      <w:r w:rsidRPr="00EC7B70">
        <w:rPr>
          <w:sz w:val="16"/>
        </w:rPr>
        <w:t xml:space="preserve"> Per the National Institute of Justice, for example, </w:t>
      </w:r>
      <w:r w:rsidRPr="00EC7B70">
        <w:rPr>
          <w:rStyle w:val="StyleUnderline"/>
        </w:rPr>
        <w:t>85–90% of sexual assaults reported by women in college are committed by someone the survivor knows.</w:t>
      </w:r>
    </w:p>
    <w:p w14:paraId="17AEB063" w14:textId="77777777" w:rsidR="00CB2033" w:rsidRPr="00EC7B70" w:rsidRDefault="00CB2033" w:rsidP="00CB2033">
      <w:pPr>
        <w:rPr>
          <w:sz w:val="16"/>
        </w:rPr>
      </w:pPr>
      <w:r w:rsidRPr="00EC7B70">
        <w:rPr>
          <w:sz w:val="16"/>
        </w:rPr>
        <w:t xml:space="preserve">With stranger rape as their core narrative, however, </w:t>
      </w:r>
      <w:r w:rsidRPr="00EC7B70">
        <w:rPr>
          <w:rStyle w:val="StyleUnderline"/>
        </w:rPr>
        <w:t>mandatory minimum sentencing proposals neglect the lived realities of acquaintance-perpetrated sexual assault, and position the predatory stranger as the central problem in legal and cultural understandings of sexual violence. When survivors of gender-based violence know their assailants</w:t>
      </w:r>
      <w:r w:rsidRPr="00EC7B70">
        <w:rPr>
          <w:sz w:val="16"/>
        </w:rPr>
        <w:t xml:space="preserve">, as most do, increased penalties </w:t>
      </w:r>
      <w:r w:rsidRPr="00EC7B70">
        <w:rPr>
          <w:rStyle w:val="StyleUnderline"/>
        </w:rPr>
        <w:t>may deter reporting, since mandatory minimum sentencing laws often lead to sentencing much harsher than believed appropriate by those involved.</w:t>
      </w:r>
    </w:p>
    <w:p w14:paraId="23B190D2" w14:textId="77777777" w:rsidR="00CB2033" w:rsidRPr="00EC7B70" w:rsidRDefault="00CB2033" w:rsidP="00CB2033">
      <w:pPr>
        <w:rPr>
          <w:sz w:val="16"/>
        </w:rPr>
      </w:pPr>
      <w:r w:rsidRPr="00EC7B70">
        <w:rPr>
          <w:rStyle w:val="StyleUnderline"/>
        </w:rPr>
        <w:t>This</w:t>
      </w:r>
      <w:r w:rsidRPr="00EC7B70">
        <w:rPr>
          <w:sz w:val="16"/>
        </w:rPr>
        <w:t xml:space="preserve">, in turn, </w:t>
      </w:r>
      <w:r w:rsidRPr="00EC7B70">
        <w:rPr>
          <w:rStyle w:val="StyleUnderline"/>
        </w:rPr>
        <w:t xml:space="preserve">may contribute to reinforcing stranger rape mythology </w:t>
      </w:r>
      <w:r w:rsidRPr="00EC7B70">
        <w:rPr>
          <w:sz w:val="16"/>
        </w:rPr>
        <w:t xml:space="preserve">— </w:t>
      </w:r>
      <w:r w:rsidRPr="00EC7B70">
        <w:rPr>
          <w:rStyle w:val="StyleUnderline"/>
        </w:rPr>
        <w:t xml:space="preserve">if assaults by a stranger are disproportionately reported, it contributes to erasing the reality of acquaintance-perpetrated assault. If acquaintance rape is erased, then the narrative of rape as an exceptional event perpetrated by a stranger in the bushes persists, and “tough on crime” activists can continue to use it to justify harsh punishments. This is a dangerous cycle. </w:t>
      </w:r>
      <w:r w:rsidRPr="00EC7B70">
        <w:rPr>
          <w:sz w:val="16"/>
        </w:rPr>
        <w:t>Emily Doe, the survivor in the Turner case, did not know her assailant — so again, we see stranger rape used to push for harsher penalties for sex crimes.</w:t>
      </w:r>
    </w:p>
    <w:p w14:paraId="6E0D8D5F" w14:textId="77777777" w:rsidR="00CB2033" w:rsidRDefault="00CB2033" w:rsidP="00CB2033">
      <w:pPr>
        <w:rPr>
          <w:rStyle w:val="StyleUnderline"/>
        </w:rPr>
      </w:pPr>
      <w:r w:rsidRPr="00EC7B70">
        <w:rPr>
          <w:sz w:val="16"/>
        </w:rPr>
        <w:t xml:space="preserve">We empathize with Emily Doe, and we want to see her get justice, but we must extend that empathy and desire for justice to every survivor. In seeking further reform, </w:t>
      </w:r>
      <w:r w:rsidRPr="00EC7B70">
        <w:rPr>
          <w:rStyle w:val="StyleUnderline"/>
        </w:rPr>
        <w:t>it’s important to create systems that support all survivors — rather than silencing them.</w:t>
      </w:r>
    </w:p>
    <w:p w14:paraId="3B73D4E1" w14:textId="2B6C24D3" w:rsidR="00F63E2E" w:rsidRDefault="00F63E2E" w:rsidP="00F63E2E"/>
    <w:p w14:paraId="5E26545C" w14:textId="780912FB" w:rsidR="00F63E2E" w:rsidRPr="00696597" w:rsidRDefault="00F63E2E" w:rsidP="00F63E2E">
      <w:pPr>
        <w:pStyle w:val="Heading3"/>
      </w:pPr>
      <w:r>
        <w:t>No Solvency - Racial Bias</w:t>
      </w:r>
    </w:p>
    <w:p w14:paraId="0FF88B94" w14:textId="77777777" w:rsidR="00CB2033" w:rsidRDefault="00CB2033" w:rsidP="00CB2033">
      <w:pPr>
        <w:pStyle w:val="Heading4"/>
      </w:pPr>
      <w:r>
        <w:t xml:space="preserve">CP doesn’t solve prosecutors’ racial bias– black men are more likely to be convicted for sexual offenses </w:t>
      </w:r>
    </w:p>
    <w:p w14:paraId="4D0F5F44" w14:textId="77777777" w:rsidR="00CB2033" w:rsidRPr="00CB2033" w:rsidRDefault="00CB2033" w:rsidP="00CB2033">
      <w:r w:rsidRPr="00CB2033">
        <w:rPr>
          <w:rStyle w:val="Style13ptBold"/>
        </w:rPr>
        <w:t>Racklin 16</w:t>
      </w:r>
      <w:r>
        <w:t xml:space="preserve"> (Meghan, contributor at Medium, “Why Mandatory Minimum Sentencing For Sexual Assault Isn’t The Answer.” Medium, 7/21/16, </w:t>
      </w:r>
      <w:hyperlink r:id="rId35" w:history="1">
        <w:r w:rsidRPr="004C7D5E">
          <w:rPr>
            <w:rStyle w:val="Hyperlink"/>
          </w:rPr>
          <w:t>https://medium.com/the-establishment/why-mandatory-minimum-sentencing-for-sexual-assault-isnt-the-answer-266839160e6c</w:t>
        </w:r>
      </w:hyperlink>
      <w:r>
        <w:t>, Accessed 7/9/20, GDI – EW)</w:t>
      </w:r>
    </w:p>
    <w:p w14:paraId="61C69DE0" w14:textId="77777777" w:rsidR="00CB2033" w:rsidRPr="00B049E1" w:rsidRDefault="00CB2033" w:rsidP="00CB2033">
      <w:pPr>
        <w:rPr>
          <w:rStyle w:val="StyleUnderline"/>
        </w:rPr>
      </w:pPr>
      <w:r w:rsidRPr="00B049E1">
        <w:rPr>
          <w:rStyle w:val="StyleUnderline"/>
        </w:rPr>
        <w:t>Mandatory minimums, rather than eliminating discretion in the criminal legal process, work to shift the lion’s share of that discretion from judges to prosecutors.</w:t>
      </w:r>
      <w:r w:rsidRPr="00B049E1">
        <w:rPr>
          <w:sz w:val="16"/>
        </w:rPr>
        <w:t xml:space="preserve"> Evidence indicates that </w:t>
      </w:r>
      <w:r w:rsidRPr="00B049E1">
        <w:rPr>
          <w:rStyle w:val="StyleUnderline"/>
        </w:rPr>
        <w:t>when mandatory minimum sentencing laws are in place, prosecutors find a variety of ways to circumvent the effects of these laws.</w:t>
      </w:r>
      <w:r w:rsidRPr="00B049E1">
        <w:rPr>
          <w:sz w:val="16"/>
        </w:rPr>
        <w:t xml:space="preserve"> </w:t>
      </w:r>
      <w:r w:rsidRPr="00B049E1">
        <w:rPr>
          <w:rStyle w:val="StyleUnderline"/>
        </w:rPr>
        <w:t>Prosecutors may decide to try a defendant for a lesser charge</w:t>
      </w:r>
      <w:r w:rsidRPr="00B049E1">
        <w:rPr>
          <w:sz w:val="16"/>
        </w:rPr>
        <w:t xml:space="preserve"> than the one with which they were initially charged, </w:t>
      </w:r>
      <w:r w:rsidRPr="00B049E1">
        <w:rPr>
          <w:rStyle w:val="StyleUnderline"/>
        </w:rPr>
        <w:t>or encourage defendants to plead guilty to a lesser charge than</w:t>
      </w:r>
      <w:r w:rsidRPr="00B049E1">
        <w:rPr>
          <w:sz w:val="16"/>
        </w:rPr>
        <w:t xml:space="preserve"> the </w:t>
      </w:r>
      <w:r w:rsidRPr="00B049E1">
        <w:rPr>
          <w:rStyle w:val="StyleUnderline"/>
        </w:rPr>
        <w:t>one covered under the mandatory minimum statute. This discretion leaves significant room for racial bias.</w:t>
      </w:r>
    </w:p>
    <w:p w14:paraId="1BA382FA" w14:textId="77777777" w:rsidR="00CB2033" w:rsidRPr="00B049E1" w:rsidRDefault="00CB2033" w:rsidP="00CB2033">
      <w:pPr>
        <w:rPr>
          <w:rStyle w:val="StyleUnderline"/>
        </w:rPr>
      </w:pPr>
      <w:r w:rsidRPr="00B049E1">
        <w:rPr>
          <w:sz w:val="16"/>
        </w:rPr>
        <w:t xml:space="preserve">According to the ACLU, </w:t>
      </w:r>
      <w:r w:rsidRPr="00B049E1">
        <w:rPr>
          <w:rStyle w:val="StyleUnderline"/>
        </w:rPr>
        <w:t>black defendants are</w:t>
      </w:r>
      <w:r w:rsidRPr="00B049E1">
        <w:rPr>
          <w:sz w:val="16"/>
        </w:rPr>
        <w:t xml:space="preserve"> often </w:t>
      </w:r>
      <w:r w:rsidRPr="00B049E1">
        <w:rPr>
          <w:rStyle w:val="StyleUnderline"/>
        </w:rPr>
        <w:t>prosecuted for more serious offenses than white defendants, even when the characteristics of the crime are similar. In instances of sexual violence, this seems to be particularly true</w:t>
      </w:r>
      <w:r w:rsidRPr="00B049E1">
        <w:rPr>
          <w:sz w:val="16"/>
        </w:rPr>
        <w:t xml:space="preserve"> </w:t>
      </w:r>
      <w:r w:rsidRPr="00B049E1">
        <w:rPr>
          <w:rStyle w:val="StyleUnderline"/>
        </w:rPr>
        <w:t>when the victim is white.</w:t>
      </w:r>
      <w:r w:rsidRPr="00B049E1">
        <w:rPr>
          <w:sz w:val="16"/>
        </w:rPr>
        <w:t xml:space="preserve"> </w:t>
      </w:r>
      <w:r w:rsidRPr="00B049E1">
        <w:rPr>
          <w:rStyle w:val="StyleUnderline"/>
        </w:rPr>
        <w:t>In the ACLU’s analysis of</w:t>
      </w:r>
      <w:r w:rsidRPr="00B049E1">
        <w:rPr>
          <w:sz w:val="16"/>
        </w:rPr>
        <w:t xml:space="preserve"> almost </w:t>
      </w:r>
      <w:r w:rsidRPr="00B049E1">
        <w:rPr>
          <w:rStyle w:val="StyleUnderline"/>
        </w:rPr>
        <w:t>900 cases</w:t>
      </w:r>
      <w:r w:rsidRPr="00B049E1">
        <w:rPr>
          <w:sz w:val="16"/>
        </w:rPr>
        <w:t xml:space="preserve"> of forcible sexual assault investigations, </w:t>
      </w:r>
      <w:r w:rsidRPr="00B049E1">
        <w:rPr>
          <w:rStyle w:val="StyleUnderline"/>
        </w:rPr>
        <w:t>cases in which a black defendant is accused of raping a white woman are disproportionately likely to be brought to trial, and black men accused of raping white women received more serious charges.</w:t>
      </w:r>
    </w:p>
    <w:p w14:paraId="6AE47A2C" w14:textId="77777777" w:rsidR="00CB2033" w:rsidRPr="00B049E1" w:rsidRDefault="00CB2033" w:rsidP="00CB2033">
      <w:pPr>
        <w:rPr>
          <w:sz w:val="16"/>
        </w:rPr>
      </w:pPr>
      <w:r w:rsidRPr="00B049E1">
        <w:rPr>
          <w:sz w:val="16"/>
        </w:rPr>
        <w:t>Once a defendant is brought to trial, the decision by a judge or jury to convict provides another point in the process at which bias may manifest. In a study of white male and female mock jurors in a rape trial, for instance, the mock jurors were found to give black defendants significantly harsher penalties than white defendants. The race of the victim also had a significant effect here. Black men who assaulted white women received the longest sentences, while white men who assaulted black women received the shortest.</w:t>
      </w:r>
    </w:p>
    <w:p w14:paraId="5A2FE384" w14:textId="77777777" w:rsidR="00CB2033" w:rsidRPr="00B049E1" w:rsidRDefault="00CB2033" w:rsidP="00CB2033">
      <w:pPr>
        <w:rPr>
          <w:rStyle w:val="StyleUnderline"/>
        </w:rPr>
      </w:pPr>
      <w:r w:rsidRPr="00B049E1">
        <w:rPr>
          <w:rStyle w:val="StyleUnderline"/>
        </w:rPr>
        <w:t>Under mandatory minimum sentencing statutes, juries would not have the ability to impose sentences</w:t>
      </w:r>
      <w:r w:rsidRPr="00B049E1">
        <w:rPr>
          <w:sz w:val="16"/>
        </w:rPr>
        <w:t xml:space="preserve">, but this </w:t>
      </w:r>
      <w:r w:rsidRPr="00B049E1">
        <w:rPr>
          <w:rStyle w:val="StyleUnderline"/>
        </w:rPr>
        <w:t>research</w:t>
      </w:r>
      <w:r w:rsidRPr="00B049E1">
        <w:rPr>
          <w:sz w:val="16"/>
        </w:rPr>
        <w:t xml:space="preserve"> </w:t>
      </w:r>
      <w:r w:rsidRPr="00B049E1">
        <w:rPr>
          <w:rStyle w:val="StyleUnderline"/>
        </w:rPr>
        <w:t>indicates a pattern of significant racial bias in jury decision-making. Mandatory minimum sentencing statutes reduce the likelihood of a conviction for a charge covered by the statute overall, but it’s all too likely that that reduction would disproportionately benefit white defendants</w:t>
      </w:r>
      <w:r w:rsidRPr="00B049E1">
        <w:rPr>
          <w:sz w:val="16"/>
        </w:rPr>
        <w:t xml:space="preserve"> and those convicted of crimes covered by the statute; </w:t>
      </w:r>
      <w:r w:rsidRPr="00B049E1">
        <w:rPr>
          <w:rStyle w:val="StyleUnderline"/>
        </w:rPr>
        <w:t>those who would bear the brunt of the sentences are defendants of color.</w:t>
      </w:r>
    </w:p>
    <w:p w14:paraId="7A3830C4" w14:textId="77777777" w:rsidR="00CB2033" w:rsidRPr="00B049E1" w:rsidRDefault="00CB2033" w:rsidP="00CB2033">
      <w:pPr>
        <w:rPr>
          <w:rStyle w:val="StyleUnderline"/>
        </w:rPr>
      </w:pPr>
      <w:r w:rsidRPr="00B049E1">
        <w:rPr>
          <w:rStyle w:val="StyleUnderline"/>
        </w:rPr>
        <w:t>With room for racial bias in prosecution</w:t>
      </w:r>
      <w:r w:rsidRPr="00B049E1">
        <w:rPr>
          <w:sz w:val="16"/>
        </w:rPr>
        <w:t xml:space="preserve"> </w:t>
      </w:r>
      <w:r w:rsidRPr="00B049E1">
        <w:rPr>
          <w:rStyle w:val="StyleUnderline"/>
        </w:rPr>
        <w:t>and conviction, mandatory minimum sentencing statutes cannot adequately address systemic bias in the criminal legal system.</w:t>
      </w:r>
    </w:p>
    <w:p w14:paraId="6ECD89A4" w14:textId="77777777" w:rsidR="00F63E2E" w:rsidRPr="00F63E2E" w:rsidRDefault="00F63E2E" w:rsidP="00F63E2E"/>
    <w:p w14:paraId="04A32CCD" w14:textId="0DFC387B" w:rsidR="00F63E2E" w:rsidRDefault="00F63E2E" w:rsidP="00F63E2E">
      <w:pPr>
        <w:pStyle w:val="Heading3"/>
      </w:pPr>
      <w:r>
        <w:t xml:space="preserve">No Solvency – Incarceration </w:t>
      </w:r>
    </w:p>
    <w:p w14:paraId="3C1B443C" w14:textId="77777777" w:rsidR="00CB2033" w:rsidRDefault="00CB2033" w:rsidP="00CB2033">
      <w:pPr>
        <w:pStyle w:val="Heading4"/>
      </w:pPr>
      <w:r>
        <w:t>Sex offense minimums go against a broader challenge to the criminal justice system</w:t>
      </w:r>
    </w:p>
    <w:p w14:paraId="7D158843" w14:textId="77777777" w:rsidR="00CB2033" w:rsidRPr="00CB2033" w:rsidRDefault="00CB2033" w:rsidP="00CB2033">
      <w:r w:rsidRPr="00CB2033">
        <w:rPr>
          <w:rStyle w:val="Style13ptBold"/>
        </w:rPr>
        <w:t>Racklin 16</w:t>
      </w:r>
      <w:r>
        <w:t xml:space="preserve"> (Meghan, contributor at Medium, “Why Mandatory Minimum Sentencing For Sexual Assault Isn’t The Answer.” Medium, 7/21/16, </w:t>
      </w:r>
      <w:hyperlink r:id="rId36" w:history="1">
        <w:r w:rsidRPr="004C7D5E">
          <w:rPr>
            <w:rStyle w:val="Hyperlink"/>
          </w:rPr>
          <w:t>https://medium.com/the-establishment/why-mandatory-minimum-sentencing-for-sexual-assault-isnt-the-answer-266839160e6c</w:t>
        </w:r>
      </w:hyperlink>
      <w:r>
        <w:t>, Accessed 7/9/20, GDI – EW)</w:t>
      </w:r>
    </w:p>
    <w:p w14:paraId="3E1963B5" w14:textId="77777777" w:rsidR="00CB2033" w:rsidRPr="00B049E1" w:rsidRDefault="00CB2033" w:rsidP="00CB2033">
      <w:pPr>
        <w:rPr>
          <w:u w:val="single"/>
        </w:rPr>
      </w:pPr>
      <w:r w:rsidRPr="00EC7B70">
        <w:rPr>
          <w:rStyle w:val="StyleUnderline"/>
        </w:rPr>
        <w:t>The impulse to impose mandatory minimums is understandable.</w:t>
      </w:r>
      <w:r w:rsidRPr="00EC7B70">
        <w:rPr>
          <w:sz w:val="16"/>
        </w:rPr>
        <w:t xml:space="preserve"> </w:t>
      </w:r>
      <w:r w:rsidRPr="00EC7B70">
        <w:rPr>
          <w:rStyle w:val="StyleUnderline"/>
        </w:rPr>
        <w:t>It seems like a way to demand that the justice system take rape seriously</w:t>
      </w:r>
      <w:r w:rsidRPr="00EC7B70">
        <w:rPr>
          <w:sz w:val="16"/>
        </w:rPr>
        <w:t xml:space="preserve">, that it will ensure consistency in a system that too often allows bias and privilege to tilt results in favor of the powerful and privileged. In the wake of a story like this one, </w:t>
      </w:r>
      <w:r w:rsidRPr="00EC7B70">
        <w:rPr>
          <w:rStyle w:val="StyleUnderline"/>
        </w:rPr>
        <w:t>rage is natural; so too,</w:t>
      </w:r>
      <w:r w:rsidRPr="00EC7B70">
        <w:rPr>
          <w:sz w:val="16"/>
        </w:rPr>
        <w:t xml:space="preserve"> often, </w:t>
      </w:r>
      <w:r w:rsidRPr="00EC7B70">
        <w:rPr>
          <w:rStyle w:val="StyleUnderline"/>
        </w:rPr>
        <w:t>is the desire for retribution. But the horrific</w:t>
      </w:r>
      <w:r w:rsidRPr="00EC7B70">
        <w:rPr>
          <w:sz w:val="16"/>
        </w:rPr>
        <w:t xml:space="preserve"> </w:t>
      </w:r>
      <w:r w:rsidRPr="00EC7B70">
        <w:rPr>
          <w:rStyle w:val="StyleUnderline"/>
        </w:rPr>
        <w:t>nature</w:t>
      </w:r>
      <w:r w:rsidRPr="00EC7B70">
        <w:rPr>
          <w:sz w:val="16"/>
        </w:rPr>
        <w:t xml:space="preserve"> of Turner’s crime, or even the horrific nature </w:t>
      </w:r>
      <w:r w:rsidRPr="00EC7B70">
        <w:rPr>
          <w:rStyle w:val="StyleUnderline"/>
        </w:rPr>
        <w:t>of gender-based violence in general, cannot be an excuse to overlook the consequences of instituting mandatory minimum sentencing statutes.</w:t>
      </w:r>
      <w:r w:rsidRPr="00EC7B70">
        <w:rPr>
          <w:sz w:val="16"/>
        </w:rPr>
        <w:t xml:space="preserve"> Turner’s case clearly shows that something is wrong — with our responses to gendered violence and with the race- and class-based inequities in our legal system. But </w:t>
      </w:r>
      <w:r w:rsidRPr="00EC7B70">
        <w:rPr>
          <w:rStyle w:val="StyleUnderline"/>
        </w:rPr>
        <w:t>if we are truly committed to dismantling racism and bias in our legal system — and to adequately addressing gender-based violence — we must find ways other than mandatory minimum sentencing.</w:t>
      </w:r>
    </w:p>
    <w:p w14:paraId="20E63F68" w14:textId="77777777" w:rsidR="00CB2033" w:rsidRDefault="00CB2033" w:rsidP="00F63E2E"/>
    <w:p w14:paraId="58C3A5DB" w14:textId="6084A6BB" w:rsidR="00F63E2E" w:rsidRDefault="00CB2033" w:rsidP="00CB2033">
      <w:pPr>
        <w:pStyle w:val="Heading3"/>
      </w:pPr>
      <w:r>
        <w:t xml:space="preserve">---AT: Retribution </w:t>
      </w:r>
    </w:p>
    <w:p w14:paraId="1CDFDEF0" w14:textId="77777777" w:rsidR="00CB2033" w:rsidRDefault="00CB2033" w:rsidP="00CB2033">
      <w:pPr>
        <w:pStyle w:val="Heading4"/>
      </w:pPr>
      <w:r>
        <w:t xml:space="preserve">Mandatory minimums are an ineffective response to gender-based violence – prisons reinforce toxic masculinity and rape culture </w:t>
      </w:r>
    </w:p>
    <w:p w14:paraId="53785D53" w14:textId="77777777" w:rsidR="00CB2033" w:rsidRPr="00CB2033" w:rsidRDefault="00CB2033" w:rsidP="00CB2033">
      <w:r w:rsidRPr="00CB2033">
        <w:rPr>
          <w:rStyle w:val="Style13ptBold"/>
        </w:rPr>
        <w:t>Racklin 16</w:t>
      </w:r>
      <w:r>
        <w:t xml:space="preserve"> (Meghan, contributor at Medium, “Why Mandatory Minimum Sentencing For Sexual Assault Isn’t The Answer.” Medium, 7/21/16, </w:t>
      </w:r>
      <w:hyperlink r:id="rId37" w:history="1">
        <w:r w:rsidRPr="004C7D5E">
          <w:rPr>
            <w:rStyle w:val="Hyperlink"/>
          </w:rPr>
          <w:t>https://medium.com/the-establishment/why-mandatory-minimum-sentencing-for-sexual-assault-isnt-the-answer-266839160e6c</w:t>
        </w:r>
      </w:hyperlink>
      <w:r>
        <w:t>, Accessed 7/9/20, GDI – EW)</w:t>
      </w:r>
    </w:p>
    <w:p w14:paraId="4BA12593" w14:textId="77777777" w:rsidR="00CB2033" w:rsidRPr="00B049E1" w:rsidRDefault="00CB2033" w:rsidP="00CB2033">
      <w:pPr>
        <w:rPr>
          <w:rStyle w:val="StyleUnderline"/>
        </w:rPr>
      </w:pPr>
      <w:r w:rsidRPr="00B049E1">
        <w:rPr>
          <w:rStyle w:val="StyleUnderline"/>
        </w:rPr>
        <w:t>Mandatory minimums for gender-based violence convictions</w:t>
      </w:r>
      <w:r w:rsidRPr="00B049E1">
        <w:rPr>
          <w:sz w:val="16"/>
        </w:rPr>
        <w:t xml:space="preserve"> </w:t>
      </w:r>
      <w:r w:rsidRPr="00B049E1">
        <w:rPr>
          <w:rStyle w:val="StyleUnderline"/>
        </w:rPr>
        <w:t>reinforce the notion of prison time as the appropriate response to gender-based violence</w:t>
      </w:r>
      <w:r w:rsidRPr="00B049E1">
        <w:rPr>
          <w:sz w:val="16"/>
        </w:rPr>
        <w:t xml:space="preserve"> in America, and in the age of mass incarceration, prison as the solution to social problems is taken as a given. As activist Angela Davis writes in her book Are Prisons Obsolete?, “prison is considered an inevitable and permanent feature of our social lives.” </w:t>
      </w:r>
      <w:r w:rsidRPr="00B049E1">
        <w:rPr>
          <w:rStyle w:val="StyleUnderline"/>
        </w:rPr>
        <w:t>Strengthening the carceral state as a corrective response to gender-based violence</w:t>
      </w:r>
      <w:r w:rsidRPr="00B049E1">
        <w:rPr>
          <w:sz w:val="16"/>
        </w:rPr>
        <w:t xml:space="preserve">, however, </w:t>
      </w:r>
      <w:r w:rsidRPr="00B049E1">
        <w:rPr>
          <w:rStyle w:val="StyleUnderline"/>
        </w:rPr>
        <w:t>raises serious concerns.</w:t>
      </w:r>
    </w:p>
    <w:p w14:paraId="002B4BE0" w14:textId="77777777" w:rsidR="00CB2033" w:rsidRPr="00B049E1" w:rsidRDefault="00CB2033" w:rsidP="00CB2033">
      <w:pPr>
        <w:rPr>
          <w:rStyle w:val="StyleUnderline"/>
        </w:rPr>
      </w:pPr>
      <w:r w:rsidRPr="00B049E1">
        <w:rPr>
          <w:rStyle w:val="StyleUnderline"/>
        </w:rPr>
        <w:t>Prisons perpetuate a culture of toxic hyper-masculinity and gendered violence</w:t>
      </w:r>
      <w:r w:rsidRPr="00B049E1">
        <w:rPr>
          <w:sz w:val="16"/>
        </w:rPr>
        <w:t xml:space="preserve">, and </w:t>
      </w:r>
      <w:r w:rsidRPr="00B049E1">
        <w:rPr>
          <w:rStyle w:val="StyleUnderline"/>
        </w:rPr>
        <w:t xml:space="preserve">we cannot hope to prevent sexual assault or find meaningful justice for survivors while such a culture persists. </w:t>
      </w:r>
      <w:r w:rsidRPr="00B049E1">
        <w:rPr>
          <w:sz w:val="16"/>
        </w:rPr>
        <w:t xml:space="preserve">Rashad Shabazz describes prison in the U.S. in his book Spatializing Blackness: Architectures of Confinement and Black Masculinity as places in which “the will to hurt others, the celebration of toughness, domination, hierarchy, and social control are part of the gender landscape.” Legal scholar Angela P. Harris extends this idea by naming the toxic masculinity in prison as gendered violence. </w:t>
      </w:r>
      <w:r w:rsidRPr="00B049E1">
        <w:rPr>
          <w:rStyle w:val="StyleUnderline"/>
        </w:rPr>
        <w:t>Manhood as enacted in prison</w:t>
      </w:r>
      <w:r w:rsidRPr="00B049E1">
        <w:rPr>
          <w:sz w:val="16"/>
        </w:rPr>
        <w:t>, she writes, “</w:t>
      </w:r>
      <w:r w:rsidRPr="00B049E1">
        <w:rPr>
          <w:rStyle w:val="StyleUnderline"/>
        </w:rPr>
        <w:t>relies on two negative identities</w:t>
      </w:r>
      <w:r w:rsidRPr="00B049E1">
        <w:rPr>
          <w:sz w:val="16"/>
        </w:rPr>
        <w:t xml:space="preserve"> — </w:t>
      </w:r>
      <w:r w:rsidRPr="00B049E1">
        <w:rPr>
          <w:rStyle w:val="StyleUnderline"/>
        </w:rPr>
        <w:t>not being a woman, and not being gay</w:t>
      </w:r>
      <w:r w:rsidRPr="00B049E1">
        <w:rPr>
          <w:sz w:val="16"/>
        </w:rPr>
        <w:t xml:space="preserve"> — </w:t>
      </w:r>
      <w:r w:rsidRPr="00B049E1">
        <w:rPr>
          <w:rStyle w:val="StyleUnderline"/>
        </w:rPr>
        <w:t>and violence is the means by which these identities are disavowed.” There are also nauseatingly high rates of sexual violence in American prisons.</w:t>
      </w:r>
    </w:p>
    <w:p w14:paraId="180A9131" w14:textId="77777777" w:rsidR="00CB2033" w:rsidRPr="00B049E1" w:rsidRDefault="00CB2033" w:rsidP="00CB2033">
      <w:pPr>
        <w:rPr>
          <w:rStyle w:val="StyleUnderline"/>
        </w:rPr>
      </w:pPr>
      <w:r w:rsidRPr="00B049E1">
        <w:rPr>
          <w:rStyle w:val="StyleUnderline"/>
        </w:rPr>
        <w:t>How can a place that allows for toxic masculinity and sexual violence be our best hope for ending the same?</w:t>
      </w:r>
    </w:p>
    <w:p w14:paraId="6870BCD9" w14:textId="77777777" w:rsidR="00CB2033" w:rsidRPr="00B049E1" w:rsidRDefault="00CB2033" w:rsidP="00CB2033">
      <w:pPr>
        <w:rPr>
          <w:rStyle w:val="StyleUnderline"/>
        </w:rPr>
      </w:pPr>
      <w:r w:rsidRPr="00B049E1">
        <w:rPr>
          <w:sz w:val="16"/>
        </w:rPr>
        <w:t xml:space="preserve">In reinforcing the toxic masculinities that exist outside, </w:t>
      </w:r>
      <w:r w:rsidRPr="00B049E1">
        <w:rPr>
          <w:rStyle w:val="StyleUnderline"/>
        </w:rPr>
        <w:t>prisons</w:t>
      </w:r>
      <w:r w:rsidRPr="00B049E1">
        <w:rPr>
          <w:sz w:val="16"/>
        </w:rPr>
        <w:t xml:space="preserve"> simply </w:t>
      </w:r>
      <w:r w:rsidRPr="00B049E1">
        <w:rPr>
          <w:rStyle w:val="StyleUnderline"/>
        </w:rPr>
        <w:t>strengthen a culture that excuses and allows for sexual violence.</w:t>
      </w:r>
      <w:r w:rsidRPr="00B049E1">
        <w:rPr>
          <w:sz w:val="16"/>
        </w:rPr>
        <w:t xml:space="preserve"> </w:t>
      </w:r>
      <w:r w:rsidRPr="00B049E1">
        <w:rPr>
          <w:rStyle w:val="StyleUnderline"/>
        </w:rPr>
        <w:t>Toxic masculinity is predicated on the idea that</w:t>
      </w:r>
      <w:r w:rsidRPr="00B049E1">
        <w:rPr>
          <w:sz w:val="16"/>
        </w:rPr>
        <w:t xml:space="preserve"> dominance — particularly </w:t>
      </w:r>
      <w:r w:rsidRPr="00B049E1">
        <w:rPr>
          <w:rStyle w:val="StyleUnderline"/>
        </w:rPr>
        <w:t>sexualized dominance</w:t>
      </w:r>
      <w:r w:rsidRPr="00B049E1">
        <w:rPr>
          <w:sz w:val="16"/>
        </w:rPr>
        <w:t xml:space="preserve"> — over women and LGBTQ+ folks </w:t>
      </w:r>
      <w:r w:rsidRPr="00B049E1">
        <w:rPr>
          <w:rStyle w:val="StyleUnderline"/>
        </w:rPr>
        <w:t>is</w:t>
      </w:r>
      <w:r w:rsidRPr="00B049E1">
        <w:rPr>
          <w:sz w:val="16"/>
        </w:rPr>
        <w:t xml:space="preserve"> good and </w:t>
      </w:r>
      <w:r w:rsidRPr="00B049E1">
        <w:rPr>
          <w:rStyle w:val="StyleUnderline"/>
        </w:rPr>
        <w:t>necessary to masculine identity.</w:t>
      </w:r>
      <w:r w:rsidRPr="00B049E1">
        <w:rPr>
          <w:sz w:val="16"/>
        </w:rPr>
        <w:t xml:space="preserve"> Toxic masculinity is everywhere in our culture, and it is by no means a construction unique to or originating from prisons, but </w:t>
      </w:r>
      <w:r w:rsidRPr="00B049E1">
        <w:rPr>
          <w:rStyle w:val="StyleUnderline"/>
        </w:rPr>
        <w:t>prison</w:t>
      </w:r>
      <w:r w:rsidRPr="00B049E1">
        <w:rPr>
          <w:sz w:val="16"/>
        </w:rPr>
        <w:t xml:space="preserve"> can serve to incubate and </w:t>
      </w:r>
      <w:r w:rsidRPr="00B049E1">
        <w:rPr>
          <w:rStyle w:val="StyleUnderline"/>
        </w:rPr>
        <w:t>intensify this construction, reinforcing rape culture in the process.</w:t>
      </w:r>
      <w:r w:rsidRPr="00B049E1">
        <w:rPr>
          <w:sz w:val="16"/>
        </w:rPr>
        <w:t xml:space="preserve"> When sexual dominance is seen as the currency of power</w:t>
      </w:r>
      <w:r w:rsidRPr="00B049E1">
        <w:rPr>
          <w:rStyle w:val="StyleUnderline"/>
        </w:rPr>
        <w:t>, those who are sexually dominated — most often women and LGBTQ+ folks</w:t>
      </w:r>
      <w:r w:rsidRPr="00B049E1">
        <w:rPr>
          <w:sz w:val="16"/>
        </w:rPr>
        <w:t xml:space="preserve"> — </w:t>
      </w:r>
      <w:r w:rsidRPr="00B049E1">
        <w:rPr>
          <w:rStyle w:val="StyleUnderline"/>
        </w:rPr>
        <w:t>are not seen as fully human, and sexual violence is accepted and excused.</w:t>
      </w:r>
      <w:r w:rsidRPr="00B049E1">
        <w:rPr>
          <w:sz w:val="16"/>
        </w:rPr>
        <w:t xml:space="preserve"> </w:t>
      </w:r>
      <w:r w:rsidRPr="00B049E1">
        <w:rPr>
          <w:rStyle w:val="StyleUnderline"/>
        </w:rPr>
        <w:t>We cannot expect institutions that sustain rape culture to provide adequate responses to gender-based violence</w:t>
      </w:r>
      <w:r w:rsidRPr="00B049E1">
        <w:rPr>
          <w:sz w:val="16"/>
        </w:rPr>
        <w:t xml:space="preserve">, and in a culture that condones and excuses gender-based violence, </w:t>
      </w:r>
      <w:r w:rsidRPr="00B049E1">
        <w:rPr>
          <w:rStyle w:val="StyleUnderline"/>
        </w:rPr>
        <w:t>simply locking up more people — and disproportionately men of color — cannot solve the problem.</w:t>
      </w:r>
    </w:p>
    <w:p w14:paraId="5BFD3B7C" w14:textId="135AE74F" w:rsidR="00CB2033" w:rsidRDefault="00CB2033" w:rsidP="00CB2033"/>
    <w:p w14:paraId="3DF9E151" w14:textId="77777777" w:rsidR="000B532F" w:rsidRDefault="000B532F" w:rsidP="000B532F">
      <w:pPr>
        <w:pStyle w:val="Heading4"/>
      </w:pPr>
      <w:r>
        <w:t xml:space="preserve">Mandatory minimums and retribution results in disempowerment of and attacking survivors by the criminal system </w:t>
      </w:r>
    </w:p>
    <w:p w14:paraId="3645A7FC" w14:textId="77777777" w:rsidR="000B532F" w:rsidRDefault="000B532F" w:rsidP="000B532F">
      <w:pPr>
        <w:rPr>
          <w:rStyle w:val="Style13ptBold"/>
        </w:rPr>
      </w:pPr>
      <w:r>
        <w:rPr>
          <w:rStyle w:val="Style13ptBold"/>
        </w:rPr>
        <w:t xml:space="preserve">Fisher, </w:t>
      </w:r>
      <w:r w:rsidRPr="00E1627F">
        <w:rPr>
          <w:rStyle w:val="Style13ptBold"/>
          <w:b w:val="0"/>
          <w:bCs w:val="0"/>
          <w:sz w:val="22"/>
        </w:rPr>
        <w:t>member of the Maryland Bar and an attorney for the Maryland Division of Parole and Probation</w:t>
      </w:r>
      <w:r>
        <w:rPr>
          <w:rStyle w:val="Style13ptBold"/>
        </w:rPr>
        <w:t>, 15</w:t>
      </w:r>
    </w:p>
    <w:p w14:paraId="294A33EF" w14:textId="77777777" w:rsidR="000B532F" w:rsidRPr="00E1627F" w:rsidRDefault="000B532F" w:rsidP="000B532F">
      <w:pPr>
        <w:rPr>
          <w:rStyle w:val="Style13ptBold"/>
          <w:b w:val="0"/>
          <w:bCs w:val="0"/>
          <w:sz w:val="22"/>
        </w:rPr>
      </w:pPr>
      <w:r w:rsidRPr="00E1627F">
        <w:rPr>
          <w:rStyle w:val="Style13ptBold"/>
          <w:b w:val="0"/>
          <w:bCs w:val="0"/>
          <w:sz w:val="22"/>
        </w:rPr>
        <w:t xml:space="preserve">(Cortney, “What matters: An analysis of victim satisfaction with the criminal justice system in a procedural justice framework,” Proquest, University of Maryland, accessed 7/9/20, GDI-EW) </w:t>
      </w:r>
    </w:p>
    <w:p w14:paraId="1EB712F2" w14:textId="77777777" w:rsidR="000B532F" w:rsidRDefault="000B532F" w:rsidP="000B532F">
      <w:pPr>
        <w:rPr>
          <w:u w:val="single"/>
        </w:rPr>
      </w:pPr>
      <w:r>
        <w:t xml:space="preserve">As legislation has progressed, the debate has shifted from the procedural rights of the victim, which are intended to make cooperation a rational decision, </w:t>
      </w:r>
      <w:r w:rsidRPr="00E1627F">
        <w:rPr>
          <w:u w:val="single"/>
        </w:rPr>
        <w:t>to the “right” of the victim to receive a conviction and harsh sentencing of the offender. This framework has been encapsulated by the “truth-in-sentencing” movement, using the plight or “right” of the victim as justification for harsher sanctioning systems in the criminal justice process, mandatory minimum penalties</w:t>
      </w:r>
      <w:r>
        <w:t xml:space="preserve">, three strikes legislation, and the abolition or limitation on parole (Zimring, et al, 2001; Beck, 2010; Ohear, 2008). Rather than maintaining a focus on </w:t>
      </w:r>
      <w:r w:rsidRPr="00E1627F">
        <w:rPr>
          <w:u w:val="single"/>
        </w:rPr>
        <w:t>the process-oriented legislation which launched the victims’ rights movement, advocates of a harsh, retributive criminal justice system have used the political environment surrounding victims’ rights to their advantage, claiming in widespread literature that harsh and retributive sentencing is a right of the victim, and is essential to promoting victim satisfaction</w:t>
      </w:r>
    </w:p>
    <w:p w14:paraId="705E8D73" w14:textId="77777777" w:rsidR="000B532F" w:rsidRDefault="000B532F" w:rsidP="000B532F">
      <w:r>
        <w:rPr>
          <w:u w:val="single"/>
        </w:rPr>
        <w:t xml:space="preserve">Despite the retributive policy changes, victims continue to report dissatisfaction with the adversarial process, indicating that the process often feels like an extension of the crime </w:t>
      </w:r>
      <w:r w:rsidRPr="00CB2033">
        <w:t>(Herman, 2005).</w:t>
      </w:r>
      <w:r>
        <w:rPr>
          <w:u w:val="single"/>
        </w:rPr>
        <w:t xml:space="preserve"> Research suggests that the goal of interpersonal crime is dominance over the victim. During the crime, the victim feels disempowered by the offender’s behavior; after the crime, the victim struggles to regain their sense of empowerment and psychological balance </w:t>
      </w:r>
      <w:r w:rsidRPr="00CB2033">
        <w:t>(Herman, 2005).</w:t>
      </w:r>
      <w:r>
        <w:rPr>
          <w:u w:val="single"/>
        </w:rPr>
        <w:t xml:space="preserve"> Often, the adversarial design of our criminal justice system, which promotes aggressive argument, selective and formalized presentation of the facts, and attack on the credibility of the victim, serves to reinforce the dominance over the victim. </w:t>
      </w:r>
      <w:r w:rsidRPr="00E1627F">
        <w:rPr>
          <w:u w:val="single"/>
        </w:rPr>
        <w:t>Unlike during the crime, however, the dominance and aggression comes from and is condoned by the criminal justice system that the victim has turned to for help</w:t>
      </w:r>
      <w:r w:rsidRPr="00E1627F">
        <w:t xml:space="preserve"> (Herman, 2005). Despite the legislative remedies— both process-oriented remedies and retributive remedies—crime victims have continued to report a lack of police sensitivity, the failure of the police to identify and recognize basic signs of trauma</w:t>
      </w:r>
      <w:r w:rsidRPr="00E1627F">
        <w:rPr>
          <w:u w:val="single"/>
        </w:rPr>
        <w:t>, the failure of police to provide any information about resources available or significant events related to the case, and the police unwillingness to take seriously victim reports of harassment or intimidation by the defendant</w:t>
      </w:r>
      <w:r w:rsidRPr="00E1627F">
        <w:t xml:space="preserve"> (Campbell, 2006; Campbell, 2012; Martin and Powell, 1994). Victims also report insensitivity and disinterest by the prosecutor and other legal agents (Martin and Powell, 1994). In short, many victims remain disenfranchised and unsatisfied.</w:t>
      </w:r>
    </w:p>
    <w:p w14:paraId="7665762D" w14:textId="77777777" w:rsidR="000B532F" w:rsidRDefault="000B532F" w:rsidP="000B532F"/>
    <w:p w14:paraId="21686BBC" w14:textId="77777777" w:rsidR="000B532F" w:rsidRPr="00CB2033" w:rsidRDefault="000B532F" w:rsidP="00CB2033"/>
    <w:p w14:paraId="035151E4" w14:textId="3FCBBC3F" w:rsidR="00F63E2E" w:rsidRPr="00F63E2E" w:rsidRDefault="00F63E2E" w:rsidP="00F63E2E">
      <w:pPr>
        <w:pStyle w:val="Heading1"/>
      </w:pPr>
      <w:r>
        <w:t xml:space="preserve">AT: DA’s </w:t>
      </w:r>
    </w:p>
    <w:p w14:paraId="6B189586" w14:textId="77777777" w:rsidR="00F63E2E" w:rsidRDefault="00F63E2E" w:rsidP="00F63E2E">
      <w:pPr>
        <w:pStyle w:val="Heading2"/>
      </w:pPr>
      <w:r>
        <w:t>AT: Crime DA – Done</w:t>
      </w:r>
    </w:p>
    <w:p w14:paraId="292D18BD" w14:textId="77777777" w:rsidR="00F63E2E" w:rsidRPr="00336A58" w:rsidRDefault="00F63E2E" w:rsidP="00F63E2E">
      <w:pPr>
        <w:pStyle w:val="Heading3"/>
      </w:pPr>
      <w:r>
        <w:t xml:space="preserve">No Link – MM Don’t Deter Crime </w:t>
      </w:r>
    </w:p>
    <w:p w14:paraId="421AC33B" w14:textId="77777777" w:rsidR="00F63E2E" w:rsidRDefault="00F63E2E" w:rsidP="00F63E2E">
      <w:pPr>
        <w:pStyle w:val="Heading4"/>
      </w:pPr>
      <w:r>
        <w:t xml:space="preserve">MM don’t deter crime – studies </w:t>
      </w:r>
    </w:p>
    <w:p w14:paraId="17C08D98" w14:textId="77777777" w:rsidR="00F63E2E" w:rsidRPr="00336A58" w:rsidRDefault="00F63E2E" w:rsidP="00F63E2E">
      <w:r w:rsidRPr="00336A58">
        <w:rPr>
          <w:rStyle w:val="Style13ptBold"/>
        </w:rPr>
        <w:t>Gertner and Bains 17</w:t>
      </w:r>
      <w:r>
        <w:t xml:space="preserve"> (Nancy, Professor at Harvard Law School/former federal district judge, and Chiraag, former senior counsel to the head of the at the Civil Rights Division of the Department of Justice “Mandatory minimum sentences are cruel and ineffective. Sessions wants them back.” Washington Post, 5/15/17, </w:t>
      </w:r>
      <w:hyperlink r:id="rId38" w:history="1">
        <w:r w:rsidRPr="0076684A">
          <w:rPr>
            <w:rStyle w:val="Hyperlink"/>
          </w:rPr>
          <w:t>https://www.washingtonpost.com/posteverything/wp/2017/05/15/mandatory-minimum-sentences-are-cruel-and-ineffective-sessions-wants-them-back/</w:t>
        </w:r>
      </w:hyperlink>
      <w:r>
        <w:t>, Accessed 7/6/20, GDI-FGilbard)</w:t>
      </w:r>
    </w:p>
    <w:p w14:paraId="5104CDEB" w14:textId="77777777" w:rsidR="00F63E2E" w:rsidRPr="000A3F8A" w:rsidRDefault="00F63E2E" w:rsidP="00F63E2E">
      <w:pPr>
        <w:rPr>
          <w:rStyle w:val="StyleUnderline"/>
        </w:rPr>
      </w:pPr>
      <w:r w:rsidRPr="000A3F8A">
        <w:rPr>
          <w:sz w:val="16"/>
        </w:rPr>
        <w:t xml:space="preserve">Sessions’s assault on the past few years of progress might also make sense if mandatory minimums for minor drug offenses were necessary to combat crime — but they are not. </w:t>
      </w:r>
      <w:r w:rsidRPr="000A3F8A">
        <w:rPr>
          <w:rStyle w:val="StyleUnderline"/>
        </w:rPr>
        <w:t xml:space="preserve">A 2014 study by the U.S. Sentencing Commission found that defendants released early (based on sentencing changes not related to mandatory minimums) were not more likely to reoffend than prisoners who served their whole sentences. That is, for drug charges, shorter sentences don’t compromise public safety. </w:t>
      </w:r>
      <w:r w:rsidRPr="000A3F8A">
        <w:rPr>
          <w:sz w:val="16"/>
        </w:rPr>
        <w:t xml:space="preserve">Indeed, </w:t>
      </w:r>
      <w:r w:rsidRPr="000A3F8A">
        <w:rPr>
          <w:rStyle w:val="StyleUnderline"/>
        </w:rPr>
        <w:t>research shows it is the certainty of punishment — not the severity — that deters crime.</w:t>
      </w:r>
    </w:p>
    <w:p w14:paraId="405C9812" w14:textId="77777777" w:rsidR="00F63E2E" w:rsidRDefault="00F63E2E" w:rsidP="00F63E2E"/>
    <w:p w14:paraId="3B42D35D" w14:textId="77777777" w:rsidR="00F63E2E" w:rsidRDefault="00F63E2E" w:rsidP="00F63E2E">
      <w:pPr>
        <w:pStyle w:val="Heading4"/>
      </w:pPr>
      <w:r>
        <w:t xml:space="preserve">Minimums don’t deter crime – severity of punishment isn’t a factor </w:t>
      </w:r>
    </w:p>
    <w:p w14:paraId="0DB3750C" w14:textId="77777777" w:rsidR="00F63E2E" w:rsidRPr="004011DB" w:rsidRDefault="00F63E2E" w:rsidP="00F63E2E">
      <w:r w:rsidRPr="004011DB">
        <w:rPr>
          <w:rStyle w:val="Style13ptBold"/>
        </w:rPr>
        <w:t>Bucklen and Wetzel 17</w:t>
      </w:r>
      <w:r>
        <w:t xml:space="preserve"> (Bret, director of the Pennsylvania Department of Corrections’ Office of Planning, Research &amp; Statistics, AND John, secretary of the Pennsylvania Department of Corrections, “Mandatory minimums bad for public safety.” Centre Daily Times, 3/28/17, </w:t>
      </w:r>
      <w:hyperlink r:id="rId39" w:history="1">
        <w:r w:rsidRPr="0076684A">
          <w:rPr>
            <w:rStyle w:val="Hyperlink"/>
          </w:rPr>
          <w:t>https://www.centredaily.com/opinion/article141367453.html</w:t>
        </w:r>
      </w:hyperlink>
      <w:r>
        <w:t>, Accessed 7/6/20, GDI-FGilbard)</w:t>
      </w:r>
    </w:p>
    <w:p w14:paraId="389E142B" w14:textId="77777777" w:rsidR="00F63E2E" w:rsidRDefault="00F63E2E" w:rsidP="00F63E2E">
      <w:pPr>
        <w:rPr>
          <w:rStyle w:val="StyleUnderline"/>
        </w:rPr>
      </w:pPr>
      <w:r w:rsidRPr="00336A58">
        <w:rPr>
          <w:rStyle w:val="StyleUnderline"/>
        </w:rPr>
        <w:t>There is no good evidence that mandatory minimums do anything to make the public safer.</w:t>
      </w:r>
      <w:r w:rsidRPr="00336A58">
        <w:rPr>
          <w:sz w:val="16"/>
        </w:rPr>
        <w:t xml:space="preserve"> Take one purpose of sentencing, to deter future criminal behavior. </w:t>
      </w:r>
      <w:r w:rsidRPr="00336A58">
        <w:rPr>
          <w:rStyle w:val="StyleUnderline"/>
        </w:rPr>
        <w:t>The science on deterrence is now clear that it is the</w:t>
      </w:r>
      <w:r w:rsidRPr="00336A58">
        <w:rPr>
          <w:sz w:val="16"/>
        </w:rPr>
        <w:t xml:space="preserve"> swiftness and </w:t>
      </w:r>
      <w:r w:rsidRPr="00336A58">
        <w:rPr>
          <w:rStyle w:val="StyleUnderline"/>
        </w:rPr>
        <w:t>certainty of punishment that deters, not the severity. Mandatory minimums target the severity of punishment by unnecessarily ratcheting up sentence lengths. For criminals</w:t>
      </w:r>
      <w:r w:rsidRPr="00336A58">
        <w:rPr>
          <w:sz w:val="16"/>
        </w:rPr>
        <w:t xml:space="preserve"> who tend to be impulsive, </w:t>
      </w:r>
      <w:r w:rsidRPr="00336A58">
        <w:rPr>
          <w:rStyle w:val="StyleUnderline"/>
        </w:rPr>
        <w:t>inconsistently delivered and arbitrarily long sentences do nothing to deter future crime. A study by the Pennsylvania Commission on Sentencing found that the imposition of a mandatory minimum sentence was not a predictor of criminal re-offending.</w:t>
      </w:r>
    </w:p>
    <w:p w14:paraId="2378820D" w14:textId="77777777" w:rsidR="00F63E2E" w:rsidRDefault="00F63E2E" w:rsidP="00F63E2E">
      <w:pPr>
        <w:pStyle w:val="Heading3"/>
      </w:pPr>
      <w:r w:rsidRPr="00245061">
        <w:t xml:space="preserve">No Link – Incarceration </w:t>
      </w:r>
    </w:p>
    <w:p w14:paraId="6121EAB0" w14:textId="77777777" w:rsidR="00F63E2E" w:rsidRDefault="00F63E2E" w:rsidP="00F63E2E">
      <w:pPr>
        <w:pStyle w:val="Heading4"/>
      </w:pPr>
      <w:r>
        <w:t xml:space="preserve">Incarceration doesn’t impact crime – other factors and diminishing returns </w:t>
      </w:r>
    </w:p>
    <w:p w14:paraId="6D354417" w14:textId="77777777" w:rsidR="00F63E2E" w:rsidRPr="00245061" w:rsidRDefault="00F63E2E" w:rsidP="00F63E2E">
      <w:r w:rsidRPr="00245061">
        <w:rPr>
          <w:rStyle w:val="Style13ptBold"/>
        </w:rPr>
        <w:t>Golash-Boza 17</w:t>
      </w:r>
      <w:r>
        <w:t xml:space="preserve"> (Tanya, sociology professor at the University of California, Merced, “Column: 5 charts show why mandatory minimum sentences don’t work.” PBS, 6/1/17, </w:t>
      </w:r>
      <w:hyperlink r:id="rId40" w:history="1">
        <w:r w:rsidRPr="0076684A">
          <w:rPr>
            <w:rStyle w:val="Hyperlink"/>
          </w:rPr>
          <w:t>https://www.pbs.org/newshour/politics/5-charts-show-mandatory-minimum-sentences-dont-work</w:t>
        </w:r>
      </w:hyperlink>
      <w:r>
        <w:t>, Accessed 7/6/20, GDI-FGilbard)</w:t>
      </w:r>
    </w:p>
    <w:p w14:paraId="2F82249C" w14:textId="77777777" w:rsidR="00F63E2E" w:rsidRPr="00245061" w:rsidRDefault="00F63E2E" w:rsidP="00F63E2E">
      <w:pPr>
        <w:rPr>
          <w:rStyle w:val="StyleUnderline"/>
        </w:rPr>
      </w:pPr>
      <w:r w:rsidRPr="00245061">
        <w:rPr>
          <w:sz w:val="16"/>
        </w:rPr>
        <w:t xml:space="preserve">When mass incarceration first started ramping up in the 1970s, violent and property crime rates were high. However, </w:t>
      </w:r>
      <w:r w:rsidRPr="00245061">
        <w:rPr>
          <w:rStyle w:val="StyleUnderline"/>
        </w:rPr>
        <w:t xml:space="preserve">even after crime rates began to decline, legislators continued passing punitive laws. </w:t>
      </w:r>
      <w:r w:rsidRPr="00245061">
        <w:rPr>
          <w:sz w:val="16"/>
        </w:rPr>
        <w:t xml:space="preserve">In fact, </w:t>
      </w:r>
      <w:r w:rsidRPr="00245061">
        <w:rPr>
          <w:rStyle w:val="StyleUnderline"/>
        </w:rPr>
        <w:t>some of the most draconian laws were passed in the mid-1990s,</w:t>
      </w:r>
      <w:r w:rsidRPr="00245061">
        <w:rPr>
          <w:sz w:val="16"/>
        </w:rPr>
        <w:t xml:space="preserve"> long </w:t>
      </w:r>
      <w:r w:rsidRPr="00245061">
        <w:rPr>
          <w:rStyle w:val="StyleUnderline"/>
        </w:rPr>
        <w:t>after crime rates had gone down.</w:t>
      </w:r>
    </w:p>
    <w:p w14:paraId="2EC3510F" w14:textId="77777777" w:rsidR="00F63E2E" w:rsidRPr="00245061" w:rsidRDefault="00F63E2E" w:rsidP="00F63E2E">
      <w:pPr>
        <w:rPr>
          <w:u w:val="single"/>
        </w:rPr>
      </w:pPr>
      <w:r w:rsidRPr="00245061">
        <w:rPr>
          <w:rStyle w:val="StyleUnderline"/>
        </w:rPr>
        <w:t>Incarceration has had a limited impact on crime rates.</w:t>
      </w:r>
      <w:r w:rsidRPr="00245061">
        <w:rPr>
          <w:sz w:val="16"/>
        </w:rPr>
        <w:t xml:space="preserve"> First of all, </w:t>
      </w:r>
      <w:r w:rsidRPr="00245061">
        <w:rPr>
          <w:rStyle w:val="StyleUnderline"/>
        </w:rPr>
        <w:t>it is just one of many factors that influence crime rates. Changes in the economy, fluctuations in the drug market and community-level responses often have more pronounced effects.</w:t>
      </w:r>
    </w:p>
    <w:p w14:paraId="160984DE" w14:textId="77777777" w:rsidR="00F63E2E" w:rsidRPr="00245061" w:rsidRDefault="00F63E2E" w:rsidP="00F63E2E">
      <w:pPr>
        <w:rPr>
          <w:rStyle w:val="StyleUnderline"/>
        </w:rPr>
      </w:pPr>
      <w:r w:rsidRPr="00245061">
        <w:rPr>
          <w:sz w:val="16"/>
        </w:rPr>
        <w:t xml:space="preserve">Second, </w:t>
      </w:r>
      <w:r w:rsidRPr="00245061">
        <w:rPr>
          <w:rStyle w:val="StyleUnderline"/>
        </w:rPr>
        <w:t>there are diminishing returns from incarceration. Incarcerating repeat violent offenders takes them off the streets and thus reduces crime. But incarcerating nonviolent offenders has a minimal effect on crime rates.</w:t>
      </w:r>
    </w:p>
    <w:p w14:paraId="063AF904" w14:textId="77777777" w:rsidR="00F63E2E" w:rsidRPr="00245061" w:rsidRDefault="00F63E2E" w:rsidP="00F63E2E"/>
    <w:p w14:paraId="1F6FC30E" w14:textId="77777777" w:rsidR="00F63E2E" w:rsidRPr="004011DB" w:rsidRDefault="00F63E2E" w:rsidP="00F63E2E">
      <w:pPr>
        <w:pStyle w:val="Heading3"/>
      </w:pPr>
      <w:r w:rsidRPr="004011DB">
        <w:t xml:space="preserve">Link Turn – Resources </w:t>
      </w:r>
    </w:p>
    <w:p w14:paraId="1D9AB732" w14:textId="77777777" w:rsidR="00F63E2E" w:rsidRDefault="00F63E2E" w:rsidP="00F63E2E">
      <w:pPr>
        <w:pStyle w:val="Heading4"/>
      </w:pPr>
      <w:r w:rsidRPr="004011DB">
        <w:t xml:space="preserve">MM divert resources from law enforcement against serious crimes </w:t>
      </w:r>
    </w:p>
    <w:p w14:paraId="5372BB1A" w14:textId="77777777" w:rsidR="00F63E2E" w:rsidRPr="004011DB" w:rsidRDefault="00F63E2E" w:rsidP="00F63E2E">
      <w:r w:rsidRPr="004011DB">
        <w:rPr>
          <w:rStyle w:val="Style13ptBold"/>
        </w:rPr>
        <w:t>Bucklen and Wetzel 17</w:t>
      </w:r>
      <w:r>
        <w:t xml:space="preserve"> (Bret, director of the Pennsylvania Department of Corrections’ Office of Planning, Research &amp; Statistics, AND John, secretary of the Pennsylvania Department of Corrections, “Mandatory minimums bad for public safety.” Centre Daily Times, 3/28/17, </w:t>
      </w:r>
      <w:hyperlink r:id="rId41" w:history="1">
        <w:r w:rsidRPr="0076684A">
          <w:rPr>
            <w:rStyle w:val="Hyperlink"/>
          </w:rPr>
          <w:t>https://www.centredaily.com/opinion/article141367453.html</w:t>
        </w:r>
      </w:hyperlink>
      <w:r>
        <w:t>, Accessed 7/6/20, GDI-FGilbard)</w:t>
      </w:r>
    </w:p>
    <w:p w14:paraId="7380A84A" w14:textId="77777777" w:rsidR="00F63E2E" w:rsidRPr="00336A58" w:rsidRDefault="00F63E2E" w:rsidP="00F63E2E">
      <w:pPr>
        <w:rPr>
          <w:rStyle w:val="StyleUnderline"/>
        </w:rPr>
      </w:pPr>
      <w:r w:rsidRPr="00336A58">
        <w:rPr>
          <w:rStyle w:val="StyleUnderline"/>
        </w:rPr>
        <w:t xml:space="preserve">Mandatory minimum sentencing wastes taxpayer dollars and diverts limited resources away from pursuing more serious offenders and supporting law enforcement. </w:t>
      </w:r>
      <w:r w:rsidRPr="00336A58">
        <w:rPr>
          <w:sz w:val="16"/>
        </w:rPr>
        <w:t xml:space="preserve">Estimates are that </w:t>
      </w:r>
      <w:r w:rsidRPr="00336A58">
        <w:rPr>
          <w:rStyle w:val="StyleUnderline"/>
        </w:rPr>
        <w:t>if Pennsylvania’s legislature reinstates mandatory minimums, it could cost taxpayers as much as $85.5 million per year.</w:t>
      </w:r>
    </w:p>
    <w:p w14:paraId="29C5028A" w14:textId="77777777" w:rsidR="00F63E2E" w:rsidRDefault="00F63E2E" w:rsidP="00F63E2E"/>
    <w:p w14:paraId="05FF3217" w14:textId="77777777" w:rsidR="00F63E2E" w:rsidRDefault="00F63E2E" w:rsidP="00F63E2E">
      <w:pPr>
        <w:pStyle w:val="Heading3"/>
      </w:pPr>
      <w:r>
        <w:t xml:space="preserve">AT: Crime Turns Incarceration </w:t>
      </w:r>
    </w:p>
    <w:p w14:paraId="2A315A8C" w14:textId="77777777" w:rsidR="00F63E2E" w:rsidRDefault="00F63E2E" w:rsidP="00F63E2E">
      <w:pPr>
        <w:pStyle w:val="Heading4"/>
      </w:pPr>
      <w:r>
        <w:t xml:space="preserve">Mandatory minimums drive mass incarceration – not a rise in crime </w:t>
      </w:r>
    </w:p>
    <w:p w14:paraId="426B7D8F" w14:textId="77777777" w:rsidR="00F63E2E" w:rsidRPr="00245061" w:rsidRDefault="00F63E2E" w:rsidP="00F63E2E">
      <w:r w:rsidRPr="00245061">
        <w:rPr>
          <w:rStyle w:val="Style13ptBold"/>
        </w:rPr>
        <w:t>Golash-Boza 17</w:t>
      </w:r>
      <w:r>
        <w:t xml:space="preserve"> (Tanya, sociology professor at the University of California, Merced, “Column: 5 charts show why mandatory minimum sentences don’t work.” PBS, 6/1/17, </w:t>
      </w:r>
      <w:hyperlink r:id="rId42" w:history="1">
        <w:r w:rsidRPr="0076684A">
          <w:rPr>
            <w:rStyle w:val="Hyperlink"/>
          </w:rPr>
          <w:t>https://www.pbs.org/newshour/politics/5-charts-show-mandatory-minimum-sentences-dont-work</w:t>
        </w:r>
      </w:hyperlink>
      <w:r>
        <w:t>, Accessed 7/6/20, GDI-FGilbard)</w:t>
      </w:r>
    </w:p>
    <w:p w14:paraId="30BCA27A" w14:textId="77777777" w:rsidR="00F63E2E" w:rsidRPr="00245061" w:rsidRDefault="00F63E2E" w:rsidP="00F63E2E">
      <w:pPr>
        <w:rPr>
          <w:sz w:val="16"/>
        </w:rPr>
      </w:pPr>
      <w:r w:rsidRPr="00245061">
        <w:rPr>
          <w:sz w:val="16"/>
        </w:rPr>
        <w:t xml:space="preserve">Today, </w:t>
      </w:r>
      <w:r w:rsidRPr="00245061">
        <w:rPr>
          <w:rStyle w:val="StyleUnderline"/>
        </w:rPr>
        <w:t>the United States is a world leader in incarceration</w:t>
      </w:r>
      <w:r w:rsidRPr="00245061">
        <w:rPr>
          <w:sz w:val="16"/>
        </w:rPr>
        <w:t>, but this has not always been the case.</w:t>
      </w:r>
    </w:p>
    <w:p w14:paraId="4FB1FFC1" w14:textId="77777777" w:rsidR="00F63E2E" w:rsidRPr="00245061" w:rsidRDefault="00F63E2E" w:rsidP="00F63E2E">
      <w:pPr>
        <w:rPr>
          <w:u w:val="single"/>
        </w:rPr>
      </w:pPr>
      <w:r w:rsidRPr="00245061">
        <w:rPr>
          <w:sz w:val="16"/>
        </w:rPr>
        <w:t xml:space="preserve">For most of the 20th century, the U.S. incarcerated about 100 people per 100,000 residents – below the current world average. However, starting in 1972, our incarceration rate began to increase steadily. </w:t>
      </w:r>
      <w:r w:rsidRPr="00245061">
        <w:rPr>
          <w:rStyle w:val="StyleUnderline"/>
        </w:rPr>
        <w:t>By 2008, we reached a peak rate of 760 incarcerated persons per 100,000 residents.</w:t>
      </w:r>
    </w:p>
    <w:p w14:paraId="7AAD7C5B" w14:textId="77777777" w:rsidR="00F63E2E" w:rsidRPr="00245061" w:rsidRDefault="00F63E2E" w:rsidP="00F63E2E">
      <w:pPr>
        <w:rPr>
          <w:u w:val="single"/>
        </w:rPr>
      </w:pPr>
      <w:r w:rsidRPr="00245061">
        <w:rPr>
          <w:rStyle w:val="StyleUnderline"/>
        </w:rPr>
        <w:t>The increase in incarceration cannot be explained by a rise in crime, as crime rates fluctuate independently of incarceration rates.</w:t>
      </w:r>
      <w:r w:rsidRPr="00245061">
        <w:rPr>
          <w:sz w:val="16"/>
        </w:rPr>
        <w:t xml:space="preserve"> </w:t>
      </w:r>
      <w:r w:rsidRPr="00245061">
        <w:rPr>
          <w:rStyle w:val="StyleUnderline"/>
        </w:rPr>
        <w:t>Incarceration rates soared because laws changed, making a wider variety of crimes punishable by</w:t>
      </w:r>
      <w:r w:rsidRPr="00245061">
        <w:rPr>
          <w:sz w:val="16"/>
        </w:rPr>
        <w:t xml:space="preserve"> incarceration and </w:t>
      </w:r>
      <w:r w:rsidRPr="00245061">
        <w:rPr>
          <w:rStyle w:val="StyleUnderline"/>
        </w:rPr>
        <w:t>lengthening sentences.</w:t>
      </w:r>
    </w:p>
    <w:p w14:paraId="6C88A8D1" w14:textId="77777777" w:rsidR="00F63E2E" w:rsidRPr="00245061" w:rsidRDefault="00F63E2E" w:rsidP="00F63E2E">
      <w:pPr>
        <w:rPr>
          <w:sz w:val="16"/>
        </w:rPr>
      </w:pPr>
      <w:r w:rsidRPr="00245061">
        <w:rPr>
          <w:rStyle w:val="StyleUnderline"/>
        </w:rPr>
        <w:t>This sharp increase was driven in part by</w:t>
      </w:r>
      <w:r w:rsidRPr="00245061">
        <w:rPr>
          <w:sz w:val="16"/>
        </w:rPr>
        <w:t xml:space="preserve"> the implementation of </w:t>
      </w:r>
      <w:r w:rsidRPr="00245061">
        <w:rPr>
          <w:rStyle w:val="StyleUnderline"/>
        </w:rPr>
        <w:t>mandatory minimums</w:t>
      </w:r>
      <w:r w:rsidRPr="00245061">
        <w:rPr>
          <w:sz w:val="16"/>
        </w:rPr>
        <w:t xml:space="preserve"> for drug offenses, starting in the 1980s. </w:t>
      </w:r>
      <w:r w:rsidRPr="00245061">
        <w:rPr>
          <w:rStyle w:val="StyleUnderline"/>
        </w:rPr>
        <w:t>These laws demand strict penalties for all offenders in federal courts</w:t>
      </w:r>
      <w:r w:rsidRPr="00245061">
        <w:rPr>
          <w:sz w:val="16"/>
        </w:rPr>
        <w:t>, no matter the extenuating circumstances.</w:t>
      </w:r>
    </w:p>
    <w:p w14:paraId="2F2D33BC" w14:textId="77777777" w:rsidR="001C3925" w:rsidRDefault="001C3925" w:rsidP="001C3925">
      <w:pPr>
        <w:pStyle w:val="Heading2"/>
      </w:pPr>
      <w:r>
        <w:t>AT: Econ DA</w:t>
      </w:r>
    </w:p>
    <w:p w14:paraId="74266F03" w14:textId="77777777" w:rsidR="001C3925" w:rsidRDefault="001C3925" w:rsidP="001C3925">
      <w:pPr>
        <w:pStyle w:val="Heading3"/>
      </w:pPr>
      <w:r>
        <w:t xml:space="preserve">Link Turn </w:t>
      </w:r>
    </w:p>
    <w:p w14:paraId="017DBD61" w14:textId="77777777" w:rsidR="001C3925" w:rsidRDefault="001C3925" w:rsidP="001C3925">
      <w:pPr>
        <w:pStyle w:val="Heading4"/>
      </w:pPr>
      <w:r>
        <w:t xml:space="preserve">MMs balloon federal prison budgets  </w:t>
      </w:r>
    </w:p>
    <w:p w14:paraId="4FD6EC4F" w14:textId="77777777" w:rsidR="001C3925" w:rsidRPr="00336A58" w:rsidRDefault="001C3925" w:rsidP="001C3925">
      <w:r w:rsidRPr="00336A58">
        <w:rPr>
          <w:rStyle w:val="Style13ptBold"/>
        </w:rPr>
        <w:t>Gertner and Bains 17</w:t>
      </w:r>
      <w:r>
        <w:t xml:space="preserve"> (Nancy, Professor at Harvard Law School/former federal district judge, and Chiraag, former senior counsel to the head of the at the Civil Rights Division of the Department of Justice “Mandatory minimum sentences are cruel and ineffective. Sessions wants them back.” Washington Post, 5/15/17, </w:t>
      </w:r>
      <w:hyperlink r:id="rId43" w:history="1">
        <w:r w:rsidRPr="0076684A">
          <w:rPr>
            <w:rStyle w:val="Hyperlink"/>
          </w:rPr>
          <w:t>https://www.washingtonpost.com/posteverything/wp/2017/05/15/mandatory-minimum-sentences-are-cruel-and-ineffective-sessions-wants-them-back/</w:t>
        </w:r>
      </w:hyperlink>
      <w:r>
        <w:t>, Accessed 7/6/20, GDI-FGilbard)</w:t>
      </w:r>
    </w:p>
    <w:p w14:paraId="033463C7" w14:textId="77777777" w:rsidR="001C3925" w:rsidRPr="000A3F8A" w:rsidRDefault="001C3925" w:rsidP="001C3925">
      <w:pPr>
        <w:rPr>
          <w:rStyle w:val="StyleUnderline"/>
        </w:rPr>
      </w:pPr>
      <w:r w:rsidRPr="000A3F8A">
        <w:rPr>
          <w:sz w:val="16"/>
        </w:rPr>
        <w:t xml:space="preserve">Sessions’s </w:t>
      </w:r>
      <w:r w:rsidRPr="000A3F8A">
        <w:rPr>
          <w:rStyle w:val="StyleUnderline"/>
        </w:rPr>
        <w:t>fixation on mandatory minimums might</w:t>
      </w:r>
      <w:r w:rsidRPr="000A3F8A">
        <w:rPr>
          <w:sz w:val="16"/>
        </w:rPr>
        <w:t xml:space="preserve"> also </w:t>
      </w:r>
      <w:r w:rsidRPr="000A3F8A">
        <w:rPr>
          <w:rStyle w:val="StyleUnderline"/>
        </w:rPr>
        <w:t>be more palatable if they were cost-effective — but they are not. Federal prison costs have ballooned to $7 billion, more than a quarter of DOJ’s budget, driven by a population that is nearly half drug offenders.</w:t>
      </w:r>
      <w:r w:rsidRPr="000A3F8A">
        <w:rPr>
          <w:sz w:val="16"/>
        </w:rPr>
        <w:t xml:space="preserve">  And yet as detailed by the conservative American Legislative Exchange Council last year, </w:t>
      </w:r>
      <w:r w:rsidRPr="000A3F8A">
        <w:rPr>
          <w:rStyle w:val="StyleUnderline"/>
        </w:rPr>
        <w:t>most experts believe that expending public resources to incarcerate these offenders is profoundly inefficient.</w:t>
      </w:r>
    </w:p>
    <w:p w14:paraId="0BE47667" w14:textId="77777777" w:rsidR="001C3925" w:rsidRPr="00C42D98" w:rsidRDefault="001C3925" w:rsidP="001C3925"/>
    <w:p w14:paraId="569F0E3B" w14:textId="77777777" w:rsidR="001C3925" w:rsidRPr="002B1998" w:rsidRDefault="001C3925" w:rsidP="001C3925">
      <w:pPr>
        <w:pStyle w:val="Heading4"/>
        <w:rPr>
          <w:u w:val="single"/>
        </w:rPr>
      </w:pPr>
      <w:r w:rsidRPr="002B1998">
        <w:t xml:space="preserve">Abolishing MMS Saves Billions - </w:t>
      </w:r>
      <w:r w:rsidRPr="002B1998">
        <w:rPr>
          <w:u w:val="single"/>
        </w:rPr>
        <w:t>Smarter Sentencing Act Proves</w:t>
      </w:r>
    </w:p>
    <w:p w14:paraId="2EF1E2D7" w14:textId="77777777" w:rsidR="001C3925" w:rsidRPr="00054107" w:rsidRDefault="001C3925" w:rsidP="001C3925">
      <w:pPr>
        <w:rPr>
          <w:rStyle w:val="Style13ptBold"/>
        </w:rPr>
      </w:pPr>
      <w:r w:rsidRPr="00054107">
        <w:rPr>
          <w:rStyle w:val="Style13ptBold"/>
        </w:rPr>
        <w:t>Gargano 15</w:t>
      </w:r>
    </w:p>
    <w:p w14:paraId="10980E80" w14:textId="77777777" w:rsidR="001C3925" w:rsidRPr="002B1998" w:rsidRDefault="001C3925" w:rsidP="001C3925">
      <w:r>
        <w:t xml:space="preserve">(Amdrew, Gargano is the editorial assistant at Young Voices, a policy project of the international nonprofit Students For Liberty, “Federal sentencing reform can reduce prison crowding and save money”, The Hill, April 29, 2015, </w:t>
      </w:r>
      <w:hyperlink r:id="rId44" w:history="1">
        <w:r w:rsidRPr="00FB75FB">
          <w:rPr>
            <w:rStyle w:val="Hyperlink"/>
          </w:rPr>
          <w:t>https://thehill.com/blogs/congress-blog/judicial/240340-federal-sentencing-reform-can-reduce-prison-crowding-and-save</w:t>
        </w:r>
      </w:hyperlink>
      <w:r>
        <w:t>, Date Accessed: 7/9/2020 GDI – MG)</w:t>
      </w:r>
    </w:p>
    <w:p w14:paraId="34710769" w14:textId="77777777" w:rsidR="001C3925" w:rsidRPr="002B1998" w:rsidRDefault="001C3925" w:rsidP="001C3925">
      <w:r w:rsidRPr="002B1998">
        <w:rPr>
          <w:u w:val="single"/>
        </w:rPr>
        <w:t>In recent weeks, officials from Massachusetts to Nebraska have called for mandatory minimum sentencing reform in order to reduce the hundreds of thousands of inmates deluging the criminal justice system.</w:t>
      </w:r>
      <w:r w:rsidRPr="002B1998">
        <w:t xml:space="preserve"> Yet while state-based reform is slowly enacted, 200,000 inmates remain behind bars in overcrowded federal prisons costing millions of dollars each day. Fortunately, one proposed law may change that: the Smarter Sentencing Act.</w:t>
      </w:r>
    </w:p>
    <w:p w14:paraId="6F3628D9" w14:textId="77777777" w:rsidR="001C3925" w:rsidRPr="002B1998" w:rsidRDefault="001C3925" w:rsidP="001C3925"/>
    <w:p w14:paraId="0BCA07A5" w14:textId="77777777" w:rsidR="001C3925" w:rsidRPr="002B1998" w:rsidRDefault="001C3925" w:rsidP="001C3925">
      <w:pPr>
        <w:rPr>
          <w:u w:val="single"/>
        </w:rPr>
      </w:pPr>
      <w:r w:rsidRPr="002B1998">
        <w:rPr>
          <w:u w:val="single"/>
        </w:rPr>
        <w:t>Today, the average federal prison is overcrowded by 36 percent. In 2013, the total federal prison system had a capacity rated to hold 132,221 inmates, yet there were 176,484 inmates behind federal bars that year. In some correctional institutions, the inmate population has been 50 percent over the rated capacity.</w:t>
      </w:r>
    </w:p>
    <w:p w14:paraId="6093ED53" w14:textId="77777777" w:rsidR="001C3925" w:rsidRPr="002B1998" w:rsidRDefault="001C3925" w:rsidP="001C3925"/>
    <w:p w14:paraId="260485AF" w14:textId="77777777" w:rsidR="001C3925" w:rsidRPr="002B1998" w:rsidRDefault="001C3925" w:rsidP="001C3925">
      <w:r w:rsidRPr="002B1998">
        <w:rPr>
          <w:rStyle w:val="Emphasis"/>
        </w:rPr>
        <w:t xml:space="preserve">The reason for this overcrowding is in part due to drug laws, and more specifically, mandatory minimum sentencing laws. </w:t>
      </w:r>
      <w:r w:rsidRPr="002B1998">
        <w:t>While initially intended to deter drug use with harsh sentences, mandatory minimums have instead led to a surge of non-violent drug offenders locked in federal penitentiaries without any possibility to negotiate their sentencing.</w:t>
      </w:r>
    </w:p>
    <w:p w14:paraId="16896012" w14:textId="77777777" w:rsidR="001C3925" w:rsidRPr="002B1998" w:rsidRDefault="001C3925" w:rsidP="001C3925"/>
    <w:p w14:paraId="2F374FAF" w14:textId="77777777" w:rsidR="001C3925" w:rsidRPr="002B1998" w:rsidRDefault="001C3925" w:rsidP="001C3925">
      <w:r w:rsidRPr="002B1998">
        <w:rPr>
          <w:u w:val="single"/>
        </w:rPr>
        <w:t>Drug offenders are now given prison time as part of their sentences at much higher rates than prior to 1986, when Congress established mandatory minimum drug sentences.</w:t>
      </w:r>
      <w:r w:rsidRPr="002B1998">
        <w:t xml:space="preserve"> Moreover, the length of time drug offenders spend in prison has largely increased — drug offenders in federal prison in 2013 were facing an average sentence of 11 years (at a cost of $79 per day for each inmate).</w:t>
      </w:r>
    </w:p>
    <w:p w14:paraId="77F8A870" w14:textId="77777777" w:rsidR="001C3925" w:rsidRPr="002B1998" w:rsidRDefault="001C3925" w:rsidP="001C3925"/>
    <w:p w14:paraId="1962D5EA" w14:textId="77777777" w:rsidR="001C3925" w:rsidRPr="002B1998" w:rsidRDefault="001C3925" w:rsidP="001C3925">
      <w:r w:rsidRPr="002B1998">
        <w:t>In 2013, more people were admitted to federal prison under drug charges than for any other crime. In fact, nearly half of all current federal prisoners are serving sentences for drug crimes. A main reason for this is because mandatory minimums result in more guilty convictions by shifting discretion from judges to prosecutors. On top of this, drug laws are filled with disparities that result in inordinate convictions.</w:t>
      </w:r>
    </w:p>
    <w:p w14:paraId="7FB523FB" w14:textId="77777777" w:rsidR="001C3925" w:rsidRPr="002B1998" w:rsidRDefault="001C3925" w:rsidP="001C3925"/>
    <w:p w14:paraId="63325A4E" w14:textId="77777777" w:rsidR="001C3925" w:rsidRPr="002B1998" w:rsidRDefault="001C3925" w:rsidP="001C3925">
      <w:r w:rsidRPr="002B1998">
        <w:t>Take, for example, the sentencing established for drug offenders found guilty of cocaine possession. While the only difference between crack and powdered cocaine is a bit of baking soda and the method of ingestion, the Controlled Substances Act mandates a minimum five-year</w:t>
      </w:r>
    </w:p>
    <w:p w14:paraId="1DBF4192" w14:textId="77777777" w:rsidR="001C3925" w:rsidRPr="002B1998" w:rsidRDefault="001C3925" w:rsidP="001C3925"/>
    <w:p w14:paraId="4D4352B5" w14:textId="77777777" w:rsidR="001C3925" w:rsidRPr="002B1998" w:rsidRDefault="001C3925" w:rsidP="001C3925">
      <w:r w:rsidRPr="002B1998">
        <w:t>sentence for the possession of 28 grams of crack cocaine, whereas 500 grams of powdered cocaine is needed for the same sentence to be imposed. Prior to the Fair Sentencing Act of 2010, this sentencing ratio was 100-to-one.</w:t>
      </w:r>
    </w:p>
    <w:p w14:paraId="2AC8CD56" w14:textId="77777777" w:rsidR="001C3925" w:rsidRPr="002B1998" w:rsidRDefault="001C3925" w:rsidP="001C3925"/>
    <w:p w14:paraId="747A1F13" w14:textId="77777777" w:rsidR="001C3925" w:rsidRPr="002B1998" w:rsidRDefault="001C3925" w:rsidP="001C3925">
      <w:r w:rsidRPr="002B1998">
        <w:t>Not only is there a disparity in cocaine sentencing, there is also a discrepancy in arrests. A recent study by researchers at New York University found that crack cocaine users, who tend to be of lower socioeconomic status than powdered cocaine users, are at a much “higher risk” of arrest. What’s most troubling is that three-quarters fewer people use crack cocaine compared to powdered cocaine.</w:t>
      </w:r>
    </w:p>
    <w:p w14:paraId="0C071D02" w14:textId="77777777" w:rsidR="001C3925" w:rsidRPr="002B1998" w:rsidRDefault="001C3925" w:rsidP="001C3925"/>
    <w:p w14:paraId="07F08802" w14:textId="77777777" w:rsidR="001C3925" w:rsidRPr="002B1998" w:rsidRDefault="001C3925" w:rsidP="001C3925">
      <w:r w:rsidRPr="002B1998">
        <w:t>While reducing the discrepancy in arrests is clearly a law enforcement issue, resolving the sentencing disparity which has contributed to prison overcrowding can be easily achieved by amending drug laws with legislation that is currently under consideration.</w:t>
      </w:r>
    </w:p>
    <w:p w14:paraId="319E63A2" w14:textId="77777777" w:rsidR="001C3925" w:rsidRPr="002B1998" w:rsidRDefault="001C3925" w:rsidP="001C3925"/>
    <w:p w14:paraId="24610C74" w14:textId="77777777" w:rsidR="001C3925" w:rsidRPr="002B1998" w:rsidRDefault="001C3925" w:rsidP="001C3925">
      <w:pPr>
        <w:rPr>
          <w:u w:val="single"/>
        </w:rPr>
      </w:pPr>
      <w:r w:rsidRPr="002B1998">
        <w:t>The Smarter Sentencing Act of 2015 would cut in half most of the non-violent mandatory minimums for drugs, resulting in fewer people in prison for a fewer number of years.</w:t>
      </w:r>
      <w:r w:rsidRPr="002B1998">
        <w:rPr>
          <w:u w:val="single"/>
        </w:rPr>
        <w:t xml:space="preserve"> Moreover, it would make the Fair Sentencing Act retroactive so that 8,829 drug offenders would be eligible for resentencing. Overall, the bill would save 224,887 federal prison beds by 2023.</w:t>
      </w:r>
    </w:p>
    <w:p w14:paraId="3A27865F" w14:textId="77777777" w:rsidR="001C3925" w:rsidRPr="002B1998" w:rsidRDefault="001C3925" w:rsidP="001C3925"/>
    <w:p w14:paraId="195AC840" w14:textId="77777777" w:rsidR="001C3925" w:rsidRPr="002B1998" w:rsidRDefault="001C3925" w:rsidP="001C3925">
      <w:pPr>
        <w:rPr>
          <w:rStyle w:val="Emphasis"/>
        </w:rPr>
      </w:pPr>
      <w:r w:rsidRPr="002B1998">
        <w:rPr>
          <w:rStyle w:val="Emphasis"/>
        </w:rPr>
        <w:t>Further, in response to a Freedom of Information Act request made by Firedoglake, the Department of Justice last year estimated that the Smarter Sentencing Act, if passed, would save $24 billion over 20 years.</w:t>
      </w:r>
    </w:p>
    <w:p w14:paraId="4AC0FBA4" w14:textId="77777777" w:rsidR="001C3925" w:rsidRPr="002B1998" w:rsidRDefault="001C3925" w:rsidP="001C3925"/>
    <w:p w14:paraId="6882ABDA" w14:textId="77777777" w:rsidR="001C3925" w:rsidRPr="002B1998" w:rsidRDefault="001C3925" w:rsidP="001C3925">
      <w:pPr>
        <w:rPr>
          <w:u w:val="single"/>
        </w:rPr>
      </w:pPr>
      <w:r w:rsidRPr="002B1998">
        <w:rPr>
          <w:u w:val="single"/>
        </w:rPr>
        <w:t>However, if mandatory minimum sentencing reform is not passed, and the prison population continues to rise as expected, the federal government will need to build 16 more prisons at $350 million each in order to maintain the 36 percent overcrowding rate through 2023.</w:t>
      </w:r>
    </w:p>
    <w:p w14:paraId="7807ABE6" w14:textId="77777777" w:rsidR="001C3925" w:rsidRPr="002B1998" w:rsidRDefault="001C3925" w:rsidP="001C3925"/>
    <w:p w14:paraId="595A915C" w14:textId="77777777" w:rsidR="001C3925" w:rsidRPr="002B1998" w:rsidRDefault="001C3925" w:rsidP="001C3925">
      <w:r w:rsidRPr="002B1998">
        <w:rPr>
          <w:u w:val="single"/>
        </w:rPr>
        <w:t>It’s clear that mandatory minimums contribute to overcrowding the justice system and they are inordinately expensive, but the Smarter Sentencing Act has the potential to bring considerable benefits almost immediately.</w:t>
      </w:r>
      <w:r w:rsidRPr="002B1998">
        <w:t xml:space="preserve"> Nearly two-thirds of Americans feel that a move away from mandatory minimums is a smart decision. It’s clear that the time has come for legislation aimed at reforming these laws to be passed.</w:t>
      </w:r>
    </w:p>
    <w:p w14:paraId="02876B8A" w14:textId="77777777" w:rsidR="001C3925" w:rsidRDefault="001C3925" w:rsidP="001C3925">
      <w:pPr>
        <w:pStyle w:val="Heading4"/>
      </w:pPr>
      <w:r>
        <w:t>Ending Mandatory minimums saves state budget</w:t>
      </w:r>
    </w:p>
    <w:p w14:paraId="20353CF0" w14:textId="77777777" w:rsidR="001C3925" w:rsidRPr="00D860BB" w:rsidRDefault="001C3925" w:rsidP="001C3925">
      <w:pPr>
        <w:rPr>
          <w:rStyle w:val="Style13ptBold"/>
        </w:rPr>
      </w:pPr>
      <w:r w:rsidRPr="00D860BB">
        <w:rPr>
          <w:rStyle w:val="Style13ptBold"/>
        </w:rPr>
        <w:t>Eisen 15</w:t>
      </w:r>
    </w:p>
    <w:p w14:paraId="356F98AF" w14:textId="77777777" w:rsidR="001C3925" w:rsidRDefault="001C3925" w:rsidP="001C3925">
      <w:r>
        <w:t xml:space="preserve">(Lauren-Brooke Eisen is director of the Brennan Center’s Justice Program where she leads the organization’s work to end mass incarceration, “Mandatory Minimum Sentences — Time to End Counterproductive Policy”, Brennan Center for Justice, June 9, 2015,  </w:t>
      </w:r>
      <w:hyperlink r:id="rId45" w:history="1">
        <w:r w:rsidRPr="00D45B34">
          <w:rPr>
            <w:rStyle w:val="Hyperlink"/>
          </w:rPr>
          <w:t>https://www.brennancenter.org/our-work/analysis-opinion/mandatory-minimum-sentences-time-end-counterproductive-policy</w:t>
        </w:r>
      </w:hyperlink>
      <w:r>
        <w:t>, Date Accessed: 7/9/20, GDI – MG)</w:t>
      </w:r>
    </w:p>
    <w:p w14:paraId="154145B9" w14:textId="77777777" w:rsidR="001C3925" w:rsidRPr="00114625" w:rsidRDefault="001C3925" w:rsidP="001C3925">
      <w:pPr>
        <w:rPr>
          <w:u w:val="single"/>
        </w:rPr>
      </w:pPr>
      <w:r w:rsidRPr="00114625">
        <w:rPr>
          <w:u w:val="single"/>
        </w:rPr>
        <w:t>For the past four decades, the U.S. has incarcerated a higher percentage of its people, and for a longer period of time, than any other Democratic nation.</w:t>
      </w:r>
      <w:r>
        <w:t xml:space="preserve"> There are currently five times as many people incarcerated now than there were in 1970, thanks in part to a spike in mandatory sentencing penalties, three-strikes laws, longer prison terms, and the “war on drugs.” While the U.S. experimented with its incarceration binge, a remarkable phenomenon simultaneously occurred. </w:t>
      </w:r>
      <w:r w:rsidRPr="00114625">
        <w:rPr>
          <w:u w:val="single"/>
        </w:rPr>
        <w:t>The crime rate fell dramatically. In fact, violent crime has fallen by almost half since its peak in 1991, and crime rates in Massachusetts have generally followed that trend.</w:t>
      </w:r>
    </w:p>
    <w:p w14:paraId="041C7D03" w14:textId="77777777" w:rsidR="001C3925" w:rsidRDefault="001C3925" w:rsidP="001C3925"/>
    <w:p w14:paraId="53F49569" w14:textId="77777777" w:rsidR="001C3925" w:rsidRPr="00D860BB" w:rsidRDefault="001C3925" w:rsidP="001C3925">
      <w:pPr>
        <w:rPr>
          <w:u w:val="single"/>
        </w:rPr>
      </w:pPr>
      <w:r>
        <w:t xml:space="preserve">Yet, it would be wrong and dangerous to conclude that increasing incarceration was responsible for the decline in crime. In fact, a recent Brennan Center for Justice report concluded that the effect of increasing incarceration on the crime rate for the last 15 years has effectively been zero. Other factors, such as the aging population and the number of police on the street, are more responsible for the crime drop. </w:t>
      </w:r>
      <w:r w:rsidRPr="00D860BB">
        <w:rPr>
          <w:u w:val="single"/>
        </w:rPr>
        <w:t>Indeed, states such as Texas, California, Michigan, New York and New Jersey have reduced their prison populations while their crime rates continued to fall.</w:t>
      </w:r>
    </w:p>
    <w:p w14:paraId="6914B542" w14:textId="77777777" w:rsidR="001C3925" w:rsidRDefault="001C3925" w:rsidP="001C3925"/>
    <w:p w14:paraId="5A7A9631" w14:textId="77777777" w:rsidR="001C3925" w:rsidRPr="00D860BB" w:rsidRDefault="001C3925" w:rsidP="001C3925">
      <w:pPr>
        <w:rPr>
          <w:rStyle w:val="Emphasis"/>
          <w:b w:val="0"/>
          <w:bCs/>
        </w:rPr>
      </w:pPr>
      <w:r w:rsidRPr="00D860BB">
        <w:rPr>
          <w:u w:val="single"/>
        </w:rPr>
        <w:t xml:space="preserve">One of the drivers of mass incarceration is mandatory minimum sentences. These laws have replaced judicial discretion across a wide range of offenses. </w:t>
      </w:r>
      <w:r w:rsidRPr="00D860BB">
        <w:t>Their</w:t>
      </w:r>
      <w:r>
        <w:t xml:space="preserve"> aim is to keep those who violate certain laws in prison for longer periods of time. </w:t>
      </w:r>
      <w:r w:rsidRPr="00D860BB">
        <w:rPr>
          <w:rStyle w:val="Emphasis"/>
          <w:b w:val="0"/>
          <w:bCs/>
        </w:rPr>
        <w:t>In Massachusetts, this is expensive. The Bay State spends roughly $45,000 per inmate a year on food, clothes and prison costs. Massachusetts spent more than $1 billion in 2015 on prisons alone.</w:t>
      </w:r>
    </w:p>
    <w:p w14:paraId="2BE0C140" w14:textId="77777777" w:rsidR="001C3925" w:rsidRDefault="001C3925" w:rsidP="001C3925"/>
    <w:p w14:paraId="686279DB" w14:textId="77777777" w:rsidR="001C3925" w:rsidRPr="00D860BB" w:rsidRDefault="001C3925" w:rsidP="001C3925">
      <w:pPr>
        <w:rPr>
          <w:u w:val="single"/>
        </w:rPr>
      </w:pPr>
      <w:r w:rsidRPr="00D860BB">
        <w:rPr>
          <w:rStyle w:val="Emphasis"/>
        </w:rPr>
        <w:t xml:space="preserve">In an effort to alleviate the state’s expensive mass incarceration problem, several bills that seek to repeal all mandatory minimum sentences for drug offenses will be reviewed by the Joint Committee on the Judiciary at a public hearing today. </w:t>
      </w:r>
      <w:r>
        <w:t xml:space="preserve">Some of these proposals have garnered the support of numerous law enforcement officials, academics, and recently, the chief justice of the Supreme Judicial Court, Ralph D. Gants. </w:t>
      </w:r>
      <w:r w:rsidRPr="00D860BB">
        <w:rPr>
          <w:u w:val="single"/>
        </w:rPr>
        <w:t>Just last month, Chief Justice Gants called for an end to mandatory minimums and argued that mandatory minimum sentences eliminate a judge's ability to impose a sentence that is individualized for each defendant. Ending mandatory minimums, Gants said, “makes fiscal sense, justice sense, policy sense and common sense.”</w:t>
      </w:r>
    </w:p>
    <w:p w14:paraId="24E9BCF3" w14:textId="77777777" w:rsidR="001C3925" w:rsidRDefault="001C3925" w:rsidP="001C3925"/>
    <w:p w14:paraId="36026974" w14:textId="77777777" w:rsidR="001C3925" w:rsidRDefault="001C3925" w:rsidP="001C3925">
      <w:r w:rsidRPr="00D860BB">
        <w:rPr>
          <w:rStyle w:val="Emphasis"/>
        </w:rPr>
        <w:t>According to the nonpartisan think tank Massachusetts Institute for a New Commonwealth, 70 percent of prisoners under the jurisdiction of the Department of Correction incarcerated for a drug offense were sentenced under mandatory minimum statutes.</w:t>
      </w:r>
      <w:r>
        <w:t xml:space="preserve"> Across the nation, 77 percent of Americans support eliminating mandatory minimum sentences for nonviolent offenders. </w:t>
      </w:r>
      <w:r w:rsidRPr="00D860BB">
        <w:rPr>
          <w:u w:val="single"/>
        </w:rPr>
        <w:t>And in Massachusetts, a 2014 public opinion poll found that support for mandatory minimum sentences for any crime has fallen to 11 percent.</w:t>
      </w:r>
    </w:p>
    <w:p w14:paraId="1594634E" w14:textId="77777777" w:rsidR="001C3925" w:rsidRDefault="001C3925" w:rsidP="001C3925"/>
    <w:p w14:paraId="78B26AD8" w14:textId="77777777" w:rsidR="001C3925" w:rsidRDefault="001C3925" w:rsidP="001C3925">
      <w:pPr>
        <w:pStyle w:val="Heading4"/>
      </w:pPr>
      <w:r>
        <w:t>Mandatory minimums are not cost effective</w:t>
      </w:r>
    </w:p>
    <w:p w14:paraId="6FB9D38E" w14:textId="77777777" w:rsidR="001C3925" w:rsidRPr="00114625" w:rsidRDefault="001C3925" w:rsidP="001C3925">
      <w:pPr>
        <w:rPr>
          <w:rStyle w:val="Style13ptBold"/>
        </w:rPr>
      </w:pPr>
      <w:r w:rsidRPr="00114625">
        <w:rPr>
          <w:rStyle w:val="Style13ptBold"/>
        </w:rPr>
        <w:t>Caulkins 98</w:t>
      </w:r>
    </w:p>
    <w:p w14:paraId="46F5EECA" w14:textId="77777777" w:rsidR="001C3925" w:rsidRPr="00114625" w:rsidRDefault="001C3925" w:rsidP="001C3925">
      <w:r>
        <w:t xml:space="preserve">(Jonathan P. Caulkins is the H. Guyford Stever University Professor of Operations Research and Public Policy at Carnegie Mellon University's Heinz College and a member of the National Academy of Engineering, “Are Mandatory Minimum Drug Sentences Cost-Effective?”,RAND Corporation, 1998, </w:t>
      </w:r>
      <w:hyperlink r:id="rId46" w:history="1">
        <w:r w:rsidRPr="00D45B34">
          <w:rPr>
            <w:rStyle w:val="Hyperlink"/>
          </w:rPr>
          <w:t>https://www.rand.org/pubs/research_briefs/RB6003.html</w:t>
        </w:r>
      </w:hyperlink>
      <w:r>
        <w:t>, Date Accessed: 7/9/20, GDI - MG)</w:t>
      </w:r>
    </w:p>
    <w:p w14:paraId="63D68D21" w14:textId="77777777" w:rsidR="001C3925" w:rsidRDefault="001C3925" w:rsidP="001C3925">
      <w:r>
        <w:t>Reducing Consumption: More Enforcement Against Higher-Level Dealers</w:t>
      </w:r>
    </w:p>
    <w:p w14:paraId="38F10B59" w14:textId="77777777" w:rsidR="001C3925" w:rsidRDefault="001C3925" w:rsidP="001C3925">
      <w:r>
        <w:t xml:space="preserve">The first two bars in Figure 1 represent enforcement approaches applied to a representative sample of drug dealers. Perhaps mandatory minimum sentences would be more cost-effective if they were applied only to higher-level dealers, who make more money and thus have more to lose from intensive enforcement. </w:t>
      </w:r>
      <w:r w:rsidRPr="00114625">
        <w:rPr>
          <w:u w:val="single"/>
        </w:rPr>
        <w:t>To approximate such a restriction, Caulkins and his colleagues limited the set of dealers analyzed to those prosecuted at the federal level who possess enough drugs to trigger a federal mandatory minimum sentence</w:t>
      </w:r>
      <w:r>
        <w:t>. Again, they analyzed how costs imposed on dealers influence cocaine market demand and supply. The results are shown in the dark bars in Figure 1.</w:t>
      </w:r>
    </w:p>
    <w:p w14:paraId="124D1F70" w14:textId="77777777" w:rsidR="001C3925" w:rsidRDefault="001C3925" w:rsidP="001C3925"/>
    <w:p w14:paraId="33BBD7D1" w14:textId="77777777" w:rsidR="001C3925" w:rsidRDefault="001C3925" w:rsidP="001C3925">
      <w:r w:rsidRPr="00114625">
        <w:rPr>
          <w:u w:val="single"/>
        </w:rPr>
        <w:t>Spending a million dollars on mandatory minimum sentences for higher-level dealers does indeed have a bigger effect on cocaine consumption than spending the same amount on either enforcement approach against typical dealers</w:t>
      </w:r>
      <w:r>
        <w:t xml:space="preserve">. </w:t>
      </w:r>
      <w:r w:rsidRPr="00114625">
        <w:rPr>
          <w:u w:val="single"/>
        </w:rPr>
        <w:t xml:space="preserve">Nonetheless, against any given type of dealer (or at any given level of government), </w:t>
      </w:r>
      <w:r w:rsidRPr="00114625">
        <w:rPr>
          <w:rStyle w:val="Emphasis"/>
        </w:rPr>
        <w:t>mandatory minimums are less cost-effective than conventional enforcement.</w:t>
      </w:r>
      <w:r>
        <w:t xml:space="preserve"> Moreover, although federal mandatory minimums do better relative to treating heavy users than do longer sentences for all dealers, treatment is still more cost-effective.</w:t>
      </w:r>
    </w:p>
    <w:p w14:paraId="48533562" w14:textId="77777777" w:rsidR="001C3925" w:rsidRDefault="001C3925" w:rsidP="001C3925"/>
    <w:p w14:paraId="3B33BCE1" w14:textId="77777777" w:rsidR="001C3925" w:rsidRDefault="001C3925" w:rsidP="001C3925">
      <w:pPr>
        <w:rPr>
          <w:u w:val="single"/>
        </w:rPr>
      </w:pPr>
      <w:r>
        <w:t xml:space="preserve">Why is conventional enforcement more cost-effective than mandatory minimums? Drug enforcement imposes costs on dealers through arrest and conviction, which includes seizure of drugs and other assets, and through incarceration, which involves loss of income. It turns out that, per dollar spent, the cost burden from seizures is greater. </w:t>
      </w:r>
      <w:r w:rsidRPr="00114625">
        <w:rPr>
          <w:u w:val="single"/>
        </w:rPr>
        <w:t>A million dollars spent extending sentences thus imposes less cost on dealers—and consequently reduces cocaine consumption less—than a million dollars spent on conventional enforcement, which includes asset seizures.[3]</w:t>
      </w:r>
    </w:p>
    <w:p w14:paraId="4AE1DA21" w14:textId="77777777" w:rsidR="001C3925" w:rsidRPr="000B1119" w:rsidRDefault="001C3925" w:rsidP="001C3925">
      <w:pPr>
        <w:pStyle w:val="Heading4"/>
      </w:pPr>
      <w:r w:rsidRPr="000B1119">
        <w:t xml:space="preserve">Reforming Minimums solves states spending </w:t>
      </w:r>
    </w:p>
    <w:p w14:paraId="557A0E63" w14:textId="77777777" w:rsidR="001C3925" w:rsidRPr="000B1119" w:rsidRDefault="001C3925" w:rsidP="001C3925">
      <w:pPr>
        <w:rPr>
          <w:rStyle w:val="Style13ptBold"/>
          <w:rFonts w:asciiTheme="minorHAnsi" w:hAnsiTheme="minorHAnsi" w:cstheme="minorHAnsi"/>
          <w:sz w:val="22"/>
        </w:rPr>
      </w:pPr>
      <w:r w:rsidRPr="000B1119">
        <w:rPr>
          <w:rStyle w:val="Style13ptBold"/>
          <w:rFonts w:asciiTheme="minorHAnsi" w:hAnsiTheme="minorHAnsi" w:cstheme="minorHAnsi"/>
          <w:sz w:val="22"/>
        </w:rPr>
        <w:t>Newburn 16</w:t>
      </w:r>
    </w:p>
    <w:p w14:paraId="4686C31B" w14:textId="77777777" w:rsidR="001C3925" w:rsidRPr="000B1119" w:rsidRDefault="001C3925" w:rsidP="001C3925">
      <w:pPr>
        <w:rPr>
          <w:rFonts w:asciiTheme="minorHAnsi" w:hAnsiTheme="minorHAnsi" w:cstheme="minorHAnsi"/>
        </w:rPr>
      </w:pPr>
      <w:r w:rsidRPr="000B1119">
        <w:rPr>
          <w:rFonts w:asciiTheme="minorHAnsi" w:hAnsiTheme="minorHAnsi" w:cstheme="minorHAnsi"/>
        </w:rPr>
        <w:t>(Gregory, Gregory Newburn is a State Policy Director and works with families against mandatory minimums, “Mandatory Minimum Sentencing Reform Saves States Money and Reduces Crime Rates”, American Legislative Exchange Council, March 2016, Date Accessed: 7/4/20, GDI – MG</w:t>
      </w:r>
    </w:p>
    <w:p w14:paraId="3AF7C62A" w14:textId="77777777" w:rsidR="001C3925" w:rsidRPr="000B1119" w:rsidRDefault="001C3925" w:rsidP="001C3925">
      <w:pPr>
        <w:rPr>
          <w:rFonts w:asciiTheme="minorHAnsi" w:hAnsiTheme="minorHAnsi" w:cstheme="minorHAnsi"/>
        </w:rPr>
      </w:pPr>
    </w:p>
    <w:p w14:paraId="4E7A0D8D" w14:textId="77777777" w:rsidR="001C3925" w:rsidRPr="000B1119" w:rsidRDefault="001C3925" w:rsidP="001C3925">
      <w:pPr>
        <w:rPr>
          <w:rFonts w:asciiTheme="minorHAnsi" w:hAnsiTheme="minorHAnsi" w:cstheme="minorHAnsi"/>
        </w:rPr>
      </w:pPr>
      <w:r w:rsidRPr="000B1119">
        <w:rPr>
          <w:rFonts w:asciiTheme="minorHAnsi" w:hAnsiTheme="minorHAnsi" w:cstheme="minorHAnsi"/>
        </w:rPr>
        <w:t xml:space="preserve">THE SOLUTION: SENTENCING REFORM </w:t>
      </w:r>
    </w:p>
    <w:p w14:paraId="3B66C153" w14:textId="77777777" w:rsidR="001C3925" w:rsidRPr="000B1119" w:rsidRDefault="001C3925" w:rsidP="001C3925">
      <w:pPr>
        <w:rPr>
          <w:rFonts w:asciiTheme="minorHAnsi" w:hAnsiTheme="minorHAnsi" w:cstheme="minorHAnsi"/>
          <w:u w:val="single"/>
        </w:rPr>
      </w:pPr>
      <w:r w:rsidRPr="000B1119">
        <w:rPr>
          <w:rFonts w:asciiTheme="minorHAnsi" w:hAnsiTheme="minorHAnsi" w:cstheme="minorHAnsi"/>
          <w:u w:val="single"/>
        </w:rPr>
        <w:t>After crime rates rose steadily throughout the 1970’s, many states (and the federal government) responded by passing harsh mandatory minimum sentencing laws.</w:t>
      </w:r>
      <w:r w:rsidRPr="000B1119">
        <w:rPr>
          <w:rFonts w:asciiTheme="minorHAnsi" w:hAnsiTheme="minorHAnsi" w:cstheme="minorHAnsi"/>
        </w:rPr>
        <w:t xml:space="preserve"> These laws require automatic, fixed-length prison sentences – not only for violent crimes, but for nonviolent and drug crimes as well. </w:t>
      </w:r>
      <w:r w:rsidRPr="000B1119">
        <w:rPr>
          <w:rFonts w:asciiTheme="minorHAnsi" w:hAnsiTheme="minorHAnsi" w:cstheme="minorHAnsi"/>
          <w:u w:val="single"/>
        </w:rPr>
        <w:t xml:space="preserve">These new sentencing laws sent more people to prison, imposed longer prison sentences, and are generally considered a main driver of exploding state prison populations. </w:t>
      </w:r>
    </w:p>
    <w:p w14:paraId="70136497" w14:textId="77777777" w:rsidR="001C3925" w:rsidRPr="000B1119" w:rsidRDefault="001C3925" w:rsidP="001C3925">
      <w:pPr>
        <w:rPr>
          <w:rFonts w:asciiTheme="minorHAnsi" w:hAnsiTheme="minorHAnsi" w:cstheme="minorHAnsi"/>
        </w:rPr>
      </w:pPr>
      <w:r w:rsidRPr="000B1119">
        <w:rPr>
          <w:rFonts w:asciiTheme="minorHAnsi" w:hAnsiTheme="minorHAnsi" w:cstheme="minorHAnsi"/>
        </w:rPr>
        <w:t>If mandatory sentences for nonviolent and drug offenders were necessary for public safety, their cost would be justified</w:t>
      </w:r>
      <w:r w:rsidRPr="000B1119">
        <w:rPr>
          <w:rFonts w:asciiTheme="minorHAnsi" w:hAnsiTheme="minorHAnsi" w:cstheme="minorHAnsi"/>
          <w:u w:val="single"/>
        </w:rPr>
        <w:t>. However, as corrections spending has climbed, most experts have come to believe incarcerating huge numbers of low-level, nonviolent and drug offenders post-conviction is an inefficient and ineffective method of controlling crime.</w:t>
      </w:r>
      <w:r w:rsidRPr="000B1119">
        <w:rPr>
          <w:rFonts w:asciiTheme="minorHAnsi" w:hAnsiTheme="minorHAnsi" w:cstheme="minorHAnsi"/>
        </w:rPr>
        <w:t xml:space="preserve"> While public safety benefits of incapacitating dangerous criminals justifies the costs, according to the Pew Center on the States, “most criminologists now consider the increased use of prison for nonviolent offenders a questionable public expenditure, producing little additional crime control benefit for each dollar spent.”10 </w:t>
      </w:r>
    </w:p>
    <w:p w14:paraId="3306F416" w14:textId="77777777" w:rsidR="001C3925" w:rsidRPr="000B1119" w:rsidRDefault="001C3925" w:rsidP="001C3925">
      <w:pPr>
        <w:rPr>
          <w:rFonts w:asciiTheme="minorHAnsi" w:hAnsiTheme="minorHAnsi" w:cstheme="minorHAnsi"/>
        </w:rPr>
      </w:pPr>
      <w:r w:rsidRPr="000B1119">
        <w:rPr>
          <w:rFonts w:asciiTheme="minorHAnsi" w:hAnsiTheme="minorHAnsi" w:cstheme="minorHAnsi"/>
          <w:u w:val="single"/>
        </w:rPr>
        <w:t xml:space="preserve">Even the most ardent and influential supporters of incarceration as a means to control crime have expressed skepticism toward mandatory minimum drug laws. </w:t>
      </w:r>
      <w:r w:rsidRPr="000B1119">
        <w:rPr>
          <w:rFonts w:asciiTheme="minorHAnsi" w:hAnsiTheme="minorHAnsi" w:cstheme="minorHAnsi"/>
        </w:rPr>
        <w:t>Dr. John J. DiIulio Jr., a criminologist, Harvard Ph.D. and former Professor of Politics and Public Policy at Princeton, is among the leading advocates of incarceration in the United States. DiIulio rejects what he calls “the soft-in-the-head anti-incarceration left,” and has written, “No one – at least no one in elite policy-wonk circles – is a bigger fan of incarcerating known, adjudicated adult and juvenile criminals than me.”11 Yet Dr. DiIulio opposes mandatory minimum sentences for drug offenders.12 In a New York Times op-ed DiIulio wrote:</w:t>
      </w:r>
    </w:p>
    <w:p w14:paraId="2CCEB3F4" w14:textId="77777777" w:rsidR="001C3925" w:rsidRPr="000B1119" w:rsidRDefault="001C3925" w:rsidP="001C3925">
      <w:pPr>
        <w:rPr>
          <w:rFonts w:asciiTheme="minorHAnsi" w:hAnsiTheme="minorHAnsi" w:cstheme="minorHAnsi"/>
        </w:rPr>
      </w:pPr>
      <w:r w:rsidRPr="000B1119">
        <w:rPr>
          <w:rFonts w:asciiTheme="minorHAnsi" w:hAnsiTheme="minorHAnsi" w:cstheme="minorHAnsi"/>
        </w:rPr>
        <w:t xml:space="preserve">Prison definitely pays, but there’s one class of criminal that is an arguable exception: low-level, first-time drug offenders . . . It makes no sense to lock away even one drug offender whose case could be adjudicated in special drug courts and handled less expensively through intensively supervised probation featuring no-nonsense drug treatment and community service.13 </w:t>
      </w:r>
    </w:p>
    <w:p w14:paraId="10DA67D1" w14:textId="77777777" w:rsidR="001C3925" w:rsidRPr="000B1119" w:rsidRDefault="001C3925" w:rsidP="001C3925">
      <w:pPr>
        <w:rPr>
          <w:rFonts w:asciiTheme="minorHAnsi" w:hAnsiTheme="minorHAnsi" w:cstheme="minorHAnsi"/>
        </w:rPr>
      </w:pPr>
      <w:r w:rsidRPr="000B1119">
        <w:rPr>
          <w:rFonts w:asciiTheme="minorHAnsi" w:hAnsiTheme="minorHAnsi" w:cstheme="minorHAnsi"/>
        </w:rPr>
        <w:t xml:space="preserve">DiIulio continued that theme in a National Review article: </w:t>
      </w:r>
    </w:p>
    <w:p w14:paraId="25CD7E0A" w14:textId="77777777" w:rsidR="001C3925" w:rsidRPr="000B1119" w:rsidRDefault="001C3925" w:rsidP="001C3925">
      <w:pPr>
        <w:rPr>
          <w:rFonts w:asciiTheme="minorHAnsi" w:hAnsiTheme="minorHAnsi" w:cstheme="minorHAnsi"/>
        </w:rPr>
      </w:pPr>
      <w:r w:rsidRPr="000B1119">
        <w:rPr>
          <w:rFonts w:asciiTheme="minorHAnsi" w:hAnsiTheme="minorHAnsi" w:cstheme="minorHAnsi"/>
        </w:rPr>
        <w:t>There is a conservative crime-control case to be made for repealing mandatory minimum drug laws now. That’s a conservative crime-control case, as in a case for promoting public safety, respecting community mores, and reinstating the traditional sentencing prerogatives of criminal-court judges. It is a conservative case, and I . . . one of the few academic analysts with a kind word for imprisonment, have come to embrace it.14 Independent research organizations have come to similar conclusions. The RAND Corporation looked at the cost effectiveness of mandatory minimum drug laws and asserted: “[I]f reducing consumption or violence is the goal, more can be achieved by spending additional money arresting, prosecuting, and sentencing dealers to standard prison terms than by spending it on sentencing (fewer) dealers to longer, mandatory terms.”15</w:t>
      </w:r>
    </w:p>
    <w:p w14:paraId="5769198D" w14:textId="77777777" w:rsidR="001C3925" w:rsidRPr="000B1119" w:rsidRDefault="001C3925" w:rsidP="001C3925">
      <w:pPr>
        <w:rPr>
          <w:rFonts w:asciiTheme="minorHAnsi" w:hAnsiTheme="minorHAnsi" w:cstheme="minorHAnsi"/>
        </w:rPr>
      </w:pPr>
      <w:r w:rsidRPr="000B1119">
        <w:rPr>
          <w:rFonts w:asciiTheme="minorHAnsi" w:hAnsiTheme="minorHAnsi" w:cstheme="minorHAnsi"/>
        </w:rPr>
        <w:t xml:space="preserve"> Other influential proponents of the “lock ‘em up and throw away the key” model of crime control also believe the strategy has gone too far and now recommend reducing the prison population to more efficiently fight crime.</w:t>
      </w:r>
    </w:p>
    <w:p w14:paraId="760620D8" w14:textId="77777777" w:rsidR="001C3925" w:rsidRPr="000B1119" w:rsidRDefault="001C3925" w:rsidP="001C3925">
      <w:pPr>
        <w:rPr>
          <w:rFonts w:asciiTheme="minorHAnsi" w:hAnsiTheme="minorHAnsi" w:cstheme="minorHAnsi"/>
          <w:u w:val="single"/>
        </w:rPr>
      </w:pPr>
      <w:r w:rsidRPr="000B1119">
        <w:rPr>
          <w:rFonts w:asciiTheme="minorHAnsi" w:hAnsiTheme="minorHAnsi" w:cstheme="minorHAnsi"/>
        </w:rPr>
        <w:t xml:space="preserve"> For instance: University of Chicago economist and author Steven D. Levitt wrote several influential papers in which he concluded that pro-prison policies were a major factor in reducing crime during the 1990s. He later found, however, that as the crime rate continued to drop and the prison population continued to grow, the return on public safety diminished... </w:t>
      </w:r>
      <w:r w:rsidRPr="000B1119">
        <w:rPr>
          <w:rFonts w:asciiTheme="minorHAnsi" w:hAnsiTheme="minorHAnsi" w:cstheme="minorHAnsi"/>
          <w:u w:val="single"/>
        </w:rPr>
        <w:t>“In the mid-1990s I concluded that the social benefits approximately equaled the costs of incarceration.” And today? Dr. Levitt says, “I think we should be shrinking the prison population by at least one-third.”16</w:t>
      </w:r>
    </w:p>
    <w:p w14:paraId="6426EA83" w14:textId="77777777" w:rsidR="001C3925" w:rsidRPr="000B1119" w:rsidRDefault="001C3925" w:rsidP="001C3925">
      <w:pPr>
        <w:rPr>
          <w:rFonts w:asciiTheme="minorHAnsi" w:hAnsiTheme="minorHAnsi" w:cstheme="minorHAnsi"/>
        </w:rPr>
      </w:pPr>
      <w:r w:rsidRPr="000B1119">
        <w:rPr>
          <w:rFonts w:asciiTheme="minorHAnsi" w:hAnsiTheme="minorHAnsi" w:cstheme="minorHAnsi"/>
          <w:u w:val="single"/>
        </w:rPr>
        <w:t>In recognition of the rising costs and shrinking benefits of harsh sentencing laws, many states have begun to reconsider their reliance on mandatory minimums for nonviolent and drug offenders.</w:t>
      </w:r>
      <w:r w:rsidRPr="000B1119">
        <w:rPr>
          <w:rFonts w:asciiTheme="minorHAnsi" w:hAnsiTheme="minorHAnsi" w:cstheme="minorHAnsi"/>
        </w:rPr>
        <w:t xml:space="preserve"> For example, the Pennsylvania Sentencing Commission found “neither length of sentence nor the imposition of a mandatory minimum sentence alone was related to recidivism.”17 A legislative analysis in Washington state found that while incarcerating violent offenders provides a net public benefit, imprisonment of property and drug offenders leads to negative returns.18 </w:t>
      </w:r>
    </w:p>
    <w:p w14:paraId="43FFA118" w14:textId="77777777" w:rsidR="001C3925" w:rsidRPr="000B1119" w:rsidRDefault="001C3925" w:rsidP="001C3925">
      <w:pPr>
        <w:rPr>
          <w:rFonts w:asciiTheme="minorHAnsi" w:hAnsiTheme="minorHAnsi" w:cstheme="minorHAnsi"/>
        </w:rPr>
      </w:pPr>
      <w:r w:rsidRPr="000B1119">
        <w:rPr>
          <w:rFonts w:asciiTheme="minorHAnsi" w:hAnsiTheme="minorHAnsi" w:cstheme="minorHAnsi"/>
        </w:rPr>
        <w:t>Many states have gone further than simply studying the problem and have adopted evidence-based, cost-effective sentencing reforms. For instance, prosecutors in Michigan suggested to legislators that the state was “warehousing too many low-level nonviolent offenders with a minimal role in the drug trade for too long in costly prison beds.”19 As a result, Michigan repealed most of its drug-related mandatory minimums. Prison admittances fell and Michigan saved billions in tax dollars. More importantly, the crime rate fell 27 percent in the decade after the repeal.</w:t>
      </w:r>
    </w:p>
    <w:p w14:paraId="40D3F913" w14:textId="77777777" w:rsidR="001C3925" w:rsidRPr="000B1119" w:rsidRDefault="001C3925" w:rsidP="001C3925">
      <w:pPr>
        <w:rPr>
          <w:rFonts w:asciiTheme="minorHAnsi" w:hAnsiTheme="minorHAnsi" w:cstheme="minorHAnsi"/>
        </w:rPr>
      </w:pPr>
      <w:r w:rsidRPr="000B1119">
        <w:rPr>
          <w:rFonts w:asciiTheme="minorHAnsi" w:hAnsiTheme="minorHAnsi" w:cstheme="minorHAnsi"/>
          <w:u w:val="single"/>
        </w:rPr>
        <w:t xml:space="preserve">Other states have moved in a similar direction. </w:t>
      </w:r>
      <w:r w:rsidRPr="000B1119">
        <w:rPr>
          <w:rFonts w:asciiTheme="minorHAnsi" w:hAnsiTheme="minorHAnsi" w:cstheme="minorHAnsi"/>
        </w:rPr>
        <w:t>Texas, a state not burdened with lengthy mandatory minimums laws, was able to save nearly $2 billion by investing in diversion and community corrections programs rather than building new prisons. The incarceration rate in Texas fell from 710 per 100,000 residents in 2003 to 584 in 2014. Meanwhile, the crime rate fell faster than the national average.20 The Texas experiment is not unique. In fact, the Pew Center on the States found all 17 states that cut their imprisonment rates over the past decade also experienced a decline in crime rates.21</w:t>
      </w:r>
    </w:p>
    <w:p w14:paraId="1F072233" w14:textId="77777777" w:rsidR="001C3925" w:rsidRPr="000B1119" w:rsidRDefault="001C3925" w:rsidP="001C3925">
      <w:pPr>
        <w:rPr>
          <w:rFonts w:asciiTheme="minorHAnsi" w:hAnsiTheme="minorHAnsi" w:cstheme="minorHAnsi"/>
          <w:u w:val="single"/>
        </w:rPr>
      </w:pPr>
      <w:r w:rsidRPr="000B1119">
        <w:rPr>
          <w:rFonts w:asciiTheme="minorHAnsi" w:hAnsiTheme="minorHAnsi" w:cstheme="minorHAnsi"/>
        </w:rPr>
        <w:t xml:space="preserve">Legislators have a wide range of policy options available to combat inefficient prison spending and to protect public safety. “Back-end” post-conviction reforms, including vocational training and reentry programs, are valuable tools to help reduce recidivism. Changes to occupational licensure laws to allow ex-offenders to find employment more easily are also ben eficial. </w:t>
      </w:r>
      <w:r w:rsidRPr="000B1119">
        <w:rPr>
          <w:rFonts w:asciiTheme="minorHAnsi" w:hAnsiTheme="minorHAnsi" w:cstheme="minorHAnsi"/>
          <w:u w:val="single"/>
        </w:rPr>
        <w:t>But just as one would first turn off a spigot to stop an overflowing bathtub, states must first stop filling their prisons with low-level offenders.</w:t>
      </w:r>
      <w:r w:rsidRPr="000B1119">
        <w:rPr>
          <w:rStyle w:val="Emphasis"/>
          <w:rFonts w:asciiTheme="minorHAnsi" w:hAnsiTheme="minorHAnsi" w:cstheme="minorHAnsi"/>
        </w:rPr>
        <w:t xml:space="preserve"> They can best achieve this objective by reforming their mandatory minimum laws.</w:t>
      </w:r>
    </w:p>
    <w:p w14:paraId="6FB7BF43" w14:textId="77777777" w:rsidR="001C3925" w:rsidRPr="002B1998" w:rsidRDefault="001C3925" w:rsidP="001C3925">
      <w:pPr>
        <w:pStyle w:val="Heading4"/>
      </w:pPr>
      <w:r w:rsidRPr="002B1998">
        <w:t xml:space="preserve">MMS have led to ballooning costs – ¼ of DOJ Spending </w:t>
      </w:r>
    </w:p>
    <w:p w14:paraId="77316B24" w14:textId="77777777" w:rsidR="001C3925" w:rsidRPr="002B1998" w:rsidRDefault="001C3925" w:rsidP="001C3925">
      <w:pPr>
        <w:rPr>
          <w:rStyle w:val="Style13ptBold"/>
        </w:rPr>
      </w:pPr>
      <w:r w:rsidRPr="002B1998">
        <w:rPr>
          <w:rStyle w:val="Style13ptBold"/>
        </w:rPr>
        <w:t>Pew Public Safety Project 2015</w:t>
      </w:r>
    </w:p>
    <w:p w14:paraId="3DE84362" w14:textId="77777777" w:rsidR="001C3925" w:rsidRPr="002B1998" w:rsidRDefault="001C3925" w:rsidP="001C3925">
      <w:r w:rsidRPr="002B1998">
        <w:t xml:space="preserve">(Pewtrust, The Pew Charitable Trusts is an independent non-profit, non-governmental organization, founded in 1948, “Penalty increases enacted in 1980s and 1990s have not reduced drug use or recidivism”,Pewtrust, August 27, 2015,  </w:t>
      </w:r>
      <w:hyperlink r:id="rId47" w:history="1">
        <w:r w:rsidRPr="002B1998">
          <w:rPr>
            <w:rStyle w:val="Hyperlink"/>
          </w:rPr>
          <w:t>https://www.pewtrusts.org/en/research-and-analysis/issue-briefs/2015/08/federal-drug-sentencing-laws-bring-high-cost-low-return</w:t>
        </w:r>
      </w:hyperlink>
      <w:r w:rsidRPr="002B1998">
        <w:t>,</w:t>
      </w:r>
      <w:r w:rsidRPr="00054107">
        <w:t xml:space="preserve"> </w:t>
      </w:r>
      <w:r>
        <w:t xml:space="preserve">Date Accessed: </w:t>
      </w:r>
      <w:r w:rsidRPr="002B1998">
        <w:t xml:space="preserve">7/7/20,  GDI </w:t>
      </w:r>
      <w:r>
        <w:t>–</w:t>
      </w:r>
      <w:r w:rsidRPr="002B1998">
        <w:t xml:space="preserve"> MG</w:t>
      </w:r>
      <w:r>
        <w:t>)</w:t>
      </w:r>
    </w:p>
    <w:p w14:paraId="126DD175" w14:textId="77777777" w:rsidR="001C3925" w:rsidRPr="002B1998" w:rsidRDefault="001C3925" w:rsidP="001C3925">
      <w:r w:rsidRPr="002B1998">
        <w:t>Overview</w:t>
      </w:r>
    </w:p>
    <w:p w14:paraId="1A093A97" w14:textId="77777777" w:rsidR="001C3925" w:rsidRPr="002B1998" w:rsidRDefault="001C3925" w:rsidP="001C3925">
      <w:pPr>
        <w:rPr>
          <w:rStyle w:val="Emphasis"/>
        </w:rPr>
      </w:pPr>
      <w:r w:rsidRPr="002B1998">
        <w:rPr>
          <w:u w:val="single"/>
        </w:rPr>
        <w:t>More than 95,000 federal prisoners are serving time for drug-related offenses—up from fewer than 5,000 in 1980.1 Changes in drug crime patterns and law enforcement practices played a role in this growth, but federal sentencing laws enacted during the 1980s and 1990s also have required more drug offenders to go to prison— and stay there much longer—than three decades ago.</w:t>
      </w:r>
      <w:r w:rsidRPr="002B1998">
        <w:t>2 (See Figure 1</w:t>
      </w:r>
      <w:r w:rsidRPr="002B1998">
        <w:rPr>
          <w:rStyle w:val="Emphasis"/>
        </w:rPr>
        <w:t>.) These policies have contributed to ballooning costs: The federal prison system now consumes more than $6.7 billion a year, or roughly 1 in 4 dollars spent by the U.S. Justice Department.3</w:t>
      </w:r>
    </w:p>
    <w:p w14:paraId="6F197876" w14:textId="77777777" w:rsidR="001C3925" w:rsidRPr="002B1998" w:rsidRDefault="001C3925" w:rsidP="001C3925"/>
    <w:p w14:paraId="3F2F3D41" w14:textId="77777777" w:rsidR="001C3925" w:rsidRPr="002B1998" w:rsidRDefault="001C3925" w:rsidP="001C3925">
      <w:r w:rsidRPr="002B1998">
        <w:rPr>
          <w:u w:val="single"/>
        </w:rPr>
        <w:t xml:space="preserve">Despite substantial expenditures on longer prison terms for drug offenders, taxpayers have not realized a strong public safety return. </w:t>
      </w:r>
      <w:r w:rsidRPr="002B1998">
        <w:t>The self-reported use of illegal drugs has increased over the long term as drug prices have fallen and purity has risen.4 Federal sentencing laws that were designed with serious traffickers in mind have resulted in lengthy imprisonment of offenders who played relatively minor roles.5 These laws also have failed to reduce recidivism. Nearly a third of the drug offenders who leave federal prison and are placed on community supervision commit new crimes or violate the conditions of their release—a rate that has not changed substantially in decades.6</w:t>
      </w:r>
    </w:p>
    <w:p w14:paraId="124DC028" w14:textId="77777777" w:rsidR="001C3925" w:rsidRPr="002B1998" w:rsidRDefault="001C3925" w:rsidP="001C3925">
      <w:r w:rsidRPr="002B1998">
        <w:t>More imprisonment, higher costs</w:t>
      </w:r>
    </w:p>
    <w:p w14:paraId="4BD17454" w14:textId="77777777" w:rsidR="001C3925" w:rsidRPr="002B1998" w:rsidRDefault="001C3925" w:rsidP="001C3925">
      <w:r w:rsidRPr="002B1998">
        <w:rPr>
          <w:rStyle w:val="Emphasis"/>
        </w:rPr>
        <w:t>Congress increased criminal penalties for drug offenders during the 1980s—and, to a lesser extent, in the 1990s—in response to mounting public concern about drug-related crime.</w:t>
      </w:r>
      <w:r w:rsidRPr="002B1998">
        <w:t>7 In a 1995 report that examined the history of federal drug laws, the U.S. Sentencing Commission found that “drug abuse in general, and crack cocaine in particular, had become in public opinion and in members’ minds a problem of overwhelming dimensions.”8 The nation’s violent crime rate surged 41 percent from 1983 to 1991, when it peaked at 758 violent offenses per 100,000 residents.9</w:t>
      </w:r>
    </w:p>
    <w:p w14:paraId="3D68A464" w14:textId="77777777" w:rsidR="001C3925" w:rsidRPr="002B1998" w:rsidRDefault="001C3925" w:rsidP="001C3925"/>
    <w:p w14:paraId="72775D0D" w14:textId="77777777" w:rsidR="001C3925" w:rsidRPr="002B1998" w:rsidRDefault="001C3925" w:rsidP="001C3925">
      <w:pPr>
        <w:rPr>
          <w:u w:val="single"/>
        </w:rPr>
      </w:pPr>
      <w:r w:rsidRPr="002B1998">
        <w:t xml:space="preserve">Congress increased drug penalties in several ways. Lawmakers enacted dozens of mandatory minimum sentencing laws that required drug offenders to serve longer periods of confinement. They also established compulsory sentence enhancements for certain drug offenders, including a doubling of penalties for repeat offenders and mandatory life imprisonment without the possibility of parole for those convicted of a third serious offense. </w:t>
      </w:r>
      <w:r w:rsidRPr="002B1998">
        <w:rPr>
          <w:u w:val="single"/>
        </w:rPr>
        <w:t>These laws have applied broadly: As of 2010, more than 8 in 10 drug offenders in federal prisons were convicted of crimes that carried mandatory minimum sentences.10</w:t>
      </w:r>
    </w:p>
    <w:p w14:paraId="6839BBEC" w14:textId="77777777" w:rsidR="001C3925" w:rsidRPr="002B1998" w:rsidRDefault="001C3925" w:rsidP="001C3925"/>
    <w:p w14:paraId="09EB44D9" w14:textId="77777777" w:rsidR="001C3925" w:rsidRPr="002B1998" w:rsidRDefault="001C3925" w:rsidP="001C3925">
      <w:r w:rsidRPr="002B1998">
        <w:t>Also during the 1980s, Congress created the Sentencing Commission, an appointed panel that established strict sentencing guidelines and generally increased penalties for drug offenses. The same law that established the commission, the Sentencing Reform Act of 1984, also eliminated parole and required all inmates to serve at least 85 percent of their sentences behind bars before becoming eligible for release.</w:t>
      </w:r>
    </w:p>
    <w:p w14:paraId="21BCF2D4" w14:textId="77777777" w:rsidR="001C3925" w:rsidRPr="002B1998" w:rsidRDefault="001C3925" w:rsidP="001C3925">
      <w:r w:rsidRPr="002B1998">
        <w:t>Federal data show the systemwide effects of these policies:</w:t>
      </w:r>
    </w:p>
    <w:p w14:paraId="68BC791E" w14:textId="77777777" w:rsidR="001C3925" w:rsidRPr="002B1998" w:rsidRDefault="001C3925" w:rsidP="001C3925">
      <w:r w:rsidRPr="002B1998">
        <w:t>Probation has all but disappeared as a sanction for drug offenders. In 1980, federal courts sentenced 26 percent of convicted drug offenders to probation. By 2014, the proportion had fallen to 6 percent, with judges sending nearly all drug offenders to prison.11 (See Figure 2.)</w:t>
      </w:r>
    </w:p>
    <w:p w14:paraId="217F6664" w14:textId="77777777" w:rsidR="001C3925" w:rsidRPr="002B1998" w:rsidRDefault="001C3925" w:rsidP="001C3925">
      <w:r w:rsidRPr="002B1998">
        <w:t>The length of drug sentences has increased sharply. As shown in Figure 1 above, from 1980 to 2011 (the latest year for which comparable statistics are available), the average prison sentence imposed on drug offenders increased 36 percent—from 54.6 to 74.2 months—even as it declined 3 percent for all other offenders.12</w:t>
      </w:r>
    </w:p>
    <w:p w14:paraId="2F87D2C9" w14:textId="77777777" w:rsidR="001C3925" w:rsidRPr="002B1998" w:rsidRDefault="001C3925" w:rsidP="001C3925">
      <w:r w:rsidRPr="002B1998">
        <w:t>The proportion of federal prisoners who are drug offenders has nearly doubled. The share of federal inmates serving time for drug offenses increased from 25 percent in 1980 to a high of 61 percent in 1994.13 This proportion has declined steadily in recent years—in part because of rising prison admissions for other crimes—but drug offenders still represent 49 percent of all federal inmates.14</w:t>
      </w:r>
    </w:p>
    <w:p w14:paraId="08AE354D" w14:textId="77777777" w:rsidR="001C3925" w:rsidRPr="002B1998" w:rsidRDefault="001C3925" w:rsidP="001C3925">
      <w:r w:rsidRPr="002B1998">
        <w:t>Time served by drug offenders has surged. The average time that released drug offenders spent behind bars increased 153 percent between 1988 and 2012, from 23.2 to 58.6 months.15 This increase dwarfs the 39 and 44 percent growth in time served by property and violent offenders, respectively, during the same period.16</w:t>
      </w:r>
    </w:p>
    <w:p w14:paraId="1E3F7B01" w14:textId="77777777" w:rsidR="001C3925" w:rsidRPr="002B1998" w:rsidRDefault="001C3925" w:rsidP="001C3925">
      <w:r w:rsidRPr="002B1998">
        <w:rPr>
          <w:u w:val="single"/>
        </w:rPr>
        <w:t>The increased imprisonment of drug offenders has helped drive the explosive overall growth of the federal prison system, which held nearly 800 percent more inmates in 2013 than it did in 1980.17</w:t>
      </w:r>
      <w:r w:rsidRPr="002B1998">
        <w:t xml:space="preserve"> One study found that the increase in time served by drug offenders was the “single greatest contributor to growth in the federal prison population between 1998 and 2010.”18</w:t>
      </w:r>
    </w:p>
    <w:p w14:paraId="045E9967" w14:textId="77777777" w:rsidR="001C3925" w:rsidRPr="002B1998" w:rsidRDefault="001C3925" w:rsidP="001C3925"/>
    <w:p w14:paraId="3C2FB532" w14:textId="77777777" w:rsidR="001C3925" w:rsidRPr="002B1998" w:rsidRDefault="001C3925" w:rsidP="001C3925">
      <w:pPr>
        <w:rPr>
          <w:rStyle w:val="Emphasis"/>
        </w:rPr>
      </w:pPr>
      <w:r w:rsidRPr="002B1998">
        <w:rPr>
          <w:rStyle w:val="Emphasis"/>
        </w:rPr>
        <w:t>Growth in the prison population has driven a parallel surge in taxpayer spending. From 1980 to 2013, federal prison spending increased 595 percent, from $970 million to more than $6.7 billion in inflation-adjusted dollars.19 Taxpayers spent almost as much on federal prisons in 2013 as they paid to fund the entire U.S. Justice Department—including the Federal Bureau of Investigation, the Drug Enforcement Administration, and all U.S. attorneys—in 1980, after adjusting for inflation.20</w:t>
      </w:r>
    </w:p>
    <w:p w14:paraId="0D472286" w14:textId="77777777" w:rsidR="001C3925" w:rsidRPr="002B1998" w:rsidRDefault="001C3925" w:rsidP="001C3925">
      <w:pPr>
        <w:rPr>
          <w:rStyle w:val="Emphasis"/>
        </w:rPr>
      </w:pPr>
    </w:p>
    <w:p w14:paraId="7D041C9B" w14:textId="77777777" w:rsidR="001C3925" w:rsidRPr="002B1998" w:rsidRDefault="001C3925" w:rsidP="001C3925">
      <w:pPr>
        <w:pStyle w:val="Heading4"/>
      </w:pPr>
      <w:r w:rsidRPr="002B1998">
        <w:t xml:space="preserve">MMS Cost a </w:t>
      </w:r>
      <w:r>
        <w:t>the US $75 billion and rising</w:t>
      </w:r>
    </w:p>
    <w:p w14:paraId="21CA73C6" w14:textId="77777777" w:rsidR="001C3925" w:rsidRPr="0007769E" w:rsidRDefault="001C3925" w:rsidP="001C3925">
      <w:pPr>
        <w:rPr>
          <w:rStyle w:val="Style13ptBold"/>
        </w:rPr>
      </w:pPr>
      <w:r w:rsidRPr="0007769E">
        <w:rPr>
          <w:rStyle w:val="Style13ptBold"/>
        </w:rPr>
        <w:t>Figueroa No Date</w:t>
      </w:r>
    </w:p>
    <w:p w14:paraId="6EC84A5E" w14:textId="77777777" w:rsidR="001C3925" w:rsidRDefault="001C3925" w:rsidP="001C3925">
      <w:r>
        <w:t xml:space="preserve">(Mayra, Mayra Figueroa is a graduate student in the Department of Criminal Justice at UNLV, “The Monetary and Social Costs of Mandatory Sentencing Laws”, University of Nevada, Las Vegas, </w:t>
      </w:r>
      <w:hyperlink r:id="rId48" w:anchor="_ftn1" w:history="1">
        <w:r w:rsidRPr="00FB75FB">
          <w:rPr>
            <w:rStyle w:val="Hyperlink"/>
          </w:rPr>
          <w:t>http://www.sheldensays.com/costsofmandatorysentencing.htm#_ftn1</w:t>
        </w:r>
      </w:hyperlink>
      <w:r>
        <w:t>, GDI – MG)</w:t>
      </w:r>
    </w:p>
    <w:p w14:paraId="14D9F761" w14:textId="77777777" w:rsidR="001C3925" w:rsidRPr="002B1998" w:rsidRDefault="001C3925" w:rsidP="001C3925"/>
    <w:p w14:paraId="08F40834" w14:textId="77777777" w:rsidR="001C3925" w:rsidRPr="002B1998" w:rsidRDefault="001C3925" w:rsidP="001C3925">
      <w:r w:rsidRPr="002B1998">
        <w:t>Mandatory sentencing laws have been put in place in order to increase the severity of punishment for criminal behavior and they are meant to target chronic and habitual offenders. Policy makers have argued that if these small percentages of repeat offenders are incapacitated, crime levels will decrease dramatically (Stolzenberg &amp; D’Alessio, 1997).  The three-strikes law is only one of many different “get-tough” policies implemented in the United States in the 1990’s (Chen, 2008). Between 1993 and 1995, 24 states, as well as the federal government, implemented three-strikes laws that mandated life in prison for a third violent felony (although in California, the third strike does not need to be a violent offense) and this had a direct effect on the prison population (Rodriguez, 2003). Prisons are increasingly becoming overcrowded, and along with that, there are huge monetary and social costs of imprisoning millions as a result of mandatory sentencing laws.</w:t>
      </w:r>
    </w:p>
    <w:p w14:paraId="14EB5CB4" w14:textId="77777777" w:rsidR="001C3925" w:rsidRPr="002B1998" w:rsidRDefault="001C3925" w:rsidP="001C3925"/>
    <w:p w14:paraId="24502681" w14:textId="77777777" w:rsidR="001C3925" w:rsidRPr="002B1998" w:rsidRDefault="001C3925" w:rsidP="001C3925"/>
    <w:p w14:paraId="31E1F6C9" w14:textId="77777777" w:rsidR="001C3925" w:rsidRPr="00A0123E" w:rsidRDefault="001C3925" w:rsidP="001C3925">
      <w:pPr>
        <w:rPr>
          <w:u w:val="single"/>
        </w:rPr>
      </w:pPr>
      <w:r w:rsidRPr="00A0123E">
        <w:rPr>
          <w:u w:val="single"/>
        </w:rPr>
        <w:t>In addition to racial disparities, mandatory sentencing laws across the United States, and especially California’s strict three-strike law, costs tax payers billions of dollars each year. In 2008, it was estimated the cost of corrections for that year only was $75 billion and that amount is still rising (Welsh &amp; Farrington, 2011).</w:t>
      </w:r>
      <w:r w:rsidRPr="002B1998">
        <w:t xml:space="preserve"> This money could be used for health care, education, welfare, and diversion programs for troubled youth. </w:t>
      </w:r>
      <w:r w:rsidRPr="00A0123E">
        <w:rPr>
          <w:u w:val="single"/>
        </w:rPr>
        <w:t>A well-known study conducted on the cost-effectiveness of California’s three-strikes law compared the law to four prevention and intervention programs. This study concluded that the three-strikes law was second to last in cost-effectiveness in reducing crime.</w:t>
      </w:r>
      <w:r w:rsidRPr="002B1998">
        <w:t xml:space="preserve"> On the top of the list were graduation incentives, parent training, and delinquent supervision (Welsh &amp; Farrington, 2011). In addition to the laws lack of cost-effectiveness, the amount of money spent is astounding. Spending on corrections alone has almost quadrupled over the past two decades. The cost of prisons on average is 13.9% higher than what is represented in their combined corrections budgets. </w:t>
      </w:r>
      <w:r w:rsidRPr="00A0123E">
        <w:rPr>
          <w:u w:val="single"/>
        </w:rPr>
        <w:t>The biggest impact on prison budgets is from the changing sentencing policies. Incarcerating low-risk offenders does not increase public safety, and it costs tax payers more than the value of the crime they could potentially commit. (Henrichson &amp; Delaney, 2012). In their study of the costs of prisons, Henrichson &amp; Delaney (2012, p. 13) conclude that:</w:t>
      </w:r>
    </w:p>
    <w:p w14:paraId="44C54147" w14:textId="77777777" w:rsidR="001C3925" w:rsidRPr="002B1998" w:rsidRDefault="001C3925" w:rsidP="001C3925"/>
    <w:p w14:paraId="5E662CD7" w14:textId="77777777" w:rsidR="001C3925" w:rsidRPr="002B1998" w:rsidRDefault="001C3925" w:rsidP="001C3925">
      <w:r w:rsidRPr="002B1998">
        <w:t xml:space="preserve">          Policy makers must have complete information to make the best decisions possible. They must understand the full fiscal implications of their policy choices, particularly those related to the criminal justice system, whose costs make up a significant part of every state budget.</w:t>
      </w:r>
    </w:p>
    <w:p w14:paraId="10D30B1A" w14:textId="77777777" w:rsidR="001C3925" w:rsidRPr="002B1998" w:rsidRDefault="001C3925" w:rsidP="001C3925"/>
    <w:p w14:paraId="0B5D9381" w14:textId="77777777" w:rsidR="001C3925" w:rsidRPr="002B1998" w:rsidRDefault="001C3925" w:rsidP="001C3925">
      <w:r w:rsidRPr="00A0123E">
        <w:rPr>
          <w:u w:val="single"/>
        </w:rPr>
        <w:t xml:space="preserve">Legislators want to be seen as “tough on crime” so they pass mandatory sentencing laws in order to gain acceptance from the public, especially after a tragic event that instills fear into the public (Shelden et al. 2008, p. 216). </w:t>
      </w:r>
      <w:r w:rsidRPr="002B1998">
        <w:t xml:space="preserve">Politicians have incentives to pass laws that yield immediate results, since they face re-election every few years. </w:t>
      </w:r>
      <w:r w:rsidRPr="00A0123E">
        <w:rPr>
          <w:u w:val="single"/>
        </w:rPr>
        <w:t>Supporting prevention programs that will not show results for a number of years is not beneficial to them and especially to their re-election campaign (Welsh &amp; Farrington, 2011</w:t>
      </w:r>
      <w:r w:rsidRPr="002B1998">
        <w:t>). Policy makers are more concerned with re-election than educating themselves and implementing policies and supporting programs that will be successful.</w:t>
      </w:r>
    </w:p>
    <w:p w14:paraId="1FF0720A" w14:textId="77777777" w:rsidR="001C3925" w:rsidRPr="002B1998" w:rsidRDefault="001C3925" w:rsidP="001C3925"/>
    <w:p w14:paraId="6653A99F" w14:textId="77777777" w:rsidR="001C3925" w:rsidRPr="002B1998" w:rsidRDefault="001C3925" w:rsidP="001C3925">
      <w:r w:rsidRPr="002B1998">
        <w:t xml:space="preserve">          Studies conducted on the deterrence and incapacitation effects of mandatory sentencing laws show that there has been little to no effects on crime rates (Stolzenberg &amp; D’Alessio, 1997).  Some studies show that there was a preexisting downward trend on crime levels prior to the implementation of the three-strikes laws and many other mandatory sentencing laws (Stolzenberg &amp; D’Alessio, 1997).  Not only is there a lack of proof that these laws are working, mandatory sentencing laws have affected non-deserving people as well. There have been a few instances where mandatory sentencing laws have been used to impose harsh punishment on nonviolent offenders. For example, a mother of two was sentenced to life in prison for possessing $40 worth of cocaine. Another man stole $85 worth of videotapes and then $69 worth a few days later. He was sentenced to two consecutive sentences of 25 years to life (Lockyer v. Andrade, 2003). Under California’s strict three-strikes law, a man was sentenced to 25 years to life for stealing a slice of pizza. If this man would have raped a woman or molested a child, he would have received the same sentence. The three-strikes law does not distinguish between offenses. Is this really justice?</w:t>
      </w:r>
    </w:p>
    <w:p w14:paraId="329F173F" w14:textId="77777777" w:rsidR="001C3925" w:rsidRPr="002B1998" w:rsidRDefault="001C3925" w:rsidP="001C3925">
      <w:pPr>
        <w:pStyle w:val="Heading4"/>
      </w:pPr>
      <w:r w:rsidRPr="002B1998">
        <w:t>MMS is costing states and federal billions</w:t>
      </w:r>
    </w:p>
    <w:p w14:paraId="1C4BA79A" w14:textId="77777777" w:rsidR="001C3925" w:rsidRPr="00C973C1" w:rsidRDefault="001C3925" w:rsidP="001C3925">
      <w:pPr>
        <w:rPr>
          <w:rStyle w:val="Style13ptBold"/>
        </w:rPr>
      </w:pPr>
      <w:r w:rsidRPr="00C973C1">
        <w:rPr>
          <w:rStyle w:val="Style13ptBold"/>
        </w:rPr>
        <w:t>Chacon 14</w:t>
      </w:r>
    </w:p>
    <w:p w14:paraId="1D697F03" w14:textId="77777777" w:rsidR="001C3925" w:rsidRPr="002B1998" w:rsidRDefault="001C3925" w:rsidP="001C3925">
      <w:r>
        <w:t xml:space="preserve">(Belen, Belen Chacon is a contributing journalist with the Consumer Information Blog. Ms. Chacon is a journalism graduate from California State University, Northridge, “Mandatory Minimums Are Costly to U.S. Taxpayers”, Lachon Law Firm, March 25, 2014, </w:t>
      </w:r>
      <w:hyperlink r:id="rId49" w:history="1">
        <w:r w:rsidRPr="00FB75FB">
          <w:rPr>
            <w:rStyle w:val="Hyperlink"/>
          </w:rPr>
          <w:t>https://thelemonlawcalifornia.com/mandatory-minimums-are-costly-to-u-s-taxpayers/</w:t>
        </w:r>
      </w:hyperlink>
      <w:r>
        <w:t>, Date Accessed: 7/8/20, GDI – MG)</w:t>
      </w:r>
    </w:p>
    <w:p w14:paraId="733A552D" w14:textId="77777777" w:rsidR="001C3925" w:rsidRPr="002B1998" w:rsidRDefault="001C3925" w:rsidP="001C3925">
      <w:r w:rsidRPr="002B1998">
        <w:t>Mandatory Minimums Are Costly to U.S. Taxpayers</w:t>
      </w:r>
    </w:p>
    <w:p w14:paraId="1FE29D4E" w14:textId="77777777" w:rsidR="001C3925" w:rsidRPr="002B1998" w:rsidRDefault="001C3925" w:rsidP="001C3925">
      <w:pPr>
        <w:rPr>
          <w:u w:val="single"/>
        </w:rPr>
      </w:pPr>
      <w:r w:rsidRPr="002B1998">
        <w:rPr>
          <w:u w:val="single"/>
        </w:rPr>
        <w:t>t’s no secret that American jails and prisons are facing overcrowding problems.</w:t>
      </w:r>
      <w:r w:rsidRPr="002B1998">
        <w:t xml:space="preserve"> Over the last 30 years, the number of the incarcerated has shot up to over 2 million, over which half are convicted for drug crimes. Nearly 60 percent of federal drug offenders are sentenced under mandatory minimums – a ‘one size-fits-all’ law that imposes a particular sentence length for people who have committed certain crimes. </w:t>
      </w:r>
      <w:r w:rsidRPr="002B1998">
        <w:rPr>
          <w:u w:val="single"/>
        </w:rPr>
        <w:t>Opponents of mandatory minimums have argued that these sentence laws have not only led to prison overcrowding and higher recidivism rates, but also a financial burden to taxpayers.</w:t>
      </w:r>
    </w:p>
    <w:p w14:paraId="53B979D9" w14:textId="77777777" w:rsidR="001C3925" w:rsidRPr="002B1998" w:rsidRDefault="001C3925" w:rsidP="001C3925"/>
    <w:p w14:paraId="0D8462BC" w14:textId="77777777" w:rsidR="001C3925" w:rsidRPr="002B1998" w:rsidRDefault="001C3925" w:rsidP="001C3925">
      <w:pPr>
        <w:rPr>
          <w:u w:val="single"/>
        </w:rPr>
      </w:pPr>
      <w:r w:rsidRPr="002B1998">
        <w:rPr>
          <w:u w:val="single"/>
        </w:rPr>
        <w:t>“Keeping people in prison longer than is necessary has created a budget crisis; one that threatens our public safety,” said president of Families Against Mandatory Minimums (FAMM), Julie Stewart in a statement earlier in March.</w:t>
      </w:r>
      <w:r w:rsidRPr="002B1998">
        <w:t xml:space="preserve"> </w:t>
      </w:r>
      <w:r w:rsidRPr="002B1998">
        <w:rPr>
          <w:u w:val="single"/>
        </w:rPr>
        <w:t>“Our sentencing policies have led to serious overcrowding in the federal Bureau of Prisons, which today consumes one of every four dollars available to the Department of Justice. It has become so dire that the Department of Justice has called the situation ‘unsustainable.'”</w:t>
      </w:r>
    </w:p>
    <w:p w14:paraId="2ACC852A" w14:textId="77777777" w:rsidR="001C3925" w:rsidRPr="002B1998" w:rsidRDefault="001C3925" w:rsidP="001C3925"/>
    <w:p w14:paraId="031D5EF3" w14:textId="77777777" w:rsidR="001C3925" w:rsidRPr="002B1998" w:rsidRDefault="001C3925" w:rsidP="001C3925">
      <w:pPr>
        <w:rPr>
          <w:rStyle w:val="Emphasis"/>
        </w:rPr>
      </w:pPr>
      <w:r w:rsidRPr="002B1998">
        <w:t xml:space="preserve">The Federal Register reports the average cost to keep one person in federal prison for one year is nearly $29,000. </w:t>
      </w:r>
      <w:r w:rsidRPr="002B1998">
        <w:rPr>
          <w:rStyle w:val="Emphasis"/>
        </w:rPr>
        <w:t>The National Association of State Budget Officers found that taxpayers spend over $50 billion annually for state prisons. For federal prisons, the U.S. spent nearly $540 million in 1980 — a number that has grown over 12 times in the last 30 years ($6.8 billion).</w:t>
      </w:r>
    </w:p>
    <w:p w14:paraId="18D036B8" w14:textId="77777777" w:rsidR="001C3925" w:rsidRPr="002B1998" w:rsidRDefault="001C3925" w:rsidP="001C3925"/>
    <w:p w14:paraId="06CFEB4B" w14:textId="77777777" w:rsidR="001C3925" w:rsidRPr="002B1998" w:rsidRDefault="001C3925" w:rsidP="001C3925">
      <w:pPr>
        <w:rPr>
          <w:u w:val="single"/>
        </w:rPr>
      </w:pPr>
      <w:r w:rsidRPr="002B1998">
        <w:rPr>
          <w:u w:val="single"/>
        </w:rPr>
        <w:t>“This explosion in costs is driven by the expanded use of prison sentences for drug crimes and longer sentences required by mandatory minimums,” said founder of Americans for Tax Reform, Grover Norquist in his statement to the Judiciary House Committee in 2009. “…The benefits, if any, of mandatory minimum sentences do not justify this burden to taxpayers.”</w:t>
      </w:r>
    </w:p>
    <w:p w14:paraId="71825A6F" w14:textId="77777777" w:rsidR="001C3925" w:rsidRPr="002B1998" w:rsidRDefault="001C3925" w:rsidP="001C3925"/>
    <w:p w14:paraId="30D44B63" w14:textId="77777777" w:rsidR="001C3925" w:rsidRPr="002B1998" w:rsidRDefault="001C3925" w:rsidP="001C3925">
      <w:r w:rsidRPr="002B1998">
        <w:rPr>
          <w:u w:val="single"/>
        </w:rPr>
        <w:t xml:space="preserve">Due its one-size-fits-all approach, mandatory minimum laws do not allow judges to impose shorter sentences for individual cases, which forces judges to charge defendants with a minimum sentence for certain types of crimes, stated Paul Larkin and Evan Bernick in their report titled, Reconsidering Mandatory Minimum Sentences: The Arguments for and Against Potential Reforms. </w:t>
      </w:r>
      <w:r w:rsidRPr="002B1998">
        <w:t>The report goes on to say that opponents of mandatory minimums argue that the sentence laws don’t do anything to address the current disparities in the criminal justice system, but instead simply shift sentencing discretion from judges to prosecutors – whom, in the mind of opponents, are not fit for such a responsibility.</w:t>
      </w:r>
    </w:p>
    <w:p w14:paraId="5B5CE091" w14:textId="77777777" w:rsidR="001C3925" w:rsidRPr="002B1998" w:rsidRDefault="001C3925" w:rsidP="001C3925"/>
    <w:p w14:paraId="151FFF15" w14:textId="77777777" w:rsidR="001C3925" w:rsidRPr="002B1998" w:rsidRDefault="001C3925" w:rsidP="001C3925">
      <w:r w:rsidRPr="002B1998">
        <w:t>Currently, there are two bills with bipartisan support that have been introduced to address the problems associated with mandatory minimum sentences, they are: the Justice Safety Valve Act of 2013, introduced by Senators Patrick Leahy (D-VT) and Rand Paul (R-KY), and the Smarter Sentencing Act of 2014, introduced by Senators Dick Durbin (D-IL) and Mike Lee (R-UT). The Safety Valve Act aims to apply to all federal mandatory minimums and add a provision that would allow judges to impose a shorter sentence for particular cases. The Smarter Sentencing Act would not apply to every mandatory minimum sentence, but would allow judges to impose a reduced sentence for nonviolent drug offenses.</w:t>
      </w:r>
    </w:p>
    <w:p w14:paraId="07898B65" w14:textId="77777777" w:rsidR="001C3925" w:rsidRPr="002B1998" w:rsidRDefault="001C3925" w:rsidP="001C3925"/>
    <w:p w14:paraId="42B54F19" w14:textId="77777777" w:rsidR="001C3925" w:rsidRPr="002B1998" w:rsidRDefault="001C3925" w:rsidP="001C3925">
      <w:r w:rsidRPr="002B1998">
        <w:rPr>
          <w:u w:val="single"/>
        </w:rPr>
        <w:t xml:space="preserve">Others, such at U.S. Attorney General Eric Holder, have also proposed sentence reduction laws that would apply to nonviolent drug crimes in order to help alleviate prison populations and financial costs. </w:t>
      </w:r>
      <w:r w:rsidRPr="002B1998">
        <w:t>“By reserving the most severe penalties for dangerous and violent drug traffickers,” Holder stated, “we can better promote public safety, deterrence and rehabilitation while saving billions of dollars and strengthening communities.”</w:t>
      </w:r>
    </w:p>
    <w:p w14:paraId="40A84EC5" w14:textId="77777777" w:rsidR="001C3925" w:rsidRDefault="001C3925" w:rsidP="001C3925">
      <w:pPr>
        <w:pStyle w:val="Heading3"/>
      </w:pPr>
      <w:r>
        <w:t xml:space="preserve">Prisons/Mass Incarceration hurt the Econ </w:t>
      </w:r>
    </w:p>
    <w:p w14:paraId="13E2A97F" w14:textId="77777777" w:rsidR="001C3925" w:rsidRDefault="001C3925" w:rsidP="001C3925">
      <w:pPr>
        <w:pStyle w:val="Heading4"/>
      </w:pPr>
      <w:r>
        <w:t>Mass Incarceration hinders economic growth</w:t>
      </w:r>
    </w:p>
    <w:p w14:paraId="798D1D03" w14:textId="77777777" w:rsidR="001C3925" w:rsidRPr="00B30E19" w:rsidRDefault="001C3925" w:rsidP="001C3925">
      <w:pPr>
        <w:rPr>
          <w:rStyle w:val="Style13ptBold"/>
        </w:rPr>
      </w:pPr>
      <w:r w:rsidRPr="00B30E19">
        <w:rPr>
          <w:rStyle w:val="Style13ptBold"/>
        </w:rPr>
        <w:t>Hernandez 2/24</w:t>
      </w:r>
    </w:p>
    <w:p w14:paraId="359EFEEA" w14:textId="77777777" w:rsidR="001C3925" w:rsidRPr="00B30E19" w:rsidRDefault="001C3925" w:rsidP="001C3925">
      <w:r w:rsidRPr="00B30E19">
        <w:t>(</w:t>
      </w:r>
      <w:r>
        <w:t xml:space="preserve">Eunice Hernandez is a writer for the North Texas Daily, “The negative effects on the economy caused by mass incarceration”,  North Texas Daily, February 24, 2020, </w:t>
      </w:r>
      <w:hyperlink r:id="rId50" w:history="1">
        <w:r w:rsidRPr="00D45B34">
          <w:rPr>
            <w:rStyle w:val="Hyperlink"/>
          </w:rPr>
          <w:t>https://www.ntdaily.com/the-negative-effects-on-the-economy-caused-by-mass-incarceration/</w:t>
        </w:r>
      </w:hyperlink>
      <w:r>
        <w:t>, 2/24/20, Date Accessed: 7/9/20, GDI - MG</w:t>
      </w:r>
      <w:r w:rsidRPr="00B30E19">
        <w:t>)</w:t>
      </w:r>
    </w:p>
    <w:p w14:paraId="2FA6368B" w14:textId="77777777" w:rsidR="001C3925" w:rsidRPr="00D860BB" w:rsidRDefault="001C3925" w:rsidP="001C3925">
      <w:pPr>
        <w:rPr>
          <w:u w:val="single"/>
        </w:rPr>
      </w:pPr>
      <w:r w:rsidRPr="00D860BB">
        <w:rPr>
          <w:u w:val="single"/>
        </w:rPr>
        <w:t>For those unaware, the United States has the highest incarceration rate in the world.</w:t>
      </w:r>
    </w:p>
    <w:p w14:paraId="16873CAE" w14:textId="77777777" w:rsidR="001C3925" w:rsidRDefault="001C3925" w:rsidP="001C3925"/>
    <w:p w14:paraId="5D2F8BF1" w14:textId="77777777" w:rsidR="001C3925" w:rsidRDefault="001C3925" w:rsidP="001C3925">
      <w:r>
        <w:t xml:space="preserve">Incarceration rates have risen across all 50 states throughout the years. The amount spent to keep an individual incarcerated varies from state to state. For example, New York spends an average of $60,076 and Kentucky spends an average of $14,603 per inmate, according to a study done by Skidmore College. </w:t>
      </w:r>
      <w:r w:rsidRPr="00D860BB">
        <w:rPr>
          <w:rStyle w:val="Emphasis"/>
        </w:rPr>
        <w:t xml:space="preserve">The amount of money that is being spent hinders the labor force participation which is key to sustaining economic growth. </w:t>
      </w:r>
      <w:r>
        <w:t xml:space="preserve">Currently labor force participation is low due to most individuals who are being incarcerated are between the ages of 19 and 39, according to a report by Julia Bowling, a writer for the Brennan Center For Justice. Individuals in this age range are key in being able to contribute to the growth of the economy and incarcerating them lowers the quality of our workforce. </w:t>
      </w:r>
    </w:p>
    <w:p w14:paraId="04188741" w14:textId="77777777" w:rsidR="001C3925" w:rsidRDefault="001C3925" w:rsidP="001C3925"/>
    <w:p w14:paraId="3C096EE7" w14:textId="77777777" w:rsidR="001C3925" w:rsidRPr="00D860BB" w:rsidRDefault="001C3925" w:rsidP="001C3925">
      <w:pPr>
        <w:rPr>
          <w:u w:val="single"/>
        </w:rPr>
      </w:pPr>
      <w:r w:rsidRPr="00D860BB">
        <w:rPr>
          <w:u w:val="single"/>
        </w:rPr>
        <w:t>The more individuals that are being incarcerated the higher the unemployment rate is. Consequently, the U.S. economy loses in between $57 billion and $65 billion in output annually, according to a report by The Center for Economy and Policy</w:t>
      </w:r>
      <w:r>
        <w:t>. For ex-prisoners, it is very difficult to re-enter the workforce. T</w:t>
      </w:r>
      <w:r w:rsidRPr="00D860BB">
        <w:rPr>
          <w:u w:val="single"/>
        </w:rPr>
        <w:t xml:space="preserve">his leads to higher state and federal government assistance payouts, loss of income tax revenue and drains the amount of monetary investment that can go into essential welfare programs. </w:t>
      </w:r>
    </w:p>
    <w:p w14:paraId="50F066CA" w14:textId="77777777" w:rsidR="001C3925" w:rsidRDefault="001C3925" w:rsidP="001C3925"/>
    <w:p w14:paraId="31A4292D" w14:textId="77777777" w:rsidR="001C3925" w:rsidRDefault="001C3925" w:rsidP="001C3925">
      <w:r w:rsidRPr="00B30E19">
        <w:rPr>
          <w:u w:val="single"/>
        </w:rPr>
        <w:t xml:space="preserve">When a parent is incarcerated one must think of the effects this has on the youth population as well. </w:t>
      </w:r>
      <w:r>
        <w:t xml:space="preserve">Having a parent in prison not only doubles the chance of a child experiencing social and academic problems but it also increases their chances of being incarcerated. </w:t>
      </w:r>
      <w:r w:rsidRPr="00B30E19">
        <w:rPr>
          <w:u w:val="single"/>
        </w:rPr>
        <w:t xml:space="preserve">The U.S. economy loses an estimated $2 million every time a juvenile makes a career out of being a criminal. </w:t>
      </w:r>
      <w:r>
        <w:t xml:space="preserve">This leads to a decrease in economic mobility. If a juvenile decides to take this path it could increase recidivism rates. It is estimated that criminal recidivism reduces the annual GDP by $65 billion. </w:t>
      </w:r>
    </w:p>
    <w:p w14:paraId="01CC7C5E" w14:textId="77777777" w:rsidR="001C3925" w:rsidRDefault="001C3925" w:rsidP="001C3925"/>
    <w:p w14:paraId="1CCBCD89" w14:textId="77777777" w:rsidR="001C3925" w:rsidRDefault="001C3925" w:rsidP="001C3925">
      <w:r w:rsidRPr="00B30E19">
        <w:rPr>
          <w:u w:val="single"/>
        </w:rPr>
        <w:t>When discussing incarceration, one must not only discuss the costs that come associated with the inmate but also the costs for victims, criminal justice system costs and the type of crime that was committed.</w:t>
      </w:r>
      <w:r>
        <w:t xml:space="preserve"> When a crime is committed, one must take into account how the victim will be affected. In most cases victims will face an economic loss and expect some sort of restitution. </w:t>
      </w:r>
      <w:r w:rsidRPr="00B30E19">
        <w:rPr>
          <w:u w:val="single"/>
        </w:rPr>
        <w:t>Also, depending on the crime committed toward the victim, medical care costs and reparations must be accounted for</w:t>
      </w:r>
      <w:r>
        <w:t xml:space="preserve">. The state and federal governments are also required to fund the trial process which includes being able to hire prosecutors and fund the incarceration of the offender. The type of crime that is committed also plays an important role when discussing how much money is lost by the state. For example, when someone commits a murder, it costs the state approximately $750,000 in reparations for the victim alone. By the time all other costs are included like the trial of the defendant, incarceration and others, the state has spent roughly $9 million, according to the report by Skidmore College. </w:t>
      </w:r>
    </w:p>
    <w:p w14:paraId="5198BAC4" w14:textId="77777777" w:rsidR="001C3925" w:rsidRDefault="001C3925" w:rsidP="001C3925"/>
    <w:p w14:paraId="6B41D24F" w14:textId="77777777" w:rsidR="001C3925" w:rsidRPr="00B30E19" w:rsidRDefault="001C3925" w:rsidP="001C3925">
      <w:pPr>
        <w:rPr>
          <w:u w:val="single"/>
        </w:rPr>
      </w:pPr>
      <w:r w:rsidRPr="00B30E19">
        <w:rPr>
          <w:u w:val="single"/>
        </w:rPr>
        <w:t xml:space="preserve">If the United States wants to be able to increase their labor force participation and sustain their economy they should also consider treating the opioid crisis as a public health issue instead of treating it as a criminal activity issue. </w:t>
      </w:r>
      <w:r w:rsidRPr="00B30E19">
        <w:rPr>
          <w:rStyle w:val="Emphasis"/>
        </w:rPr>
        <w:t>The government loses approximately $80 billion annually when prosecuting those with drug addictions, according to Alex Muresianu, a writer for the Foundation for Economic Education (FEE).</w:t>
      </w:r>
      <w:r w:rsidRPr="00B30E19">
        <w:rPr>
          <w:u w:val="single"/>
        </w:rPr>
        <w:t xml:space="preserve"> If the opioid crisis was treated from a public health issue perspective it would improve economic prospects for the government and would also improve individual prospects. State and federal governments should also consider decriminalizing marijuana. The legalization of marijuana would decrease state spending by $6 billion and federal spending by $4 billion, according to FEE. </w:t>
      </w:r>
    </w:p>
    <w:p w14:paraId="572E0A1F" w14:textId="77777777" w:rsidR="001C3925" w:rsidRDefault="001C3925" w:rsidP="001C3925"/>
    <w:p w14:paraId="1C4736FB" w14:textId="77777777" w:rsidR="001C3925" w:rsidRPr="00D860BB" w:rsidRDefault="001C3925" w:rsidP="001C3925">
      <w:r w:rsidRPr="00B30E19">
        <w:rPr>
          <w:u w:val="single"/>
        </w:rPr>
        <w:t xml:space="preserve">To conclude, if we take into account the various types of expenses that go into incarcerating an individual it is apparent that incarcerating someone has many economic downsides. </w:t>
      </w:r>
      <w:r>
        <w:t xml:space="preserve">If we keep incarcerating individuals that do not really need to be there, not only will the government not have enough money to invest into welfare programs, but it will also increase the unemployment rate. The U.S. economy will eventually get to a point where it will slow down in growth due to not having the necessary labor participation needed to sustain it. As a society we can no longer afford to maintain the present system of mass incarceration. </w:t>
      </w:r>
    </w:p>
    <w:p w14:paraId="394CBF4B" w14:textId="77777777" w:rsidR="001C3925" w:rsidRDefault="001C3925" w:rsidP="001C3925">
      <w:pPr>
        <w:pStyle w:val="Heading2"/>
      </w:pPr>
      <w:r>
        <w:t>AT: Federalism DA</w:t>
      </w:r>
    </w:p>
    <w:p w14:paraId="5053706B" w14:textId="77777777" w:rsidR="001C3925" w:rsidRPr="00F87609" w:rsidRDefault="001C3925" w:rsidP="001C3925">
      <w:pPr>
        <w:pStyle w:val="Heading3"/>
        <w:rPr>
          <w:rFonts w:asciiTheme="minorHAnsi" w:hAnsiTheme="minorHAnsi" w:cstheme="minorHAnsi"/>
        </w:rPr>
      </w:pPr>
      <w:r w:rsidRPr="00F87609">
        <w:rPr>
          <w:rFonts w:asciiTheme="minorHAnsi" w:hAnsiTheme="minorHAnsi" w:cstheme="minorHAnsi"/>
        </w:rPr>
        <w:t>Link Turn</w:t>
      </w:r>
    </w:p>
    <w:p w14:paraId="2C0CA059" w14:textId="77777777" w:rsidR="001C3925" w:rsidRPr="000B1119" w:rsidRDefault="001C3925" w:rsidP="001C3925">
      <w:pPr>
        <w:pStyle w:val="Heading4"/>
        <w:rPr>
          <w:rStyle w:val="Style13ptBold"/>
          <w:rFonts w:asciiTheme="minorHAnsi" w:hAnsiTheme="minorHAnsi" w:cstheme="minorHAnsi"/>
          <w:sz w:val="22"/>
        </w:rPr>
      </w:pPr>
      <w:r w:rsidRPr="000B1119">
        <w:rPr>
          <w:rFonts w:asciiTheme="minorHAnsi" w:hAnsiTheme="minorHAnsi" w:cstheme="minorHAnsi"/>
          <w:sz w:val="22"/>
        </w:rPr>
        <w:t>Mandatory Minimums destroy the balance of Federalism</w:t>
      </w:r>
      <w:r w:rsidRPr="000B1119">
        <w:rPr>
          <w:rFonts w:asciiTheme="minorHAnsi" w:hAnsiTheme="minorHAnsi" w:cstheme="minorHAnsi"/>
          <w:sz w:val="22"/>
        </w:rPr>
        <w:br/>
      </w:r>
      <w:r w:rsidRPr="000B1119">
        <w:rPr>
          <w:rStyle w:val="Style13ptBold"/>
          <w:rFonts w:asciiTheme="minorHAnsi" w:hAnsiTheme="minorHAnsi" w:cstheme="minorHAnsi"/>
          <w:b/>
          <w:bCs w:val="0"/>
          <w:sz w:val="22"/>
        </w:rPr>
        <w:t>Luna 10</w:t>
      </w:r>
    </w:p>
    <w:p w14:paraId="7B704A40" w14:textId="77777777" w:rsidR="001C3925" w:rsidRPr="000B1119" w:rsidRDefault="001C3925" w:rsidP="001C3925">
      <w:pPr>
        <w:rPr>
          <w:rFonts w:asciiTheme="minorHAnsi" w:hAnsiTheme="minorHAnsi" w:cstheme="minorHAnsi"/>
        </w:rPr>
      </w:pPr>
      <w:r w:rsidRPr="000B1119">
        <w:rPr>
          <w:rFonts w:asciiTheme="minorHAnsi" w:hAnsiTheme="minorHAnsi" w:cstheme="minorHAnsi"/>
        </w:rPr>
        <w:t xml:space="preserve">(Erik, Erik Luna is a law professor at Arizona State University. His interests include criminal law, criminal procedure, and constitutional law, “Mandatory Minimum Sentencing Provisions Under Federal Law”, CATO Institution, 5/27/10, </w:t>
      </w:r>
      <w:hyperlink r:id="rId51" w:history="1">
        <w:r w:rsidRPr="000B1119">
          <w:rPr>
            <w:rStyle w:val="Hyperlink"/>
            <w:rFonts w:asciiTheme="minorHAnsi" w:hAnsiTheme="minorHAnsi" w:cstheme="minorHAnsi"/>
          </w:rPr>
          <w:t>https://www.cato.org/publications/congressional-testimony/mandatory-minimum-sentencing-provisions-under-federal-law</w:t>
        </w:r>
      </w:hyperlink>
      <w:r w:rsidRPr="000B1119">
        <w:rPr>
          <w:rFonts w:asciiTheme="minorHAnsi" w:hAnsiTheme="minorHAnsi" w:cstheme="minorHAnsi"/>
        </w:rPr>
        <w:t xml:space="preserve"> ,Date Accessed: 7/4/20, GDI- MG</w:t>
      </w:r>
    </w:p>
    <w:p w14:paraId="514D4E22" w14:textId="7A2986C2" w:rsidR="001C3925" w:rsidRPr="000B1119" w:rsidRDefault="001C3925" w:rsidP="001C3925">
      <w:pPr>
        <w:rPr>
          <w:rFonts w:asciiTheme="minorHAnsi" w:hAnsiTheme="minorHAnsi" w:cstheme="minorHAnsi"/>
        </w:rPr>
      </w:pPr>
      <w:r w:rsidRPr="000B1119">
        <w:rPr>
          <w:rStyle w:val="Emphasis"/>
          <w:rFonts w:asciiTheme="minorHAnsi" w:hAnsiTheme="minorHAnsi" w:cstheme="minorHAnsi"/>
        </w:rPr>
        <w:t>Federal mandatory minimums also affect the Constitution’s second structural device intended to prevent the problems associated with concentrated authority — the division of power between national and state governments.</w:t>
      </w:r>
      <w:r w:rsidRPr="000B1119">
        <w:rPr>
          <w:rFonts w:asciiTheme="minorHAnsi" w:hAnsiTheme="minorHAnsi" w:cstheme="minorHAnsi"/>
        </w:rPr>
        <w:t xml:space="preserve"> Grounded in the text and context of the Constitution,35 federalism limits the powers of national government and prevents federal interference with the core internal affairs of the individual states.36 Among the areas that the Framers sought to reserve to the states was “the ordinary administration of criminal and civil justice.“37 </w:t>
      </w:r>
      <w:r w:rsidRPr="000B1119">
        <w:rPr>
          <w:rFonts w:asciiTheme="minorHAnsi" w:hAnsiTheme="minorHAnsi" w:cstheme="minorHAnsi"/>
          <w:u w:val="single"/>
        </w:rPr>
        <w:t>The Constitution mentioned only a handful of crimes in its text, all of which were consistent with the design and limits of federalism.</w:t>
      </w:r>
      <w:r w:rsidRPr="000B1119">
        <w:rPr>
          <w:rFonts w:asciiTheme="minorHAnsi" w:hAnsiTheme="minorHAnsi" w:cstheme="minorHAnsi"/>
        </w:rPr>
        <w:t xml:space="preserve">38 </w:t>
      </w:r>
      <w:r w:rsidRPr="000B1119">
        <w:rPr>
          <w:rFonts w:asciiTheme="minorHAnsi" w:hAnsiTheme="minorHAnsi" w:cstheme="minorHAnsi"/>
          <w:u w:val="single"/>
        </w:rPr>
        <w:t>In fact, it was unthinkable to the Framers that the federal government would adopt a full‐​scale penal code, let alone displace or substantially interfere with the state criminal justice systems.</w:t>
      </w:r>
      <w:r w:rsidRPr="000B1119">
        <w:rPr>
          <w:rFonts w:asciiTheme="minorHAnsi" w:hAnsiTheme="minorHAnsi" w:cstheme="minorHAnsi"/>
        </w:rPr>
        <w:t>39 As Chief Justice John Marshall would later opine, Congress “has no general right to punish murder committed within any of the States,” and “it is clear that Congress cannot punish felonies generally.“40 In more recent times, the Supreme Court has reiterated these limitations on federal involvement in local criminal justice matters, given that the “[s]tates possess primary authority for defining and enforcing the criminal law.“41 Constitutional concerns are thus raised whenever Congress effects “a significant change in the sensitive relation between federal and state criminal jurisdiction.“42</w:t>
      </w:r>
    </w:p>
    <w:p w14:paraId="356B6A5C" w14:textId="105DD10D" w:rsidR="001C3925" w:rsidRPr="000B1119" w:rsidRDefault="001C3925" w:rsidP="001C3925">
      <w:pPr>
        <w:rPr>
          <w:rFonts w:asciiTheme="minorHAnsi" w:hAnsiTheme="minorHAnsi" w:cstheme="minorHAnsi"/>
        </w:rPr>
      </w:pPr>
      <w:r w:rsidRPr="000B1119">
        <w:rPr>
          <w:rFonts w:asciiTheme="minorHAnsi" w:hAnsiTheme="minorHAnsi" w:cstheme="minorHAnsi"/>
          <w:u w:val="single"/>
        </w:rPr>
        <w:t>Unfortunately, Congress has assumed such power over criminal matters, occasionally with a nod to an enumerated power, usually the regulation of interstate commerce.</w:t>
      </w:r>
      <w:r w:rsidRPr="000B1119">
        <w:rPr>
          <w:rFonts w:asciiTheme="minorHAnsi" w:hAnsiTheme="minorHAnsi" w:cstheme="minorHAnsi"/>
        </w:rPr>
        <w:t xml:space="preserve"> This does not mean, however, that politicians, courts, and commentators have been or should be oblivious to considerations of federalism.</w:t>
      </w:r>
      <w:r w:rsidRPr="000B1119">
        <w:rPr>
          <w:rStyle w:val="Emphasis"/>
          <w:rFonts w:asciiTheme="minorHAnsi" w:hAnsiTheme="minorHAnsi" w:cstheme="minorHAnsi"/>
        </w:rPr>
        <w:t>43 In the present context, mandatory minimums represent a federal encroachment on state prerogatives and the implementation of policies that may conflict with local choice.</w:t>
      </w:r>
      <w:r w:rsidRPr="000B1119">
        <w:rPr>
          <w:rFonts w:asciiTheme="minorHAnsi" w:hAnsiTheme="minorHAnsi" w:cstheme="minorHAnsi"/>
        </w:rPr>
        <w:t xml:space="preserve"> </w:t>
      </w:r>
      <w:r w:rsidRPr="000B1119">
        <w:rPr>
          <w:rFonts w:asciiTheme="minorHAnsi" w:hAnsiTheme="minorHAnsi" w:cstheme="minorHAnsi"/>
          <w:u w:val="single"/>
        </w:rPr>
        <w:t>For instance, most drug and weapons crimes amenable to federal mandatory minimums are actually prosecuted in state courts pursuant to state laws carrying far lower sentences.44 Yet it is hardly disputed that the possibility of severe punishment influences the choice of whether to bring a case in federal or state court.</w:t>
      </w:r>
      <w:r w:rsidRPr="000B1119">
        <w:rPr>
          <w:rFonts w:asciiTheme="minorHAnsi" w:hAnsiTheme="minorHAnsi" w:cstheme="minorHAnsi"/>
        </w:rPr>
        <w:t xml:space="preserve"> This raises the specter of abusive forum shopping where a federal prosecution is pursued not because the case raises a special national interest, but because it jacks up the potential punishment.</w:t>
      </w:r>
    </w:p>
    <w:p w14:paraId="74DC2854" w14:textId="77777777" w:rsidR="001C3925" w:rsidRPr="000B1119" w:rsidRDefault="001C3925" w:rsidP="001C3925">
      <w:pPr>
        <w:rPr>
          <w:rFonts w:asciiTheme="minorHAnsi" w:hAnsiTheme="minorHAnsi" w:cstheme="minorHAnsi"/>
        </w:rPr>
      </w:pPr>
      <w:r w:rsidRPr="000B1119">
        <w:rPr>
          <w:rStyle w:val="Emphasis"/>
          <w:rFonts w:asciiTheme="minorHAnsi" w:hAnsiTheme="minorHAnsi" w:cstheme="minorHAnsi"/>
        </w:rPr>
        <w:t>Federal mandatory minimums also impinge on another core benefit of federalism, namely, pluralistic decision‐​making and local choice.</w:t>
      </w:r>
      <w:r w:rsidRPr="000B1119">
        <w:rPr>
          <w:rFonts w:asciiTheme="minorHAnsi" w:hAnsiTheme="minorHAnsi" w:cstheme="minorHAnsi"/>
        </w:rPr>
        <w:t xml:space="preserve">45 </w:t>
      </w:r>
      <w:r w:rsidRPr="000B1119">
        <w:rPr>
          <w:rFonts w:asciiTheme="minorHAnsi" w:hAnsiTheme="minorHAnsi" w:cstheme="minorHAnsi"/>
          <w:u w:val="single"/>
        </w:rPr>
        <w:t>In a diverse society like ours, citizens in different jurisdictions are likely to have distinct views on the substance and process of criminal justice. State and local decision‐​makers tend to be more attuned to such preferences, given their closeness to constituents and the greater opportunity of citizens to be involved in state and local government.</w:t>
      </w:r>
      <w:r w:rsidRPr="000B1119">
        <w:rPr>
          <w:rFonts w:asciiTheme="minorHAnsi" w:hAnsiTheme="minorHAnsi" w:cstheme="minorHAnsi"/>
        </w:rPr>
        <w:t xml:space="preserve"> Unencumbered by national dictates, states may even become laboratories of experimentation in criminal justice. In the oft‐​repeated words of Justice Brandeis, “It is one of the happy incidents of the federal system that a single courageous state may, if its citizens choose, serve as a laboratory; and try novel social and economic experiments without risk to the rest of the country.“46 Should individuals find unbearable the local or state approach to crime and punishment, federalism allows them to vote with their feet, so to speak, by moving to another county or state. </w:t>
      </w:r>
      <w:r w:rsidRPr="000B1119">
        <w:rPr>
          <w:rFonts w:asciiTheme="minorHAnsi" w:hAnsiTheme="minorHAnsi" w:cstheme="minorHAnsi"/>
          <w:u w:val="single"/>
        </w:rPr>
        <w:t>Federal mandatory minimums can overwhelm</w:t>
      </w:r>
      <w:r w:rsidRPr="00F87609">
        <w:rPr>
          <w:rFonts w:asciiTheme="minorHAnsi" w:hAnsiTheme="minorHAnsi" w:cstheme="minorHAnsi"/>
          <w:u w:val="single"/>
        </w:rPr>
        <w:t xml:space="preserve"> </w:t>
      </w:r>
      <w:r w:rsidRPr="000B1119">
        <w:rPr>
          <w:rFonts w:asciiTheme="minorHAnsi" w:hAnsiTheme="minorHAnsi" w:cstheme="minorHAnsi"/>
          <w:u w:val="single"/>
        </w:rPr>
        <w:t>such decision‐​making on issues of criminal justice, effectively and powerfully nullifying state and local judgments.</w:t>
      </w:r>
      <w:r w:rsidRPr="000B1119">
        <w:rPr>
          <w:rFonts w:asciiTheme="minorHAnsi" w:hAnsiTheme="minorHAnsi" w:cstheme="minorHAnsi"/>
        </w:rPr>
        <w:t xml:space="preserve"> For example, the federal government may effectively override a state’s decision that certain drug‐​related conduct should not be a crime in the first place or should be subject to far more lenient punishment.47</w:t>
      </w:r>
    </w:p>
    <w:p w14:paraId="32D4F7A5" w14:textId="77777777" w:rsidR="001C3925" w:rsidRPr="001C3925" w:rsidRDefault="001C3925" w:rsidP="001C3925"/>
    <w:p w14:paraId="717014FA" w14:textId="77777777" w:rsidR="001C3925" w:rsidRDefault="001C3925" w:rsidP="001C3925">
      <w:pPr>
        <w:pStyle w:val="Heading2"/>
      </w:pPr>
      <w:r>
        <w:t xml:space="preserve">AT: Politics </w:t>
      </w:r>
    </w:p>
    <w:p w14:paraId="73E1BF24" w14:textId="77777777" w:rsidR="001C3925" w:rsidRPr="00542A4D" w:rsidRDefault="001C3925" w:rsidP="001C3925">
      <w:pPr>
        <w:pStyle w:val="Heading3"/>
      </w:pPr>
      <w:r>
        <w:t xml:space="preserve">Bipart </w:t>
      </w:r>
    </w:p>
    <w:p w14:paraId="366EBFE4" w14:textId="77777777" w:rsidR="001C3925" w:rsidRPr="00C72B62" w:rsidRDefault="001C3925" w:rsidP="001C3925">
      <w:pPr>
        <w:pStyle w:val="Heading4"/>
      </w:pPr>
      <w:r>
        <w:t xml:space="preserve">Mandatory minimums reform bipartisan </w:t>
      </w:r>
    </w:p>
    <w:p w14:paraId="51C45263" w14:textId="77777777" w:rsidR="001C3925" w:rsidRDefault="001C3925" w:rsidP="001C3925">
      <w:pPr>
        <w:rPr>
          <w:b/>
          <w:bCs/>
        </w:rPr>
      </w:pPr>
      <w:r>
        <w:rPr>
          <w:b/>
          <w:bCs/>
        </w:rPr>
        <w:t xml:space="preserve">Steinzor, </w:t>
      </w:r>
      <w:r>
        <w:t xml:space="preserve">Edward M. Robertson Professor at the University of Maryland Carey Law School., </w:t>
      </w:r>
      <w:r>
        <w:rPr>
          <w:b/>
          <w:bCs/>
        </w:rPr>
        <w:t>2017</w:t>
      </w:r>
    </w:p>
    <w:p w14:paraId="73998185" w14:textId="77777777" w:rsidR="001C3925" w:rsidRPr="00C72B62" w:rsidRDefault="001C3925" w:rsidP="001C3925">
      <w:r>
        <w:t>(Rena, “White Collar Crime and the Trump Administration”, CPR Blog: Center for Progressive Reform, 04/27/17 NexisUni, Accessed – 07/04/20, GDI – JSuek)</w:t>
      </w:r>
    </w:p>
    <w:p w14:paraId="630AB82F" w14:textId="77777777" w:rsidR="001C3925" w:rsidRPr="004F641A" w:rsidRDefault="001C3925" w:rsidP="001C3925">
      <w:pPr>
        <w:rPr>
          <w:sz w:val="16"/>
        </w:rPr>
      </w:pPr>
      <w:r w:rsidRPr="004F641A">
        <w:rPr>
          <w:sz w:val="16"/>
        </w:rPr>
        <w:t xml:space="preserve">During the last Congress, </w:t>
      </w:r>
      <w:r w:rsidRPr="00C72B62">
        <w:rPr>
          <w:rStyle w:val="StyleUnderline"/>
        </w:rPr>
        <w:t xml:space="preserve">an unusual right/left alliance pushed so-called 'mass incarceration reform' </w:t>
      </w:r>
      <w:r w:rsidRPr="004F641A">
        <w:rPr>
          <w:sz w:val="16"/>
        </w:rPr>
        <w:t xml:space="preserve">quite far. </w:t>
      </w:r>
      <w:r w:rsidRPr="00C72B62">
        <w:rPr>
          <w:rStyle w:val="StyleUnderline"/>
        </w:rPr>
        <w:t>A bill to modify mandatory minimum sentences was approved by the House of Representatives Judiciary Committee</w:t>
      </w:r>
      <w:r w:rsidRPr="004F641A">
        <w:rPr>
          <w:sz w:val="16"/>
        </w:rPr>
        <w:t xml:space="preserve"> but the legislation stalled before it reached the House floor, in part because </w:t>
      </w:r>
      <w:r w:rsidRPr="00C72B62">
        <w:rPr>
          <w:rStyle w:val="StyleUnderline"/>
        </w:rPr>
        <w:t>it increased the burden of proof for federal prosecutors in white-collar crime cases</w:t>
      </w:r>
      <w:r w:rsidRPr="004F641A">
        <w:rPr>
          <w:sz w:val="16"/>
        </w:rPr>
        <w:t xml:space="preserve">. In the Senate, </w:t>
      </w:r>
      <w:r w:rsidRPr="00C72B62">
        <w:rPr>
          <w:rStyle w:val="StyleUnderline"/>
        </w:rPr>
        <w:t>a bipartisan group of seven senators</w:t>
      </w:r>
      <w:r w:rsidRPr="004F641A">
        <w:rPr>
          <w:sz w:val="16"/>
        </w:rPr>
        <w:t xml:space="preserve"> (Cory Booker (D-N.J.), John Cornyn (R-Texas), Lindsey Graham (R-S.C.), Charles Grassley (R-IA), Patrick Leahy (D-Vt.), Mike Lee (RUtah), Charles Schumer (D-N.Y.), and Sheldon Whitehouse (D-R.I.)) </w:t>
      </w:r>
      <w:r w:rsidRPr="00C72B62">
        <w:rPr>
          <w:rStyle w:val="StyleUnderline"/>
        </w:rPr>
        <w:t>produced comparable legislation</w:t>
      </w:r>
      <w:r w:rsidRPr="004F641A">
        <w:rPr>
          <w:sz w:val="16"/>
        </w:rPr>
        <w:t xml:space="preserve">. It too never reached the floor because Senator Orrin Hatch (R-UT) demanded that </w:t>
      </w:r>
      <w:r w:rsidRPr="00C72B62">
        <w:rPr>
          <w:rStyle w:val="StyleUnderline"/>
        </w:rPr>
        <w:t>the bill be amended to add tougher burdens on prosecutors. The strange bedfellows nature of these coalitions is its greatest strength. Fiscal and libertarian conservatives</w:t>
      </w:r>
      <w:r w:rsidRPr="004F641A">
        <w:rPr>
          <w:sz w:val="16"/>
        </w:rPr>
        <w:t xml:space="preserve"> (Koch Industries, Freedom Works, and Right on Crime) </w:t>
      </w:r>
      <w:r w:rsidRPr="00C72B62">
        <w:rPr>
          <w:rStyle w:val="StyleUnderline"/>
        </w:rPr>
        <w:t>participate out of concern about prison spending</w:t>
      </w:r>
      <w:r w:rsidRPr="004F641A">
        <w:rPr>
          <w:sz w:val="16"/>
        </w:rPr>
        <w:t xml:space="preserve">, which is about $80 billion annually and unsustainable for many states. </w:t>
      </w:r>
      <w:r w:rsidRPr="00C72B62">
        <w:rPr>
          <w:rStyle w:val="StyleUnderline"/>
        </w:rPr>
        <w:t>Liberals</w:t>
      </w:r>
      <w:r w:rsidRPr="004F641A">
        <w:rPr>
          <w:sz w:val="16"/>
        </w:rPr>
        <w:t xml:space="preserve"> (the Leadership Conference Education Fund, the NAACP Legal Defense Fund, the ACLU, and the Center for American Progress) </w:t>
      </w:r>
      <w:r w:rsidRPr="00C72B62">
        <w:rPr>
          <w:rStyle w:val="StyleUnderline"/>
        </w:rPr>
        <w:t>hope to rebuild communities by preventing lengthy prison terms</w:t>
      </w:r>
      <w:r w:rsidRPr="004F641A">
        <w:rPr>
          <w:sz w:val="16"/>
        </w:rPr>
        <w:t xml:space="preserve"> that disproportionately punish people of color. </w:t>
      </w:r>
      <w:r w:rsidRPr="00C72B62">
        <w:rPr>
          <w:rStyle w:val="StyleUnderline"/>
        </w:rPr>
        <w:t xml:space="preserve">Members of these groups may </w:t>
      </w:r>
      <w:r w:rsidRPr="004F641A">
        <w:rPr>
          <w:sz w:val="16"/>
        </w:rPr>
        <w:t xml:space="preserve">grow restless and </w:t>
      </w:r>
      <w:r w:rsidRPr="00C72B62">
        <w:rPr>
          <w:rStyle w:val="StyleUnderline"/>
        </w:rPr>
        <w:t>push</w:t>
      </w:r>
      <w:r w:rsidRPr="004F641A">
        <w:rPr>
          <w:sz w:val="16"/>
        </w:rPr>
        <w:t xml:space="preserve"> reform </w:t>
      </w:r>
      <w:r w:rsidRPr="00C72B62">
        <w:rPr>
          <w:rStyle w:val="StyleUnderline"/>
        </w:rPr>
        <w:t>legislation without</w:t>
      </w:r>
      <w:r w:rsidRPr="004F641A">
        <w:rPr>
          <w:sz w:val="16"/>
        </w:rPr>
        <w:t xml:space="preserve"> Trump </w:t>
      </w:r>
      <w:r w:rsidRPr="00C72B62">
        <w:rPr>
          <w:rStyle w:val="StyleUnderline"/>
        </w:rPr>
        <w:t>administration support.</w:t>
      </w:r>
    </w:p>
    <w:p w14:paraId="2D48E06E" w14:textId="77777777" w:rsidR="001C3925" w:rsidRDefault="001C3925" w:rsidP="001C3925"/>
    <w:p w14:paraId="5FD6B161" w14:textId="77777777" w:rsidR="001C3925" w:rsidRPr="002C7B70" w:rsidRDefault="001C3925" w:rsidP="001C3925">
      <w:pPr>
        <w:pStyle w:val="Heading4"/>
      </w:pPr>
      <w:r>
        <w:t xml:space="preserve">Bipartisan support against mandatory minimums </w:t>
      </w:r>
    </w:p>
    <w:p w14:paraId="4A5FB2C6" w14:textId="77777777" w:rsidR="001C3925" w:rsidRPr="004011DB" w:rsidRDefault="001C3925" w:rsidP="001C3925">
      <w:r w:rsidRPr="004011DB">
        <w:rPr>
          <w:rStyle w:val="Style13ptBold"/>
        </w:rPr>
        <w:t>Bucklen and Wetzel 17</w:t>
      </w:r>
      <w:r>
        <w:t xml:space="preserve"> (Bret, director of the Pennsylvania Department of Corrections’ Office of Planning, Research &amp; Statistics, AND John, secretary of the Pennsylvania Department of Corrections, “Mandatory minimums bad for public safety.” Centre Daily Times, 3/28/17, </w:t>
      </w:r>
      <w:hyperlink r:id="rId52" w:history="1">
        <w:r w:rsidRPr="0076684A">
          <w:rPr>
            <w:rStyle w:val="Hyperlink"/>
          </w:rPr>
          <w:t>https://www.centredaily.com/opinion/article141367453.html</w:t>
        </w:r>
      </w:hyperlink>
      <w:r>
        <w:t>, Accessed 7/6/20, GDI-FGilbard)</w:t>
      </w:r>
    </w:p>
    <w:p w14:paraId="545A3C48" w14:textId="77777777" w:rsidR="001C3925" w:rsidRDefault="001C3925" w:rsidP="001C3925">
      <w:pPr>
        <w:rPr>
          <w:sz w:val="16"/>
        </w:rPr>
      </w:pPr>
      <w:r w:rsidRPr="002C7B70">
        <w:rPr>
          <w:sz w:val="16"/>
        </w:rPr>
        <w:t xml:space="preserve">For all of these reasons, </w:t>
      </w:r>
      <w:r w:rsidRPr="007E358C">
        <w:rPr>
          <w:rStyle w:val="StyleUnderline"/>
        </w:rPr>
        <w:t xml:space="preserve">a bipartisan consensus has built around the country that mandatory minimums are ineffective and should be scaled back or eliminated. More than 30 states have now reconsidered mandatory minimum sentencing laws. Conservative groups like Koch Industries, the American Legislative Exchange Council, and the Commonwealth Foundation here in Pennsylvania, have all expressed opposition to mandatory minimums. </w:t>
      </w:r>
      <w:r w:rsidRPr="002C7B70">
        <w:rPr>
          <w:sz w:val="16"/>
        </w:rPr>
        <w:t>Yet many in our legislature are ignoring these realities and moving forward to quietly reinstate mandatory minimums. This puts Pennsylvania out of touch with the facts.</w:t>
      </w:r>
    </w:p>
    <w:p w14:paraId="24C774A5" w14:textId="77777777" w:rsidR="001C3925" w:rsidRDefault="001C3925" w:rsidP="001C3925">
      <w:pPr>
        <w:pStyle w:val="Heading4"/>
      </w:pPr>
      <w:r>
        <w:t>Plan’s bipartisan</w:t>
      </w:r>
    </w:p>
    <w:p w14:paraId="12D2934B" w14:textId="77777777" w:rsidR="001C3925" w:rsidRPr="003E5242" w:rsidRDefault="001C3925" w:rsidP="001C3925">
      <w:r w:rsidRPr="003E5242">
        <w:rPr>
          <w:rStyle w:val="Style13ptBold"/>
        </w:rPr>
        <w:t>McNelis 17</w:t>
      </w:r>
      <w:r>
        <w:t xml:space="preserve"> (Abigail A. J.D Candidate Antonin Scalia Law School, George Mason University, “OMMENT: Habitually Offending the Constitution: THE CRUEL AND UNUSUAL CONSEQUENCES OFHABITUAL OFFENDER LAWS ANDMANDATORY MINIMUMS.” 28 Geo. Mason U. Civ. Rts. L.J. 97, Fall 2017, Nexis, Accessed – 07/06/20, GDI – JSuek)</w:t>
      </w:r>
    </w:p>
    <w:p w14:paraId="33696450" w14:textId="77777777" w:rsidR="001C3925" w:rsidRPr="001D3156" w:rsidRDefault="001C3925" w:rsidP="001C3925">
      <w:pPr>
        <w:rPr>
          <w:sz w:val="16"/>
        </w:rPr>
      </w:pPr>
      <w:r w:rsidRPr="001D3156">
        <w:rPr>
          <w:rStyle w:val="StyleUnderline"/>
        </w:rPr>
        <w:t>Changing attitudes regarding sentencing</w:t>
      </w:r>
      <w:r w:rsidRPr="001D3156">
        <w:rPr>
          <w:sz w:val="16"/>
        </w:rPr>
        <w:t xml:space="preserve">, especially for non-violent crimes, </w:t>
      </w:r>
      <w:r w:rsidRPr="001D3156">
        <w:rPr>
          <w:rStyle w:val="StyleUnderline"/>
        </w:rPr>
        <w:t>demand legislators repurpose harsh mandatory minimum</w:t>
      </w:r>
      <w:r w:rsidRPr="001D3156">
        <w:rPr>
          <w:sz w:val="16"/>
        </w:rPr>
        <w:t xml:space="preserve">  [*99]  </w:t>
      </w:r>
      <w:r w:rsidRPr="001D3156">
        <w:rPr>
          <w:rStyle w:val="StyleUnderline"/>
        </w:rPr>
        <w:t>laws</w:t>
      </w:r>
      <w:r w:rsidRPr="001D3156">
        <w:rPr>
          <w:sz w:val="16"/>
        </w:rPr>
        <w:t xml:space="preserve">. 22Because of changing attitudes towards crime and punishment in recent decades, </w:t>
      </w:r>
      <w:r w:rsidRPr="001D3156">
        <w:rPr>
          <w:rStyle w:val="Emphasis"/>
        </w:rPr>
        <w:t>mandatory minimum reform is a bipartisan issue.</w:t>
      </w:r>
      <w:r w:rsidRPr="001D3156">
        <w:rPr>
          <w:sz w:val="16"/>
        </w:rPr>
        <w:t xml:space="preserve"> </w:t>
      </w:r>
      <w:r w:rsidRPr="001D3156">
        <w:rPr>
          <w:rStyle w:val="StyleUnderline"/>
        </w:rPr>
        <w:t>23Prominent political figures from both ends of the spectrum</w:t>
      </w:r>
      <w:r w:rsidRPr="001D3156">
        <w:rPr>
          <w:sz w:val="16"/>
        </w:rPr>
        <w:t xml:space="preserve"> support and </w:t>
      </w:r>
      <w:r w:rsidRPr="001D3156">
        <w:rPr>
          <w:rStyle w:val="StyleUnderline"/>
        </w:rPr>
        <w:t>call for a restructuring and repeal of many mandatory minimum laws, especially those that inflict lengthy sentences for non-violent drug offenses.</w:t>
      </w:r>
      <w:r w:rsidRPr="001D3156">
        <w:rPr>
          <w:sz w:val="16"/>
        </w:rPr>
        <w:t xml:space="preserve"> 24</w:t>
      </w:r>
    </w:p>
    <w:p w14:paraId="3200E475" w14:textId="77777777" w:rsidR="007E7533" w:rsidRDefault="007E7533" w:rsidP="007E7533">
      <w:pPr>
        <w:pStyle w:val="Heading3"/>
      </w:pPr>
      <w:r>
        <w:t xml:space="preserve">Mixed Support – Public </w:t>
      </w:r>
    </w:p>
    <w:p w14:paraId="67492CC0" w14:textId="77777777" w:rsidR="007E7533" w:rsidRDefault="007E7533" w:rsidP="007E7533">
      <w:pPr>
        <w:pStyle w:val="Heading4"/>
      </w:pPr>
      <w:r>
        <w:t xml:space="preserve">There’s mixed public support for mandatory minimums </w:t>
      </w:r>
    </w:p>
    <w:p w14:paraId="7D46B031" w14:textId="77777777" w:rsidR="007E7533" w:rsidRPr="0061301E" w:rsidRDefault="007E7533" w:rsidP="007E7533">
      <w:r w:rsidRPr="007019B1">
        <w:rPr>
          <w:rStyle w:val="Style13ptBold"/>
        </w:rPr>
        <w:t>Sundt 19</w:t>
      </w:r>
      <w:r>
        <w:t xml:space="preserve"> (Jody, Associate Dean of Graduate and Executive Education at the School of Public and Environmental Affairs at Indiana University, “Good governance, political experiences, and public support for mandatory sentencing: Evidence from a progressive US state.” January 2019, Nexis, Accessed 7/12/20, GDI – MG)</w:t>
      </w:r>
    </w:p>
    <w:p w14:paraId="1BE23DF7" w14:textId="77777777" w:rsidR="007E7533" w:rsidRDefault="007E7533" w:rsidP="007E7533">
      <w:pPr>
        <w:rPr>
          <w:rStyle w:val="StyleUnderline"/>
        </w:rPr>
      </w:pPr>
      <w:r w:rsidRPr="0061301E">
        <w:rPr>
          <w:rStyle w:val="StyleUnderline"/>
        </w:rPr>
        <w:t>Mandatory sentences have garnered mixed support in public opinion polls.</w:t>
      </w:r>
      <w:r w:rsidRPr="0061301E">
        <w:rPr>
          <w:rFonts w:asciiTheme="minorHAnsi" w:hAnsiTheme="minorHAnsi" w:cstheme="minorHAnsi"/>
          <w:sz w:val="16"/>
        </w:rPr>
        <w:t xml:space="preserve"> In a review of the research, Roberts (2003) concludes that </w:t>
      </w:r>
      <w:r w:rsidRPr="0061301E">
        <w:rPr>
          <w:rStyle w:val="StyleUnderline"/>
        </w:rPr>
        <w:t>the public is “deeply divided” regarding mandatory sentencing policies</w:t>
      </w:r>
      <w:r w:rsidRPr="0061301E">
        <w:rPr>
          <w:rFonts w:asciiTheme="minorHAnsi" w:hAnsiTheme="minorHAnsi" w:cstheme="minorHAnsi"/>
          <w:sz w:val="16"/>
        </w:rPr>
        <w:t xml:space="preserve"> (p. 483). A comparison of opinions in the mid-1990s to the early 2000s also demonstrates the fluidity of public opinion on mandatory sentencing. </w:t>
      </w:r>
      <w:r w:rsidRPr="0061301E">
        <w:rPr>
          <w:rStyle w:val="StyleUnderline"/>
        </w:rPr>
        <w:t>Between 1995 and 2002, the number of respondents who said mandatory sentences “are a good idea” dropped from 55% to 45%</w:t>
      </w:r>
      <w:r w:rsidRPr="0061301E">
        <w:rPr>
          <w:rFonts w:asciiTheme="minorHAnsi" w:hAnsiTheme="minorHAnsi" w:cstheme="minorHAnsi"/>
          <w:sz w:val="16"/>
        </w:rPr>
        <w:t xml:space="preserve"> (Peter D Hart Research Associates, Inc., 2002). </w:t>
      </w:r>
      <w:r w:rsidRPr="0061301E">
        <w:rPr>
          <w:rStyle w:val="StyleUnderline"/>
        </w:rPr>
        <w:t>A 1999 poll linking policy preference to voting intention revealed that more than half of the sample “would be more likely to vote for a politician who advocated increasing judicial discretion—the antithesis to mandatory sentencing</w:t>
      </w:r>
      <w:r w:rsidRPr="0061301E">
        <w:rPr>
          <w:rFonts w:asciiTheme="minorHAnsi" w:hAnsiTheme="minorHAnsi" w:cstheme="minorHAnsi"/>
          <w:sz w:val="16"/>
        </w:rPr>
        <w:t xml:space="preserve">” (Roberts et al., 2007, p. 77). Finally, </w:t>
      </w:r>
      <w:r w:rsidRPr="0061301E">
        <w:rPr>
          <w:rStyle w:val="StyleUnderline"/>
        </w:rPr>
        <w:t>a 2014 poll found that 77% of Americans favored eliminating mandatory minimum prison sentences for nonviolent offenders</w:t>
      </w:r>
      <w:r w:rsidRPr="0061301E">
        <w:rPr>
          <w:rFonts w:asciiTheme="minorHAnsi" w:hAnsiTheme="minorHAnsi" w:cstheme="minorHAnsi"/>
          <w:sz w:val="16"/>
        </w:rPr>
        <w:t xml:space="preserve"> (Ekins, 2014). Together </w:t>
      </w:r>
      <w:r w:rsidRPr="0061301E">
        <w:rPr>
          <w:rStyle w:val="StyleUnderline"/>
        </w:rPr>
        <w:t>these results suggest that public support for mandatory sentences is “mushy” and dynamic—perhaps sensitive to offender type, question wording, and social context.</w:t>
      </w:r>
    </w:p>
    <w:p w14:paraId="6ED07CEF" w14:textId="459230FD" w:rsidR="001C3925" w:rsidRPr="002036D0" w:rsidRDefault="007E7533" w:rsidP="007E7533">
      <w:pPr>
        <w:pStyle w:val="Heading3"/>
      </w:pPr>
      <w:r>
        <w:t xml:space="preserve">Plan Unpopular – Public </w:t>
      </w:r>
    </w:p>
    <w:p w14:paraId="4F55DDC6" w14:textId="77777777" w:rsidR="001C3925" w:rsidRDefault="001C3925" w:rsidP="001C3925">
      <w:pPr>
        <w:pStyle w:val="Heading4"/>
      </w:pPr>
      <w:r>
        <w:t>American populous does not support lenient sentencing for criminals</w:t>
      </w:r>
    </w:p>
    <w:p w14:paraId="2C29E5FF" w14:textId="77777777" w:rsidR="001C3925" w:rsidRPr="002036D0" w:rsidRDefault="001C3925" w:rsidP="001C3925">
      <w:pPr>
        <w:rPr>
          <w:color w:val="000000" w:themeColor="text1"/>
        </w:rPr>
      </w:pPr>
      <w:r w:rsidRPr="002036D0">
        <w:rPr>
          <w:rStyle w:val="Style13ptBold"/>
        </w:rPr>
        <w:t>VerBruggen</w:t>
      </w:r>
      <w:r w:rsidRPr="002036D0">
        <w:rPr>
          <w:color w:val="000000" w:themeColor="text1"/>
        </w:rPr>
        <w:t xml:space="preserve">, RealClear Policy author, </w:t>
      </w:r>
      <w:r w:rsidRPr="002036D0">
        <w:rPr>
          <w:rStyle w:val="Style13ptBold"/>
        </w:rPr>
        <w:t>2013</w:t>
      </w:r>
    </w:p>
    <w:p w14:paraId="5E694525" w14:textId="77777777" w:rsidR="001C3925" w:rsidRPr="002036D0" w:rsidRDefault="001C3925" w:rsidP="001C3925">
      <w:pPr>
        <w:rPr>
          <w:rFonts w:eastAsia="Times New Roman"/>
          <w:color w:val="000000" w:themeColor="text1"/>
        </w:rPr>
      </w:pPr>
      <w:r w:rsidRPr="002036D0">
        <w:rPr>
          <w:color w:val="000000" w:themeColor="text1"/>
        </w:rPr>
        <w:t xml:space="preserve">(Robert, "In Defense of Mandatory Minimums", RealClear Policy, 11/10/13, </w:t>
      </w:r>
      <w:hyperlink r:id="rId53" w:history="1">
        <w:r w:rsidRPr="002036D0">
          <w:rPr>
            <w:rFonts w:eastAsia="Times New Roman"/>
            <w:color w:val="000000" w:themeColor="text1"/>
          </w:rPr>
          <w:t>https://www.realclearpolicy.com/blog/2013/11/11/in_defense_of_mandatory_minimums_725.html</w:t>
        </w:r>
      </w:hyperlink>
      <w:r w:rsidRPr="002036D0">
        <w:rPr>
          <w:rFonts w:eastAsia="Times New Roman"/>
          <w:color w:val="000000" w:themeColor="text1"/>
        </w:rPr>
        <w:t>, Accesed 7/9/20, GDI-FGilbard)</w:t>
      </w:r>
    </w:p>
    <w:p w14:paraId="078E90A9" w14:textId="77777777" w:rsidR="001C3925" w:rsidRPr="00B94E79" w:rsidRDefault="001C3925" w:rsidP="001C3925">
      <w:pPr>
        <w:rPr>
          <w:sz w:val="16"/>
        </w:rPr>
      </w:pPr>
      <w:r w:rsidRPr="00B94E79">
        <w:rPr>
          <w:sz w:val="16"/>
        </w:rPr>
        <w:t xml:space="preserve">As I pointed out in my August post, </w:t>
      </w:r>
      <w:r w:rsidRPr="00A03588">
        <w:rPr>
          <w:rStyle w:val="StyleUnderline"/>
        </w:rPr>
        <w:t>60 percent of Americans still believe courts go too easy on criminals</w:t>
      </w:r>
      <w:r w:rsidRPr="00B94E79">
        <w:rPr>
          <w:sz w:val="16"/>
        </w:rPr>
        <w:t xml:space="preserve">, </w:t>
      </w:r>
      <w:r w:rsidRPr="00A03588">
        <w:rPr>
          <w:rStyle w:val="StyleUnderline"/>
        </w:rPr>
        <w:t>and fewer than one in five think courts are too harsh.</w:t>
      </w:r>
      <w:r w:rsidRPr="00B94E79">
        <w:rPr>
          <w:sz w:val="16"/>
        </w:rPr>
        <w:t xml:space="preserve"> And yet, in October, a majority of Americans supported the full legalization of marijuana for the first time. The lesson here is simple enough: </w:t>
      </w:r>
      <w:r w:rsidRPr="00A03588">
        <w:rPr>
          <w:rStyle w:val="StyleUnderline"/>
        </w:rPr>
        <w:t>The American people</w:t>
      </w:r>
      <w:r w:rsidRPr="00B94E79">
        <w:rPr>
          <w:sz w:val="16"/>
        </w:rPr>
        <w:t xml:space="preserve"> will support criminal-justice reforms up to a point -- but they </w:t>
      </w:r>
      <w:r w:rsidRPr="00A03588">
        <w:rPr>
          <w:rStyle w:val="StyleUnderline"/>
        </w:rPr>
        <w:t xml:space="preserve">don't like it one bit when judges are lenient with real criminals. </w:t>
      </w:r>
      <w:r w:rsidRPr="00B94E79">
        <w:rPr>
          <w:sz w:val="16"/>
        </w:rPr>
        <w:t>We must evaluate reform proposals in this light, or risk another backlash.</w:t>
      </w:r>
    </w:p>
    <w:p w14:paraId="0488068D" w14:textId="6C029B46" w:rsidR="001C3925" w:rsidRDefault="008C6143" w:rsidP="008C6143">
      <w:pPr>
        <w:pStyle w:val="Heading1"/>
      </w:pPr>
      <w:r>
        <w:t xml:space="preserve">Working </w:t>
      </w:r>
    </w:p>
    <w:p w14:paraId="0DB436F2" w14:textId="4CD7EC04" w:rsidR="00066309" w:rsidRDefault="00066309" w:rsidP="00066309"/>
    <w:p w14:paraId="12864420" w14:textId="43F03DF7" w:rsidR="001C7580" w:rsidRDefault="001C7580" w:rsidP="00066309"/>
    <w:p w14:paraId="49583399" w14:textId="57C05636" w:rsidR="00CB2033" w:rsidRDefault="00CB2033" w:rsidP="00066309"/>
    <w:p w14:paraId="08B84976" w14:textId="20E6E04D" w:rsidR="00CB2033" w:rsidRDefault="00CB2033" w:rsidP="00066309"/>
    <w:p w14:paraId="5437B8CC" w14:textId="78B9473E" w:rsidR="00CB2033" w:rsidRDefault="00CB2033" w:rsidP="00066309"/>
    <w:p w14:paraId="13D28427" w14:textId="0E2489EA" w:rsidR="00B049E1" w:rsidRDefault="00B049E1" w:rsidP="00C77CD2"/>
    <w:p w14:paraId="25C7C341" w14:textId="3EBE45F3" w:rsidR="00C77CD2" w:rsidRDefault="00C77CD2" w:rsidP="00C77CD2">
      <w:pPr>
        <w:rPr>
          <w:rStyle w:val="StyleUnderline"/>
        </w:rPr>
      </w:pPr>
    </w:p>
    <w:p w14:paraId="4311CDFA" w14:textId="1D17B79B" w:rsidR="00B049E1" w:rsidRDefault="00B049E1" w:rsidP="00C77CD2"/>
    <w:p w14:paraId="10163580" w14:textId="242197A1" w:rsidR="000963E2" w:rsidRDefault="000963E2" w:rsidP="00066309">
      <w:pPr>
        <w:rPr>
          <w:rStyle w:val="StyleUnderline"/>
        </w:rPr>
      </w:pPr>
    </w:p>
    <w:sectPr w:rsidR="00096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63E2E"/>
    <w:rsid w:val="000139A3"/>
    <w:rsid w:val="00034EA3"/>
    <w:rsid w:val="00066309"/>
    <w:rsid w:val="000963E2"/>
    <w:rsid w:val="000B532F"/>
    <w:rsid w:val="00100833"/>
    <w:rsid w:val="00104529"/>
    <w:rsid w:val="00105942"/>
    <w:rsid w:val="00107396"/>
    <w:rsid w:val="00144A4C"/>
    <w:rsid w:val="00176AB0"/>
    <w:rsid w:val="00177B7D"/>
    <w:rsid w:val="0018322D"/>
    <w:rsid w:val="001B5776"/>
    <w:rsid w:val="001C3925"/>
    <w:rsid w:val="001C7580"/>
    <w:rsid w:val="001E527A"/>
    <w:rsid w:val="001E64FE"/>
    <w:rsid w:val="001F78CE"/>
    <w:rsid w:val="00251FC7"/>
    <w:rsid w:val="00256697"/>
    <w:rsid w:val="002855A7"/>
    <w:rsid w:val="002B146A"/>
    <w:rsid w:val="002B5E17"/>
    <w:rsid w:val="002E0942"/>
    <w:rsid w:val="00315690"/>
    <w:rsid w:val="00316B75"/>
    <w:rsid w:val="00325646"/>
    <w:rsid w:val="0032771B"/>
    <w:rsid w:val="003460F2"/>
    <w:rsid w:val="00360172"/>
    <w:rsid w:val="0038158C"/>
    <w:rsid w:val="003902BA"/>
    <w:rsid w:val="003A09E2"/>
    <w:rsid w:val="00407037"/>
    <w:rsid w:val="004605D6"/>
    <w:rsid w:val="0046494E"/>
    <w:rsid w:val="00471752"/>
    <w:rsid w:val="004C60E8"/>
    <w:rsid w:val="004E3579"/>
    <w:rsid w:val="004E728B"/>
    <w:rsid w:val="004F39E0"/>
    <w:rsid w:val="00537608"/>
    <w:rsid w:val="00537BD5"/>
    <w:rsid w:val="0057268A"/>
    <w:rsid w:val="005D2912"/>
    <w:rsid w:val="006065BD"/>
    <w:rsid w:val="00645FA9"/>
    <w:rsid w:val="00647866"/>
    <w:rsid w:val="00665003"/>
    <w:rsid w:val="006A2AD0"/>
    <w:rsid w:val="006C2375"/>
    <w:rsid w:val="006D4ECC"/>
    <w:rsid w:val="00722258"/>
    <w:rsid w:val="007243E5"/>
    <w:rsid w:val="00766EA0"/>
    <w:rsid w:val="00771890"/>
    <w:rsid w:val="00785E1B"/>
    <w:rsid w:val="007A2226"/>
    <w:rsid w:val="007A3039"/>
    <w:rsid w:val="007B13E1"/>
    <w:rsid w:val="007B1BB9"/>
    <w:rsid w:val="007E7533"/>
    <w:rsid w:val="007F5B66"/>
    <w:rsid w:val="0080202B"/>
    <w:rsid w:val="0081289D"/>
    <w:rsid w:val="00821735"/>
    <w:rsid w:val="00823A1C"/>
    <w:rsid w:val="008321F8"/>
    <w:rsid w:val="00845B9D"/>
    <w:rsid w:val="00860984"/>
    <w:rsid w:val="008B1807"/>
    <w:rsid w:val="008B3ECB"/>
    <w:rsid w:val="008B4E85"/>
    <w:rsid w:val="008C1B2E"/>
    <w:rsid w:val="008C6143"/>
    <w:rsid w:val="008F170D"/>
    <w:rsid w:val="0091627E"/>
    <w:rsid w:val="00922497"/>
    <w:rsid w:val="009644F9"/>
    <w:rsid w:val="0097032B"/>
    <w:rsid w:val="009D2EAD"/>
    <w:rsid w:val="009D53A7"/>
    <w:rsid w:val="009D54B2"/>
    <w:rsid w:val="009E1922"/>
    <w:rsid w:val="009F7ED2"/>
    <w:rsid w:val="00A93661"/>
    <w:rsid w:val="00A95652"/>
    <w:rsid w:val="00AC0AB8"/>
    <w:rsid w:val="00AF2EAA"/>
    <w:rsid w:val="00B01DBB"/>
    <w:rsid w:val="00B0459C"/>
    <w:rsid w:val="00B049E1"/>
    <w:rsid w:val="00B33C6D"/>
    <w:rsid w:val="00B4508F"/>
    <w:rsid w:val="00B55AD5"/>
    <w:rsid w:val="00B8057C"/>
    <w:rsid w:val="00B94E79"/>
    <w:rsid w:val="00BB77B7"/>
    <w:rsid w:val="00BD6238"/>
    <w:rsid w:val="00BF593B"/>
    <w:rsid w:val="00BF773A"/>
    <w:rsid w:val="00BF7E81"/>
    <w:rsid w:val="00C13773"/>
    <w:rsid w:val="00C17CC8"/>
    <w:rsid w:val="00C77CD2"/>
    <w:rsid w:val="00C83417"/>
    <w:rsid w:val="00C9604F"/>
    <w:rsid w:val="00CA19AA"/>
    <w:rsid w:val="00CB2033"/>
    <w:rsid w:val="00CC5298"/>
    <w:rsid w:val="00CD736E"/>
    <w:rsid w:val="00CD798D"/>
    <w:rsid w:val="00CE161E"/>
    <w:rsid w:val="00CF59A8"/>
    <w:rsid w:val="00D325A9"/>
    <w:rsid w:val="00D36A8A"/>
    <w:rsid w:val="00D57F7F"/>
    <w:rsid w:val="00D61409"/>
    <w:rsid w:val="00D6691E"/>
    <w:rsid w:val="00D71170"/>
    <w:rsid w:val="00DA1C92"/>
    <w:rsid w:val="00DA25D4"/>
    <w:rsid w:val="00DA6538"/>
    <w:rsid w:val="00DF4783"/>
    <w:rsid w:val="00E1409E"/>
    <w:rsid w:val="00E15E75"/>
    <w:rsid w:val="00E5262C"/>
    <w:rsid w:val="00E604A2"/>
    <w:rsid w:val="00EC7B70"/>
    <w:rsid w:val="00EC7DC4"/>
    <w:rsid w:val="00ED30CF"/>
    <w:rsid w:val="00F176EF"/>
    <w:rsid w:val="00F277F0"/>
    <w:rsid w:val="00F424B5"/>
    <w:rsid w:val="00F45E10"/>
    <w:rsid w:val="00F6364A"/>
    <w:rsid w:val="00F63E2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C069D"/>
  <w15:chartTrackingRefBased/>
  <w15:docId w15:val="{13F9AAC7-ED83-41EC-838A-4595CF13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E7533"/>
    <w:rPr>
      <w:rFonts w:ascii="Calibri" w:hAnsi="Calibri" w:cs="Calibri"/>
    </w:rPr>
  </w:style>
  <w:style w:type="paragraph" w:styleId="Heading1">
    <w:name w:val="heading 1"/>
    <w:aliases w:val="Pocket"/>
    <w:basedOn w:val="Normal"/>
    <w:next w:val="Normal"/>
    <w:link w:val="Heading1Char"/>
    <w:qFormat/>
    <w:rsid w:val="007E75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E75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E75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E753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E75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75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E753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E7533"/>
    <w:rPr>
      <w:rFonts w:ascii="Calibri" w:eastAsiaTheme="majorEastAsia" w:hAnsi="Calibri" w:cstheme="majorBidi"/>
      <w:b/>
      <w:iCs/>
      <w:sz w:val="26"/>
    </w:rPr>
  </w:style>
  <w:style w:type="character" w:styleId="Emphasis">
    <w:name w:val="Emphasis"/>
    <w:basedOn w:val="DefaultParagraphFont"/>
    <w:uiPriority w:val="7"/>
    <w:qFormat/>
    <w:rsid w:val="007E7533"/>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7E7533"/>
    <w:rPr>
      <w:b/>
      <w:bCs/>
      <w:sz w:val="26"/>
      <w:u w:val="none"/>
    </w:rPr>
  </w:style>
  <w:style w:type="character" w:customStyle="1" w:styleId="StyleUnderline">
    <w:name w:val="Style Underline"/>
    <w:aliases w:val="Underline"/>
    <w:basedOn w:val="DefaultParagraphFont"/>
    <w:uiPriority w:val="6"/>
    <w:qFormat/>
    <w:rsid w:val="007E7533"/>
    <w:rPr>
      <w:b w:val="0"/>
      <w:sz w:val="22"/>
      <w:u w:val="single"/>
    </w:rPr>
  </w:style>
  <w:style w:type="character" w:styleId="Hyperlink">
    <w:name w:val="Hyperlink"/>
    <w:basedOn w:val="DefaultParagraphFont"/>
    <w:uiPriority w:val="99"/>
    <w:unhideWhenUsed/>
    <w:rsid w:val="007E7533"/>
    <w:rPr>
      <w:color w:val="auto"/>
      <w:u w:val="none"/>
    </w:rPr>
  </w:style>
  <w:style w:type="character" w:styleId="FollowedHyperlink">
    <w:name w:val="FollowedHyperlink"/>
    <w:basedOn w:val="DefaultParagraphFont"/>
    <w:uiPriority w:val="99"/>
    <w:semiHidden/>
    <w:unhideWhenUsed/>
    <w:rsid w:val="007E7533"/>
    <w:rPr>
      <w:color w:val="auto"/>
      <w:u w:val="none"/>
    </w:rPr>
  </w:style>
  <w:style w:type="character" w:styleId="UnresolvedMention">
    <w:name w:val="Unresolved Mention"/>
    <w:basedOn w:val="DefaultParagraphFont"/>
    <w:uiPriority w:val="99"/>
    <w:semiHidden/>
    <w:unhideWhenUsed/>
    <w:rsid w:val="0081289D"/>
    <w:rPr>
      <w:color w:val="605E5C"/>
      <w:shd w:val="clear" w:color="auto" w:fill="E1DFDD"/>
    </w:rPr>
  </w:style>
  <w:style w:type="paragraph" w:styleId="ListParagraph">
    <w:name w:val="List Paragraph"/>
    <w:basedOn w:val="Normal"/>
    <w:uiPriority w:val="99"/>
    <w:unhideWhenUsed/>
    <w:qFormat/>
    <w:rsid w:val="009D53A7"/>
    <w:pPr>
      <w:ind w:left="720"/>
      <w:contextualSpacing/>
    </w:pPr>
  </w:style>
  <w:style w:type="paragraph" w:styleId="BalloonText">
    <w:name w:val="Balloon Text"/>
    <w:basedOn w:val="Normal"/>
    <w:link w:val="BalloonTextChar"/>
    <w:uiPriority w:val="99"/>
    <w:semiHidden/>
    <w:unhideWhenUsed/>
    <w:rsid w:val="00DF47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4783"/>
    <w:rPr>
      <w:rFonts w:ascii="Segoe UI" w:hAnsi="Segoe UI" w:cs="Segoe UI"/>
      <w:sz w:val="18"/>
      <w:szCs w:val="18"/>
    </w:rPr>
  </w:style>
  <w:style w:type="character" w:styleId="CommentReference">
    <w:name w:val="annotation reference"/>
    <w:basedOn w:val="DefaultParagraphFont"/>
    <w:uiPriority w:val="99"/>
    <w:semiHidden/>
    <w:unhideWhenUsed/>
    <w:rsid w:val="00B0459C"/>
    <w:rPr>
      <w:sz w:val="16"/>
      <w:szCs w:val="16"/>
    </w:rPr>
  </w:style>
  <w:style w:type="paragraph" w:styleId="CommentText">
    <w:name w:val="annotation text"/>
    <w:basedOn w:val="Normal"/>
    <w:link w:val="CommentTextChar"/>
    <w:uiPriority w:val="99"/>
    <w:semiHidden/>
    <w:unhideWhenUsed/>
    <w:rsid w:val="00B0459C"/>
    <w:pPr>
      <w:spacing w:line="240" w:lineRule="auto"/>
    </w:pPr>
    <w:rPr>
      <w:sz w:val="20"/>
      <w:szCs w:val="20"/>
    </w:rPr>
  </w:style>
  <w:style w:type="character" w:customStyle="1" w:styleId="CommentTextChar">
    <w:name w:val="Comment Text Char"/>
    <w:basedOn w:val="DefaultParagraphFont"/>
    <w:link w:val="CommentText"/>
    <w:uiPriority w:val="99"/>
    <w:semiHidden/>
    <w:rsid w:val="00B0459C"/>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0459C"/>
    <w:rPr>
      <w:b/>
      <w:bCs/>
    </w:rPr>
  </w:style>
  <w:style w:type="character" w:customStyle="1" w:styleId="CommentSubjectChar">
    <w:name w:val="Comment Subject Char"/>
    <w:basedOn w:val="CommentTextChar"/>
    <w:link w:val="CommentSubject"/>
    <w:uiPriority w:val="99"/>
    <w:semiHidden/>
    <w:rsid w:val="00B0459C"/>
    <w:rPr>
      <w:rFonts w:ascii="Calibri" w:hAnsi="Calibri" w:cs="Calibri"/>
      <w:b/>
      <w:bCs/>
      <w:sz w:val="20"/>
      <w:szCs w:val="20"/>
    </w:rPr>
  </w:style>
  <w:style w:type="paragraph" w:styleId="Revision">
    <w:name w:val="Revision"/>
    <w:hidden/>
    <w:uiPriority w:val="99"/>
    <w:semiHidden/>
    <w:rsid w:val="00B0459C"/>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mm.org/wp-content/uploads/FS-MMs-in-a-Nutshell.pdf" TargetMode="External"/><Relationship Id="rId18" Type="http://schemas.openxmlformats.org/officeDocument/2006/relationships/hyperlink" Target="https://scholarship.richmond.edu/cgi/viewcontent.cgi?article=1432&amp;context=pilr" TargetMode="External"/><Relationship Id="rId26" Type="http://schemas.openxmlformats.org/officeDocument/2006/relationships/hyperlink" Target="https://www.brennancenter.org/our-work/analysis-opinion/sentencing-laws-and-how-they-contribute-mass-incarceration" TargetMode="External"/><Relationship Id="rId39" Type="http://schemas.openxmlformats.org/officeDocument/2006/relationships/hyperlink" Target="https://www.centredaily.com/opinion/article141367453.html" TargetMode="External"/><Relationship Id="rId21" Type="http://schemas.openxmlformats.org/officeDocument/2006/relationships/hyperlink" Target="https://thehill.com/opinion/criminal-justice/489446-how-mass-incarceration-will-lead-to-mass-infection-and-how-to-avoid" TargetMode="External"/><Relationship Id="rId34" Type="http://schemas.openxmlformats.org/officeDocument/2006/relationships/hyperlink" Target="https://medium.com/the-establishment/why-mandatory-minimum-sentencing-for-sexual-assault-isnt-the-answer-266839160e6c" TargetMode="External"/><Relationship Id="rId42" Type="http://schemas.openxmlformats.org/officeDocument/2006/relationships/hyperlink" Target="https://www.pbs.org/newshour/politics/5-charts-show-mandatory-minimum-sentences-dont-work" TargetMode="External"/><Relationship Id="rId47" Type="http://schemas.openxmlformats.org/officeDocument/2006/relationships/hyperlink" Target="https://www.pewtrusts.org/en/research-and-analysis/issue-briefs/2015/08/federal-drug-sentencing-laws-bring-high-cost-low-return" TargetMode="External"/><Relationship Id="rId50" Type="http://schemas.openxmlformats.org/officeDocument/2006/relationships/hyperlink" Target="https://www.ntdaily.com/the-negative-effects-on-the-economy-caused-by-mass-incarceration/" TargetMode="External"/><Relationship Id="rId55" Type="http://schemas.openxmlformats.org/officeDocument/2006/relationships/theme" Target="theme/theme1.xml"/><Relationship Id="rId7" Type="http://schemas.openxmlformats.org/officeDocument/2006/relationships/hyperlink" Target="http://civilrightsdocs.info/pdf/criminal-justice/Sentencing-Fact-Sheet.pdf" TargetMode="External"/><Relationship Id="rId2" Type="http://schemas.openxmlformats.org/officeDocument/2006/relationships/numbering" Target="numbering.xml"/><Relationship Id="rId16" Type="http://schemas.openxmlformats.org/officeDocument/2006/relationships/hyperlink" Target="https://www.nytimes.com/roomfordebate/2012/08/19/do-prosecutors-have-too-much-power/the-problem-with-mandatory-minimum-sentences" TargetMode="External"/><Relationship Id="rId29" Type="http://schemas.openxmlformats.org/officeDocument/2006/relationships/hyperlink" Target="https://www.isba.org/committees/governmentlawyers/newsletter/2015/06/timerethinkabsoluteprosecutorialdis" TargetMode="External"/><Relationship Id="rId11" Type="http://schemas.openxmlformats.org/officeDocument/2006/relationships/hyperlink" Target="https://www.brennancenter.org/our-work/analysis-opinion/breaking-cycle-mass-incarceration" TargetMode="External"/><Relationship Id="rId24" Type="http://schemas.openxmlformats.org/officeDocument/2006/relationships/hyperlink" Target="https://famm.org/wp-content/uploads/FS-MMs-in-a-Nutshell.pdf" TargetMode="External"/><Relationship Id="rId32" Type="http://schemas.openxmlformats.org/officeDocument/2006/relationships/hyperlink" Target="https://www.annualreviews.org/doi/full/10.1146/annurev-criminol-032317-092440" TargetMode="External"/><Relationship Id="rId37" Type="http://schemas.openxmlformats.org/officeDocument/2006/relationships/hyperlink" Target="https://medium.com/the-establishment/why-mandatory-minimum-sentencing-for-sexual-assault-isnt-the-answer-266839160e6c" TargetMode="External"/><Relationship Id="rId40" Type="http://schemas.openxmlformats.org/officeDocument/2006/relationships/hyperlink" Target="https://www.pbs.org/newshour/politics/5-charts-show-mandatory-minimum-sentences-dont-work" TargetMode="External"/><Relationship Id="rId45" Type="http://schemas.openxmlformats.org/officeDocument/2006/relationships/hyperlink" Target="https://www.brennancenter.org/our-work/analysis-opinion/mandatory-minimum-sentences-time-end-counterproductive-policy" TargetMode="External"/><Relationship Id="rId53" Type="http://schemas.openxmlformats.org/officeDocument/2006/relationships/hyperlink" Target="https://www.realclearpolicy.com/blog/2013/11/11/in_defense_of_mandatory_minimums_725.html" TargetMode="External"/><Relationship Id="rId5" Type="http://schemas.openxmlformats.org/officeDocument/2006/relationships/webSettings" Target="webSettings.xml"/><Relationship Id="rId10" Type="http://schemas.openxmlformats.org/officeDocument/2006/relationships/hyperlink" Target="https://doi.org/10.1177/0032885512448604" TargetMode="External"/><Relationship Id="rId19" Type="http://schemas.openxmlformats.org/officeDocument/2006/relationships/hyperlink" Target="https://www.washingtonpost.com/posteverything/wp/2017/05/15/mandatory-minimum-sentences-are-cruel-and-ineffective-sessions-wants-them-back/" TargetMode="External"/><Relationship Id="rId31" Type="http://schemas.openxmlformats.org/officeDocument/2006/relationships/hyperlink" Target="https://perception.org/wp-content/uploads/2018/07/Prosecuting-Fairly.pdf" TargetMode="External"/><Relationship Id="rId44" Type="http://schemas.openxmlformats.org/officeDocument/2006/relationships/hyperlink" Target="https://thehill.com/blogs/congress-blog/judicial/240340-federal-sentencing-reform-can-reduce-prison-crowding-and-save" TargetMode="External"/><Relationship Id="rId52" Type="http://schemas.openxmlformats.org/officeDocument/2006/relationships/hyperlink" Target="https://www.centredaily.com/opinion/article141367453.html" TargetMode="External"/><Relationship Id="rId4" Type="http://schemas.openxmlformats.org/officeDocument/2006/relationships/settings" Target="settings.xml"/><Relationship Id="rId9" Type="http://schemas.openxmlformats.org/officeDocument/2006/relationships/hyperlink" Target="https://www.legalmatch.com/law-library/article/problems-with-mandatory-minimum-sentencing.html" TargetMode="External"/><Relationship Id="rId14" Type="http://schemas.openxmlformats.org/officeDocument/2006/relationships/hyperlink" Target="http://civilrightsdocs.info/pdf/criminal-justice/Sentencing-Fact-Sheet.pdf" TargetMode="External"/><Relationship Id="rId22" Type="http://schemas.openxmlformats.org/officeDocument/2006/relationships/hyperlink" Target="https://doi.org/10.1177/0032885512448604" TargetMode="External"/><Relationship Id="rId27" Type="http://schemas.openxmlformats.org/officeDocument/2006/relationships/hyperlink" Target="https://www.legalmatch.com/law-library/article/problems-with-mandatory-minimum-sentencing.html" TargetMode="External"/><Relationship Id="rId30" Type="http://schemas.openxmlformats.org/officeDocument/2006/relationships/hyperlink" Target="https://perception.org/wp-content/uploads/2018/07/Prosecuting-Fairly.pdf" TargetMode="External"/><Relationship Id="rId35" Type="http://schemas.openxmlformats.org/officeDocument/2006/relationships/hyperlink" Target="https://medium.com/the-establishment/why-mandatory-minimum-sentencing-for-sexual-assault-isnt-the-answer-266839160e6c" TargetMode="External"/><Relationship Id="rId43" Type="http://schemas.openxmlformats.org/officeDocument/2006/relationships/hyperlink" Target="https://www.washingtonpost.com/posteverything/wp/2017/05/15/mandatory-minimum-sentences-are-cruel-and-ineffective-sessions-wants-them-back/" TargetMode="External"/><Relationship Id="rId48" Type="http://schemas.openxmlformats.org/officeDocument/2006/relationships/hyperlink" Target="http://www.sheldensays.com/costsofmandatorysentencing.htm" TargetMode="External"/><Relationship Id="rId8" Type="http://schemas.openxmlformats.org/officeDocument/2006/relationships/hyperlink" Target="https://doi.org/10.1177/0032885512448604" TargetMode="External"/><Relationship Id="rId51" Type="http://schemas.openxmlformats.org/officeDocument/2006/relationships/hyperlink" Target="https://www.cato.org/publications/congressional-testimony/mandatory-minimum-sentencing-provisions-under-federal-law" TargetMode="External"/><Relationship Id="rId3" Type="http://schemas.openxmlformats.org/officeDocument/2006/relationships/styles" Target="styles.xml"/><Relationship Id="rId12" Type="http://schemas.openxmlformats.org/officeDocument/2006/relationships/hyperlink" Target="https://www.brennancenter.org/our-work/analysis-opinion/breaking-cycle-mass-incarceration" TargetMode="External"/><Relationship Id="rId17" Type="http://schemas.openxmlformats.org/officeDocument/2006/relationships/hyperlink" Target="https://www.brennancenter.org/our-work/analysis-opinion/sentencing-laws-and-how-they-contribute-mass-incarceration" TargetMode="External"/><Relationship Id="rId25" Type="http://schemas.openxmlformats.org/officeDocument/2006/relationships/hyperlink" Target="https://www.hrw.org/news/2019/03/29/coalition-urges-next-steps-sentencing-reform" TargetMode="External"/><Relationship Id="rId33" Type="http://schemas.openxmlformats.org/officeDocument/2006/relationships/hyperlink" Target="https://newrepublic.com/article/137806/fairer-courts-address-prosecutor-bias" TargetMode="External"/><Relationship Id="rId38" Type="http://schemas.openxmlformats.org/officeDocument/2006/relationships/hyperlink" Target="https://www.washingtonpost.com/posteverything/wp/2017/05/15/mandatory-minimum-sentences-are-cruel-and-ineffective-sessions-wants-them-back/" TargetMode="External"/><Relationship Id="rId46" Type="http://schemas.openxmlformats.org/officeDocument/2006/relationships/hyperlink" Target="https://www.rand.org/pubs/research_briefs/RB6003.html" TargetMode="External"/><Relationship Id="rId20" Type="http://schemas.openxmlformats.org/officeDocument/2006/relationships/hyperlink" Target="https://www.legalmatch.com/law-library/article/problems-with-mandatory-minimum-sentencing.html" TargetMode="External"/><Relationship Id="rId41" Type="http://schemas.openxmlformats.org/officeDocument/2006/relationships/hyperlink" Target="https://www.centredaily.com/opinion/article141367453.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brennancenter.org/our-work/research-reports/what-first-step-act-and-whats-happening-it" TargetMode="External"/><Relationship Id="rId15" Type="http://schemas.openxmlformats.org/officeDocument/2006/relationships/hyperlink" Target="https://badgerherald.com/news/2017/05/04/experts-say-mandatory-minimum-sentences-lead-to-increased-mass-incarceration/" TargetMode="External"/><Relationship Id="rId23" Type="http://schemas.openxmlformats.org/officeDocument/2006/relationships/hyperlink" Target="https://doi.org/10.1177/0032885512448604" TargetMode="External"/><Relationship Id="rId28" Type="http://schemas.openxmlformats.org/officeDocument/2006/relationships/hyperlink" Target="https://thehill.com/opinion/criminal-justice/484032-why-prosecutorial-discretion-must-be-less-discreet-for-criminal-justice" TargetMode="External"/><Relationship Id="rId36" Type="http://schemas.openxmlformats.org/officeDocument/2006/relationships/hyperlink" Target="https://medium.com/the-establishment/why-mandatory-minimum-sentencing-for-sexual-assault-isnt-the-answer-266839160e6c" TargetMode="External"/><Relationship Id="rId49" Type="http://schemas.openxmlformats.org/officeDocument/2006/relationships/hyperlink" Target="https://thelemonlawcalifornia.com/mandatory-minimums-are-costly-to-u-s-taxpay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j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68C34-2C1B-964D-A932-32FE0EAF7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C:\Users\mojac\AppData\Roaming\Microsoft\Templates\Debate.dotm</Template>
  <TotalTime>0</TotalTime>
  <Pages>1</Pages>
  <Words>39621</Words>
  <Characters>225844</Characters>
  <Application>Microsoft Office Word</Application>
  <DocSecurity>0</DocSecurity>
  <Lines>1882</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Moore</dc:creator>
  <cp:keywords>5.1.1</cp:keywords>
  <dc:description/>
  <cp:lastModifiedBy>Tracy McFarland</cp:lastModifiedBy>
  <cp:revision>2</cp:revision>
  <dcterms:created xsi:type="dcterms:W3CDTF">2020-07-13T02:39:00Z</dcterms:created>
  <dcterms:modified xsi:type="dcterms:W3CDTF">2020-07-13T02:39:00Z</dcterms:modified>
</cp:coreProperties>
</file>