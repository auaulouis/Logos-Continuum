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A14C40B" w14:textId="4BE35258" w:rsidR="00E42E4C" w:rsidRDefault="00E42E4C" w:rsidP="00F601E6"/>
    <w:p w14:paraId="71F9D33F" w14:textId="788596B6" w:rsidR="0077308F" w:rsidRDefault="0077308F" w:rsidP="00F601E6"/>
    <w:p w14:paraId="37F3C345" w14:textId="1D971159" w:rsidR="008C7626" w:rsidRDefault="008C7626" w:rsidP="00F601E6"/>
    <w:p w14:paraId="478150A8" w14:textId="49A033F5" w:rsidR="008C7626" w:rsidRDefault="00177BD8" w:rsidP="00177BD8">
      <w:pPr>
        <w:pStyle w:val="Heading2"/>
      </w:pPr>
      <w:r>
        <w:lastRenderedPageBreak/>
        <w:t>===================</w:t>
      </w:r>
    </w:p>
    <w:p w14:paraId="6C151CAD" w14:textId="4251BB7C" w:rsidR="008C7626" w:rsidRDefault="00C259CE" w:rsidP="001525AC">
      <w:pPr>
        <w:pStyle w:val="Heading1"/>
      </w:pPr>
      <w:r>
        <w:lastRenderedPageBreak/>
        <w:t>*** AFF: Police Abolition ***</w:t>
      </w:r>
    </w:p>
    <w:p w14:paraId="1FDF23CF" w14:textId="77777777" w:rsidR="001F2840" w:rsidRDefault="001F2840" w:rsidP="001525AC"/>
    <w:p w14:paraId="16166993" w14:textId="1278F58F" w:rsidR="00EC7BA5" w:rsidRDefault="00EC7BA5" w:rsidP="001525AC"/>
    <w:p w14:paraId="45712F3D" w14:textId="77777777" w:rsidR="00A74519" w:rsidRDefault="00A74519" w:rsidP="001525AC"/>
    <w:p w14:paraId="72746782" w14:textId="76B3EC92" w:rsidR="00FD4A70" w:rsidRDefault="00FD4A70" w:rsidP="001525AC"/>
    <w:p w14:paraId="6F87911A" w14:textId="4BA14C85" w:rsidR="00FD4A70" w:rsidRDefault="000108CE" w:rsidP="00BD1DF1">
      <w:pPr>
        <w:pStyle w:val="Heading2"/>
      </w:pPr>
      <w:r>
        <w:lastRenderedPageBreak/>
        <w:t xml:space="preserve">= = </w:t>
      </w:r>
      <w:r w:rsidR="0005766D">
        <w:t>1AC</w:t>
      </w:r>
      <w:r>
        <w:t xml:space="preserve"> = =</w:t>
      </w:r>
    </w:p>
    <w:p w14:paraId="03BCE107" w14:textId="77777777" w:rsidR="003329AF" w:rsidRPr="00CD64A0" w:rsidRDefault="003329AF" w:rsidP="00CD64A0"/>
    <w:p w14:paraId="44EF448E" w14:textId="1A4C806A" w:rsidR="00FD4A70" w:rsidRDefault="00FD4A70" w:rsidP="00FD4A70"/>
    <w:p w14:paraId="03E73143" w14:textId="525C6DC5" w:rsidR="00BD1DF1" w:rsidRDefault="00BD1DF1" w:rsidP="00BD1DF1">
      <w:pPr>
        <w:pStyle w:val="Heading3"/>
      </w:pPr>
      <w:r>
        <w:lastRenderedPageBreak/>
        <w:t>1AC Plan</w:t>
      </w:r>
    </w:p>
    <w:p w14:paraId="2D076C25" w14:textId="77777777" w:rsidR="002216C4" w:rsidRPr="00BD1DF1" w:rsidRDefault="002216C4" w:rsidP="00BD1DF1"/>
    <w:p w14:paraId="18AE42EC" w14:textId="4267009D" w:rsidR="00FD4A70" w:rsidRDefault="00FD4A70" w:rsidP="00FD4A70">
      <w:pPr>
        <w:pStyle w:val="Heading4"/>
      </w:pPr>
      <w:r>
        <w:t>The United States federal government should abolish policing.</w:t>
      </w:r>
    </w:p>
    <w:p w14:paraId="293ACF91" w14:textId="4D8FAE23" w:rsidR="002A43F2" w:rsidRDefault="002A43F2" w:rsidP="00FD4A70"/>
    <w:p w14:paraId="1C185899" w14:textId="003B6E5F" w:rsidR="004C6415" w:rsidRDefault="004C6415" w:rsidP="00FD4A70"/>
    <w:p w14:paraId="0391E084" w14:textId="77777777" w:rsidR="00605BF9" w:rsidRDefault="00605BF9" w:rsidP="00FD4A70"/>
    <w:p w14:paraId="33A356EC" w14:textId="77777777" w:rsidR="0049775D" w:rsidRDefault="0049775D" w:rsidP="0049775D">
      <w:pPr>
        <w:pStyle w:val="Heading3"/>
      </w:pPr>
      <w:r>
        <w:lastRenderedPageBreak/>
        <w:t>1AC Solvency</w:t>
      </w:r>
    </w:p>
    <w:p w14:paraId="1C4A61B8" w14:textId="77777777" w:rsidR="0049775D" w:rsidRDefault="0049775D" w:rsidP="0049775D"/>
    <w:p w14:paraId="6C939C58" w14:textId="77777777" w:rsidR="0049775D" w:rsidRDefault="0049775D" w:rsidP="0049775D">
      <w:pPr>
        <w:pStyle w:val="Heading4"/>
      </w:pPr>
      <w:r>
        <w:t>Police abolition is the first step toward alternate methods of community accountability and transformative justice – abolition can drive sweeping change in larger legal frameworks as well as individual orientations towards harm and healing***</w:t>
      </w:r>
    </w:p>
    <w:p w14:paraId="75E1C743" w14:textId="77777777" w:rsidR="0049775D" w:rsidRDefault="0049775D" w:rsidP="0049775D">
      <w:r w:rsidRPr="00A35410">
        <w:rPr>
          <w:rStyle w:val="Style13ptBold"/>
        </w:rPr>
        <w:t>Teen Vogue ‘20</w:t>
      </w:r>
      <w:r>
        <w:t>, LEILA RAVEN, MON MOHAPATRA, AND RACHEL KUO, JUNE 25, 2020, “</w:t>
      </w:r>
      <w:r w:rsidRPr="00B55727">
        <w:t>8 to Abolition Is Advocating to Abolish Police to Keep Us All Safe</w:t>
      </w:r>
      <w:r>
        <w:t xml:space="preserve">,” </w:t>
      </w:r>
      <w:r w:rsidRPr="00292FFD">
        <w:t>https://www.teenvogue.com/story/8-to-abolition-abolish-police-keep-us-safe-op-ed</w:t>
      </w:r>
    </w:p>
    <w:p w14:paraId="71A659BC" w14:textId="77777777" w:rsidR="0049775D" w:rsidRDefault="0049775D" w:rsidP="0049775D">
      <w:r>
        <w:t xml:space="preserve">In the midst of a pandemic and mass uprisings in defense of Black lives, </w:t>
      </w:r>
      <w:r w:rsidRPr="00E62E68">
        <w:rPr>
          <w:rStyle w:val="StyleUnderline"/>
        </w:rPr>
        <w:t>we have an opportunity to drastically transform the way we live, work, and relate to one another. This moment has created a break in life as we knew it</w:t>
      </w:r>
      <w:r>
        <w:t>, and in this opening, we offer the 8 to Abolition platform.</w:t>
      </w:r>
    </w:p>
    <w:p w14:paraId="15CD8001" w14:textId="77777777" w:rsidR="0049775D" w:rsidRDefault="0049775D" w:rsidP="0049775D">
      <w:r w:rsidRPr="00C93F0C">
        <w:rPr>
          <w:rStyle w:val="StyleUnderline"/>
          <w:highlight w:val="green"/>
        </w:rPr>
        <w:t>There is no single blueprint for abolition, but there are clear, actionable steps we can take to create a world where we don’t rely on</w:t>
      </w:r>
      <w:r w:rsidRPr="00C93F0C">
        <w:rPr>
          <w:rStyle w:val="StyleUnderline"/>
        </w:rPr>
        <w:t xml:space="preserve"> prisons, prosecutors, police, or </w:t>
      </w:r>
      <w:r w:rsidRPr="00C93F0C">
        <w:rPr>
          <w:rStyle w:val="Emphasis"/>
          <w:highlight w:val="green"/>
        </w:rPr>
        <w:t>punishment</w:t>
      </w:r>
      <w:r>
        <w:t xml:space="preserve">. As “defund the police” has become a popular refrain, the 8 to Abolition platform reminds us that </w:t>
      </w:r>
      <w:r w:rsidRPr="00C93F0C">
        <w:rPr>
          <w:rStyle w:val="Emphasis"/>
          <w:highlight w:val="green"/>
        </w:rPr>
        <w:t>defunding the police is</w:t>
      </w:r>
      <w:r w:rsidRPr="00C93F0C">
        <w:rPr>
          <w:rStyle w:val="Emphasis"/>
        </w:rPr>
        <w:t xml:space="preserve"> just </w:t>
      </w:r>
      <w:r w:rsidRPr="00C93F0C">
        <w:rPr>
          <w:rStyle w:val="Emphasis"/>
          <w:highlight w:val="green"/>
        </w:rPr>
        <w:t>the beginning</w:t>
      </w:r>
      <w:r>
        <w:t>.</w:t>
      </w:r>
    </w:p>
    <w:p w14:paraId="07B45FD6" w14:textId="77777777" w:rsidR="0049775D" w:rsidRDefault="0049775D" w:rsidP="0049775D">
      <w:r w:rsidRPr="00E62E68">
        <w:rPr>
          <w:rStyle w:val="StyleUnderline"/>
          <w:highlight w:val="green"/>
        </w:rPr>
        <w:t>We</w:t>
      </w:r>
      <w:r>
        <w:t xml:space="preserve"> also </w:t>
      </w:r>
      <w:r w:rsidRPr="00952F2F">
        <w:rPr>
          <w:rStyle w:val="StyleUnderline"/>
          <w:highlight w:val="green"/>
        </w:rPr>
        <w:t>need to demilitarize</w:t>
      </w:r>
      <w:r w:rsidRPr="00E62E68">
        <w:rPr>
          <w:rStyle w:val="StyleUnderline"/>
        </w:rPr>
        <w:t xml:space="preserve"> our </w:t>
      </w:r>
      <w:r w:rsidRPr="00952F2F">
        <w:rPr>
          <w:rStyle w:val="StyleUnderline"/>
          <w:highlight w:val="green"/>
        </w:rPr>
        <w:t>communities by disarming police and removing them from our neighborhoods, hospitals, and schools</w:t>
      </w:r>
      <w:r>
        <w:t>. Building on campaigns organized by grassroots groups like Survived and Punished and Free Them All for Public Health, we call for freedom for those incarcerated in jails, prisons, and immigrant detention centers, as well as for those involuntarily held in psychiatric institutions and nursing homes. Following the lead of DecrimNow DC and Decrim NY, we seek to chip away at the carceral state by repealing laws that criminalize survival, such as the criminalization of sex work and anti-homelessness ordinances that criminalize loitering and sleeping in public spaces.</w:t>
      </w:r>
    </w:p>
    <w:p w14:paraId="2DCD546F" w14:textId="77777777" w:rsidR="0049775D" w:rsidRDefault="0049775D" w:rsidP="0049775D">
      <w:r>
        <w:t>This platform also focuses on where to direct resources freed up by dismantling the prison industrial complex: housing, health care, childcare, youth programming, and community-based public safety efforts.</w:t>
      </w:r>
    </w:p>
    <w:p w14:paraId="392CE8F0" w14:textId="77777777" w:rsidR="0049775D" w:rsidRDefault="0049775D" w:rsidP="0049775D">
      <w:r>
        <w:t xml:space="preserve">As Black feminist thinker and abolitionist Ruth Wilson Gilmore says, abolition is about more than just tearing down the cages; it’s about people having the resources and care they need to live, and live well. </w:t>
      </w:r>
      <w:r w:rsidRPr="00952F2F">
        <w:rPr>
          <w:rStyle w:val="StyleUnderline"/>
          <w:highlight w:val="green"/>
        </w:rPr>
        <w:t xml:space="preserve">Abolition teaches us to approach our understanding of safety and responses to harm through a new lens — to build up life-sustaining systems that reduce, prevent, and better address harm at a </w:t>
      </w:r>
      <w:r w:rsidRPr="00952F2F">
        <w:rPr>
          <w:rStyle w:val="Emphasis"/>
          <w:highlight w:val="green"/>
        </w:rPr>
        <w:t>community-based level</w:t>
      </w:r>
      <w:r w:rsidRPr="00E62E68">
        <w:rPr>
          <w:rStyle w:val="StyleUnderline"/>
        </w:rPr>
        <w:t xml:space="preserve">. It emphasizes the </w:t>
      </w:r>
      <w:r w:rsidRPr="00952F2F">
        <w:rPr>
          <w:rStyle w:val="StyleUnderline"/>
          <w:highlight w:val="green"/>
        </w:rPr>
        <w:t>reparative models of transformative justice and community-based accountability</w:t>
      </w:r>
      <w:r w:rsidRPr="00E62E68">
        <w:rPr>
          <w:rStyle w:val="StyleUnderline"/>
        </w:rPr>
        <w:t xml:space="preserve"> to </w:t>
      </w:r>
      <w:r w:rsidRPr="00952F2F">
        <w:rPr>
          <w:rStyle w:val="StyleUnderline"/>
          <w:highlight w:val="green"/>
        </w:rPr>
        <w:t>build communities equipped to support one another in response to violence</w:t>
      </w:r>
      <w:r>
        <w:t>.</w:t>
      </w:r>
    </w:p>
    <w:p w14:paraId="0AF10506" w14:textId="77777777" w:rsidR="0049775D" w:rsidRDefault="0049775D" w:rsidP="0049775D">
      <w:r w:rsidRPr="00F63F93">
        <w:rPr>
          <w:rStyle w:val="StyleUnderline"/>
          <w:highlight w:val="green"/>
        </w:rPr>
        <w:t>Community accountability processes seek safety for those harmed, changed behaviors for those who caused harm, and a transformation of</w:t>
      </w:r>
      <w:r w:rsidRPr="00F63F93">
        <w:rPr>
          <w:rStyle w:val="StyleUnderline"/>
        </w:rPr>
        <w:t xml:space="preserve"> the </w:t>
      </w:r>
      <w:r w:rsidRPr="00F63F93">
        <w:rPr>
          <w:rStyle w:val="StyleUnderline"/>
          <w:highlight w:val="green"/>
        </w:rPr>
        <w:t>conditions that allowed the harm</w:t>
      </w:r>
      <w:r w:rsidRPr="00F63F93">
        <w:rPr>
          <w:rStyle w:val="StyleUnderline"/>
        </w:rPr>
        <w:t xml:space="preserve"> to occur. One example of this model that has been made public is the BYP100 process, which led to a statement of accountability by the person who caused harm</w:t>
      </w:r>
      <w:r>
        <w:t xml:space="preserve"> (although the behavior was later </w:t>
      </w:r>
      <w:r>
        <w:lastRenderedPageBreak/>
        <w:t xml:space="preserve">repeated, leading to a new statement of accountability). </w:t>
      </w:r>
      <w:r w:rsidRPr="00F63F93">
        <w:rPr>
          <w:rStyle w:val="StyleUnderline"/>
        </w:rPr>
        <w:t xml:space="preserve">There are also models of community accountability processes that do not depend on people who have caused harm to be accountable, and instead turn to whole communities to take action and build safety. </w:t>
      </w:r>
      <w:r w:rsidRPr="00F63F93">
        <w:rPr>
          <w:rStyle w:val="StyleUnderline"/>
          <w:highlight w:val="green"/>
        </w:rPr>
        <w:t>Community accountability approaches dovetail with other anti-capitalist methods of ensuring</w:t>
      </w:r>
      <w:r w:rsidRPr="00F63F93">
        <w:rPr>
          <w:rStyle w:val="StyleUnderline"/>
        </w:rPr>
        <w:t xml:space="preserve"> community control over </w:t>
      </w:r>
      <w:r w:rsidRPr="00F63F93">
        <w:rPr>
          <w:rStyle w:val="StyleUnderline"/>
          <w:highlight w:val="green"/>
        </w:rPr>
        <w:t xml:space="preserve">housing, food, and work by </w:t>
      </w:r>
      <w:r w:rsidRPr="00F63F93">
        <w:rPr>
          <w:rStyle w:val="Emphasis"/>
          <w:highlight w:val="green"/>
        </w:rPr>
        <w:t>allowing the community to dictate</w:t>
      </w:r>
      <w:r w:rsidRPr="00F63F93">
        <w:rPr>
          <w:rStyle w:val="Emphasis"/>
        </w:rPr>
        <w:t xml:space="preserve"> what </w:t>
      </w:r>
      <w:r w:rsidRPr="00F63F93">
        <w:rPr>
          <w:rStyle w:val="Emphasis"/>
          <w:highlight w:val="green"/>
        </w:rPr>
        <w:t>justice</w:t>
      </w:r>
      <w:r w:rsidRPr="00F63F93">
        <w:rPr>
          <w:rStyle w:val="Emphasis"/>
        </w:rPr>
        <w:t xml:space="preserve"> means</w:t>
      </w:r>
      <w:r>
        <w:t xml:space="preserve">. </w:t>
      </w:r>
      <w:r w:rsidRPr="00F63F93">
        <w:rPr>
          <w:rStyle w:val="StyleUnderline"/>
          <w:highlight w:val="green"/>
        </w:rPr>
        <w:t>These models seek to eradicate state violence and gendered violence simultaneously by</w:t>
      </w:r>
      <w:r w:rsidRPr="00F63F93">
        <w:rPr>
          <w:rStyle w:val="StyleUnderline"/>
        </w:rPr>
        <w:t xml:space="preserve"> responding to abuse and assault while </w:t>
      </w:r>
      <w:r w:rsidRPr="00F63F93">
        <w:rPr>
          <w:rStyle w:val="Emphasis"/>
          <w:highlight w:val="green"/>
        </w:rPr>
        <w:t>rejecting</w:t>
      </w:r>
      <w:r w:rsidRPr="00F63F93">
        <w:rPr>
          <w:rStyle w:val="Emphasis"/>
        </w:rPr>
        <w:t xml:space="preserve"> punishment, </w:t>
      </w:r>
      <w:r w:rsidRPr="00F63F93">
        <w:rPr>
          <w:rStyle w:val="Emphasis"/>
          <w:highlight w:val="green"/>
        </w:rPr>
        <w:t>policing</w:t>
      </w:r>
      <w:r w:rsidRPr="00F63F93">
        <w:rPr>
          <w:rStyle w:val="Emphasis"/>
        </w:rPr>
        <w:t>, and imprisonment</w:t>
      </w:r>
      <w:r>
        <w:t>.</w:t>
      </w:r>
    </w:p>
    <w:p w14:paraId="5B5A75BE" w14:textId="77777777" w:rsidR="0049775D" w:rsidRDefault="0049775D" w:rsidP="0049775D">
      <w:r>
        <w:t xml:space="preserve">As Mariame Kaba points out, </w:t>
      </w:r>
      <w:r w:rsidRPr="007B62B5">
        <w:rPr>
          <w:rStyle w:val="StyleUnderline"/>
          <w:highlight w:val="green"/>
        </w:rPr>
        <w:t xml:space="preserve">strategies like policing and imprisonment might make people “feel secure,” but they actually </w:t>
      </w:r>
      <w:r w:rsidRPr="007B62B5">
        <w:rPr>
          <w:rStyle w:val="Emphasis"/>
          <w:highlight w:val="green"/>
        </w:rPr>
        <w:t>reproduce violence and harm</w:t>
      </w:r>
      <w:r w:rsidRPr="007B62B5">
        <w:rPr>
          <w:rStyle w:val="StyleUnderline"/>
        </w:rPr>
        <w:t xml:space="preserve">. Justifying </w:t>
      </w:r>
      <w:r w:rsidRPr="00BD0E81">
        <w:rPr>
          <w:rStyle w:val="StyleUnderline"/>
          <w:highlight w:val="green"/>
        </w:rPr>
        <w:t>carceral solutions</w:t>
      </w:r>
      <w:r w:rsidRPr="007B62B5">
        <w:rPr>
          <w:rStyle w:val="StyleUnderline"/>
        </w:rPr>
        <w:t xml:space="preserve"> to violence through policing and prisons </w:t>
      </w:r>
      <w:r w:rsidRPr="00BD0E81">
        <w:rPr>
          <w:rStyle w:val="StyleUnderline"/>
          <w:highlight w:val="green"/>
        </w:rPr>
        <w:t>has rationalized</w:t>
      </w:r>
      <w:r w:rsidRPr="007B62B5">
        <w:rPr>
          <w:rStyle w:val="StyleUnderline"/>
        </w:rPr>
        <w:t xml:space="preserve"> increased </w:t>
      </w:r>
      <w:r w:rsidRPr="00BD0E81">
        <w:rPr>
          <w:rStyle w:val="StyleUnderline"/>
          <w:highlight w:val="green"/>
        </w:rPr>
        <w:t>funding for law enforcement, a glaring issue when compared with the lack of investment in programs and support systems that keep</w:t>
      </w:r>
      <w:r w:rsidRPr="007B62B5">
        <w:rPr>
          <w:rStyle w:val="StyleUnderline"/>
        </w:rPr>
        <w:t xml:space="preserve"> our </w:t>
      </w:r>
      <w:r w:rsidRPr="00BD0E81">
        <w:rPr>
          <w:rStyle w:val="StyleUnderline"/>
          <w:highlight w:val="green"/>
        </w:rPr>
        <w:t>communities safe</w:t>
      </w:r>
      <w:r>
        <w:t>. In New York City, more city funding is directed toward policing than housing and health care. For education, the city’s priorities are similarly out of balance: An environmental impact assessment from the activist group No New Jails found that, based on 2017 data, New York City spent over $200,000 per incarcerated person, but only $14,500 per student through the Department of Education.</w:t>
      </w:r>
    </w:p>
    <w:p w14:paraId="3863ED90" w14:textId="77777777" w:rsidR="0049775D" w:rsidRDefault="0049775D" w:rsidP="0049775D">
      <w:r w:rsidRPr="00BD0E81">
        <w:rPr>
          <w:rStyle w:val="StyleUnderline"/>
          <w:highlight w:val="green"/>
        </w:rPr>
        <w:t xml:space="preserve">Rather than address the </w:t>
      </w:r>
      <w:r w:rsidRPr="00BD0E81">
        <w:rPr>
          <w:rStyle w:val="Emphasis"/>
          <w:highlight w:val="green"/>
        </w:rPr>
        <w:t>root causes of violence</w:t>
      </w:r>
      <w:r w:rsidRPr="00BD0E81">
        <w:rPr>
          <w:rStyle w:val="StyleUnderline"/>
          <w:highlight w:val="green"/>
        </w:rPr>
        <w:t>, reliance on police, prisons, and jails perpetuates and reproduces violence</w:t>
      </w:r>
      <w:r w:rsidRPr="00BD0E81">
        <w:rPr>
          <w:rStyle w:val="StyleUnderline"/>
        </w:rPr>
        <w:t>. Abolition requires that we build a culture of accountability without punishment</w:t>
      </w:r>
      <w:r>
        <w:t>.</w:t>
      </w:r>
    </w:p>
    <w:p w14:paraId="6C9D8A99" w14:textId="77777777" w:rsidR="0049775D" w:rsidRDefault="0049775D" w:rsidP="0049775D">
      <w:r w:rsidRPr="002E232B">
        <w:rPr>
          <w:rStyle w:val="StyleUnderline"/>
          <w:highlight w:val="green"/>
        </w:rPr>
        <w:t>Many</w:t>
      </w:r>
      <w:r w:rsidRPr="002E232B">
        <w:rPr>
          <w:rStyle w:val="StyleUnderline"/>
        </w:rPr>
        <w:t xml:space="preserve"> of us </w:t>
      </w:r>
      <w:r w:rsidRPr="002E232B">
        <w:rPr>
          <w:rStyle w:val="StyleUnderline"/>
          <w:highlight w:val="green"/>
        </w:rPr>
        <w:t>are already practicing the principles of transformative justice in how we resolve conflict among our families and friends</w:t>
      </w:r>
      <w:r w:rsidRPr="002E232B">
        <w:rPr>
          <w:rStyle w:val="StyleUnderline"/>
        </w:rPr>
        <w:t xml:space="preserve">. For those most impacted by daily state surveillance and criminalization, </w:t>
      </w:r>
      <w:r w:rsidRPr="006D1914">
        <w:rPr>
          <w:rStyle w:val="StyleUnderline"/>
          <w:highlight w:val="green"/>
        </w:rPr>
        <w:t>strategies to build safety without policing have been developed out of necessity</w:t>
      </w:r>
      <w:r>
        <w:t xml:space="preserve">. For example, Black women and women of color who experience gendered violence rarely report to police, because of the </w:t>
      </w:r>
      <w:r w:rsidRPr="006D1914">
        <w:rPr>
          <w:rStyle w:val="StyleUnderline"/>
          <w:highlight w:val="green"/>
        </w:rPr>
        <w:t>systemic misogyny and racism</w:t>
      </w:r>
      <w:r>
        <w:t xml:space="preserve"> that </w:t>
      </w:r>
      <w:r w:rsidRPr="006D1914">
        <w:rPr>
          <w:rStyle w:val="StyleUnderline"/>
          <w:highlight w:val="green"/>
        </w:rPr>
        <w:t xml:space="preserve">leads to survivors not being believed or supported. </w:t>
      </w:r>
      <w:r w:rsidRPr="006D1914">
        <w:rPr>
          <w:rStyle w:val="StyleUnderline"/>
          <w:b/>
          <w:bCs/>
          <w:highlight w:val="green"/>
        </w:rPr>
        <w:t>Instead</w:t>
      </w:r>
      <w:r w:rsidRPr="006D1914">
        <w:rPr>
          <w:rStyle w:val="StyleUnderline"/>
        </w:rPr>
        <w:t xml:space="preserve">, we turn to our </w:t>
      </w:r>
      <w:r w:rsidRPr="006D1914">
        <w:rPr>
          <w:rStyle w:val="StyleUnderline"/>
          <w:highlight w:val="green"/>
        </w:rPr>
        <w:t>communities</w:t>
      </w:r>
      <w:r w:rsidRPr="006D1914">
        <w:rPr>
          <w:rStyle w:val="StyleUnderline"/>
        </w:rPr>
        <w:t xml:space="preserve"> for </w:t>
      </w:r>
      <w:r w:rsidRPr="006D1914">
        <w:rPr>
          <w:rStyle w:val="StyleUnderline"/>
          <w:highlight w:val="green"/>
        </w:rPr>
        <w:t>support</w:t>
      </w:r>
      <w:r w:rsidRPr="006D1914">
        <w:rPr>
          <w:rStyle w:val="StyleUnderline"/>
        </w:rPr>
        <w:t xml:space="preserve"> with navigating alternative </w:t>
      </w:r>
      <w:r w:rsidRPr="006D1914">
        <w:rPr>
          <w:rStyle w:val="StyleUnderline"/>
          <w:highlight w:val="green"/>
        </w:rPr>
        <w:t>housing</w:t>
      </w:r>
      <w:r w:rsidRPr="006D1914">
        <w:rPr>
          <w:rStyle w:val="StyleUnderline"/>
        </w:rPr>
        <w:t xml:space="preserve">, </w:t>
      </w:r>
      <w:r w:rsidRPr="006D1914">
        <w:rPr>
          <w:rStyle w:val="StyleUnderline"/>
          <w:highlight w:val="green"/>
        </w:rPr>
        <w:t>childcare</w:t>
      </w:r>
      <w:r w:rsidRPr="006D1914">
        <w:rPr>
          <w:rStyle w:val="StyleUnderline"/>
        </w:rPr>
        <w:t xml:space="preserve">, </w:t>
      </w:r>
      <w:r w:rsidRPr="006D1914">
        <w:rPr>
          <w:rStyle w:val="StyleUnderline"/>
          <w:highlight w:val="green"/>
        </w:rPr>
        <w:t>and emotional care</w:t>
      </w:r>
      <w:r w:rsidRPr="006D1914">
        <w:rPr>
          <w:rStyle w:val="StyleUnderline"/>
        </w:rPr>
        <w:t xml:space="preserve">. </w:t>
      </w:r>
      <w:r w:rsidRPr="006D1914">
        <w:rPr>
          <w:rStyle w:val="Emphasis"/>
          <w:highlight w:val="green"/>
        </w:rPr>
        <w:t>Abolition expands on these everyday practices, uprooting our current system and replacing it with a better one</w:t>
      </w:r>
      <w:r w:rsidRPr="006D1914">
        <w:rPr>
          <w:rStyle w:val="Emphasis"/>
        </w:rPr>
        <w:t xml:space="preserve"> that meets our needs</w:t>
      </w:r>
      <w:r>
        <w:t>.</w:t>
      </w:r>
    </w:p>
    <w:p w14:paraId="72DAEEE3" w14:textId="77777777" w:rsidR="0049775D" w:rsidRDefault="0049775D" w:rsidP="0049775D">
      <w:r w:rsidRPr="006D1914">
        <w:rPr>
          <w:rStyle w:val="StyleUnderline"/>
          <w:highlight w:val="green"/>
        </w:rPr>
        <w:t>We need to get the cops “</w:t>
      </w:r>
      <w:r w:rsidRPr="006D1914">
        <w:rPr>
          <w:rStyle w:val="Emphasis"/>
          <w:highlight w:val="green"/>
        </w:rPr>
        <w:t>out of our heads and hearts</w:t>
      </w:r>
      <w:r w:rsidRPr="006D1914">
        <w:rPr>
          <w:rStyle w:val="StyleUnderline"/>
        </w:rPr>
        <w:t>” by denaturalizing the relationship between punishment and safety</w:t>
      </w:r>
      <w:r>
        <w:t xml:space="preserve">. On a recent panel with Dream Defenders, Angela Davis invited us to imagine new forms of procuring justice. </w:t>
      </w:r>
      <w:r w:rsidRPr="006D1914">
        <w:rPr>
          <w:rStyle w:val="StyleUnderline"/>
          <w:b/>
          <w:bCs/>
          <w:highlight w:val="green"/>
        </w:rPr>
        <w:t>Instead of replicating the state’s modes of justice</w:t>
      </w:r>
      <w:r w:rsidRPr="006D1914">
        <w:rPr>
          <w:rStyle w:val="StyleUnderline"/>
          <w:highlight w:val="green"/>
        </w:rPr>
        <w:t xml:space="preserve"> using retribution</w:t>
      </w:r>
      <w:r w:rsidRPr="006D1914">
        <w:rPr>
          <w:rStyle w:val="StyleUnderline"/>
        </w:rPr>
        <w:t xml:space="preserve">, revenge, penance, </w:t>
      </w:r>
      <w:r w:rsidRPr="006D1914">
        <w:rPr>
          <w:rStyle w:val="StyleUnderline"/>
          <w:highlight w:val="green"/>
        </w:rPr>
        <w:t>and a narrow focus on</w:t>
      </w:r>
      <w:r w:rsidRPr="006D1914">
        <w:rPr>
          <w:rStyle w:val="StyleUnderline"/>
        </w:rPr>
        <w:t xml:space="preserve"> the behavior of </w:t>
      </w:r>
      <w:r w:rsidRPr="006D1914">
        <w:rPr>
          <w:rStyle w:val="StyleUnderline"/>
          <w:highlight w:val="green"/>
        </w:rPr>
        <w:t xml:space="preserve">individuals, we need to </w:t>
      </w:r>
      <w:r w:rsidRPr="006D1914">
        <w:rPr>
          <w:rStyle w:val="Emphasis"/>
          <w:highlight w:val="green"/>
        </w:rPr>
        <w:t>interrogate the context that allows harm and violence to occur in the first place</w:t>
      </w:r>
      <w:r>
        <w:t xml:space="preserve">. </w:t>
      </w:r>
      <w:r w:rsidRPr="006D1914">
        <w:rPr>
          <w:rStyle w:val="StyleUnderline"/>
        </w:rPr>
        <w:t>What are the conditions that lead to rape, burglaries, and mass shootings? How do we shift those conditions to make violence less likely to occur and ensure that people are safe when it does</w:t>
      </w:r>
      <w:r>
        <w:t>?</w:t>
      </w:r>
    </w:p>
    <w:p w14:paraId="540B7C77" w14:textId="77777777" w:rsidR="0049775D" w:rsidRDefault="0049775D" w:rsidP="0049775D">
      <w:r w:rsidRPr="006D1914">
        <w:rPr>
          <w:rStyle w:val="StyleUnderline"/>
          <w:highlight w:val="green"/>
        </w:rPr>
        <w:t>In building this new context, we</w:t>
      </w:r>
      <w:r w:rsidRPr="006D1914">
        <w:rPr>
          <w:rStyle w:val="StyleUnderline"/>
        </w:rPr>
        <w:t xml:space="preserve"> must </w:t>
      </w:r>
      <w:r w:rsidRPr="006D1914">
        <w:rPr>
          <w:rStyle w:val="StyleUnderline"/>
          <w:highlight w:val="green"/>
        </w:rPr>
        <w:t>simultaneously interrogate</w:t>
      </w:r>
      <w:r w:rsidRPr="006D1914">
        <w:rPr>
          <w:rStyle w:val="StyleUnderline"/>
        </w:rPr>
        <w:t xml:space="preserve"> the ways that we have </w:t>
      </w:r>
      <w:r w:rsidRPr="006D1914">
        <w:rPr>
          <w:rStyle w:val="StyleUnderline"/>
          <w:highlight w:val="green"/>
        </w:rPr>
        <w:t>internalized oppression</w:t>
      </w:r>
      <w:r>
        <w:t xml:space="preserve">. </w:t>
      </w:r>
      <w:r w:rsidRPr="006D1914">
        <w:rPr>
          <w:rStyle w:val="StyleUnderline"/>
          <w:highlight w:val="green"/>
        </w:rPr>
        <w:t>We all play a role in keeping systems of oppression intact</w:t>
      </w:r>
      <w:r w:rsidRPr="006D1914">
        <w:rPr>
          <w:rStyle w:val="StyleUnderline"/>
        </w:rPr>
        <w:t xml:space="preserve">, whether by calling the police to make noise complaints that can be resolved through stronger relationships with our neighbors, or remaining silent when we are faced with sexism, racism, anti-Blackness, transphobia, homophobia, and ableism in our own communities. We have to learn to intervene </w:t>
      </w:r>
      <w:r w:rsidRPr="006D1914">
        <w:rPr>
          <w:rStyle w:val="StyleUnderline"/>
        </w:rPr>
        <w:lastRenderedPageBreak/>
        <w:t>and give good apologies, taking responsibility for the impact of our actions, and interrupting harmful patterns of behavior in ourselves and others</w:t>
      </w:r>
      <w:r>
        <w:t>.</w:t>
      </w:r>
    </w:p>
    <w:p w14:paraId="57B2C0C3" w14:textId="77777777" w:rsidR="0049775D" w:rsidRDefault="0049775D" w:rsidP="0049775D">
      <w:r>
        <w:t xml:space="preserve">Unlike the court system, </w:t>
      </w:r>
      <w:r w:rsidRPr="006D1914">
        <w:rPr>
          <w:rStyle w:val="StyleUnderline"/>
        </w:rPr>
        <w:t xml:space="preserve">accountability isn’t about determining whose truth is the real truth; it's about dispelling the myth of the binary between good and evil, and creating space for our messy, contradictory, and complex lived experiences. </w:t>
      </w:r>
      <w:r w:rsidRPr="006D1914">
        <w:rPr>
          <w:rStyle w:val="StyleUnderline"/>
          <w:highlight w:val="green"/>
        </w:rPr>
        <w:t xml:space="preserve">Abolition does not promise us a world without violence, but rather a world in which we have </w:t>
      </w:r>
      <w:r w:rsidRPr="006D1914">
        <w:rPr>
          <w:rStyle w:val="Emphasis"/>
          <w:highlight w:val="green"/>
        </w:rPr>
        <w:t>the tools to redress harm</w:t>
      </w:r>
      <w:r>
        <w:t xml:space="preserve">. An abolitionist framework moves us away from questions like “Who is to blame?" and "Who will be punished?” toward questions promoting safety, healing, and justice. We ask: “What is needed to make things right? What changes can be made to prevent this harm from happening again?” </w:t>
      </w:r>
      <w:r w:rsidRPr="006D1914">
        <w:rPr>
          <w:rStyle w:val="StyleUnderline"/>
        </w:rPr>
        <w:t>Recognizing that harm is enabled by oppressive systems, we seek instead to dismantle the imperialist and capitalist structures that promote and perpetuate everyday violence against people who are marginalized</w:t>
      </w:r>
      <w:r>
        <w:t>.</w:t>
      </w:r>
    </w:p>
    <w:p w14:paraId="7F99E961" w14:textId="77777777" w:rsidR="0049775D" w:rsidRDefault="0049775D" w:rsidP="0049775D"/>
    <w:p w14:paraId="4E9B27B2" w14:textId="77777777" w:rsidR="0049775D" w:rsidRDefault="0049775D" w:rsidP="0049775D">
      <w:pPr>
        <w:pStyle w:val="Heading4"/>
      </w:pPr>
      <w:r>
        <w:t>Forwarding abolition is key to get the best possible outcome – don’t be persuaded by demands for perfect detail, police have lost presumption in the status quo – try-or-die for something new</w:t>
      </w:r>
    </w:p>
    <w:p w14:paraId="314EC270" w14:textId="77777777" w:rsidR="0049775D" w:rsidRDefault="0049775D" w:rsidP="0049775D">
      <w:r>
        <w:t xml:space="preserve">Alex </w:t>
      </w:r>
      <w:r w:rsidRPr="008F03FB">
        <w:rPr>
          <w:rStyle w:val="Style13ptBold"/>
        </w:rPr>
        <w:t>Pareene ‘20</w:t>
      </w:r>
      <w:r>
        <w:t xml:space="preserve">/June 17, 2020, “Abolish These Police Departments,” THE NEW REPUBLIC, </w:t>
      </w:r>
      <w:r w:rsidRPr="006A163D">
        <w:t>https://newrepublic.com/article/158210/abolish-police-departments</w:t>
      </w:r>
    </w:p>
    <w:p w14:paraId="3586164F" w14:textId="77777777" w:rsidR="0049775D" w:rsidRDefault="0049775D" w:rsidP="0049775D">
      <w:r>
        <w:t xml:space="preserve">Everything I’ve read over the last week about what to do about policing, from the conscientious to the glib, I’ve read with those two Star Tribune articles in the back of my mind and with the knowledge that Minneapolis’s city council has already agreed to what we are told is too extreme a demand—disbanding its police force. Even if you believe this particular assembly of politicians in Minneapolis can’t deliver (a perfectly legitimate belief, given the entire history of reform efforts), </w:t>
      </w:r>
      <w:r w:rsidRPr="00DB44F6">
        <w:rPr>
          <w:rStyle w:val="StyleUnderline"/>
          <w:highlight w:val="green"/>
        </w:rPr>
        <w:t>the</w:t>
      </w:r>
      <w:r>
        <w:t xml:space="preserve"> fact that it is their </w:t>
      </w:r>
      <w:r w:rsidRPr="0068139C">
        <w:rPr>
          <w:rStyle w:val="StyleUnderline"/>
          <w:highlight w:val="green"/>
        </w:rPr>
        <w:t xml:space="preserve">stated </w:t>
      </w:r>
      <w:r w:rsidRPr="0068139C">
        <w:rPr>
          <w:rStyle w:val="Emphasis"/>
          <w:highlight w:val="green"/>
        </w:rPr>
        <w:t>end goal</w:t>
      </w:r>
      <w:r w:rsidRPr="0068139C">
        <w:rPr>
          <w:rStyle w:val="StyleUnderline"/>
          <w:highlight w:val="green"/>
        </w:rPr>
        <w:t xml:space="preserve"> should </w:t>
      </w:r>
      <w:r w:rsidRPr="0068139C">
        <w:rPr>
          <w:rStyle w:val="Emphasis"/>
          <w:highlight w:val="green"/>
        </w:rPr>
        <w:t>shift the conversation from what is politically “possible” in this moment to what is necessary</w:t>
      </w:r>
      <w:r>
        <w:t>.</w:t>
      </w:r>
    </w:p>
    <w:p w14:paraId="7412A372" w14:textId="77777777" w:rsidR="0049775D" w:rsidRDefault="0049775D" w:rsidP="0049775D">
      <w:r w:rsidRPr="00352DF6">
        <w:rPr>
          <w:rStyle w:val="StyleUnderline"/>
        </w:rPr>
        <w:t xml:space="preserve">Too much of the debate over what to do about policing is abstract. </w:t>
      </w:r>
      <w:r w:rsidRPr="00352DF6">
        <w:rPr>
          <w:rStyle w:val="StyleUnderline"/>
          <w:highlight w:val="green"/>
        </w:rPr>
        <w:t>If police abolition represents the radical boundary of our discourse</w:t>
      </w:r>
      <w:r w:rsidRPr="00352DF6">
        <w:rPr>
          <w:rStyle w:val="StyleUnderline"/>
        </w:rPr>
        <w:t xml:space="preserve">, if “defund the police” sounds baffling to people who are rarely policed and scary to people who believe they depend on police for their safety, </w:t>
      </w:r>
      <w:r w:rsidRPr="00352DF6">
        <w:rPr>
          <w:rStyle w:val="StyleUnderline"/>
          <w:highlight w:val="green"/>
        </w:rPr>
        <w:t xml:space="preserve">it might be easier to move from </w:t>
      </w:r>
      <w:r w:rsidRPr="00352DF6">
        <w:rPr>
          <w:rStyle w:val="Emphasis"/>
          <w:highlight w:val="green"/>
        </w:rPr>
        <w:t>the general to the specific</w:t>
      </w:r>
      <w:r>
        <w:t xml:space="preserve">. What should be done about the Minneapolis Police Department? If you’re scared of what sound like radical demands, or on the fence about a slogan like “defund the police,” I urge you to read both of these articles, and think about “the police,” not in the abstract or even in the personal (who would I call if someone broke into my house?) but </w:t>
      </w:r>
      <w:r w:rsidRPr="006136AC">
        <w:rPr>
          <w:rStyle w:val="StyleUnderline"/>
          <w:highlight w:val="green"/>
        </w:rPr>
        <w:t>in terms of the currently existing</w:t>
      </w:r>
      <w:r w:rsidRPr="006136AC">
        <w:rPr>
          <w:rStyle w:val="StyleUnderline"/>
        </w:rPr>
        <w:t xml:space="preserve"> institution of the </w:t>
      </w:r>
      <w:r w:rsidRPr="006136AC">
        <w:rPr>
          <w:rStyle w:val="StyleUnderline"/>
          <w:highlight w:val="green"/>
        </w:rPr>
        <w:t>Minneapolis Police</w:t>
      </w:r>
      <w:r w:rsidRPr="001D6A5E">
        <w:rPr>
          <w:rStyle w:val="StyleUnderline"/>
        </w:rPr>
        <w:t xml:space="preserve"> Department</w:t>
      </w:r>
      <w:r>
        <w:t>. Maybe the question “Does Minneapolis need cops?” can be answered after a more urgent question: “Does Minneapolis need the Minneapolis Police Department?”</w:t>
      </w:r>
    </w:p>
    <w:p w14:paraId="0A1548F3" w14:textId="77777777" w:rsidR="0049775D" w:rsidRDefault="0049775D" w:rsidP="0049775D">
      <w:r w:rsidRPr="001D6A5E">
        <w:rPr>
          <w:rStyle w:val="StyleUnderline"/>
          <w:highlight w:val="green"/>
        </w:rPr>
        <w:t>This is a</w:t>
      </w:r>
      <w:r w:rsidRPr="001D6A5E">
        <w:rPr>
          <w:rStyle w:val="StyleUnderline"/>
        </w:rPr>
        <w:t xml:space="preserve"> police </w:t>
      </w:r>
      <w:r w:rsidRPr="001D6A5E">
        <w:rPr>
          <w:rStyle w:val="StyleUnderline"/>
          <w:highlight w:val="green"/>
        </w:rPr>
        <w:t>department in a very liberal city, run by a black man who once sued</w:t>
      </w:r>
      <w:r w:rsidRPr="001D6A5E">
        <w:rPr>
          <w:rStyle w:val="StyleUnderline"/>
        </w:rPr>
        <w:t xml:space="preserve"> the department </w:t>
      </w:r>
      <w:r w:rsidRPr="001D6A5E">
        <w:rPr>
          <w:rStyle w:val="StyleUnderline"/>
          <w:highlight w:val="green"/>
        </w:rPr>
        <w:t>and</w:t>
      </w:r>
      <w:r w:rsidRPr="001D6A5E">
        <w:rPr>
          <w:rStyle w:val="StyleUnderline"/>
        </w:rPr>
        <w:t xml:space="preserve"> who </w:t>
      </w:r>
      <w:r w:rsidRPr="001D6A5E">
        <w:rPr>
          <w:rStyle w:val="StyleUnderline"/>
          <w:highlight w:val="green"/>
        </w:rPr>
        <w:t>replaced a chief</w:t>
      </w:r>
      <w:r w:rsidRPr="001D6A5E">
        <w:rPr>
          <w:rStyle w:val="StyleUnderline"/>
        </w:rPr>
        <w:t xml:space="preserve"> who had, during her own term, already brought in the Justice Department to study its practices. And </w:t>
      </w:r>
      <w:r w:rsidRPr="001D6A5E">
        <w:rPr>
          <w:rStyle w:val="StyleUnderline"/>
          <w:highlight w:val="green"/>
        </w:rPr>
        <w:t>yet, despite that leadership, it still could not rein in the Third Precinct</w:t>
      </w:r>
      <w:r w:rsidRPr="001D6A5E">
        <w:rPr>
          <w:rStyle w:val="StyleUnderline"/>
        </w:rPr>
        <w:t xml:space="preserve">—or implement a program that could’ve taken Derek Chauvin off the streets. </w:t>
      </w:r>
      <w:r w:rsidRPr="001D6A5E">
        <w:rPr>
          <w:rStyle w:val="Emphasis"/>
          <w:highlight w:val="green"/>
        </w:rPr>
        <w:t xml:space="preserve">As a result, it has lost its legitimacy as a civic institution and therefore its right to </w:t>
      </w:r>
      <w:r w:rsidRPr="001D6A5E">
        <w:rPr>
          <w:rStyle w:val="Emphasis"/>
          <w:highlight w:val="green"/>
        </w:rPr>
        <w:lastRenderedPageBreak/>
        <w:t>exist</w:t>
      </w:r>
      <w:r w:rsidRPr="001D6A5E">
        <w:rPr>
          <w:rStyle w:val="StyleUnderline"/>
        </w:rPr>
        <w:t xml:space="preserve">. </w:t>
      </w:r>
      <w:r w:rsidRPr="000C58F8">
        <w:rPr>
          <w:rStyle w:val="StyleUnderline"/>
          <w:highlight w:val="green"/>
        </w:rPr>
        <w:t xml:space="preserve">Those demanding activists explain </w:t>
      </w:r>
      <w:r w:rsidRPr="000C58F8">
        <w:rPr>
          <w:rStyle w:val="Emphasis"/>
          <w:highlight w:val="green"/>
        </w:rPr>
        <w:t>precisely and in great detail how</w:t>
      </w:r>
      <w:r w:rsidRPr="001D6A5E">
        <w:rPr>
          <w:rStyle w:val="StyleUnderline"/>
        </w:rPr>
        <w:t xml:space="preserve"> public safety will be maintained after </w:t>
      </w:r>
      <w:r w:rsidRPr="000C58F8">
        <w:rPr>
          <w:rStyle w:val="StyleUnderline"/>
          <w:highlight w:val="green"/>
        </w:rPr>
        <w:t>we “abolish police</w:t>
      </w:r>
      <w:r w:rsidRPr="001D6A5E">
        <w:rPr>
          <w:rStyle w:val="StyleUnderline"/>
        </w:rPr>
        <w:t xml:space="preserve">” in general </w:t>
      </w:r>
      <w:r w:rsidRPr="000C58F8">
        <w:rPr>
          <w:rStyle w:val="StyleUnderline"/>
          <w:highlight w:val="green"/>
        </w:rPr>
        <w:t>should explain why maintaining the existing</w:t>
      </w:r>
      <w:r w:rsidRPr="001D6A5E">
        <w:rPr>
          <w:rStyle w:val="StyleUnderline"/>
        </w:rPr>
        <w:t xml:space="preserve"> Minneapolis </w:t>
      </w:r>
      <w:r w:rsidRPr="000C58F8">
        <w:rPr>
          <w:rStyle w:val="StyleUnderline"/>
          <w:highlight w:val="green"/>
        </w:rPr>
        <w:t>Police</w:t>
      </w:r>
      <w:r w:rsidRPr="001D6A5E">
        <w:rPr>
          <w:rStyle w:val="StyleUnderline"/>
        </w:rPr>
        <w:t xml:space="preserve"> Department </w:t>
      </w:r>
      <w:r w:rsidRPr="000C58F8">
        <w:rPr>
          <w:rStyle w:val="StyleUnderline"/>
          <w:highlight w:val="green"/>
        </w:rPr>
        <w:t>is preferable to disbanding it and building some sort of alternative</w:t>
      </w:r>
      <w:r>
        <w:t>.</w:t>
      </w:r>
    </w:p>
    <w:p w14:paraId="6D9C418E" w14:textId="77777777" w:rsidR="0049775D" w:rsidRDefault="0049775D" w:rsidP="0049775D">
      <w:r w:rsidRPr="000C58F8">
        <w:rPr>
          <w:rStyle w:val="StyleUnderline"/>
        </w:rPr>
        <w:t xml:space="preserve">Before telling activists and protesters to abandon radical slogans for more targeted reforms, consider that </w:t>
      </w:r>
      <w:r w:rsidRPr="00343521">
        <w:rPr>
          <w:rStyle w:val="StyleUnderline"/>
          <w:highlight w:val="green"/>
        </w:rPr>
        <w:t>Minneapolis</w:t>
      </w:r>
      <w:r w:rsidRPr="000C58F8">
        <w:rPr>
          <w:rStyle w:val="StyleUnderline"/>
        </w:rPr>
        <w:t xml:space="preserve"> has </w:t>
      </w:r>
      <w:r w:rsidRPr="00343521">
        <w:rPr>
          <w:rStyle w:val="StyleUnderline"/>
          <w:highlight w:val="green"/>
        </w:rPr>
        <w:t>already tried a number of reforms</w:t>
      </w:r>
      <w:r w:rsidRPr="000C58F8">
        <w:rPr>
          <w:rStyle w:val="StyleUnderline"/>
        </w:rPr>
        <w:t xml:space="preserve">—it has reached for nearly </w:t>
      </w:r>
      <w:r w:rsidRPr="00343521">
        <w:rPr>
          <w:rStyle w:val="StyleUnderline"/>
          <w:highlight w:val="green"/>
        </w:rPr>
        <w:t xml:space="preserve">every piece of </w:t>
      </w:r>
      <w:r w:rsidRPr="00343521">
        <w:rPr>
          <w:rStyle w:val="Emphasis"/>
          <w:highlight w:val="green"/>
        </w:rPr>
        <w:t>low-hanging fruit</w:t>
      </w:r>
      <w:r w:rsidRPr="000C58F8">
        <w:rPr>
          <w:rStyle w:val="StyleUnderline"/>
        </w:rPr>
        <w:t xml:space="preserve">. It would be great if police departments could more easily fire bad officers, and other police departments could not hire them. </w:t>
      </w:r>
      <w:r w:rsidRPr="00343521">
        <w:rPr>
          <w:rStyle w:val="StyleUnderline"/>
          <w:highlight w:val="green"/>
        </w:rPr>
        <w:t>But</w:t>
      </w:r>
      <w:r w:rsidRPr="000C58F8">
        <w:rPr>
          <w:rStyle w:val="StyleUnderline"/>
        </w:rPr>
        <w:t xml:space="preserve"> the Minneapolis Police Department couldn’t even implement a plan to identify problem </w:t>
      </w:r>
      <w:r w:rsidRPr="00343521">
        <w:rPr>
          <w:rStyle w:val="StyleUnderline"/>
        </w:rPr>
        <w:t>officers. Any attempt to do so—</w:t>
      </w:r>
      <w:r w:rsidRPr="00EE36A6">
        <w:rPr>
          <w:rStyle w:val="StyleUnderline"/>
          <w:highlight w:val="green"/>
        </w:rPr>
        <w:t>to identify problem officers and</w:t>
      </w:r>
      <w:r w:rsidRPr="00343521">
        <w:rPr>
          <w:rStyle w:val="StyleUnderline"/>
        </w:rPr>
        <w:t xml:space="preserve"> then </w:t>
      </w:r>
      <w:r w:rsidRPr="00EE36A6">
        <w:rPr>
          <w:rStyle w:val="StyleUnderline"/>
          <w:highlight w:val="green"/>
        </w:rPr>
        <w:t xml:space="preserve">fire them—would require an </w:t>
      </w:r>
      <w:r w:rsidRPr="00036352">
        <w:rPr>
          <w:rStyle w:val="Emphasis"/>
          <w:highlight w:val="green"/>
        </w:rPr>
        <w:t>entirely different</w:t>
      </w:r>
      <w:r w:rsidRPr="00036352">
        <w:rPr>
          <w:rStyle w:val="Emphasis"/>
        </w:rPr>
        <w:t xml:space="preserve"> police </w:t>
      </w:r>
      <w:r w:rsidRPr="00036352">
        <w:rPr>
          <w:rStyle w:val="Emphasis"/>
          <w:highlight w:val="green"/>
        </w:rPr>
        <w:t>culture</w:t>
      </w:r>
      <w:r w:rsidRPr="00EE36A6">
        <w:rPr>
          <w:rStyle w:val="StyleUnderline"/>
          <w:highlight w:val="green"/>
        </w:rPr>
        <w:t>. It would require</w:t>
      </w:r>
      <w:r w:rsidRPr="000C58F8">
        <w:rPr>
          <w:rStyle w:val="StyleUnderline"/>
        </w:rPr>
        <w:t xml:space="preserve">, in other words, </w:t>
      </w:r>
      <w:r w:rsidRPr="00EE36A6">
        <w:rPr>
          <w:rStyle w:val="Emphasis"/>
          <w:highlight w:val="green"/>
        </w:rPr>
        <w:t>dismantling the</w:t>
      </w:r>
      <w:r w:rsidRPr="00EE36A6">
        <w:rPr>
          <w:rStyle w:val="Emphasis"/>
        </w:rPr>
        <w:t xml:space="preserve"> Minneapolis Police </w:t>
      </w:r>
      <w:r w:rsidRPr="00EE36A6">
        <w:rPr>
          <w:rStyle w:val="Emphasis"/>
          <w:highlight w:val="green"/>
        </w:rPr>
        <w:t>Department</w:t>
      </w:r>
      <w:r>
        <w:t>.</w:t>
      </w:r>
    </w:p>
    <w:p w14:paraId="1E8BD608" w14:textId="77777777" w:rsidR="0049775D" w:rsidRDefault="0049775D" w:rsidP="0049775D">
      <w:r>
        <w:t xml:space="preserve">Of course, </w:t>
      </w:r>
      <w:r w:rsidRPr="00942313">
        <w:rPr>
          <w:rStyle w:val="StyleUnderline"/>
          <w:highlight w:val="green"/>
        </w:rPr>
        <w:t>if you come to believe that, because of its unique history and resistance to previous reform</w:t>
      </w:r>
      <w:r w:rsidRPr="000C58F8">
        <w:rPr>
          <w:rStyle w:val="StyleUnderline"/>
        </w:rPr>
        <w:t xml:space="preserve"> efforts, </w:t>
      </w:r>
      <w:r w:rsidRPr="00942313">
        <w:rPr>
          <w:rStyle w:val="StyleUnderline"/>
          <w:highlight w:val="green"/>
        </w:rPr>
        <w:t>the Minneapolis Police</w:t>
      </w:r>
      <w:r w:rsidRPr="000C58F8">
        <w:rPr>
          <w:rStyle w:val="StyleUnderline"/>
        </w:rPr>
        <w:t xml:space="preserve"> Department has </w:t>
      </w:r>
      <w:r w:rsidRPr="00942313">
        <w:rPr>
          <w:rStyle w:val="Emphasis"/>
          <w:highlight w:val="green"/>
        </w:rPr>
        <w:t>forfeited its right to exist</w:t>
      </w:r>
      <w:r w:rsidRPr="00942313">
        <w:rPr>
          <w:rStyle w:val="StyleUnderline"/>
          <w:highlight w:val="green"/>
        </w:rPr>
        <w:t xml:space="preserve">, it is difficult not to </w:t>
      </w:r>
      <w:r w:rsidRPr="00942313">
        <w:rPr>
          <w:rStyle w:val="Emphasis"/>
          <w:highlight w:val="green"/>
        </w:rPr>
        <w:t>apply the same logic to nearly every other urban police department in the nation</w:t>
      </w:r>
      <w:r>
        <w:t xml:space="preserve">. </w:t>
      </w:r>
      <w:r w:rsidRPr="00942313">
        <w:rPr>
          <w:rStyle w:val="Emphasis"/>
          <w:highlight w:val="green"/>
        </w:rPr>
        <w:t>Chicago</w:t>
      </w:r>
      <w:r w:rsidRPr="00942313">
        <w:rPr>
          <w:rStyle w:val="StyleUnderline"/>
        </w:rPr>
        <w:t xml:space="preserve"> needs public safety; does it need the police department responsible for murdering Laquan McDonald and detaining thousands of people in the Homan Square black site? People who argue that </w:t>
      </w:r>
      <w:r w:rsidRPr="00942313">
        <w:rPr>
          <w:rStyle w:val="Emphasis"/>
          <w:highlight w:val="green"/>
        </w:rPr>
        <w:t>Baltimore</w:t>
      </w:r>
      <w:r w:rsidRPr="00942313">
        <w:rPr>
          <w:rStyle w:val="StyleUnderline"/>
        </w:rPr>
        <w:t xml:space="preserve"> needs more and better policing should explain why that policing ought to come from the irredeemable Baltimore Police Department, one of the most fundamentally rotten and corrupt institutions in the country. Public figures have debated what to do about Baltimore’s horrific homicide rates for years</w:t>
      </w:r>
      <w:r>
        <w:t>. The criminal mob that has been wreaking havoc there, while also not preventing or solving very many of those murders has, I think, lost the right to participate in that debate.</w:t>
      </w:r>
    </w:p>
    <w:p w14:paraId="759EA4AE" w14:textId="77777777" w:rsidR="0049775D" w:rsidRDefault="0049775D" w:rsidP="0049775D">
      <w:r w:rsidRPr="00942313">
        <w:rPr>
          <w:rStyle w:val="StyleUnderline"/>
          <w:highlight w:val="green"/>
        </w:rPr>
        <w:t>If the reasons to disband these</w:t>
      </w:r>
      <w:r w:rsidRPr="00942313">
        <w:rPr>
          <w:rStyle w:val="StyleUnderline"/>
        </w:rPr>
        <w:t xml:space="preserve"> particular urban police </w:t>
      </w:r>
      <w:r w:rsidRPr="00942313">
        <w:rPr>
          <w:rStyle w:val="StyleUnderline"/>
          <w:highlight w:val="green"/>
        </w:rPr>
        <w:t>departments are</w:t>
      </w:r>
      <w:r w:rsidRPr="00942313">
        <w:rPr>
          <w:rStyle w:val="StyleUnderline"/>
        </w:rPr>
        <w:t xml:space="preserve"> all quite </w:t>
      </w:r>
      <w:r w:rsidRPr="00942313">
        <w:rPr>
          <w:rStyle w:val="StyleUnderline"/>
          <w:highlight w:val="green"/>
        </w:rPr>
        <w:t>similar, maybe the problem</w:t>
      </w:r>
      <w:r w:rsidRPr="000C58F8">
        <w:rPr>
          <w:rStyle w:val="StyleUnderline"/>
        </w:rPr>
        <w:t xml:space="preserve"> with policing in this country is the way that we have built the modern urban police department. Maybe the problem </w:t>
      </w:r>
      <w:r w:rsidRPr="00942313">
        <w:rPr>
          <w:rStyle w:val="Emphasis"/>
          <w:highlight w:val="green"/>
        </w:rPr>
        <w:t>is the way we conceive of policing. Maybe the problem is the police</w:t>
      </w:r>
      <w:r w:rsidRPr="006A163D">
        <w:t>.</w:t>
      </w:r>
    </w:p>
    <w:p w14:paraId="2402D25F" w14:textId="77777777" w:rsidR="0049775D" w:rsidRPr="0049775D" w:rsidRDefault="0049775D" w:rsidP="0049775D"/>
    <w:p w14:paraId="0E5B6BD2" w14:textId="3CA90D12" w:rsidR="0049775D" w:rsidRDefault="0049775D" w:rsidP="0049775D"/>
    <w:p w14:paraId="5FA41A01" w14:textId="77777777" w:rsidR="0005766D" w:rsidRDefault="0005766D" w:rsidP="0005766D">
      <w:pPr>
        <w:pStyle w:val="Heading3"/>
      </w:pPr>
      <w:r>
        <w:lastRenderedPageBreak/>
        <w:t>1AC Risk calc</w:t>
      </w:r>
    </w:p>
    <w:p w14:paraId="05DA3866" w14:textId="77777777" w:rsidR="0005766D" w:rsidRDefault="0005766D" w:rsidP="0005766D"/>
    <w:p w14:paraId="1FB246AC" w14:textId="7805177E" w:rsidR="0005766D" w:rsidRDefault="0005766D" w:rsidP="0005766D">
      <w:pPr>
        <w:pStyle w:val="Heading4"/>
      </w:pPr>
      <w:r>
        <w:t xml:space="preserve">Don’t let the neg leverage threats in favor of the status quo – this is exactly how the police apparatus distorts risk assessment – forwarding abolition in the face of potential DA’s is the only way to develop the rationale and carve out space for </w:t>
      </w:r>
      <w:r w:rsidR="00D0516F">
        <w:t>a new future</w:t>
      </w:r>
    </w:p>
    <w:p w14:paraId="154DEF02" w14:textId="77777777" w:rsidR="0005766D" w:rsidRDefault="0005766D" w:rsidP="0005766D">
      <w:r>
        <w:t>*Reject DA’s</w:t>
      </w:r>
    </w:p>
    <w:p w14:paraId="69D6CDE1" w14:textId="77777777" w:rsidR="0005766D" w:rsidRPr="00D3315F" w:rsidRDefault="0005766D" w:rsidP="0005766D">
      <w:r>
        <w:t>*Reform CP doesn’t solve social programs – ideology undermines effective implementation</w:t>
      </w:r>
    </w:p>
    <w:p w14:paraId="70A52CBE" w14:textId="77777777" w:rsidR="0005766D" w:rsidRDefault="0005766D" w:rsidP="0005766D">
      <w:r w:rsidRPr="00211B9A">
        <w:t xml:space="preserve">ALEX S. </w:t>
      </w:r>
      <w:r w:rsidRPr="00211B9A">
        <w:rPr>
          <w:rStyle w:val="Style13ptBold"/>
        </w:rPr>
        <w:t>VITALE</w:t>
      </w:r>
      <w:r>
        <w:rPr>
          <w:rStyle w:val="Style13ptBold"/>
        </w:rPr>
        <w:t xml:space="preserve"> </w:t>
      </w:r>
      <w:r w:rsidRPr="00C830FC">
        <w:rPr>
          <w:rStyle w:val="Style13ptBold"/>
        </w:rPr>
        <w:t>and</w:t>
      </w:r>
      <w:r w:rsidRPr="00211B9A">
        <w:t xml:space="preserve"> Micah </w:t>
      </w:r>
      <w:r w:rsidRPr="00C830FC">
        <w:rPr>
          <w:rStyle w:val="Style13ptBold"/>
        </w:rPr>
        <w:t>Uetricht</w:t>
      </w:r>
      <w:r>
        <w:rPr>
          <w:rStyle w:val="Style13ptBold"/>
        </w:rPr>
        <w:t xml:space="preserve"> ‘20</w:t>
      </w:r>
      <w:r>
        <w:t xml:space="preserve"> interviewing </w:t>
      </w:r>
      <w:r w:rsidRPr="005B08F4">
        <w:t>06</w:t>
      </w:r>
      <w:r>
        <w:t xml:space="preserve">.08.2020, </w:t>
      </w:r>
      <w:r w:rsidRPr="009035E9">
        <w:t>professor of sociology and coordinator of the Policing and Social Justice Project at Brooklyn College</w:t>
      </w:r>
      <w:r>
        <w:t xml:space="preserve"> INTERVIEW BY Micah Uetricht, </w:t>
      </w:r>
      <w:r w:rsidRPr="009035E9">
        <w:t>“Policing Is Fundamentally a Tool of Social Control to Facilitate Our Exploitation”</w:t>
      </w:r>
      <w:r>
        <w:t xml:space="preserve"> </w:t>
      </w:r>
      <w:r w:rsidRPr="009035E9">
        <w:t>https://jacobinmag.com/2020/06/alex-vitale-police-reform-defund-protests</w:t>
      </w:r>
    </w:p>
    <w:p w14:paraId="0BB26678" w14:textId="77777777" w:rsidR="0005766D" w:rsidRDefault="0005766D" w:rsidP="0005766D">
      <w:r>
        <w:t>MU</w:t>
      </w:r>
    </w:p>
    <w:p w14:paraId="5611BD5E" w14:textId="77777777" w:rsidR="0005766D" w:rsidRDefault="0005766D" w:rsidP="0005766D">
      <w:r>
        <w:t xml:space="preserve">Speaking of Democratic mayors, let’s talk about the NYPD and Mayor Bill de Blasio. De Blasio endorsed Bernie Sanders, and positions himself as a progressive. But he has failed on that front on many levels. Especially on policing: </w:t>
      </w:r>
      <w:r w:rsidRPr="00CA6B3C">
        <w:rPr>
          <w:rStyle w:val="StyleUnderline"/>
        </w:rPr>
        <w:t xml:space="preserve">the </w:t>
      </w:r>
      <w:r w:rsidRPr="00CA6B3C">
        <w:rPr>
          <w:rStyle w:val="StyleUnderline"/>
          <w:highlight w:val="green"/>
        </w:rPr>
        <w:t>NYPD</w:t>
      </w:r>
      <w:r>
        <w:t xml:space="preserve"> really </w:t>
      </w:r>
      <w:r w:rsidRPr="00CA6B3C">
        <w:rPr>
          <w:rStyle w:val="StyleUnderline"/>
          <w:highlight w:val="green"/>
        </w:rPr>
        <w:t>seems to have the control in New York City</w:t>
      </w:r>
      <w:r w:rsidRPr="00CA6B3C">
        <w:rPr>
          <w:rStyle w:val="StyleUnderline"/>
        </w:rPr>
        <w:t xml:space="preserve"> when it comes to public safety, </w:t>
      </w:r>
      <w:r w:rsidRPr="00CA6B3C">
        <w:rPr>
          <w:rStyle w:val="StyleUnderline"/>
          <w:highlight w:val="green"/>
        </w:rPr>
        <w:t>rather than de Blasio</w:t>
      </w:r>
      <w:r>
        <w:t xml:space="preserve"> himself. </w:t>
      </w:r>
    </w:p>
    <w:p w14:paraId="019AACB3" w14:textId="77777777" w:rsidR="0005766D" w:rsidRDefault="0005766D" w:rsidP="0005766D">
      <w:r>
        <w:t xml:space="preserve">And even though he’s eating shit all the time with them, there’s still this incredible level of rage that’s directed at him from the NYPD. </w:t>
      </w:r>
      <w:r w:rsidRPr="00CA6B3C">
        <w:rPr>
          <w:rStyle w:val="StyleUnderline"/>
        </w:rPr>
        <w:t xml:space="preserve">Can you talk about the NYPD </w:t>
      </w:r>
      <w:r w:rsidRPr="00CA6B3C">
        <w:rPr>
          <w:rStyle w:val="StyleUnderline"/>
          <w:highlight w:val="green"/>
        </w:rPr>
        <w:t>as a case study</w:t>
      </w:r>
      <w:r w:rsidRPr="00CA6B3C">
        <w:rPr>
          <w:rStyle w:val="StyleUnderline"/>
        </w:rPr>
        <w:t xml:space="preserve"> in how </w:t>
      </w:r>
      <w:r w:rsidRPr="00CA6B3C">
        <w:rPr>
          <w:rStyle w:val="StyleUnderline"/>
          <w:highlight w:val="green"/>
        </w:rPr>
        <w:t>a police department has gained</w:t>
      </w:r>
      <w:r w:rsidRPr="00CA6B3C">
        <w:rPr>
          <w:rStyle w:val="StyleUnderline"/>
        </w:rPr>
        <w:t xml:space="preserve"> an incredible amount of </w:t>
      </w:r>
      <w:r w:rsidRPr="00CA6B3C">
        <w:rPr>
          <w:rStyle w:val="StyleUnderline"/>
          <w:highlight w:val="green"/>
        </w:rPr>
        <w:t>power</w:t>
      </w:r>
      <w:r w:rsidRPr="00CA6B3C">
        <w:rPr>
          <w:rStyle w:val="StyleUnderline"/>
        </w:rPr>
        <w:t xml:space="preserve"> even </w:t>
      </w:r>
      <w:r w:rsidRPr="00CA6B3C">
        <w:rPr>
          <w:rStyle w:val="StyleUnderline"/>
          <w:highlight w:val="green"/>
        </w:rPr>
        <w:t>over the sitting mayor</w:t>
      </w:r>
      <w:r>
        <w:t xml:space="preserve">?  </w:t>
      </w:r>
    </w:p>
    <w:p w14:paraId="25DFF192" w14:textId="77777777" w:rsidR="0005766D" w:rsidRDefault="0005766D" w:rsidP="0005766D">
      <w:r>
        <w:t>AV</w:t>
      </w:r>
    </w:p>
    <w:p w14:paraId="1B433DC4" w14:textId="77777777" w:rsidR="0005766D" w:rsidRDefault="0005766D" w:rsidP="0005766D">
      <w:r>
        <w:t xml:space="preserve">I don’t want to overstate this idea that they’re pulling his strings because in a way, that lets him off the hook. </w:t>
      </w:r>
      <w:r w:rsidRPr="00CA6B3C">
        <w:rPr>
          <w:rStyle w:val="Emphasis"/>
          <w:highlight w:val="green"/>
        </w:rPr>
        <w:t>He could do something</w:t>
      </w:r>
      <w:r w:rsidRPr="00CA6B3C">
        <w:rPr>
          <w:rStyle w:val="Emphasis"/>
        </w:rPr>
        <w:t xml:space="preserve"> about this if he wanted to</w:t>
      </w:r>
      <w:r w:rsidRPr="00CA6B3C">
        <w:rPr>
          <w:rStyle w:val="StyleUnderline"/>
        </w:rPr>
        <w:t xml:space="preserve">, and I don’t think he really wants to. </w:t>
      </w:r>
      <w:r w:rsidRPr="00CA6B3C">
        <w:rPr>
          <w:rStyle w:val="StyleUnderline"/>
          <w:highlight w:val="green"/>
        </w:rPr>
        <w:t>He has capitulated to</w:t>
      </w:r>
      <w:r w:rsidRPr="00CA6B3C">
        <w:rPr>
          <w:rStyle w:val="StyleUnderline"/>
        </w:rPr>
        <w:t xml:space="preserve"> a certain kind of </w:t>
      </w:r>
      <w:r w:rsidRPr="00CA6B3C">
        <w:rPr>
          <w:rStyle w:val="StyleUnderline"/>
          <w:b/>
          <w:bCs/>
          <w:highlight w:val="green"/>
        </w:rPr>
        <w:t>reactionary politics</w:t>
      </w:r>
      <w:r w:rsidRPr="00CA6B3C">
        <w:rPr>
          <w:rStyle w:val="StyleUnderline"/>
        </w:rPr>
        <w:t xml:space="preserve">, </w:t>
      </w:r>
      <w:r w:rsidRPr="00CA6B3C">
        <w:rPr>
          <w:rStyle w:val="StyleUnderline"/>
          <w:highlight w:val="green"/>
        </w:rPr>
        <w:t xml:space="preserve">this idea that </w:t>
      </w:r>
      <w:r w:rsidRPr="00CA6B3C">
        <w:rPr>
          <w:rStyle w:val="Emphasis"/>
          <w:highlight w:val="green"/>
        </w:rPr>
        <w:t>there is no alternative</w:t>
      </w:r>
      <w:r w:rsidRPr="00CA6B3C">
        <w:rPr>
          <w:rStyle w:val="StyleUnderline"/>
        </w:rPr>
        <w:t xml:space="preserve">. He is so afraid of </w:t>
      </w:r>
      <w:r w:rsidRPr="00CA6B3C">
        <w:rPr>
          <w:rStyle w:val="Emphasis"/>
          <w:highlight w:val="green"/>
        </w:rPr>
        <w:t>disorder</w:t>
      </w:r>
      <w:r w:rsidRPr="00CA6B3C">
        <w:rPr>
          <w:rStyle w:val="StyleUnderline"/>
        </w:rPr>
        <w:t xml:space="preserve">. He thinks that any uptick in </w:t>
      </w:r>
      <w:r w:rsidRPr="00CA6B3C">
        <w:rPr>
          <w:rStyle w:val="StyleUnderline"/>
          <w:highlight w:val="green"/>
        </w:rPr>
        <w:t>crime will unleash reactionary forces</w:t>
      </w:r>
      <w:r w:rsidRPr="00CA6B3C">
        <w:rPr>
          <w:rStyle w:val="StyleUnderline"/>
        </w:rPr>
        <w:t xml:space="preserve"> and will bring back somebody like Rudy Giuliani</w:t>
      </w:r>
      <w:r>
        <w:t xml:space="preserve">. And in a way, that’s not a crazy idea because Guiliani was brought to office on the wave of the failures of Koch and Dinkins to get a handle on disorder (the subject of my first book). </w:t>
      </w:r>
    </w:p>
    <w:p w14:paraId="7DA5515E" w14:textId="77777777" w:rsidR="0005766D" w:rsidRDefault="0005766D" w:rsidP="0005766D">
      <w:r>
        <w:t xml:space="preserve">But </w:t>
      </w:r>
      <w:r w:rsidRPr="00CA6B3C">
        <w:rPr>
          <w:rStyle w:val="Emphasis"/>
          <w:highlight w:val="green"/>
        </w:rPr>
        <w:t>what’s at work here is a crisis of imagination</w:t>
      </w:r>
      <w:r>
        <w:t xml:space="preserve">. </w:t>
      </w:r>
      <w:r w:rsidRPr="00CA6B3C">
        <w:rPr>
          <w:rStyle w:val="StyleUnderline"/>
        </w:rPr>
        <w:t xml:space="preserve">He’s accepted </w:t>
      </w:r>
      <w:r w:rsidRPr="00024AD4">
        <w:rPr>
          <w:rStyle w:val="StyleUnderline"/>
          <w:highlight w:val="green"/>
        </w:rPr>
        <w:t xml:space="preserve">this </w:t>
      </w:r>
      <w:r w:rsidRPr="00D36808">
        <w:rPr>
          <w:rStyle w:val="StyleUnderline"/>
          <w:highlight w:val="green"/>
        </w:rPr>
        <w:t>idea that the only way to control disorder and crime is to turn</w:t>
      </w:r>
      <w:r w:rsidRPr="00024AD4">
        <w:rPr>
          <w:rStyle w:val="StyleUnderline"/>
        </w:rPr>
        <w:t xml:space="preserve"> this problem over </w:t>
      </w:r>
      <w:r w:rsidRPr="008D08C7">
        <w:rPr>
          <w:rStyle w:val="StyleUnderline"/>
          <w:highlight w:val="green"/>
        </w:rPr>
        <w:t>to</w:t>
      </w:r>
      <w:r w:rsidRPr="00CA6B3C">
        <w:rPr>
          <w:rStyle w:val="StyleUnderline"/>
        </w:rPr>
        <w:t xml:space="preserve"> the </w:t>
      </w:r>
      <w:r w:rsidRPr="00CA6B3C">
        <w:rPr>
          <w:rStyle w:val="StyleUnderline"/>
          <w:highlight w:val="green"/>
        </w:rPr>
        <w:t>police</w:t>
      </w:r>
      <w:r w:rsidRPr="00CA6B3C">
        <w:rPr>
          <w:rStyle w:val="StyleUnderline"/>
        </w:rPr>
        <w:t xml:space="preserve">, and once he made that decision, </w:t>
      </w:r>
      <w:r w:rsidRPr="00CA6B3C">
        <w:rPr>
          <w:rStyle w:val="Emphasis"/>
          <w:highlight w:val="green"/>
        </w:rPr>
        <w:t>all is lost</w:t>
      </w:r>
      <w:r>
        <w:t xml:space="preserve">. </w:t>
      </w:r>
      <w:r w:rsidRPr="006E4405">
        <w:rPr>
          <w:rStyle w:val="StyleUnderline"/>
        </w:rPr>
        <w:t xml:space="preserve">Because then he’s </w:t>
      </w:r>
      <w:r w:rsidRPr="004F2709">
        <w:rPr>
          <w:rStyle w:val="StyleUnderline"/>
          <w:highlight w:val="green"/>
        </w:rPr>
        <w:t>enabling</w:t>
      </w:r>
      <w:r w:rsidRPr="006E4405">
        <w:rPr>
          <w:rStyle w:val="StyleUnderline"/>
        </w:rPr>
        <w:t xml:space="preserve"> not just a loss of funds to the police department, and </w:t>
      </w:r>
      <w:r w:rsidRPr="004F2709">
        <w:rPr>
          <w:rStyle w:val="StyleUnderline"/>
          <w:highlight w:val="green"/>
        </w:rPr>
        <w:t xml:space="preserve">the creation of a </w:t>
      </w:r>
      <w:r w:rsidRPr="004F2709">
        <w:rPr>
          <w:rStyle w:val="Emphasis"/>
          <w:highlight w:val="green"/>
        </w:rPr>
        <w:t>repressive apparatus</w:t>
      </w:r>
      <w:r w:rsidRPr="006E4405">
        <w:rPr>
          <w:rStyle w:val="StyleUnderline"/>
        </w:rPr>
        <w:t xml:space="preserve"> — he’s </w:t>
      </w:r>
      <w:r w:rsidRPr="00BF6F5E">
        <w:rPr>
          <w:rStyle w:val="Emphasis"/>
          <w:highlight w:val="green"/>
        </w:rPr>
        <w:t>investing in an ideology</w:t>
      </w:r>
      <w:r w:rsidRPr="006E4405">
        <w:rPr>
          <w:rStyle w:val="StyleUnderline"/>
        </w:rPr>
        <w:t xml:space="preserve">, this thin blue line ideology </w:t>
      </w:r>
      <w:r w:rsidRPr="00BF6F5E">
        <w:rPr>
          <w:rStyle w:val="StyleUnderline"/>
          <w:highlight w:val="green"/>
        </w:rPr>
        <w:t xml:space="preserve">that says that the only thing holding society together is the punitive and </w:t>
      </w:r>
      <w:r w:rsidRPr="00BF6F5E">
        <w:rPr>
          <w:rStyle w:val="StyleUnderline"/>
          <w:b/>
          <w:bCs/>
          <w:highlight w:val="green"/>
        </w:rPr>
        <w:t>coercive</w:t>
      </w:r>
      <w:r w:rsidRPr="00BF6F5E">
        <w:rPr>
          <w:rStyle w:val="StyleUnderline"/>
          <w:highlight w:val="green"/>
        </w:rPr>
        <w:t xml:space="preserve"> interventions of policing</w:t>
      </w:r>
      <w:r w:rsidRPr="006E4405">
        <w:rPr>
          <w:rStyle w:val="StyleUnderline"/>
        </w:rPr>
        <w:t xml:space="preserve">. Once that ideology is in place, </w:t>
      </w:r>
      <w:r w:rsidRPr="00BF6F5E">
        <w:rPr>
          <w:rStyle w:val="Emphasis"/>
          <w:highlight w:val="green"/>
        </w:rPr>
        <w:t>it’s impossible to then say, “But we also need social programs</w:t>
      </w:r>
      <w:r w:rsidRPr="0031140A">
        <w:rPr>
          <w:rStyle w:val="StyleUnderline"/>
          <w:highlight w:val="green"/>
        </w:rPr>
        <w:t>,” because that ideology dismisses the usefulness of those interventions</w:t>
      </w:r>
      <w:r w:rsidRPr="006E4405">
        <w:rPr>
          <w:rStyle w:val="StyleUnderline"/>
        </w:rPr>
        <w:t xml:space="preserve">. So by </w:t>
      </w:r>
      <w:r w:rsidRPr="0031140A">
        <w:rPr>
          <w:rStyle w:val="StyleUnderline"/>
          <w:highlight w:val="green"/>
        </w:rPr>
        <w:t>doubling down on support for the police</w:t>
      </w:r>
      <w:r w:rsidRPr="006E4405">
        <w:rPr>
          <w:rStyle w:val="StyleUnderline"/>
        </w:rPr>
        <w:t xml:space="preserve">, he’s </w:t>
      </w:r>
      <w:r w:rsidRPr="0031140A">
        <w:rPr>
          <w:rStyle w:val="Emphasis"/>
          <w:highlight w:val="green"/>
        </w:rPr>
        <w:t xml:space="preserve">undermined the possibility </w:t>
      </w:r>
      <w:r w:rsidRPr="0031140A">
        <w:rPr>
          <w:rStyle w:val="Emphasis"/>
          <w:highlight w:val="green"/>
        </w:rPr>
        <w:lastRenderedPageBreak/>
        <w:t>of any real progressive alternatives</w:t>
      </w:r>
      <w:r w:rsidRPr="006E4405">
        <w:rPr>
          <w:rStyle w:val="StyleUnderline"/>
        </w:rPr>
        <w:t xml:space="preserve">. </w:t>
      </w:r>
      <w:r w:rsidRPr="0031140A">
        <w:rPr>
          <w:rStyle w:val="StyleUnderline"/>
          <w:highlight w:val="green"/>
        </w:rPr>
        <w:t>There isn’t a progressive vision that isn’t rooted in defunding the police</w:t>
      </w:r>
      <w:r>
        <w:t>.</w:t>
      </w:r>
    </w:p>
    <w:p w14:paraId="4A2F7E71" w14:textId="77777777" w:rsidR="0005766D" w:rsidRPr="00C81A81" w:rsidRDefault="0005766D" w:rsidP="0005766D"/>
    <w:p w14:paraId="1B129DE1" w14:textId="77777777" w:rsidR="0005766D" w:rsidRDefault="0005766D" w:rsidP="0005766D">
      <w:pPr>
        <w:pStyle w:val="Heading4"/>
      </w:pPr>
      <w:r>
        <w:t xml:space="preserve">Risk calc that rationalizes police violence is dehumanizing </w:t>
      </w:r>
    </w:p>
    <w:p w14:paraId="343F78A3" w14:textId="77777777" w:rsidR="0005766D" w:rsidRDefault="0005766D" w:rsidP="0005766D">
      <w:r w:rsidRPr="00053C29">
        <w:t xml:space="preserve">K </w:t>
      </w:r>
      <w:r w:rsidRPr="00053C29">
        <w:rPr>
          <w:rStyle w:val="Style13ptBold"/>
        </w:rPr>
        <w:t>Agbebiyi ‘20</w:t>
      </w:r>
      <w:r>
        <w:t xml:space="preserve">. June 12, 2020; </w:t>
      </w:r>
      <w:r w:rsidRPr="00F3078A">
        <w:t>organizer and social worker from Kennesaw, GA, currently based in New York. They’re a member of Survived and Punished’s New York chapter</w:t>
      </w:r>
      <w:r>
        <w:t>,</w:t>
      </w:r>
      <w:r w:rsidRPr="00F3078A">
        <w:t xml:space="preserve"> </w:t>
      </w:r>
      <w:r>
        <w:t>“</w:t>
      </w:r>
      <w:r w:rsidRPr="00053C29">
        <w:t>What We Mean When We Say Abolish the Police</w:t>
      </w:r>
      <w:r>
        <w:t xml:space="preserve">,” REWIRE.NEWS, </w:t>
      </w:r>
      <w:hyperlink r:id="rId9" w:history="1">
        <w:r w:rsidRPr="003F7E99">
          <w:rPr>
            <w:rStyle w:val="Hyperlink"/>
          </w:rPr>
          <w:t>https://rewire.news/article/2020/06/12/what-we-mean-when-we-say-abolish-the-police/</w:t>
        </w:r>
      </w:hyperlink>
    </w:p>
    <w:p w14:paraId="0203CC07" w14:textId="77777777" w:rsidR="0005766D" w:rsidRDefault="0005766D" w:rsidP="0005766D">
      <w:r w:rsidRPr="0064214A">
        <w:rPr>
          <w:rStyle w:val="StyleUnderline"/>
          <w:highlight w:val="green"/>
        </w:rPr>
        <w:t>Police</w:t>
      </w:r>
      <w:r w:rsidRPr="00A80DAF">
        <w:rPr>
          <w:rStyle w:val="StyleUnderline"/>
        </w:rPr>
        <w:t xml:space="preserve"> officers </w:t>
      </w:r>
      <w:r w:rsidRPr="0064214A">
        <w:rPr>
          <w:rStyle w:val="StyleUnderline"/>
          <w:highlight w:val="green"/>
        </w:rPr>
        <w:t xml:space="preserve">are just one deadly part of a system that </w:t>
      </w:r>
      <w:r w:rsidRPr="0064214A">
        <w:rPr>
          <w:rStyle w:val="Emphasis"/>
          <w:highlight w:val="green"/>
        </w:rPr>
        <w:t>takes away people’s agency and safety under the guise of providing “accountability</w:t>
      </w:r>
      <w:r w:rsidRPr="00A80DAF">
        <w:rPr>
          <w:rStyle w:val="StyleUnderline"/>
        </w:rPr>
        <w:t>.</w:t>
      </w:r>
      <w:r w:rsidRPr="0064214A">
        <w:t xml:space="preserve">” As abolitionists, we work toward accountability with ourselves and our community every day. We believe in people’s ability to rectify harm, in an environment that recognizes that the </w:t>
      </w:r>
      <w:r w:rsidRPr="00582CDB">
        <w:rPr>
          <w:rStyle w:val="StyleUnderline"/>
          <w:highlight w:val="green"/>
        </w:rPr>
        <w:t>society</w:t>
      </w:r>
      <w:r w:rsidRPr="0064214A">
        <w:t xml:space="preserve"> that we live in often facilitates and </w:t>
      </w:r>
      <w:r w:rsidRPr="00582CDB">
        <w:rPr>
          <w:rStyle w:val="StyleUnderline"/>
          <w:highlight w:val="green"/>
        </w:rPr>
        <w:t>creates the conditions for harm</w:t>
      </w:r>
      <w:r w:rsidRPr="00582CDB">
        <w:rPr>
          <w:rStyle w:val="StyleUnderline"/>
        </w:rPr>
        <w:t xml:space="preserve"> to occur</w:t>
      </w:r>
      <w:r w:rsidRPr="0064214A">
        <w:t>. We also push back on the idea of “legality,” recognizing that just because something is illegal does not make i</w:t>
      </w:r>
      <w:r>
        <w:t>t inherently unethical, and instead realize that the framework for criminality in the United States is steeped in anti-Blackness.</w:t>
      </w:r>
    </w:p>
    <w:p w14:paraId="66B6CE9B" w14:textId="77777777" w:rsidR="0005766D" w:rsidRPr="0064214A" w:rsidRDefault="0005766D" w:rsidP="0005766D">
      <w:r w:rsidRPr="0064214A">
        <w:t>Who will we call instead?</w:t>
      </w:r>
    </w:p>
    <w:p w14:paraId="0E20F4A5" w14:textId="77777777" w:rsidR="0005766D" w:rsidRPr="0064214A" w:rsidRDefault="0005766D" w:rsidP="0005766D">
      <w:r w:rsidRPr="0064214A">
        <w:t>Our community. The abolition of policing will require us to transform our relationships with each other and build community with people we previously felt disconnected from. This requires vulnerability and honesty, and also being intentional about identifying who we can call before harm happens. Working with our neighbors to make sure we keep each other safe, finding solidarity with our broader community through mutual aid projects, and learning about and appreciating each other’s cultures are just some of the ways we can work to create a police-free world.</w:t>
      </w:r>
    </w:p>
    <w:p w14:paraId="21560A60" w14:textId="77777777" w:rsidR="0005766D" w:rsidRPr="0064214A" w:rsidRDefault="0005766D" w:rsidP="0005766D">
      <w:r w:rsidRPr="0064214A">
        <w:t>We are fighting for community-based restorative justice so people can heal the hurt that has taken place between them interpersonally. We are also working to radically shift the conditions that harm occurs through transformative justice as well.</w:t>
      </w:r>
    </w:p>
    <w:p w14:paraId="7CD8D3B2" w14:textId="77777777" w:rsidR="0005766D" w:rsidRDefault="0005766D" w:rsidP="0005766D">
      <w:r>
        <w:t>What about the murderers?</w:t>
      </w:r>
    </w:p>
    <w:p w14:paraId="253E572A" w14:textId="77777777" w:rsidR="0005766D" w:rsidRDefault="0005766D" w:rsidP="0005766D">
      <w:r>
        <w:t xml:space="preserve">One of the things </w:t>
      </w:r>
      <w:r w:rsidRPr="0064214A">
        <w:rPr>
          <w:rStyle w:val="StyleUnderline"/>
          <w:highlight w:val="green"/>
        </w:rPr>
        <w:t>the prison</w:t>
      </w:r>
      <w:r w:rsidRPr="002402A7">
        <w:rPr>
          <w:rStyle w:val="StyleUnderline"/>
        </w:rPr>
        <w:t xml:space="preserve"> industrial </w:t>
      </w:r>
      <w:r w:rsidRPr="0064214A">
        <w:rPr>
          <w:rStyle w:val="StyleUnderline"/>
          <w:highlight w:val="green"/>
        </w:rPr>
        <w:t>complex</w:t>
      </w:r>
      <w:r>
        <w:t xml:space="preserve"> (and military industrial complex) does is it </w:t>
      </w:r>
      <w:r w:rsidRPr="0064214A">
        <w:rPr>
          <w:rStyle w:val="Emphasis"/>
          <w:highlight w:val="green"/>
        </w:rPr>
        <w:t>redefines who gets to be deemed human</w:t>
      </w:r>
      <w:r>
        <w:t xml:space="preserve">. This means that </w:t>
      </w:r>
      <w:r w:rsidRPr="0064214A">
        <w:rPr>
          <w:rStyle w:val="StyleUnderline"/>
          <w:highlight w:val="green"/>
        </w:rPr>
        <w:t>people are able to reason away</w:t>
      </w:r>
      <w:r w:rsidRPr="002402A7">
        <w:rPr>
          <w:rStyle w:val="StyleUnderline"/>
        </w:rPr>
        <w:t xml:space="preserve"> </w:t>
      </w:r>
      <w:r w:rsidRPr="0064214A">
        <w:t xml:space="preserve">the deaths of incarcerated people, victims of </w:t>
      </w:r>
      <w:r w:rsidRPr="0064214A">
        <w:rPr>
          <w:rStyle w:val="Emphasis"/>
          <w:highlight w:val="green"/>
        </w:rPr>
        <w:t>police violence</w:t>
      </w:r>
      <w:r>
        <w:t>, and victims of the U.S. imperialism—</w:t>
      </w:r>
      <w:r w:rsidRPr="002402A7">
        <w:rPr>
          <w:rStyle w:val="StyleUnderline"/>
        </w:rPr>
        <w:t>but are against prison abolition because of murderers</w:t>
      </w:r>
      <w:r>
        <w:t>.</w:t>
      </w:r>
    </w:p>
    <w:p w14:paraId="3C673D36" w14:textId="6330DC51" w:rsidR="0005766D" w:rsidRPr="00FD4A70" w:rsidRDefault="0005766D" w:rsidP="0049775D">
      <w:r w:rsidRPr="00F473DA">
        <w:rPr>
          <w:rStyle w:val="StyleUnderline"/>
        </w:rPr>
        <w:t>Abolitionists believe in accountability, and as a central part of accountability, we also believe in people’s ability to change. Through transformative justice, we hope to build a world where instances of physical violence decrease because people’s basic needs are met, and they are able to spend time pouring into their community and using skills they’ve learned to manage conflict</w:t>
      </w:r>
      <w:r>
        <w:t>.</w:t>
      </w:r>
    </w:p>
    <w:p w14:paraId="64440F7C" w14:textId="746BA836" w:rsidR="0049775D" w:rsidRDefault="0049775D" w:rsidP="0049775D"/>
    <w:p w14:paraId="61210631" w14:textId="77777777" w:rsidR="00BF7B6D" w:rsidRDefault="00BF7B6D" w:rsidP="0049775D"/>
    <w:p w14:paraId="2212EABB" w14:textId="24EAA975" w:rsidR="0049775D" w:rsidRPr="00BF7B6D" w:rsidRDefault="0049775D" w:rsidP="00BF7B6D">
      <w:pPr>
        <w:pStyle w:val="Heading2"/>
        <w:rPr>
          <w:sz w:val="2"/>
          <w:szCs w:val="2"/>
        </w:rPr>
      </w:pPr>
    </w:p>
    <w:p w14:paraId="5973A241" w14:textId="6118185E" w:rsidR="0005766D" w:rsidRDefault="0005766D" w:rsidP="0005766D">
      <w:pPr>
        <w:pStyle w:val="Heading2"/>
      </w:pPr>
      <w:r>
        <w:lastRenderedPageBreak/>
        <w:t>= = Solvency = =</w:t>
      </w:r>
    </w:p>
    <w:p w14:paraId="2A91F677" w14:textId="77777777" w:rsidR="0005766D" w:rsidRPr="0005766D" w:rsidRDefault="0005766D" w:rsidP="0005766D"/>
    <w:p w14:paraId="4AC3C3E0" w14:textId="27C31C5E" w:rsidR="0049775D" w:rsidRDefault="0049775D" w:rsidP="0049775D">
      <w:pPr>
        <w:pStyle w:val="Heading3"/>
      </w:pPr>
      <w:r>
        <w:lastRenderedPageBreak/>
        <w:t>Abolition s</w:t>
      </w:r>
      <w:r>
        <w:t>olvency cards</w:t>
      </w:r>
    </w:p>
    <w:p w14:paraId="184AF4F7" w14:textId="77777777" w:rsidR="0049775D" w:rsidRDefault="0049775D" w:rsidP="0049775D"/>
    <w:p w14:paraId="0EA45391" w14:textId="77777777" w:rsidR="0049775D" w:rsidRDefault="0049775D" w:rsidP="0049775D">
      <w:pPr>
        <w:pStyle w:val="Heading4"/>
      </w:pPr>
      <w:r>
        <w:t>The systemic role of managing exploitation prevents any reform from solving.</w:t>
      </w:r>
    </w:p>
    <w:p w14:paraId="51269F1E" w14:textId="77777777" w:rsidR="0049775D" w:rsidRDefault="0049775D" w:rsidP="0049775D">
      <w:r w:rsidRPr="00211B9A">
        <w:t xml:space="preserve">ALEX S. </w:t>
      </w:r>
      <w:r w:rsidRPr="00211B9A">
        <w:rPr>
          <w:rStyle w:val="Style13ptBold"/>
        </w:rPr>
        <w:t>VITALE</w:t>
      </w:r>
      <w:r>
        <w:rPr>
          <w:rStyle w:val="Style13ptBold"/>
        </w:rPr>
        <w:t xml:space="preserve"> </w:t>
      </w:r>
      <w:r w:rsidRPr="00F408B2">
        <w:rPr>
          <w:rStyle w:val="Style13ptBold"/>
        </w:rPr>
        <w:t>and</w:t>
      </w:r>
      <w:r w:rsidRPr="00211B9A">
        <w:t xml:space="preserve"> Micah </w:t>
      </w:r>
      <w:r w:rsidRPr="00F408B2">
        <w:rPr>
          <w:rStyle w:val="Style13ptBold"/>
        </w:rPr>
        <w:t>Uetricht</w:t>
      </w:r>
      <w:r>
        <w:rPr>
          <w:rStyle w:val="Style13ptBold"/>
        </w:rPr>
        <w:t xml:space="preserve"> ‘20</w:t>
      </w:r>
      <w:r>
        <w:t xml:space="preserve"> interviewing </w:t>
      </w:r>
      <w:r w:rsidRPr="005B08F4">
        <w:t>06</w:t>
      </w:r>
      <w:r>
        <w:t xml:space="preserve">.08.2020, </w:t>
      </w:r>
      <w:r w:rsidRPr="009035E9">
        <w:t>professor of sociology and coordinator of the Policing and Social Justice Project at Brooklyn College</w:t>
      </w:r>
      <w:r>
        <w:t xml:space="preserve"> INTERVIEW BY Micah Uetricht, </w:t>
      </w:r>
      <w:r w:rsidRPr="009035E9">
        <w:t>“Policing Is Fundamentally a Tool of Social Control to Facilitate Our Exploitation”</w:t>
      </w:r>
      <w:r>
        <w:t xml:space="preserve"> </w:t>
      </w:r>
      <w:r w:rsidRPr="009035E9">
        <w:t>https://jacobinmag.com/2020/06/alex-vitale-police-reform-defund-protests</w:t>
      </w:r>
    </w:p>
    <w:p w14:paraId="5EEB76F4" w14:textId="47E58307" w:rsidR="0049775D" w:rsidRDefault="0049775D" w:rsidP="0049775D">
      <w:r w:rsidRPr="00EB3424">
        <w:t xml:space="preserve">We have to understand policing as fundamentally a tool of social control to facilitate our exploitation. So </w:t>
      </w:r>
      <w:r w:rsidRPr="00EB3424">
        <w:rPr>
          <w:rStyle w:val="StyleUnderline"/>
        </w:rPr>
        <w:t>the idea that we’re going to make them nicer and friendlier</w:t>
      </w:r>
      <w:r>
        <w:t xml:space="preserve"> while they do that task, and that’s gonna make everything okay, </w:t>
      </w:r>
      <w:r w:rsidRPr="00EB3424">
        <w:rPr>
          <w:rStyle w:val="StyleUnderline"/>
        </w:rPr>
        <w:t>is laughable</w:t>
      </w:r>
      <w:r>
        <w:t>.</w:t>
      </w:r>
    </w:p>
    <w:p w14:paraId="0A3F4855" w14:textId="77777777" w:rsidR="0049775D" w:rsidRDefault="0049775D" w:rsidP="0049775D">
      <w:r>
        <w:t>MU</w:t>
      </w:r>
    </w:p>
    <w:p w14:paraId="383F70AB" w14:textId="205DC1EE" w:rsidR="0049775D" w:rsidRDefault="0049775D" w:rsidP="0049775D">
      <w:r>
        <w:t xml:space="preserve">If that’s </w:t>
      </w:r>
      <w:r w:rsidRPr="00EB3424">
        <w:rPr>
          <w:rStyle w:val="StyleUnderline"/>
        </w:rPr>
        <w:t>their systemic role</w:t>
      </w:r>
      <w:r>
        <w:t xml:space="preserve">, that </w:t>
      </w:r>
      <w:r w:rsidRPr="00EB3424">
        <w:rPr>
          <w:rStyle w:val="StyleUnderline"/>
        </w:rPr>
        <w:t>immediately begs questions about demands to</w:t>
      </w:r>
      <w:r>
        <w:t xml:space="preserve">, say, </w:t>
      </w:r>
      <w:r w:rsidRPr="00EB3424">
        <w:rPr>
          <w:rStyle w:val="StyleUnderline"/>
        </w:rPr>
        <w:t>have more black police officers</w:t>
      </w:r>
      <w:r>
        <w:t xml:space="preserve"> policing black neighborhoods, </w:t>
      </w:r>
      <w:r w:rsidRPr="00EB3424">
        <w:rPr>
          <w:rStyle w:val="StyleUnderline"/>
        </w:rPr>
        <w:t>or hire more police officers from the communities they’re patrolling. If their systemic function is to serve as a control of the labor force, or non-laboring force, then meaningful reform would have to overturning that entire system</w:t>
      </w:r>
      <w:r>
        <w:t xml:space="preserve">. </w:t>
      </w:r>
    </w:p>
    <w:p w14:paraId="3BC64961" w14:textId="5AAC55A0" w:rsidR="0049775D" w:rsidRDefault="0049775D" w:rsidP="0049775D">
      <w:r w:rsidRPr="00EB3424">
        <w:rPr>
          <w:rStyle w:val="StyleUnderline"/>
        </w:rPr>
        <w:t>Which then leads to the need to take away their power, to dispossess the police. We need less police; we need them to do less of the stuff that they do; we need them doing it with fewer big guns and weapons of all kinds. The only solution is to actually cut their power and cut their resources</w:t>
      </w:r>
      <w:r>
        <w:t xml:space="preserve">. </w:t>
      </w:r>
    </w:p>
    <w:p w14:paraId="40F9DD23" w14:textId="77777777" w:rsidR="0049775D" w:rsidRDefault="0049775D" w:rsidP="0049775D">
      <w:r>
        <w:t>AV</w:t>
      </w:r>
    </w:p>
    <w:p w14:paraId="4CA56BD2" w14:textId="77777777" w:rsidR="0049775D" w:rsidRDefault="0049775D" w:rsidP="0049775D">
      <w:r>
        <w:t xml:space="preserve">That’s right. </w:t>
      </w:r>
      <w:r w:rsidRPr="00A938F7">
        <w:rPr>
          <w:rStyle w:val="StyleUnderline"/>
        </w:rPr>
        <w:t>No true progressive movement can flourish in a police state</w:t>
      </w:r>
      <w:r>
        <w:t xml:space="preserve">. We have the makings of that here, where </w:t>
      </w:r>
      <w:r w:rsidRPr="00A938F7">
        <w:rPr>
          <w:rStyle w:val="StyleUnderline"/>
        </w:rPr>
        <w:t>the police are injected into every part of people’s lives</w:t>
      </w:r>
      <w:r>
        <w:t xml:space="preserve">. Trump just wants to make that problem worse, but it’s really a bipartisan problem. Democratic mayors have fully embraced this program. </w:t>
      </w:r>
    </w:p>
    <w:p w14:paraId="7E938932" w14:textId="77777777" w:rsidR="0049775D" w:rsidRDefault="0049775D" w:rsidP="0049775D"/>
    <w:p w14:paraId="7D034C94" w14:textId="77777777" w:rsidR="0049775D" w:rsidRDefault="0049775D" w:rsidP="0049775D">
      <w:pPr>
        <w:pStyle w:val="Heading3"/>
      </w:pPr>
      <w:r>
        <w:lastRenderedPageBreak/>
        <w:t>Solvency – window of opportunity</w:t>
      </w:r>
    </w:p>
    <w:p w14:paraId="029DCF11" w14:textId="77777777" w:rsidR="0049775D" w:rsidRPr="00AD0A11" w:rsidRDefault="0049775D" w:rsidP="0049775D"/>
    <w:p w14:paraId="7B1D780B" w14:textId="77777777" w:rsidR="0049775D" w:rsidRDefault="0049775D" w:rsidP="0049775D">
      <w:pPr>
        <w:pStyle w:val="Heading4"/>
      </w:pPr>
      <w:r>
        <w:t>Date matters – window of opportunity to implement abolition</w:t>
      </w:r>
    </w:p>
    <w:p w14:paraId="34933908" w14:textId="77777777" w:rsidR="0049775D" w:rsidRDefault="0049775D" w:rsidP="0049775D">
      <w:r w:rsidRPr="00053C29">
        <w:t xml:space="preserve">K </w:t>
      </w:r>
      <w:r w:rsidRPr="00053C29">
        <w:rPr>
          <w:rStyle w:val="Style13ptBold"/>
        </w:rPr>
        <w:t>Agbebiyi ‘20</w:t>
      </w:r>
      <w:r>
        <w:t xml:space="preserve">. June 12, 2020; </w:t>
      </w:r>
      <w:r w:rsidRPr="00F3078A">
        <w:t>organizer and social worker from Kennesaw, GA, currently based in New York. They’re a member of Survived and Punished’s New York chapter</w:t>
      </w:r>
      <w:r>
        <w:t>,</w:t>
      </w:r>
      <w:r w:rsidRPr="00F3078A">
        <w:t xml:space="preserve"> </w:t>
      </w:r>
      <w:r>
        <w:t>“</w:t>
      </w:r>
      <w:r w:rsidRPr="00053C29">
        <w:t>What We Mean When We Say Abolish the Police</w:t>
      </w:r>
      <w:r>
        <w:t xml:space="preserve">,” REWIRE.NEWS, </w:t>
      </w:r>
      <w:r w:rsidRPr="00053C29">
        <w:t>https://rewire.news/article/2020/06/12/what-we-mean-when-we-say-abolish-the-police/</w:t>
      </w:r>
    </w:p>
    <w:p w14:paraId="0EFFBC34" w14:textId="77777777" w:rsidR="0049775D" w:rsidRDefault="0049775D" w:rsidP="0049775D">
      <w:r>
        <w:t xml:space="preserve">If you consume any form of U.S. media, pro-police propaganda is inevitable. From the 24-hour marathons of cop shows on television, to the growing popularity of “true crime” podcasts, </w:t>
      </w:r>
      <w:r w:rsidRPr="0044283C">
        <w:rPr>
          <w:rStyle w:val="StyleUnderline"/>
        </w:rPr>
        <w:t>people seem to be obsessed with the idea that the police keep us safe</w:t>
      </w:r>
      <w:r>
        <w:t>.</w:t>
      </w:r>
    </w:p>
    <w:p w14:paraId="03E3D7A2" w14:textId="77777777" w:rsidR="0049775D" w:rsidRDefault="0049775D" w:rsidP="0049775D">
      <w:r w:rsidRPr="0044283C">
        <w:rPr>
          <w:rStyle w:val="StyleUnderline"/>
        </w:rPr>
        <w:t>This belief is why</w:t>
      </w:r>
      <w:r w:rsidRPr="0044283C">
        <w:t xml:space="preserve"> instances of </w:t>
      </w:r>
      <w:r w:rsidRPr="0044283C">
        <w:rPr>
          <w:rStyle w:val="StyleUnderline"/>
        </w:rPr>
        <w:t>police violence can feel</w:t>
      </w:r>
      <w:r>
        <w:t xml:space="preserve"> so </w:t>
      </w:r>
      <w:r w:rsidRPr="0044283C">
        <w:rPr>
          <w:rStyle w:val="StyleUnderline"/>
        </w:rPr>
        <w:t>shocking</w:t>
      </w:r>
      <w:r w:rsidRPr="0044283C">
        <w:t xml:space="preserve"> to people who don’t live in fear of the cops daily.</w:t>
      </w:r>
      <w:r>
        <w:t xml:space="preserve"> </w:t>
      </w:r>
      <w:r w:rsidRPr="0044283C">
        <w:rPr>
          <w:rStyle w:val="StyleUnderline"/>
        </w:rPr>
        <w:t>Recognizing the harm that police inflict on society daily</w:t>
      </w:r>
      <w:r>
        <w:t>—</w:t>
      </w:r>
      <w:r w:rsidRPr="0044283C">
        <w:rPr>
          <w:rStyle w:val="StyleUnderline"/>
        </w:rPr>
        <w:t>through</w:t>
      </w:r>
      <w:r>
        <w:t xml:space="preserve"> rampant </w:t>
      </w:r>
      <w:r w:rsidRPr="0044283C">
        <w:rPr>
          <w:rStyle w:val="StyleUnderline"/>
        </w:rPr>
        <w:t>sexual misconduct, racist</w:t>
      </w:r>
      <w:r>
        <w:t xml:space="preserve"> practices of </w:t>
      </w:r>
      <w:r w:rsidRPr="0044283C">
        <w:rPr>
          <w:rStyle w:val="StyleUnderline"/>
        </w:rPr>
        <w:t>surveillance</w:t>
      </w:r>
      <w:r>
        <w:t xml:space="preserve">, and police </w:t>
      </w:r>
      <w:r w:rsidRPr="0044283C">
        <w:rPr>
          <w:rStyle w:val="StyleUnderline"/>
        </w:rPr>
        <w:t>brutality and killings</w:t>
      </w:r>
      <w:r>
        <w:t xml:space="preserve">—abolitionists like myself have been yelling that </w:t>
      </w:r>
      <w:r w:rsidRPr="0044283C">
        <w:rPr>
          <w:rStyle w:val="Emphasis"/>
        </w:rPr>
        <w:t>we need to abolish police</w:t>
      </w:r>
      <w:r>
        <w:t xml:space="preserve">. </w:t>
      </w:r>
      <w:r w:rsidRPr="0044283C">
        <w:rPr>
          <w:rStyle w:val="StyleUnderline"/>
        </w:rPr>
        <w:t>At this moment</w:t>
      </w:r>
      <w:r>
        <w:t xml:space="preserve">, it feels like </w:t>
      </w:r>
      <w:r w:rsidRPr="0044283C">
        <w:rPr>
          <w:rStyle w:val="StyleUnderline"/>
        </w:rPr>
        <w:t>more people than ever before are listening</w:t>
      </w:r>
      <w:r>
        <w:t>.</w:t>
      </w:r>
    </w:p>
    <w:p w14:paraId="56D412EE" w14:textId="77777777" w:rsidR="0049775D" w:rsidRDefault="0049775D" w:rsidP="0049775D"/>
    <w:p w14:paraId="20E70D54" w14:textId="77777777" w:rsidR="0049775D" w:rsidRDefault="0049775D" w:rsidP="0049775D"/>
    <w:p w14:paraId="5AF71353" w14:textId="77777777" w:rsidR="0049775D" w:rsidRDefault="0049775D" w:rsidP="0049775D"/>
    <w:p w14:paraId="53AD3FC0" w14:textId="77777777" w:rsidR="0049775D" w:rsidRDefault="0049775D" w:rsidP="0049775D">
      <w:pPr>
        <w:pStyle w:val="Heading3"/>
      </w:pPr>
      <w:r>
        <w:lastRenderedPageBreak/>
        <w:t>A2 police will never totally disappear</w:t>
      </w:r>
    </w:p>
    <w:p w14:paraId="38739878" w14:textId="3B116445" w:rsidR="0049775D" w:rsidRDefault="0049775D" w:rsidP="0049775D"/>
    <w:p w14:paraId="388D9A90" w14:textId="77777777" w:rsidR="00EB6561" w:rsidRDefault="00EB6561" w:rsidP="00EB6561">
      <w:pPr>
        <w:pStyle w:val="Heading4"/>
      </w:pPr>
      <w:r>
        <w:t>Temporary abolition is a big step – fiat the reset***</w:t>
      </w:r>
    </w:p>
    <w:p w14:paraId="2B6F6805" w14:textId="77777777" w:rsidR="00EB6561" w:rsidRDefault="00EB6561" w:rsidP="00EB6561">
      <w:r w:rsidRPr="00117BE2">
        <w:rPr>
          <w:rStyle w:val="Style13ptBold"/>
        </w:rPr>
        <w:t xml:space="preserve">Politico </w:t>
      </w:r>
      <w:r>
        <w:rPr>
          <w:rStyle w:val="Style13ptBold"/>
        </w:rPr>
        <w:t>‘</w:t>
      </w:r>
      <w:r w:rsidRPr="00117BE2">
        <w:rPr>
          <w:rStyle w:val="Style13ptBold"/>
        </w:rPr>
        <w:t>20</w:t>
      </w:r>
      <w:r>
        <w:rPr>
          <w:rStyle w:val="Style13ptBold"/>
        </w:rPr>
        <w:t>.</w:t>
      </w:r>
      <w:r>
        <w:t xml:space="preserve"> 6/12/2020. “</w:t>
      </w:r>
      <w:r w:rsidRPr="00117BE2">
        <w:t>The Deep Roots—and New Offshoots—of ‘Abolish the Police’</w:t>
      </w:r>
      <w:r>
        <w:t xml:space="preserve">” </w:t>
      </w:r>
      <w:r w:rsidRPr="00117BE2">
        <w:t>https://www.politico.com/news/magazine/2020/06/12/abolish-defund-police-explainer-316185</w:t>
      </w:r>
    </w:p>
    <w:p w14:paraId="6BF65C42" w14:textId="77777777" w:rsidR="00EB6561" w:rsidRDefault="00EB6561" w:rsidP="00EB6561">
      <w:r>
        <w:t xml:space="preserve">There’s a middle-ground view of the calls to “defund” or “abolish” the police: We still do need police, the argument goes, but policing as we know it is so broken that departments can’t simply be reformed. </w:t>
      </w:r>
      <w:r w:rsidRPr="00AA6A33">
        <w:rPr>
          <w:rStyle w:val="Emphasis"/>
          <w:highlight w:val="green"/>
        </w:rPr>
        <w:t>It will take scrapping our current police forces to allow a new and better version to emerge</w:t>
      </w:r>
      <w:r>
        <w:t>. Or, on the “defund” front, the middle-ground version is that shrinking a department’s funding, perhaps drastically but not to zero, would create a new and better balance of police and the other services that keep communities safe and peaceful.</w:t>
      </w:r>
    </w:p>
    <w:p w14:paraId="653E4503" w14:textId="77777777" w:rsidR="00EB6561" w:rsidRPr="0002681A" w:rsidRDefault="00EB6561" w:rsidP="00EB6561">
      <w:r>
        <w:t xml:space="preserve">The former approach, </w:t>
      </w:r>
      <w:r w:rsidRPr="00AA6A33">
        <w:rPr>
          <w:rStyle w:val="StyleUnderline"/>
        </w:rPr>
        <w:t>outright disbandment and rebuilding, is not just theoretical: It has a track record. In Camden, New Jersey, all the city’s cops were fired in 2013, and a new police force was developed with different rules</w:t>
      </w:r>
      <w:r>
        <w:t xml:space="preserve"> under the county government. Today, Camden’s reconstituted police force is larger than its predecessor, but both police violence and crime are down.</w:t>
      </w:r>
    </w:p>
    <w:p w14:paraId="20EA79CE" w14:textId="77777777" w:rsidR="00EB6561" w:rsidRDefault="00EB6561" w:rsidP="00EB6561">
      <w:r w:rsidRPr="00340298">
        <w:t>“</w:t>
      </w:r>
      <w:r w:rsidRPr="00AA6A33">
        <w:rPr>
          <w:rStyle w:val="Emphasis"/>
          <w:highlight w:val="green"/>
        </w:rPr>
        <w:t>Break the machine to save it</w:t>
      </w:r>
      <w:r w:rsidRPr="00AA6A33">
        <w:rPr>
          <w:rStyle w:val="StyleUnderline"/>
          <w:highlight w:val="green"/>
        </w:rPr>
        <w:t>” might sound extreme, but there’s a deep strain of police history that drives some to believe it’s necessary</w:t>
      </w:r>
      <w:r w:rsidRPr="00340298">
        <w:t>. Police forces, as some see it, have certain kinds of inequality woven into their DNA. Beginning in the 1830s, local town-watch systems evolved into formal municipal police departments, a change driven less by popular demand than by businesses’ desire to ensure more social order. In the South, the rise of police was more explicitly racial: Precursors to many formal police departments were slave patrols, first created in the Carolina colonies in 1704. After the Civil War, they evolved into police forces whose job, in large part, was to enforce Jim Crow segregation laws. And this is not just the stuff of a bygone era. Today, black people are disproportionately stopped by police, shot by police and killed by police. According to YouGov polling, more African Americans fear victimization by police than fear violent crime.</w:t>
      </w:r>
    </w:p>
    <w:p w14:paraId="5E4F9506" w14:textId="77777777" w:rsidR="00EB6561" w:rsidRDefault="00EB6561" w:rsidP="00EB6561">
      <w:r>
        <w:t xml:space="preserve">With all that in mind, some say </w:t>
      </w:r>
      <w:r w:rsidRPr="00193B4E">
        <w:rPr>
          <w:rStyle w:val="Emphasis"/>
          <w:highlight w:val="green"/>
        </w:rPr>
        <w:t>it’s impossible to fix police departments without first wiping the slate clean</w:t>
      </w:r>
      <w:r>
        <w:t>. Others, however, think that instead of wiping the slate clean, big chunks of what policing looks like today should just be broken off, leaving a leaner force for limited purposes.</w:t>
      </w:r>
    </w:p>
    <w:p w14:paraId="25408DD3" w14:textId="77777777" w:rsidR="00EB6561" w:rsidRDefault="00EB6561" w:rsidP="0049775D"/>
    <w:p w14:paraId="45AD06C4" w14:textId="77777777" w:rsidR="0049775D" w:rsidRDefault="0049775D" w:rsidP="0049775D">
      <w:pPr>
        <w:pStyle w:val="Heading4"/>
      </w:pPr>
      <w:r>
        <w:t xml:space="preserve">We solve enough – abolition and its concurrent reimagination will fundamentally alter policing </w:t>
      </w:r>
    </w:p>
    <w:p w14:paraId="19E95882" w14:textId="77777777" w:rsidR="0049775D" w:rsidRDefault="0049775D" w:rsidP="0049775D">
      <w:r w:rsidRPr="00227582">
        <w:t xml:space="preserve">Moira </w:t>
      </w:r>
      <w:r w:rsidRPr="00227582">
        <w:rPr>
          <w:rStyle w:val="Style13ptBold"/>
        </w:rPr>
        <w:t xml:space="preserve">Donegan </w:t>
      </w:r>
      <w:r>
        <w:rPr>
          <w:rStyle w:val="Style13ptBold"/>
        </w:rPr>
        <w:t>‘</w:t>
      </w:r>
      <w:r w:rsidRPr="00227582">
        <w:rPr>
          <w:rStyle w:val="Style13ptBold"/>
        </w:rPr>
        <w:t>20</w:t>
      </w:r>
      <w:r>
        <w:t xml:space="preserve">. </w:t>
      </w:r>
      <w:r w:rsidRPr="00227582">
        <w:t>17 Jun 2020</w:t>
      </w:r>
      <w:r>
        <w:t>, “</w:t>
      </w:r>
      <w:r w:rsidRPr="00227582">
        <w:t>'Who will protect you from rape without police?' Here's my answer to that question</w:t>
      </w:r>
      <w:r>
        <w:t xml:space="preserve">,” THE GUARDIAN, </w:t>
      </w:r>
      <w:hyperlink r:id="rId10" w:history="1">
        <w:r w:rsidRPr="003F7E99">
          <w:rPr>
            <w:rStyle w:val="Hyperlink"/>
          </w:rPr>
          <w:t>https://amp.theguardian.com/commentisfree/2020/jun/17/abolish-police-sexual-assault-violence?fbclid=IwAR1mMCu2P5GEpeWrIoiasaC01GTqfnvCSRSmhSHs7fAuvVXh-b9CITZ9uz4</w:t>
        </w:r>
      </w:hyperlink>
    </w:p>
    <w:p w14:paraId="27F53BC2" w14:textId="77777777" w:rsidR="0049775D" w:rsidRDefault="0049775D" w:rsidP="0049775D">
      <w:r>
        <w:lastRenderedPageBreak/>
        <w:t>As uprisings have spread through American cities in response to the killing of George Floyd in Minneapolis, a once fringe leftwing position has become rapidly mainstream: abolishing the police. Police abolition means different things to different people, but to most activists “</w:t>
      </w:r>
      <w:r w:rsidRPr="003A355D">
        <w:rPr>
          <w:rStyle w:val="StyleUnderline"/>
        </w:rPr>
        <w:t>abolition” means a radical shrinking, defunding and disarming of police forces</w:t>
      </w:r>
      <w:r>
        <w:t>.</w:t>
      </w:r>
    </w:p>
    <w:p w14:paraId="060254BA" w14:textId="77777777" w:rsidR="0049775D" w:rsidRDefault="0049775D" w:rsidP="0049775D">
      <w:r w:rsidRPr="003A355D">
        <w:rPr>
          <w:rStyle w:val="StyleUnderline"/>
        </w:rPr>
        <w:t>The call to “abolish the police</w:t>
      </w:r>
      <w:r>
        <w:t xml:space="preserve">”, then, </w:t>
      </w:r>
      <w:r w:rsidRPr="003A355D">
        <w:rPr>
          <w:rStyle w:val="StyleUnderline"/>
        </w:rPr>
        <w:t xml:space="preserve">amounts not to a wholesale abandonment of the state’s enforcement of criminal law, but rather to a </w:t>
      </w:r>
      <w:r w:rsidRPr="003A355D">
        <w:rPr>
          <w:rStyle w:val="Emphasis"/>
        </w:rPr>
        <w:t>reimagining of the nature and responsibilities of that enforcement</w:t>
      </w:r>
      <w:r>
        <w:t xml:space="preserve">. </w:t>
      </w:r>
      <w:r w:rsidRPr="00C00075">
        <w:rPr>
          <w:rStyle w:val="StyleUnderline"/>
        </w:rPr>
        <w:t>Many abolition advocates imagine a future in which the police no longer constitute an armed group that surveils peaceful minority neighborhoods or uses force in non-violent drug and traffic cases. The police, if they exist at all in an abolitionist future, would be smaller, disarmed and just one of many community interventions to foster public safety</w:t>
      </w:r>
      <w:r>
        <w:t>.</w:t>
      </w:r>
    </w:p>
    <w:p w14:paraId="1953A619" w14:textId="77777777" w:rsidR="0049775D" w:rsidRDefault="0049775D" w:rsidP="0049775D"/>
    <w:p w14:paraId="3917BA57" w14:textId="77777777" w:rsidR="0049775D" w:rsidRDefault="0049775D" w:rsidP="0049775D">
      <w:pPr>
        <w:pStyle w:val="Heading4"/>
      </w:pPr>
      <w:r>
        <w:t>Most cops will be happy to quit – the job is too complicated, some departments have already begun to substitute social services</w:t>
      </w:r>
    </w:p>
    <w:p w14:paraId="5E546A5B" w14:textId="77777777" w:rsidR="0049775D" w:rsidRPr="009D4B3A" w:rsidRDefault="0049775D" w:rsidP="0049775D">
      <w:r>
        <w:t xml:space="preserve">JOHN </w:t>
      </w:r>
      <w:r w:rsidRPr="000A29FB">
        <w:rPr>
          <w:rStyle w:val="Style13ptBold"/>
        </w:rPr>
        <w:t>WILKENS ‘20</w:t>
      </w:r>
      <w:r>
        <w:t xml:space="preserve"> JUNE 6, 2020. “</w:t>
      </w:r>
      <w:r w:rsidRPr="009D4B3A">
        <w:t>Abolish the police? It’s a real thing. Even cops say they’ve taken on too much</w:t>
      </w:r>
      <w:r>
        <w:t xml:space="preserve">,”  </w:t>
      </w:r>
      <w:r w:rsidRPr="009D4B3A">
        <w:t>https://www.sandiegouniontribune.com/news/public-safety/story/2020-06-06/abolish-police-movement</w:t>
      </w:r>
    </w:p>
    <w:p w14:paraId="6780FB39" w14:textId="77777777" w:rsidR="0049775D" w:rsidRDefault="0049775D" w:rsidP="0049775D">
      <w:r>
        <w:t xml:space="preserve">Some police </w:t>
      </w:r>
      <w:r w:rsidRPr="00137AFB">
        <w:rPr>
          <w:rStyle w:val="StyleUnderline"/>
        </w:rPr>
        <w:t>officers might welcome a shift in law-enforcement practices. Their duties have expanded over the years — war on drugs, war on terror, war on homelessness — making the job more militarized and complicated</w:t>
      </w:r>
      <w:r>
        <w:t>.</w:t>
      </w:r>
    </w:p>
    <w:p w14:paraId="5A32B590" w14:textId="77777777" w:rsidR="0049775D" w:rsidRDefault="0049775D" w:rsidP="0049775D">
      <w:r>
        <w:t>“Every societal failure, we put it on the cops to solve,” Dallas chief David Brown said in 2016, several days after a sniper killed five officers in his city.</w:t>
      </w:r>
    </w:p>
    <w:p w14:paraId="666C38D1" w14:textId="77777777" w:rsidR="0049775D" w:rsidRDefault="0049775D" w:rsidP="0049775D">
      <w:r>
        <w:t xml:space="preserve">“Not enough mental-health funding, let the cop handle it. Not enough drug-addiction funding, let’s give it to the cops,” he said. “Here in Dallas we have a loose-dog problem. Let’s have the cops chase loose dogs. Schools fail, give it to the cops. Seventy percent of the African-American community is being raised by single women, let’s give it to the cops to solve as well. That’s too much to ask. </w:t>
      </w:r>
      <w:r w:rsidRPr="00137AFB">
        <w:rPr>
          <w:rStyle w:val="StyleUnderline"/>
        </w:rPr>
        <w:t>Policing was never meant to solve all those problems</w:t>
      </w:r>
      <w:r>
        <w:t>. I just ask other parts of our democracy along with the free press to help us.”</w:t>
      </w:r>
    </w:p>
    <w:p w14:paraId="60CC8C28" w14:textId="77777777" w:rsidR="0049775D" w:rsidRDefault="0049775D" w:rsidP="0049775D">
      <w:r>
        <w:t>Four years later, the conversation about just what that “help” might entail has shifted in the wake of a string of police killings of black Americans.</w:t>
      </w:r>
    </w:p>
    <w:p w14:paraId="2229B965" w14:textId="77777777" w:rsidR="0049775D" w:rsidRDefault="0049775D" w:rsidP="0049775D">
      <w:r>
        <w:t>Minneapolis was part of a pilot project to usher in a new kind of policing by attacking structural racism. Launched in 2015, the three-year, $4.7 million program included training in de-escalation, implicit bias, and procedural justice. Officers were given body cameras and banned from attending “warrior” training.</w:t>
      </w:r>
    </w:p>
    <w:p w14:paraId="35BA0985" w14:textId="77777777" w:rsidR="0049775D" w:rsidRDefault="0049775D" w:rsidP="0049775D">
      <w:r>
        <w:t>Then Floyd, a 46-year-old truck driver and restaurant security worker, was killed on Memorial Day. Derek Chauvin, 44, the officer charged with second-degree murder in the case, was not only a 19-year veteran, but a training officer.</w:t>
      </w:r>
    </w:p>
    <w:p w14:paraId="3D0C0523" w14:textId="77777777" w:rsidR="0049775D" w:rsidRDefault="0049775D" w:rsidP="0049775D">
      <w:r w:rsidRPr="00137AFB">
        <w:rPr>
          <w:rStyle w:val="StyleUnderline"/>
        </w:rPr>
        <w:t xml:space="preserve">Now some City Council members there are saying they will gradually “dismantle” the department and replace it with one that uses health-care workers and social workers instead of </w:t>
      </w:r>
      <w:r w:rsidRPr="00137AFB">
        <w:rPr>
          <w:rStyle w:val="StyleUnderline"/>
        </w:rPr>
        <w:lastRenderedPageBreak/>
        <w:t>police officers to respond to substance abuse, homelessness or mental-health calls. Violence prevention would be the work of community-based counselors</w:t>
      </w:r>
      <w:r>
        <w:t>.</w:t>
      </w:r>
    </w:p>
    <w:p w14:paraId="112DF70B" w14:textId="77777777" w:rsidR="0049775D" w:rsidRDefault="0049775D" w:rsidP="0049775D">
      <w:r w:rsidRPr="00137AFB">
        <w:rPr>
          <w:rStyle w:val="StyleUnderline"/>
        </w:rPr>
        <w:t>Other cities, including Washington D.C. and Dallas, are also exploring “alternate policing” programs</w:t>
      </w:r>
      <w:r>
        <w:t>.</w:t>
      </w:r>
    </w:p>
    <w:p w14:paraId="24F31856" w14:textId="77777777" w:rsidR="0049775D" w:rsidRDefault="0049775D" w:rsidP="0049775D"/>
    <w:p w14:paraId="7F230193" w14:textId="2CF7CE63" w:rsidR="009C349C" w:rsidRDefault="009C349C" w:rsidP="00EC6AAA"/>
    <w:p w14:paraId="39B56729" w14:textId="7F435666" w:rsidR="009518DE" w:rsidRDefault="009518DE" w:rsidP="00FD4A70"/>
    <w:p w14:paraId="17E8FDB8" w14:textId="7DD16CE6" w:rsidR="00247587" w:rsidRPr="005F789F" w:rsidRDefault="00247587" w:rsidP="005F789F">
      <w:pPr>
        <w:pStyle w:val="Heading2"/>
        <w:rPr>
          <w:sz w:val="2"/>
          <w:szCs w:val="2"/>
        </w:rPr>
      </w:pPr>
    </w:p>
    <w:p w14:paraId="664BB8C6" w14:textId="75571B8E" w:rsidR="001656FA" w:rsidRDefault="00114456" w:rsidP="001656FA">
      <w:pPr>
        <w:pStyle w:val="Heading2"/>
      </w:pPr>
      <w:r>
        <w:lastRenderedPageBreak/>
        <w:t>= = Advantage</w:t>
      </w:r>
      <w:r w:rsidR="00264041">
        <w:t xml:space="preserve">: </w:t>
      </w:r>
      <w:r>
        <w:t>Racism = =</w:t>
      </w:r>
    </w:p>
    <w:p w14:paraId="0CA8E725" w14:textId="77777777" w:rsidR="001656FA" w:rsidRPr="001656FA" w:rsidRDefault="001656FA" w:rsidP="001656FA"/>
    <w:p w14:paraId="37AC59ED" w14:textId="24F289CA" w:rsidR="00E7367F" w:rsidRDefault="000258A2" w:rsidP="00823A2A">
      <w:pPr>
        <w:pStyle w:val="Heading3"/>
      </w:pPr>
      <w:r>
        <w:lastRenderedPageBreak/>
        <w:t>1AC</w:t>
      </w:r>
      <w:r w:rsidR="00EA2613">
        <w:t xml:space="preserve"> </w:t>
      </w:r>
      <w:r>
        <w:t xml:space="preserve"> </w:t>
      </w:r>
      <w:r w:rsidR="00EA2613">
        <w:t>Racism</w:t>
      </w:r>
    </w:p>
    <w:p w14:paraId="70748C1E" w14:textId="0C5E5D9F" w:rsidR="00823A2A" w:rsidRDefault="00823A2A" w:rsidP="00823A2A"/>
    <w:p w14:paraId="1B3A4227" w14:textId="578D0CC4" w:rsidR="00094EBA" w:rsidRDefault="008148E8" w:rsidP="003B5139">
      <w:pPr>
        <w:pStyle w:val="Heading4"/>
      </w:pPr>
      <w:r>
        <w:t>U.S. policing is imbued with a history of racism that reform cannot diminish</w:t>
      </w:r>
    </w:p>
    <w:p w14:paraId="4C9B9EE6" w14:textId="0A48F645" w:rsidR="00823A2A" w:rsidRDefault="00823A2A" w:rsidP="00823A2A">
      <w:r>
        <w:t xml:space="preserve">Mariame </w:t>
      </w:r>
      <w:r w:rsidRPr="00CC32E4">
        <w:rPr>
          <w:rStyle w:val="Style13ptBold"/>
        </w:rPr>
        <w:t>Kaba</w:t>
      </w:r>
      <w:r w:rsidR="00CC32E4">
        <w:rPr>
          <w:rStyle w:val="Style13ptBold"/>
        </w:rPr>
        <w:t xml:space="preserve"> ‘20.</w:t>
      </w:r>
      <w:r w:rsidR="00CC32E4">
        <w:t xml:space="preserve"> </w:t>
      </w:r>
      <w:r w:rsidR="00A07EA0">
        <w:t>O</w:t>
      </w:r>
      <w:r>
        <w:t>rganizer</w:t>
      </w:r>
      <w:r w:rsidR="00A07EA0">
        <w:t>,</w:t>
      </w:r>
      <w:r w:rsidR="00CC32E4">
        <w:t xml:space="preserve"> </w:t>
      </w:r>
      <w:r>
        <w:t>June 12, “</w:t>
      </w:r>
      <w:r w:rsidRPr="00823A2A">
        <w:t>Yes, We Mean Literally Abolish the Police</w:t>
      </w:r>
      <w:r>
        <w:t xml:space="preserve">,” THE NEW YORK TIMES, </w:t>
      </w:r>
      <w:r w:rsidR="00ED2E28" w:rsidRPr="00ED2E28">
        <w:t>https://www.nytimes.com/2020/06/12/opinion/sunday/floyd-abolish-defund-police.html</w:t>
      </w:r>
    </w:p>
    <w:p w14:paraId="1B6BBCCA" w14:textId="77777777" w:rsidR="00823A2A" w:rsidRDefault="00823A2A" w:rsidP="00823A2A">
      <w:r>
        <w:t xml:space="preserve">Congressional Democrats want to make it easier to identify and prosecute police misconduct; Joe Biden wants to give police departments $300 million. But </w:t>
      </w:r>
      <w:r w:rsidRPr="00A14AE9">
        <w:rPr>
          <w:rStyle w:val="StyleUnderline"/>
          <w:highlight w:val="green"/>
        </w:rPr>
        <w:t>efforts to solve police violence through</w:t>
      </w:r>
      <w:r w:rsidRPr="00A14AE9">
        <w:rPr>
          <w:rStyle w:val="StyleUnderline"/>
        </w:rPr>
        <w:t xml:space="preserve"> liberal </w:t>
      </w:r>
      <w:r w:rsidRPr="00A14AE9">
        <w:rPr>
          <w:rStyle w:val="StyleUnderline"/>
          <w:highlight w:val="green"/>
        </w:rPr>
        <w:t>reforms</w:t>
      </w:r>
      <w:r w:rsidRPr="00A14AE9">
        <w:rPr>
          <w:rStyle w:val="StyleUnderline"/>
        </w:rPr>
        <w:t xml:space="preserve"> like these </w:t>
      </w:r>
      <w:r w:rsidRPr="00A14AE9">
        <w:rPr>
          <w:rStyle w:val="StyleUnderline"/>
          <w:highlight w:val="green"/>
        </w:rPr>
        <w:t>have failed for nearly a century</w:t>
      </w:r>
      <w:r>
        <w:t>.</w:t>
      </w:r>
    </w:p>
    <w:p w14:paraId="309A967B" w14:textId="77777777" w:rsidR="00823A2A" w:rsidRDefault="00823A2A" w:rsidP="00823A2A">
      <w:r w:rsidRPr="00BF00BC">
        <w:rPr>
          <w:rStyle w:val="StyleUnderline"/>
        </w:rPr>
        <w:t xml:space="preserve">Enough. </w:t>
      </w:r>
      <w:r w:rsidRPr="00EB51D6">
        <w:rPr>
          <w:rStyle w:val="Emphasis"/>
          <w:highlight w:val="green"/>
        </w:rPr>
        <w:t>We can’t reform the police</w:t>
      </w:r>
      <w:r w:rsidRPr="00BF00BC">
        <w:rPr>
          <w:rStyle w:val="StyleUnderline"/>
        </w:rPr>
        <w:t xml:space="preserve">. </w:t>
      </w:r>
      <w:r w:rsidRPr="00EB51D6">
        <w:rPr>
          <w:rStyle w:val="StyleUnderline"/>
          <w:highlight w:val="green"/>
        </w:rPr>
        <w:t xml:space="preserve">The only way to diminish police violence is to </w:t>
      </w:r>
      <w:r w:rsidRPr="00EB51D6">
        <w:rPr>
          <w:rStyle w:val="Emphasis"/>
          <w:highlight w:val="green"/>
        </w:rPr>
        <w:t>reduce</w:t>
      </w:r>
      <w:r w:rsidRPr="00BF00BC">
        <w:rPr>
          <w:rStyle w:val="StyleUnderline"/>
        </w:rPr>
        <w:t xml:space="preserve"> contact between the public and the </w:t>
      </w:r>
      <w:r w:rsidRPr="00EB51D6">
        <w:rPr>
          <w:rStyle w:val="Emphasis"/>
          <w:highlight w:val="green"/>
        </w:rPr>
        <w:t>police</w:t>
      </w:r>
      <w:r>
        <w:t>.</w:t>
      </w:r>
    </w:p>
    <w:p w14:paraId="4EC1AF0C" w14:textId="77777777" w:rsidR="00823A2A" w:rsidRDefault="00823A2A" w:rsidP="00823A2A">
      <w:r w:rsidRPr="00EB51D6">
        <w:rPr>
          <w:rStyle w:val="StyleUnderline"/>
          <w:highlight w:val="green"/>
        </w:rPr>
        <w:t>There is not a single era in U</w:t>
      </w:r>
      <w:r w:rsidRPr="00C95176">
        <w:rPr>
          <w:rStyle w:val="StyleUnderline"/>
        </w:rPr>
        <w:t xml:space="preserve">nited </w:t>
      </w:r>
      <w:r w:rsidRPr="00EB51D6">
        <w:rPr>
          <w:rStyle w:val="StyleUnderline"/>
          <w:highlight w:val="green"/>
        </w:rPr>
        <w:t>S</w:t>
      </w:r>
      <w:r w:rsidRPr="00C95176">
        <w:rPr>
          <w:rStyle w:val="StyleUnderline"/>
        </w:rPr>
        <w:t xml:space="preserve">tates </w:t>
      </w:r>
      <w:r w:rsidRPr="00EB51D6">
        <w:rPr>
          <w:rStyle w:val="StyleUnderline"/>
          <w:highlight w:val="green"/>
        </w:rPr>
        <w:t>history in which the police were not a force of violence against black people. Policing</w:t>
      </w:r>
      <w:r w:rsidRPr="00EB51D6">
        <w:rPr>
          <w:rStyle w:val="StyleUnderline"/>
        </w:rPr>
        <w:t xml:space="preserve"> in the South </w:t>
      </w:r>
      <w:r w:rsidRPr="00EB51D6">
        <w:rPr>
          <w:rStyle w:val="StyleUnderline"/>
          <w:highlight w:val="green"/>
        </w:rPr>
        <w:t>emerged from</w:t>
      </w:r>
      <w:r w:rsidRPr="00C95176">
        <w:rPr>
          <w:rStyle w:val="StyleUnderline"/>
        </w:rPr>
        <w:t xml:space="preserve"> the </w:t>
      </w:r>
      <w:r w:rsidRPr="00EB51D6">
        <w:rPr>
          <w:rStyle w:val="Emphasis"/>
          <w:highlight w:val="green"/>
        </w:rPr>
        <w:t>slave patrols</w:t>
      </w:r>
      <w:r w:rsidRPr="00C95176">
        <w:rPr>
          <w:rStyle w:val="StyleUnderline"/>
        </w:rPr>
        <w:t xml:space="preserve"> </w:t>
      </w:r>
      <w:r w:rsidRPr="00762494">
        <w:rPr>
          <w:rStyle w:val="StyleUnderline"/>
          <w:highlight w:val="green"/>
        </w:rPr>
        <w:t>in the 1700</w:t>
      </w:r>
      <w:r w:rsidRPr="00C95176">
        <w:rPr>
          <w:rStyle w:val="StyleUnderline"/>
        </w:rPr>
        <w:t xml:space="preserve"> and 1800s that caught and returned runaway slaves. In the North, </w:t>
      </w:r>
      <w:r w:rsidRPr="00762494">
        <w:rPr>
          <w:rStyle w:val="StyleUnderline"/>
          <w:highlight w:val="green"/>
        </w:rPr>
        <w:t>the first municipal police departments in the</w:t>
      </w:r>
      <w:r w:rsidRPr="00C95176">
        <w:rPr>
          <w:rStyle w:val="StyleUnderline"/>
        </w:rPr>
        <w:t xml:space="preserve"> mid-</w:t>
      </w:r>
      <w:r w:rsidRPr="00762494">
        <w:rPr>
          <w:rStyle w:val="StyleUnderline"/>
          <w:highlight w:val="green"/>
        </w:rPr>
        <w:t>1800s helped quash labor strikes and riots</w:t>
      </w:r>
      <w:r w:rsidRPr="00C95176">
        <w:rPr>
          <w:rStyle w:val="StyleUnderline"/>
        </w:rPr>
        <w:t xml:space="preserve"> against the rich. Everywhere, </w:t>
      </w:r>
      <w:r w:rsidRPr="00762494">
        <w:rPr>
          <w:rStyle w:val="Emphasis"/>
          <w:highlight w:val="green"/>
        </w:rPr>
        <w:t>they have suppressed marginalized populations to protect the status quo</w:t>
      </w:r>
      <w:r>
        <w:t>.</w:t>
      </w:r>
    </w:p>
    <w:p w14:paraId="04ABA489" w14:textId="77777777" w:rsidR="00823A2A" w:rsidRDefault="00823A2A" w:rsidP="00823A2A">
      <w:r w:rsidRPr="00324108">
        <w:rPr>
          <w:rStyle w:val="StyleUnderline"/>
        </w:rPr>
        <w:t>So when you see a police officer pressing his knee into a black man’s neck until he dies, that’s the logical result of policing in America. When a police officer brutalizes a black person, he is doing</w:t>
      </w:r>
      <w:r>
        <w:t xml:space="preserve"> what he sees as </w:t>
      </w:r>
      <w:r w:rsidRPr="00324108">
        <w:rPr>
          <w:rStyle w:val="StyleUnderline"/>
        </w:rPr>
        <w:t>his job</w:t>
      </w:r>
      <w:r>
        <w:t>.</w:t>
      </w:r>
    </w:p>
    <w:p w14:paraId="2279D273" w14:textId="15056FE1" w:rsidR="00823A2A" w:rsidRDefault="00823A2A" w:rsidP="00823A2A"/>
    <w:p w14:paraId="365B3B03" w14:textId="2862486E" w:rsidR="00327ADD" w:rsidRPr="005A0276" w:rsidRDefault="00327ADD" w:rsidP="00327ADD">
      <w:pPr>
        <w:pStyle w:val="Heading4"/>
      </w:pPr>
      <w:r w:rsidRPr="005A0276">
        <w:t xml:space="preserve">Racist cop culture has been so engrained into policing systems that it is normalized – </w:t>
      </w:r>
      <w:r>
        <w:t>the broader system must be held accountable for the actions of its individual members</w:t>
      </w:r>
      <w:r w:rsidR="0054241E">
        <w:t xml:space="preserve"> – momentum is building, now is key</w:t>
      </w:r>
    </w:p>
    <w:p w14:paraId="64F3B688" w14:textId="5EBF47AB" w:rsidR="00327ADD" w:rsidRPr="0011596E" w:rsidRDefault="00327ADD" w:rsidP="00327ADD">
      <w:pPr>
        <w:rPr>
          <w:rStyle w:val="Style13ptBold"/>
        </w:rPr>
      </w:pPr>
      <w:r>
        <w:rPr>
          <w:rStyle w:val="Style13ptBold"/>
        </w:rPr>
        <w:t>Berman et. al.,</w:t>
      </w:r>
      <w:r w:rsidR="000175A5">
        <w:rPr>
          <w:rStyle w:val="Style13ptBold"/>
        </w:rPr>
        <w:t xml:space="preserve"> ‘20</w:t>
      </w:r>
      <w:r>
        <w:rPr>
          <w:rStyle w:val="Style13ptBold"/>
        </w:rPr>
        <w:t xml:space="preserve"> </w:t>
      </w:r>
      <w:r w:rsidRPr="000175A5">
        <w:t>June 2020</w:t>
      </w:r>
      <w:r>
        <w:rPr>
          <w:rStyle w:val="Style13ptBold"/>
        </w:rPr>
        <w:t xml:space="preserve"> </w:t>
      </w:r>
      <w:r w:rsidRPr="009C0B10">
        <w:t>[</w:t>
      </w:r>
      <w:r w:rsidRPr="00145FFC">
        <w:t>Mark Berman is a national reporter who often focuses on law enforcement, criminal justice and other issues for The Washington Post. He joined the National desk in 2014. Mark has reported on mass shootings, terror attacks, natural disasters, politics, the death penalty, sexual misconduct allegations, police shootings and other major stories</w:t>
      </w:r>
      <w:r>
        <w:rPr>
          <w:sz w:val="16"/>
          <w:szCs w:val="16"/>
        </w:rPr>
        <w:t xml:space="preserve"> </w:t>
      </w:r>
      <w:r>
        <w:t xml:space="preserve">Mark Berman, Tim Elfrink, and Rory Laverty, June 25, 2020, Washington Post, “Police chiefs are cracking down on misconduct — including brutality and overt racism — and losing their own jobs, too”, </w:t>
      </w:r>
      <w:hyperlink r:id="rId11" w:history="1">
        <w:r w:rsidRPr="00E032D3">
          <w:rPr>
            <w:rStyle w:val="Hyperlink"/>
          </w:rPr>
          <w:t>https://www.washingtonpost.com/national/police-chiefs-crackdown-racism-misconduct/2020/06/25/41b6af1e-b70a-11ea-aca5-ebb63d27e1ff_story.html</w:t>
        </w:r>
      </w:hyperlink>
      <w:r>
        <w:rPr>
          <w:rStyle w:val="Hyperlink"/>
        </w:rPr>
        <w:t>, Accessed 6/26/20, AKJ</w:t>
      </w:r>
    </w:p>
    <w:p w14:paraId="74AE7471" w14:textId="77777777" w:rsidR="00327ADD" w:rsidRDefault="00327ADD" w:rsidP="00327ADD">
      <w:r>
        <w:t>WILMINGTON, N.C. — The police officers were discussing work when their conversations moved, as so many have recently, to the protests against racial injustice rippling across the country.</w:t>
      </w:r>
    </w:p>
    <w:p w14:paraId="63B6089D" w14:textId="77777777" w:rsidR="00327ADD" w:rsidRDefault="00327ADD" w:rsidP="00327ADD">
      <w:r>
        <w:lastRenderedPageBreak/>
        <w:t>Their words quickly turned hateful</w:t>
      </w:r>
      <w:r w:rsidRPr="0011596E">
        <w:rPr>
          <w:rStyle w:val="StyleUnderline"/>
        </w:rPr>
        <w:t xml:space="preserve">. </w:t>
      </w:r>
      <w:r w:rsidRPr="00795395">
        <w:rPr>
          <w:rStyle w:val="StyleUnderline"/>
          <w:highlight w:val="green"/>
        </w:rPr>
        <w:t>One officer used racist slurs to assail a black judge and a black woman he had arrested, while another described feeling like a civil war was coming</w:t>
      </w:r>
      <w:r w:rsidRPr="00795395">
        <w:rPr>
          <w:rStyle w:val="StyleUnderline"/>
        </w:rPr>
        <w:t xml:space="preserve"> </w:t>
      </w:r>
      <w:r w:rsidRPr="00DE1B42">
        <w:rPr>
          <w:rStyle w:val="StyleUnderline"/>
          <w:highlight w:val="yellow"/>
        </w:rPr>
        <w:t>and described his plans to go out and buy an assault rifle.</w:t>
      </w:r>
      <w:r>
        <w:t xml:space="preserve"> </w:t>
      </w:r>
    </w:p>
    <w:p w14:paraId="597548B9" w14:textId="77777777" w:rsidR="00327ADD" w:rsidRPr="0011596E" w:rsidRDefault="00327ADD" w:rsidP="00327ADD">
      <w:pPr>
        <w:rPr>
          <w:rStyle w:val="StyleUnderline"/>
        </w:rPr>
      </w:pPr>
      <w:r w:rsidRPr="0011596E">
        <w:rPr>
          <w:rStyle w:val="StyleUnderline"/>
        </w:rPr>
        <w:t>“We are just going to go out and start slaughtering them f------ n------,” the officer said.</w:t>
      </w:r>
    </w:p>
    <w:p w14:paraId="0373CB4F" w14:textId="77777777" w:rsidR="00327ADD" w:rsidRPr="00DE1B42" w:rsidRDefault="00327ADD" w:rsidP="00327ADD">
      <w:r w:rsidRPr="0011596E">
        <w:t>Their conversations in early June likely would have remained between them, except for a squad car camera that was accidentally activated and recorded the rhetoric.</w:t>
      </w:r>
      <w:r>
        <w:t xml:space="preserve"> </w:t>
      </w:r>
      <w:r w:rsidRPr="0011596E">
        <w:rPr>
          <w:rStyle w:val="StyleUnderline"/>
        </w:rPr>
        <w:t xml:space="preserve">The private racial vitriol among officers in the public trust was discovered the next day by a department official. </w:t>
      </w:r>
      <w:r w:rsidRPr="002279C1">
        <w:rPr>
          <w:rStyle w:val="StyleUnderline"/>
        </w:rPr>
        <w:t xml:space="preserve">On Wednesday, </w:t>
      </w:r>
      <w:r w:rsidRPr="00795395">
        <w:rPr>
          <w:rStyle w:val="StyleUnderline"/>
          <w:highlight w:val="green"/>
        </w:rPr>
        <w:t>Wilmington</w:t>
      </w:r>
      <w:r w:rsidRPr="00795395">
        <w:rPr>
          <w:rStyle w:val="StyleUnderline"/>
        </w:rPr>
        <w:t xml:space="preserve"> </w:t>
      </w:r>
      <w:r w:rsidRPr="00DE1B42">
        <w:rPr>
          <w:rStyle w:val="StyleUnderline"/>
          <w:highlight w:val="yellow"/>
        </w:rPr>
        <w:t xml:space="preserve">Police Chief Donny Williams said his department had </w:t>
      </w:r>
      <w:r w:rsidRPr="00795395">
        <w:rPr>
          <w:rStyle w:val="StyleUnderline"/>
          <w:highlight w:val="green"/>
        </w:rPr>
        <w:t>fired</w:t>
      </w:r>
      <w:r w:rsidRPr="00DE1B42">
        <w:rPr>
          <w:rStyle w:val="StyleUnderline"/>
          <w:highlight w:val="yellow"/>
        </w:rPr>
        <w:t xml:space="preserve"> the </w:t>
      </w:r>
      <w:r w:rsidRPr="00795395">
        <w:rPr>
          <w:rStyle w:val="StyleUnderline"/>
          <w:highlight w:val="green"/>
        </w:rPr>
        <w:t>three officers because of</w:t>
      </w:r>
      <w:r w:rsidRPr="00DE1B42">
        <w:rPr>
          <w:rStyle w:val="StyleUnderline"/>
          <w:highlight w:val="yellow"/>
        </w:rPr>
        <w:t xml:space="preserve"> their “</w:t>
      </w:r>
      <w:r w:rsidRPr="00795395">
        <w:rPr>
          <w:rStyle w:val="StyleUnderline"/>
          <w:highlight w:val="green"/>
        </w:rPr>
        <w:t>brutally offensive” conversations</w:t>
      </w:r>
      <w:r w:rsidRPr="00795395">
        <w:t>.</w:t>
      </w:r>
    </w:p>
    <w:p w14:paraId="0C4B50F9" w14:textId="77777777" w:rsidR="00327ADD" w:rsidRDefault="00327ADD" w:rsidP="00327ADD">
      <w:r>
        <w:t>“There are certain behaviors that one must have in order to be a police officer, and these three officers have demonstrated that they do not possess it,” said Williams, a black officer who had risen to the department’s top job less than 24 hours earlier. “There is no place for this behavior in our agency or our city, and it will not be tolerated.”</w:t>
      </w:r>
    </w:p>
    <w:p w14:paraId="406E0792" w14:textId="77777777" w:rsidR="00327ADD" w:rsidRDefault="00327ADD" w:rsidP="00327ADD">
      <w:r>
        <w:t xml:space="preserve">Williams’s action came as policing leaders and elected officials across the country are wrestling with crises both internal and external as they confront a nationwide wave of protests against police violence and racial injustice as well as high-profile examples of misconduct within their own ranks. </w:t>
      </w:r>
    </w:p>
    <w:p w14:paraId="58253ED5" w14:textId="77777777" w:rsidR="00327ADD" w:rsidRDefault="00327ADD" w:rsidP="00327ADD">
      <w:r w:rsidRPr="000C224D">
        <w:rPr>
          <w:rStyle w:val="StyleUnderline"/>
          <w:highlight w:val="green"/>
        </w:rPr>
        <w:t>As demonstrations have spread in the wake of George Floyd’s killing</w:t>
      </w:r>
      <w:r w:rsidRPr="000C224D">
        <w:rPr>
          <w:rStyle w:val="StyleUnderline"/>
        </w:rPr>
        <w:t xml:space="preserve"> in Minneapolis, </w:t>
      </w:r>
      <w:r w:rsidRPr="000C224D">
        <w:rPr>
          <w:rStyle w:val="StyleUnderline"/>
          <w:highlight w:val="green"/>
        </w:rPr>
        <w:t>major pushes for</w:t>
      </w:r>
      <w:r w:rsidRPr="000C224D">
        <w:rPr>
          <w:rStyle w:val="StyleUnderline"/>
        </w:rPr>
        <w:t xml:space="preserve"> reform and </w:t>
      </w:r>
      <w:r w:rsidRPr="000C224D">
        <w:rPr>
          <w:rStyle w:val="StyleUnderline"/>
          <w:highlight w:val="green"/>
        </w:rPr>
        <w:t>cutting police funding</w:t>
      </w:r>
      <w:r w:rsidRPr="000C224D">
        <w:rPr>
          <w:rStyle w:val="StyleUnderline"/>
        </w:rPr>
        <w:t xml:space="preserve"> also </w:t>
      </w:r>
      <w:r w:rsidRPr="000C224D">
        <w:rPr>
          <w:rStyle w:val="StyleUnderline"/>
          <w:highlight w:val="green"/>
        </w:rPr>
        <w:t xml:space="preserve">have risen from </w:t>
      </w:r>
      <w:r w:rsidRPr="000C224D">
        <w:rPr>
          <w:rStyle w:val="Emphasis"/>
          <w:highlight w:val="green"/>
        </w:rPr>
        <w:t>coast to coast</w:t>
      </w:r>
      <w:r>
        <w:t>. Longtime criticism of police tactics and officers’ interactions with minority populations has turned into alarm at how police have acted and used force, both before and during the protests.</w:t>
      </w:r>
    </w:p>
    <w:p w14:paraId="27E86692" w14:textId="77777777" w:rsidR="00327ADD" w:rsidRDefault="00327ADD" w:rsidP="00327ADD">
      <w:r>
        <w:t xml:space="preserve">While some states and local officials have adopted changes since the protests began — including banning some uses of force and increasing transparency — </w:t>
      </w:r>
      <w:r w:rsidRPr="000D1D9D">
        <w:rPr>
          <w:rStyle w:val="StyleUnderline"/>
        </w:rPr>
        <w:t>attempts to advance police reforms in Congress have stalled because of partisan differences</w:t>
      </w:r>
      <w:r>
        <w:t>.</w:t>
      </w:r>
    </w:p>
    <w:p w14:paraId="19B3A5D0" w14:textId="77777777" w:rsidR="00327ADD" w:rsidRPr="000C224D" w:rsidRDefault="00327ADD" w:rsidP="000C224D">
      <w:r w:rsidRPr="000C224D">
        <w:t>“Policing is done at the local level . . . we’re not going to find a solution at the federal level,” Charles Ramsey, who formerly led the police department in Washington, D.C., and Philadelphia, said Thursday during an online U.S. Conference of Mayors discussion that included mayors, police chiefs and experts. “It’s the mayors, it’s the governors, it’s those people that really understand the needs of communities that’ll get this done.”</w:t>
      </w:r>
    </w:p>
    <w:p w14:paraId="1BECEDF0" w14:textId="77777777" w:rsidR="00327ADD" w:rsidRDefault="00327ADD" w:rsidP="00327ADD">
      <w:r>
        <w:t>“We’re in a period of time now I’ve never seen in all my time in policing,” said Chuck Wexler, executive director of the Police Executive Research Forum, which works with law enforcement agencies.</w:t>
      </w:r>
    </w:p>
    <w:p w14:paraId="6B70CDB4" w14:textId="77777777" w:rsidR="00327ADD" w:rsidRPr="00DE1B42" w:rsidRDefault="00327ADD" w:rsidP="00327ADD">
      <w:pPr>
        <w:rPr>
          <w:rStyle w:val="StyleUnderline"/>
        </w:rPr>
      </w:pPr>
      <w:r w:rsidRPr="00DE1B42">
        <w:rPr>
          <w:rStyle w:val="StyleUnderline"/>
        </w:rPr>
        <w:t xml:space="preserve">Police chiefs are rarely in their jobs for long, usually between three and five years, Wexler said. But a remarkable number of high-profile top cops have lost their jobs or said they will step down since Floyd’s death as a result of incidents in their cities, including in Atlanta, Richmond, Nashville, Portland, Ore., Louisville and Prince George’s County, Md. </w:t>
      </w:r>
    </w:p>
    <w:p w14:paraId="61905119" w14:textId="77777777" w:rsidR="00327ADD" w:rsidRPr="00727F43" w:rsidRDefault="00327ADD" w:rsidP="00327ADD">
      <w:pPr>
        <w:rPr>
          <w:rStyle w:val="StyleUnderline"/>
        </w:rPr>
      </w:pPr>
      <w:r w:rsidRPr="00727F43">
        <w:rPr>
          <w:rStyle w:val="StyleUnderline"/>
        </w:rPr>
        <w:t xml:space="preserve">But the impact of the renewed scrutiny has been significant in police departments, reverberating through the uppermost ranks of numerous big-city forces. </w:t>
      </w:r>
    </w:p>
    <w:p w14:paraId="78841CB2" w14:textId="77777777" w:rsidR="00327ADD" w:rsidRDefault="00327ADD" w:rsidP="00327ADD">
      <w:r w:rsidRPr="00727F43">
        <w:rPr>
          <w:rStyle w:val="StyleUnderline"/>
          <w:highlight w:val="yellow"/>
        </w:rPr>
        <w:lastRenderedPageBreak/>
        <w:t>Officials</w:t>
      </w:r>
      <w:r w:rsidRPr="00727F43">
        <w:rPr>
          <w:rStyle w:val="StyleUnderline"/>
        </w:rPr>
        <w:t xml:space="preserve"> also </w:t>
      </w:r>
      <w:r w:rsidRPr="00727F43">
        <w:rPr>
          <w:rStyle w:val="StyleUnderline"/>
          <w:highlight w:val="yellow"/>
        </w:rPr>
        <w:t xml:space="preserve">have sought to </w:t>
      </w:r>
      <w:r w:rsidRPr="00727F43">
        <w:rPr>
          <w:rStyle w:val="Emphasis"/>
          <w:highlight w:val="yellow"/>
        </w:rPr>
        <w:t>punish officers</w:t>
      </w:r>
      <w:r w:rsidRPr="00727F43">
        <w:rPr>
          <w:rStyle w:val="StyleUnderline"/>
          <w:highlight w:val="yellow"/>
        </w:rPr>
        <w:t xml:space="preserve"> over</w:t>
      </w:r>
      <w:r w:rsidRPr="00727F43">
        <w:rPr>
          <w:rStyle w:val="StyleUnderline"/>
        </w:rPr>
        <w:t xml:space="preserve"> how they </w:t>
      </w:r>
      <w:r w:rsidRPr="00727F43">
        <w:rPr>
          <w:rStyle w:val="StyleUnderline"/>
          <w:highlight w:val="yellow"/>
        </w:rPr>
        <w:t xml:space="preserve">used force in protests and during </w:t>
      </w:r>
      <w:r w:rsidRPr="00727F43">
        <w:rPr>
          <w:rStyle w:val="StyleUnderline"/>
        </w:rPr>
        <w:t xml:space="preserve">other </w:t>
      </w:r>
      <w:r w:rsidRPr="00727F43">
        <w:rPr>
          <w:rStyle w:val="StyleUnderline"/>
          <w:highlight w:val="yellow"/>
        </w:rPr>
        <w:t>encounters with the public</w:t>
      </w:r>
      <w:r w:rsidRPr="00727F43">
        <w:rPr>
          <w:highlight w:val="yellow"/>
        </w:rPr>
        <w:t>.</w:t>
      </w:r>
      <w:r>
        <w:t xml:space="preserve"> </w:t>
      </w:r>
      <w:r w:rsidRPr="005D1E0B">
        <w:rPr>
          <w:rStyle w:val="StyleUnderline"/>
          <w:highlight w:val="green"/>
        </w:rPr>
        <w:t xml:space="preserve">In Atlanta, </w:t>
      </w:r>
      <w:r w:rsidRPr="005D1E0B">
        <w:rPr>
          <w:rStyle w:val="Emphasis"/>
          <w:highlight w:val="green"/>
        </w:rPr>
        <w:t>six officers were charged as a result</w:t>
      </w:r>
      <w:r w:rsidRPr="005D1E0B">
        <w:rPr>
          <w:rStyle w:val="StyleUnderline"/>
          <w:highlight w:val="green"/>
        </w:rPr>
        <w:t xml:space="preserve"> </w:t>
      </w:r>
      <w:r w:rsidRPr="005D1E0B">
        <w:rPr>
          <w:rStyle w:val="Emphasis"/>
          <w:highlight w:val="green"/>
        </w:rPr>
        <w:t>of their actions during protest responses, then two more were charged in relation to the fatal shooting of Rayshard Brooks</w:t>
      </w:r>
      <w:r w:rsidRPr="00727F43">
        <w:rPr>
          <w:rStyle w:val="StyleUnderline"/>
          <w:highlight w:val="yellow"/>
        </w:rPr>
        <w:t xml:space="preserve">, a </w:t>
      </w:r>
      <w:r w:rsidRPr="00727F43">
        <w:rPr>
          <w:rStyle w:val="StyleUnderline"/>
        </w:rPr>
        <w:t xml:space="preserve">27-year-old </w:t>
      </w:r>
      <w:r w:rsidRPr="00727F43">
        <w:rPr>
          <w:rStyle w:val="Emphasis"/>
          <w:highlight w:val="yellow"/>
        </w:rPr>
        <w:t>black</w:t>
      </w:r>
      <w:r w:rsidRPr="00727F43">
        <w:rPr>
          <w:rStyle w:val="StyleUnderline"/>
          <w:highlight w:val="yellow"/>
        </w:rPr>
        <w:t xml:space="preserve"> man,</w:t>
      </w:r>
      <w:r w:rsidRPr="00DE1B42">
        <w:rPr>
          <w:rStyle w:val="StyleUnderline"/>
        </w:rPr>
        <w:t xml:space="preserve"> at the hands of police after a DUI check on June 12.</w:t>
      </w:r>
    </w:p>
    <w:p w14:paraId="7F4DD916" w14:textId="77777777" w:rsidR="00327ADD" w:rsidRDefault="00327ADD" w:rsidP="00327ADD">
      <w:r>
        <w:t xml:space="preserve">Chris Magnus, the police chief in Tucson, also offered to resign Wednesday after releasing video captured two months earlier that showed his officers restraining a Hispanic man, facedown on the ground, as he begged for help. The man later died. </w:t>
      </w:r>
    </w:p>
    <w:p w14:paraId="688E2E14" w14:textId="77777777" w:rsidR="00327ADD" w:rsidRDefault="00327ADD" w:rsidP="00327ADD">
      <w:r>
        <w:t>“Given the times we’re in, any mistakes of this kind are viewed with great suspicion and contribute to the lack of trust in the police,” said Magnus, before offering his resignation to the mayor, “to demonstrate my willingness to take accountability for these mistakes.”</w:t>
      </w:r>
    </w:p>
    <w:p w14:paraId="318AB6AB" w14:textId="77777777" w:rsidR="00327ADD" w:rsidRDefault="00327ADD" w:rsidP="00327ADD">
      <w:r>
        <w:t>Policing can be grueling work that often wears on the people doing it, in part because of the nature of the job and its life-or-death decisions, according to experts and officials. Many officers across the country say they feel under attack because of the actions of a few, but activists and protesters argue that systemic racism, abuse and brutality within police departments has been overlooked and allowed to go on for far too long.</w:t>
      </w:r>
    </w:p>
    <w:p w14:paraId="318E8C33" w14:textId="77777777" w:rsidR="00327ADD" w:rsidRDefault="00327ADD" w:rsidP="00327ADD">
      <w:r>
        <w:t>While the beginning steps of reform attempts are now underway, current and former police chiefs said that frequent turnover of top police officials can hinder efforts to improve their police departments.</w:t>
      </w:r>
    </w:p>
    <w:p w14:paraId="44A53E58" w14:textId="77777777" w:rsidR="00327ADD" w:rsidRDefault="00327ADD" w:rsidP="00327ADD">
      <w:r>
        <w:t>“What will destroy reform efforts is a revolving door of police chiefs,” said Art Acevedo, Houston’s police chief. “Right now you have these politicians that are succumbing to the pressure of the day and not being strategic . . . It takes persistence and courage from public officials to not succumb to public pressure.”</w:t>
      </w:r>
    </w:p>
    <w:p w14:paraId="12558A31" w14:textId="77777777" w:rsidR="00327ADD" w:rsidRDefault="00327ADD" w:rsidP="00327ADD">
      <w:r>
        <w:t>In Wilmington, Williams called the case involving his officers’ racist conversations “the most exceptional and difficult” of his career. He immediately pushed for new policing reforms.</w:t>
      </w:r>
    </w:p>
    <w:p w14:paraId="76A33391" w14:textId="77777777" w:rsidR="00327ADD" w:rsidRDefault="00327ADD" w:rsidP="00327ADD">
      <w:r>
        <w:t xml:space="preserve">Activists in the predominantly white coastal North Carolina city, where the police department’s policy manual directs its officers to “recognize the badge of my office as a symbol of public faith,” welcomed the dismissals of the officers. </w:t>
      </w:r>
    </w:p>
    <w:p w14:paraId="6DFE4399" w14:textId="77777777" w:rsidR="00327ADD" w:rsidRPr="008E3777" w:rsidRDefault="00327ADD" w:rsidP="00327ADD">
      <w:pPr>
        <w:rPr>
          <w:rStyle w:val="StyleUnderline"/>
        </w:rPr>
      </w:pPr>
      <w:r w:rsidRPr="002279C1">
        <w:rPr>
          <w:rStyle w:val="StyleUnderline"/>
          <w:highlight w:val="yellow"/>
        </w:rPr>
        <w:t>The three men</w:t>
      </w:r>
      <w:r w:rsidRPr="008E3777">
        <w:rPr>
          <w:rStyle w:val="StyleUnderline"/>
        </w:rPr>
        <w:t xml:space="preserve"> — Cpl. Jesse E. Moore II, 50; Officer Michael “Kevin” Piner, 44; and Officer James “Brian” Gilmore, 48 — </w:t>
      </w:r>
      <w:r w:rsidRPr="002279C1">
        <w:rPr>
          <w:rStyle w:val="StyleUnderline"/>
          <w:highlight w:val="yellow"/>
        </w:rPr>
        <w:t>were recorded in conversations on June 3</w:t>
      </w:r>
      <w:r w:rsidRPr="008E3777">
        <w:rPr>
          <w:rStyle w:val="StyleUnderline"/>
        </w:rPr>
        <w:t xml:space="preserve">, according to police. In the recordings, captured in Piner’s car, he was shown speaking first to Gilmore while their vehicles were next to each other. </w:t>
      </w:r>
    </w:p>
    <w:p w14:paraId="4E744396" w14:textId="77777777" w:rsidR="00327ADD" w:rsidRPr="008E3777" w:rsidRDefault="00327ADD" w:rsidP="00327ADD">
      <w:pPr>
        <w:rPr>
          <w:rStyle w:val="StyleUnderline"/>
        </w:rPr>
      </w:pPr>
      <w:r w:rsidRPr="008E3777">
        <w:rPr>
          <w:rStyle w:val="StyleUnderline"/>
        </w:rPr>
        <w:t xml:space="preserve">During that conversation, </w:t>
      </w:r>
      <w:r w:rsidRPr="002279C1">
        <w:rPr>
          <w:rStyle w:val="StyleUnderline"/>
          <w:highlight w:val="yellow"/>
        </w:rPr>
        <w:t>Gilmore referenced a social media video of white people “bowing down on their knees and ‘worshiping blacks</w:t>
      </w:r>
      <w:r w:rsidRPr="008E3777">
        <w:rPr>
          <w:rStyle w:val="StyleUnderline"/>
        </w:rPr>
        <w:t xml:space="preserve">,’ ” according to a report released by the police department. </w:t>
      </w:r>
      <w:r w:rsidRPr="002279C1">
        <w:rPr>
          <w:rStyle w:val="StyleUnderline"/>
          <w:highlight w:val="yellow"/>
        </w:rPr>
        <w:t>Piner</w:t>
      </w:r>
      <w:r w:rsidRPr="008E3777">
        <w:rPr>
          <w:rStyle w:val="StyleUnderline"/>
        </w:rPr>
        <w:t xml:space="preserve"> also remarked, the report </w:t>
      </w:r>
      <w:r w:rsidRPr="002279C1">
        <w:rPr>
          <w:rStyle w:val="StyleUnderline"/>
          <w:highlight w:val="yellow"/>
        </w:rPr>
        <w:t>said, that their department only cares about “kneeling down with the black folks.”</w:t>
      </w:r>
    </w:p>
    <w:p w14:paraId="5D51A6D6" w14:textId="77777777" w:rsidR="00327ADD" w:rsidRPr="008E3777" w:rsidRDefault="00327ADD" w:rsidP="00327ADD">
      <w:pPr>
        <w:rPr>
          <w:rStyle w:val="StyleUnderline"/>
        </w:rPr>
      </w:pPr>
      <w:r w:rsidRPr="008E3777">
        <w:rPr>
          <w:rStyle w:val="StyleUnderline"/>
        </w:rPr>
        <w:t xml:space="preserve">Later, Piner received a call from </w:t>
      </w:r>
      <w:r w:rsidRPr="002279C1">
        <w:rPr>
          <w:rStyle w:val="StyleUnderline"/>
          <w:highlight w:val="yellow"/>
        </w:rPr>
        <w:t>Moore</w:t>
      </w:r>
      <w:r w:rsidRPr="008E3777">
        <w:rPr>
          <w:rStyle w:val="StyleUnderline"/>
        </w:rPr>
        <w:t xml:space="preserve">, who </w:t>
      </w:r>
      <w:r w:rsidRPr="002279C1">
        <w:rPr>
          <w:rStyle w:val="StyleUnderline"/>
          <w:highlight w:val="yellow"/>
        </w:rPr>
        <w:t>repeatedly used racist slurs to refer to a woman he had arrested the previous day,</w:t>
      </w:r>
      <w:r w:rsidRPr="008E3777">
        <w:rPr>
          <w:rStyle w:val="StyleUnderline"/>
        </w:rPr>
        <w:t xml:space="preserve"> the report said. Moore </w:t>
      </w:r>
      <w:r w:rsidRPr="002279C1">
        <w:rPr>
          <w:rStyle w:val="StyleUnderline"/>
          <w:highlight w:val="yellow"/>
        </w:rPr>
        <w:t>also described a judge with similar slurs</w:t>
      </w:r>
      <w:r w:rsidRPr="008E3777">
        <w:rPr>
          <w:rStyle w:val="StyleUnderline"/>
        </w:rPr>
        <w:t xml:space="preserve">, </w:t>
      </w:r>
      <w:r w:rsidRPr="008E3777">
        <w:rPr>
          <w:rStyle w:val="StyleUnderline"/>
        </w:rPr>
        <w:lastRenderedPageBreak/>
        <w:t xml:space="preserve">during which time the two men both denigrated black people, the report said. During that conversation, </w:t>
      </w:r>
      <w:r w:rsidRPr="002279C1">
        <w:rPr>
          <w:rStyle w:val="StyleUnderline"/>
          <w:highlight w:val="yellow"/>
        </w:rPr>
        <w:t>Piner used racist language in describing shooting black people and talked about the need for a civil war</w:t>
      </w:r>
      <w:r w:rsidRPr="008E3777">
        <w:rPr>
          <w:rStyle w:val="StyleUnderline"/>
        </w:rPr>
        <w:t xml:space="preserve"> to “wipe ’em off the f------ map,” the report said. </w:t>
      </w:r>
    </w:p>
    <w:p w14:paraId="207A3550" w14:textId="77777777" w:rsidR="00327ADD" w:rsidRDefault="00327ADD" w:rsidP="00327ADD">
      <w:r>
        <w:t>According to the department, the conversations were discovered the next day. The following week, the three officers were interviewed by other officers, during which the video was played for them.</w:t>
      </w:r>
    </w:p>
    <w:p w14:paraId="0B5C022D" w14:textId="77777777" w:rsidR="00327ADD" w:rsidRPr="002279C1" w:rsidRDefault="00327ADD" w:rsidP="00327ADD">
      <w:pPr>
        <w:rPr>
          <w:rStyle w:val="StyleUnderline"/>
        </w:rPr>
      </w:pPr>
      <w:r w:rsidRPr="002279C1">
        <w:rPr>
          <w:rStyle w:val="StyleUnderline"/>
        </w:rPr>
        <w:t xml:space="preserve">“Each officer admitted it was their voice on the video,” the department said in its report. “They did not deny saying any of the things heard on the video.” </w:t>
      </w:r>
    </w:p>
    <w:p w14:paraId="63CC3018" w14:textId="77777777" w:rsidR="00327ADD" w:rsidRPr="002279C1" w:rsidRDefault="00327ADD" w:rsidP="00327ADD">
      <w:pPr>
        <w:rPr>
          <w:rStyle w:val="StyleUnderline"/>
        </w:rPr>
      </w:pPr>
      <w:r w:rsidRPr="002279C1">
        <w:rPr>
          <w:rStyle w:val="StyleUnderline"/>
        </w:rPr>
        <w:t xml:space="preserve">The officers all denied being racist, according to the report, and they cited “the stress of today’s climate in law enforcement as a reason for their ‘venting.’ ” </w:t>
      </w:r>
      <w:r w:rsidRPr="002279C1">
        <w:rPr>
          <w:rStyle w:val="Emphasis"/>
          <w:highlight w:val="yellow"/>
        </w:rPr>
        <w:t xml:space="preserve">Hours after Williams announced that the officers were fired, the city temporarily removed two </w:t>
      </w:r>
      <w:r w:rsidRPr="002279C1">
        <w:rPr>
          <w:highlight w:val="yellow"/>
        </w:rPr>
        <w:t>prominent</w:t>
      </w:r>
      <w:r w:rsidRPr="002279C1">
        <w:rPr>
          <w:rStyle w:val="Emphasis"/>
          <w:highlight w:val="yellow"/>
        </w:rPr>
        <w:t xml:space="preserve"> Confederate monuments, citing concerns for public safety around the statues</w:t>
      </w:r>
      <w:r w:rsidRPr="002279C1">
        <w:rPr>
          <w:rStyle w:val="StyleUnderline"/>
        </w:rPr>
        <w:t xml:space="preserve">, which have been flash points for demonstrations in Wilmington. </w:t>
      </w:r>
    </w:p>
    <w:p w14:paraId="2B5DE7F4" w14:textId="77777777" w:rsidR="00327ADD" w:rsidRDefault="00327ADD" w:rsidP="00327ADD">
      <w:r>
        <w:t xml:space="preserve">Activists said that while they were glad the officers were fired, it was worrisome that they so brazenly shared the racist views with other officers in the first place. </w:t>
      </w:r>
    </w:p>
    <w:p w14:paraId="4C98504F" w14:textId="77777777" w:rsidR="00327ADD" w:rsidRPr="00DE1B42" w:rsidRDefault="00327ADD" w:rsidP="00327ADD">
      <w:pPr>
        <w:rPr>
          <w:rStyle w:val="StyleUnderline"/>
        </w:rPr>
      </w:pPr>
      <w:r w:rsidRPr="00DE1B42">
        <w:rPr>
          <w:rStyle w:val="StyleUnderline"/>
        </w:rPr>
        <w:t>“</w:t>
      </w:r>
      <w:r w:rsidRPr="00FC13B6">
        <w:rPr>
          <w:rStyle w:val="StyleUnderline"/>
          <w:highlight w:val="yellow"/>
        </w:rPr>
        <w:t>For them to be willing to make such statements on duty, in uniform, is a type of comfort that doesn’t sit well with me</w:t>
      </w:r>
      <w:r w:rsidRPr="00DE1B42">
        <w:rPr>
          <w:rStyle w:val="StyleUnderline"/>
        </w:rPr>
        <w:t>,” said Devon Scott, a community organizer who narrowly lost a mayoral bid last year. “</w:t>
      </w:r>
      <w:r w:rsidRPr="00EC33FB">
        <w:rPr>
          <w:rStyle w:val="Emphasis"/>
          <w:highlight w:val="yellow"/>
        </w:rPr>
        <w:t xml:space="preserve">It shows that </w:t>
      </w:r>
      <w:r w:rsidRPr="005D1E0B">
        <w:rPr>
          <w:rStyle w:val="Emphasis"/>
          <w:highlight w:val="green"/>
        </w:rPr>
        <w:t>the culture allows it</w:t>
      </w:r>
      <w:r w:rsidRPr="00EC33FB">
        <w:rPr>
          <w:rStyle w:val="Emphasis"/>
          <w:highlight w:val="yellow"/>
        </w:rPr>
        <w:t xml:space="preserve">, that </w:t>
      </w:r>
      <w:r w:rsidRPr="005D1E0B">
        <w:rPr>
          <w:rStyle w:val="Emphasis"/>
          <w:highlight w:val="green"/>
        </w:rPr>
        <w:t>it’s reinforced and is the status quo</w:t>
      </w:r>
      <w:r w:rsidRPr="005D1E0B">
        <w:t>.”</w:t>
      </w:r>
    </w:p>
    <w:p w14:paraId="0A4DCA48" w14:textId="77777777" w:rsidR="00327ADD" w:rsidRDefault="00327ADD" w:rsidP="00327ADD">
      <w:r>
        <w:t>Jason Mott, a Wilmington resident and author, said he found the officers’ language “jarring, but not unexpected.”</w:t>
      </w:r>
    </w:p>
    <w:p w14:paraId="6555EEFE" w14:textId="77777777" w:rsidR="00327ADD" w:rsidRPr="00DE1B42" w:rsidRDefault="00327ADD" w:rsidP="00327ADD">
      <w:pPr>
        <w:rPr>
          <w:rStyle w:val="StyleUnderline"/>
        </w:rPr>
      </w:pPr>
      <w:r w:rsidRPr="00DE1B42">
        <w:rPr>
          <w:rStyle w:val="StyleUnderline"/>
        </w:rPr>
        <w:t xml:space="preserve">“I’ve got a lot of friends in Wilmington who are white, and they are shocked and amazed by all this, but meanwhile, as a black person, we’ve been screaming about this for decades,” Mott said. </w:t>
      </w:r>
    </w:p>
    <w:p w14:paraId="2CBE6103" w14:textId="77777777" w:rsidR="00327ADD" w:rsidRDefault="00327ADD" w:rsidP="00327ADD">
      <w:r>
        <w:t>The Rev. Dante Murphy, pastor of a missionary Baptist church just north of Wilmington in Pender County and president of the county’s NAACP chapter, said the recording “should not come as a surprise to anyone.”</w:t>
      </w:r>
    </w:p>
    <w:p w14:paraId="1E9C88A8" w14:textId="77777777" w:rsidR="00327ADD" w:rsidRPr="002279C1" w:rsidRDefault="00327ADD" w:rsidP="00327ADD">
      <w:pPr>
        <w:rPr>
          <w:rStyle w:val="StyleUnderline"/>
        </w:rPr>
      </w:pPr>
      <w:r w:rsidRPr="002279C1">
        <w:rPr>
          <w:rStyle w:val="StyleUnderline"/>
        </w:rPr>
        <w:t>“</w:t>
      </w:r>
      <w:r w:rsidRPr="002279C1">
        <w:rPr>
          <w:rStyle w:val="StyleUnderline"/>
          <w:highlight w:val="yellow"/>
        </w:rPr>
        <w:t>The surprise is that it actually came out, and they were transparent about the whole thing</w:t>
      </w:r>
      <w:r w:rsidRPr="002279C1">
        <w:rPr>
          <w:rStyle w:val="StyleUnderline"/>
        </w:rPr>
        <w:t xml:space="preserve">,” Murphy said of the police department, noting that the officers have been on the force for many years. “We have to assume </w:t>
      </w:r>
      <w:r w:rsidRPr="00D64D67">
        <w:rPr>
          <w:rStyle w:val="Emphasis"/>
          <w:highlight w:val="green"/>
        </w:rPr>
        <w:t>this is not the first time.”</w:t>
      </w:r>
    </w:p>
    <w:p w14:paraId="76336354" w14:textId="77777777" w:rsidR="00327ADD" w:rsidRPr="002279C1" w:rsidRDefault="00327ADD" w:rsidP="00327ADD">
      <w:pPr>
        <w:rPr>
          <w:rStyle w:val="StyleUnderline"/>
        </w:rPr>
      </w:pPr>
      <w:r w:rsidRPr="002279C1">
        <w:rPr>
          <w:rStyle w:val="StyleUnderline"/>
        </w:rPr>
        <w:t xml:space="preserve">The officers’ words also reverberated through Wilmington’s criminal justice system in another way. </w:t>
      </w:r>
      <w:r w:rsidRPr="002279C1">
        <w:rPr>
          <w:rStyle w:val="StyleUnderline"/>
          <w:highlight w:val="yellow"/>
        </w:rPr>
        <w:t>Ben David</w:t>
      </w:r>
      <w:r w:rsidRPr="002279C1">
        <w:rPr>
          <w:rStyle w:val="StyleUnderline"/>
        </w:rPr>
        <w:t xml:space="preserve">, the district attorney for Pender and New Hanover counties, </w:t>
      </w:r>
      <w:r w:rsidRPr="002279C1">
        <w:rPr>
          <w:rStyle w:val="StyleUnderline"/>
          <w:highlight w:val="yellow"/>
        </w:rPr>
        <w:t>said</w:t>
      </w:r>
      <w:r w:rsidRPr="002279C1">
        <w:rPr>
          <w:rStyle w:val="StyleUnderline"/>
        </w:rPr>
        <w:t xml:space="preserve"> in an interview that </w:t>
      </w:r>
      <w:r w:rsidRPr="002279C1">
        <w:rPr>
          <w:rStyle w:val="Emphasis"/>
          <w:highlight w:val="yellow"/>
        </w:rPr>
        <w:t>his office will dismiss all 89 pending cases involving the fired officers</w:t>
      </w:r>
      <w:r w:rsidRPr="002279C1">
        <w:rPr>
          <w:rStyle w:val="StyleUnderline"/>
        </w:rPr>
        <w:t xml:space="preserve">. </w:t>
      </w:r>
    </w:p>
    <w:p w14:paraId="2C76869A" w14:textId="77777777" w:rsidR="00327ADD" w:rsidRPr="002279C1" w:rsidRDefault="00327ADD" w:rsidP="00327ADD">
      <w:pPr>
        <w:rPr>
          <w:rStyle w:val="StyleUnderline"/>
        </w:rPr>
      </w:pPr>
      <w:r w:rsidRPr="002279C1">
        <w:rPr>
          <w:rStyle w:val="StyleUnderline"/>
        </w:rPr>
        <w:t xml:space="preserve">His office </w:t>
      </w:r>
      <w:r w:rsidRPr="00811F9F">
        <w:rPr>
          <w:rStyle w:val="StyleUnderline"/>
          <w:highlight w:val="yellow"/>
        </w:rPr>
        <w:t>has not yet decided whether to file any criminal charges against the officers, and</w:t>
      </w:r>
      <w:r w:rsidRPr="002279C1">
        <w:rPr>
          <w:rStyle w:val="StyleUnderline"/>
        </w:rPr>
        <w:t xml:space="preserve"> David </w:t>
      </w:r>
      <w:r w:rsidRPr="00811F9F">
        <w:rPr>
          <w:rStyle w:val="StyleUnderline"/>
          <w:highlight w:val="yellow"/>
        </w:rPr>
        <w:t>has asked lawyers and community members</w:t>
      </w:r>
      <w:r w:rsidRPr="002279C1">
        <w:rPr>
          <w:rStyle w:val="StyleUnderline"/>
        </w:rPr>
        <w:t xml:space="preserve"> involved in other cases the officers handled </w:t>
      </w:r>
      <w:r w:rsidRPr="00811F9F">
        <w:rPr>
          <w:rStyle w:val="StyleUnderline"/>
          <w:highlight w:val="yellow"/>
        </w:rPr>
        <w:t>to contact him if they believe racial bias or other constitutional violations might have occurred</w:t>
      </w:r>
      <w:r w:rsidRPr="002279C1">
        <w:rPr>
          <w:rStyle w:val="StyleUnderline"/>
        </w:rPr>
        <w:t xml:space="preserve">. </w:t>
      </w:r>
      <w:r w:rsidRPr="00D64D67">
        <w:rPr>
          <w:rStyle w:val="Emphasis"/>
          <w:highlight w:val="green"/>
        </w:rPr>
        <w:t>The situation</w:t>
      </w:r>
      <w:r w:rsidRPr="002279C1">
        <w:rPr>
          <w:rStyle w:val="StyleUnderline"/>
        </w:rPr>
        <w:t xml:space="preserve">, he said, also </w:t>
      </w:r>
      <w:r w:rsidRPr="00D64D67">
        <w:rPr>
          <w:rStyle w:val="Emphasis"/>
          <w:highlight w:val="green"/>
        </w:rPr>
        <w:t>had a broader meaning for the justice system.</w:t>
      </w:r>
      <w:r w:rsidRPr="002279C1">
        <w:rPr>
          <w:rStyle w:val="Emphasis"/>
        </w:rPr>
        <w:t xml:space="preserve"> </w:t>
      </w:r>
    </w:p>
    <w:p w14:paraId="5A1689CD" w14:textId="77777777" w:rsidR="00327ADD" w:rsidRPr="002279C1" w:rsidRDefault="00327ADD" w:rsidP="00327ADD">
      <w:pPr>
        <w:rPr>
          <w:rStyle w:val="StyleUnderline"/>
        </w:rPr>
      </w:pPr>
      <w:r w:rsidRPr="002279C1">
        <w:rPr>
          <w:rStyle w:val="StyleUnderline"/>
        </w:rPr>
        <w:lastRenderedPageBreak/>
        <w:t>“</w:t>
      </w:r>
      <w:r w:rsidRPr="00D64D67">
        <w:rPr>
          <w:rStyle w:val="Emphasis"/>
          <w:highlight w:val="green"/>
        </w:rPr>
        <w:t>It ends up reflecting on everybody</w:t>
      </w:r>
      <w:r w:rsidRPr="002279C1">
        <w:rPr>
          <w:rStyle w:val="StyleUnderline"/>
        </w:rPr>
        <w:t xml:space="preserve">,” David said, “and </w:t>
      </w:r>
      <w:r w:rsidRPr="000D7F67">
        <w:rPr>
          <w:rStyle w:val="StyleUnderline"/>
          <w:highlight w:val="green"/>
        </w:rPr>
        <w:t>not just</w:t>
      </w:r>
      <w:r w:rsidRPr="002279C1">
        <w:rPr>
          <w:rStyle w:val="StyleUnderline"/>
        </w:rPr>
        <w:t xml:space="preserve"> these three </w:t>
      </w:r>
      <w:r w:rsidRPr="000D7F67">
        <w:rPr>
          <w:rStyle w:val="StyleUnderline"/>
          <w:highlight w:val="green"/>
        </w:rPr>
        <w:t>officers caught</w:t>
      </w:r>
      <w:r w:rsidRPr="000D7F67">
        <w:rPr>
          <w:rStyle w:val="StyleUnderline"/>
        </w:rPr>
        <w:t xml:space="preserve"> on a hot mic</w:t>
      </w:r>
      <w:r w:rsidRPr="00132024">
        <w:t>.”</w:t>
      </w:r>
    </w:p>
    <w:p w14:paraId="36A63076" w14:textId="77777777" w:rsidR="006F5C0F" w:rsidRPr="006D77F1" w:rsidRDefault="006F5C0F" w:rsidP="006F5C0F"/>
    <w:p w14:paraId="209DF736" w14:textId="14AF3F03" w:rsidR="006F5C0F" w:rsidRDefault="006F5C0F" w:rsidP="006F5C0F">
      <w:pPr>
        <w:pStyle w:val="Heading4"/>
      </w:pPr>
      <w:r>
        <w:t>Yes</w:t>
      </w:r>
      <w:r w:rsidR="00B56B68">
        <w:t>, obviously, duh,</w:t>
      </w:r>
      <w:r>
        <w:t xml:space="preserve"> we got</w:t>
      </w:r>
      <w:r w:rsidR="00665A02">
        <w:t xml:space="preserve"> the</w:t>
      </w:r>
      <w:r>
        <w:t xml:space="preserve"> data</w:t>
      </w:r>
      <w:r w:rsidR="00A160C9">
        <w:t xml:space="preserve"> – denials of systemic racism is how you walk the Trump line</w:t>
      </w:r>
      <w:r w:rsidR="00E205E1">
        <w:t xml:space="preserve"> so remember that</w:t>
      </w:r>
    </w:p>
    <w:p w14:paraId="67218C03" w14:textId="77777777" w:rsidR="006F5C0F" w:rsidRPr="00667DCD" w:rsidRDefault="006F5C0F" w:rsidP="006F5C0F">
      <w:pPr>
        <w:rPr>
          <w:b/>
          <w:bCs/>
          <w:sz w:val="26"/>
        </w:rPr>
      </w:pPr>
      <w:r>
        <w:rPr>
          <w:rStyle w:val="Style13ptBold"/>
        </w:rPr>
        <w:t>Marcus ‘20</w:t>
      </w:r>
      <w:r w:rsidRPr="007F1F96">
        <w:t>,</w:t>
      </w:r>
      <w:r>
        <w:rPr>
          <w:rStyle w:val="Style13ptBold"/>
        </w:rPr>
        <w:t xml:space="preserve"> </w:t>
      </w:r>
      <w:r w:rsidRPr="007F1F96">
        <w:t>June 2020</w:t>
      </w:r>
      <w:r>
        <w:rPr>
          <w:rStyle w:val="Style13ptBold"/>
        </w:rPr>
        <w:t xml:space="preserve"> </w:t>
      </w:r>
      <w:r>
        <w:t>[Ruth Marcus, Deputy Editorial Page Editor, June 12, 2020 at 2:52 p.m. CDT, Washington Post, “If you don’t believe systemic racism is real, explain these statistics”, https://www.washingtonpost.com/opinions/if-you-dont-believe-systemic-racism-is-real-explain-these-statistics/2020/06/12/ce0dff6e-acc7-11ea-94d2-d7bc43b26bf9_story.html, Accessed 6/26/20, AKJ]</w:t>
      </w:r>
    </w:p>
    <w:p w14:paraId="0D052E2D" w14:textId="77777777" w:rsidR="006F5C0F" w:rsidRPr="004F1537" w:rsidRDefault="006F5C0F" w:rsidP="006F5C0F">
      <w:r w:rsidRPr="00A160C9">
        <w:rPr>
          <w:rStyle w:val="StyleUnderline"/>
          <w:highlight w:val="green"/>
        </w:rPr>
        <w:t>Again</w:t>
      </w:r>
      <w:r w:rsidRPr="004F1537">
        <w:t xml:space="preserve"> with the apples. Now comes </w:t>
      </w:r>
      <w:r w:rsidRPr="00811F9F">
        <w:rPr>
          <w:rStyle w:val="StyleUnderline"/>
        </w:rPr>
        <w:t xml:space="preserve">President </w:t>
      </w:r>
      <w:r w:rsidRPr="00A160C9">
        <w:rPr>
          <w:rStyle w:val="StyleUnderline"/>
          <w:highlight w:val="green"/>
        </w:rPr>
        <w:t>Trump, not only blaming “bad apples” for police brutality but asserting that “there are not too many of them</w:t>
      </w:r>
      <w:r w:rsidRPr="00811F9F">
        <w:rPr>
          <w:rStyle w:val="StyleUnderline"/>
        </w:rPr>
        <w:t>.” The problem, in his view, is just “a few” bad cops — and that’s to be expected.</w:t>
      </w:r>
      <w:r w:rsidRPr="004F1537">
        <w:t xml:space="preserve"> “You always have a bad apple, no matter where you go,” Trump offered at a roundtable in Dallas.</w:t>
      </w:r>
    </w:p>
    <w:p w14:paraId="1AC93B15" w14:textId="77777777" w:rsidR="006F5C0F" w:rsidRPr="004F1537" w:rsidRDefault="006F5C0F" w:rsidP="006F5C0F">
      <w:r w:rsidRPr="004F1537">
        <w:t xml:space="preserve">No surprise there. </w:t>
      </w:r>
      <w:r w:rsidRPr="00A160C9">
        <w:rPr>
          <w:rStyle w:val="StyleUnderline"/>
          <w:highlight w:val="green"/>
        </w:rPr>
        <w:t>A procession of senior Trump officials</w:t>
      </w:r>
      <w:r w:rsidRPr="00811F9F">
        <w:rPr>
          <w:rStyle w:val="StyleUnderline"/>
        </w:rPr>
        <w:t xml:space="preserve"> — among them his attorney general, acting homeland security secretary and national security adviser — have </w:t>
      </w:r>
      <w:r w:rsidRPr="00A160C9">
        <w:rPr>
          <w:rStyle w:val="StyleUnderline"/>
          <w:highlight w:val="green"/>
        </w:rPr>
        <w:t>dismissed the notion that systemic racism infects</w:t>
      </w:r>
      <w:r w:rsidRPr="00811F9F">
        <w:rPr>
          <w:rStyle w:val="StyleUnderline"/>
        </w:rPr>
        <w:t xml:space="preserve"> police departments or </w:t>
      </w:r>
      <w:r w:rsidRPr="00A160C9">
        <w:rPr>
          <w:rStyle w:val="StyleUnderline"/>
          <w:highlight w:val="green"/>
        </w:rPr>
        <w:t>the criminal justice system</w:t>
      </w:r>
      <w:r w:rsidRPr="00811F9F">
        <w:rPr>
          <w:rStyle w:val="StyleUnderline"/>
        </w:rPr>
        <w:t xml:space="preserve"> more </w:t>
      </w:r>
      <w:r w:rsidRPr="00A160C9">
        <w:rPr>
          <w:rStyle w:val="StyleUnderline"/>
          <w:highlight w:val="green"/>
        </w:rPr>
        <w:t>broadly</w:t>
      </w:r>
      <w:r w:rsidRPr="004F1537">
        <w:t>.</w:t>
      </w:r>
    </w:p>
    <w:p w14:paraId="34EC5A17" w14:textId="77777777" w:rsidR="006F5C0F" w:rsidRPr="00811F9F" w:rsidRDefault="006F5C0F" w:rsidP="006F5C0F">
      <w:pPr>
        <w:rPr>
          <w:rStyle w:val="StyleUnderline"/>
        </w:rPr>
      </w:pPr>
      <w:r w:rsidRPr="00811F9F">
        <w:rPr>
          <w:rStyle w:val="StyleUnderline"/>
        </w:rPr>
        <w:t xml:space="preserve">Trump might have heard a different perspective in Dallas had he bothered to include the local police chief, sheriff or district attorney, all African Americans. The district attorney, John Creuzot, would have been enlightening. “Well, that’s not reality,” Creuzot told CNN’s Chris Cuomo about Trump’s bad-apples assessment. “I think </w:t>
      </w:r>
      <w:r w:rsidRPr="00E069F6">
        <w:rPr>
          <w:rStyle w:val="Emphasis"/>
          <w:highlight w:val="green"/>
        </w:rPr>
        <w:t>any serious person who wants to be honest</w:t>
      </w:r>
      <w:r w:rsidRPr="00E069F6">
        <w:rPr>
          <w:rStyle w:val="StyleUnderline"/>
          <w:highlight w:val="green"/>
        </w:rPr>
        <w:t xml:space="preserve"> about these issues understands that there is systemic racism not only in police institutions but in most of our American institutions</w:t>
      </w:r>
      <w:r w:rsidRPr="00811F9F">
        <w:rPr>
          <w:rStyle w:val="StyleUnderline"/>
        </w:rPr>
        <w:t>.”</w:t>
      </w:r>
    </w:p>
    <w:p w14:paraId="6A48E671" w14:textId="77777777" w:rsidR="006F5C0F" w:rsidRDefault="006F5C0F" w:rsidP="006F5C0F">
      <w:r w:rsidRPr="004F1537">
        <w:t xml:space="preserve">Trump, ever unimpeded by confrontations with uncomfortable reality, blusters on. But </w:t>
      </w:r>
      <w:r w:rsidRPr="00E069F6">
        <w:rPr>
          <w:rStyle w:val="Emphasis"/>
          <w:highlight w:val="green"/>
        </w:rPr>
        <w:t>the evidence of systemic racism</w:t>
      </w:r>
      <w:r w:rsidRPr="00811F9F">
        <w:rPr>
          <w:rStyle w:val="Emphasis"/>
          <w:highlight w:val="yellow"/>
        </w:rPr>
        <w:t>,</w:t>
      </w:r>
      <w:r w:rsidRPr="00811F9F">
        <w:rPr>
          <w:rStyle w:val="Emphasis"/>
        </w:rPr>
        <w:t xml:space="preserve"> </w:t>
      </w:r>
      <w:r w:rsidRPr="00811F9F">
        <w:rPr>
          <w:highlight w:val="yellow"/>
        </w:rPr>
        <w:t>as</w:t>
      </w:r>
      <w:r w:rsidRPr="004F1537">
        <w:t xml:space="preserve"> my colleague Radley </w:t>
      </w:r>
      <w:r w:rsidRPr="00811F9F">
        <w:rPr>
          <w:rStyle w:val="Emphasis"/>
          <w:highlight w:val="yellow"/>
        </w:rPr>
        <w:t>Balko has concluded</w:t>
      </w:r>
      <w:r w:rsidRPr="004F1537">
        <w:t xml:space="preserve"> after an examination of the academic literature, </w:t>
      </w:r>
      <w:r w:rsidRPr="00811F9F">
        <w:rPr>
          <w:rStyle w:val="Emphasis"/>
          <w:highlight w:val="yellow"/>
        </w:rPr>
        <w:t>“</w:t>
      </w:r>
      <w:r w:rsidRPr="00E069F6">
        <w:rPr>
          <w:rStyle w:val="Emphasis"/>
          <w:highlight w:val="green"/>
        </w:rPr>
        <w:t>isn’t just convincing — it’s overwhelming</w:t>
      </w:r>
      <w:r w:rsidRPr="00811F9F">
        <w:rPr>
          <w:rStyle w:val="Emphasis"/>
          <w:highlight w:val="yellow"/>
        </w:rPr>
        <w:t>.”</w:t>
      </w:r>
    </w:p>
    <w:p w14:paraId="09BD5ED6" w14:textId="77777777" w:rsidR="006F5C0F" w:rsidRDefault="006F5C0F" w:rsidP="006F5C0F">
      <w:r>
        <w:t>For those who reflexively bristle at the term, Balko makes an important point: To declare the system racist is not to brand those who participate in it as intentionally, repugnantly, guilty of prejudice. It is to say that “we have systems and institutions that produce racially disparate outcomes, regardless of the intentions of the people who work within them.”</w:t>
      </w:r>
    </w:p>
    <w:p w14:paraId="40EBECCB" w14:textId="77777777" w:rsidR="006F5C0F" w:rsidRDefault="006F5C0F" w:rsidP="006F5C0F">
      <w:r>
        <w:t>If you question the accuracy of that statement, please explain:</w:t>
      </w:r>
    </w:p>
    <w:p w14:paraId="35E7F24D" w14:textId="77777777" w:rsidR="006F5C0F" w:rsidRPr="00D7441E" w:rsidRDefault="006F5C0F" w:rsidP="006F5C0F">
      <w:pPr>
        <w:rPr>
          <w:rStyle w:val="Emphasis"/>
        </w:rPr>
      </w:pPr>
      <w:r>
        <w:t xml:space="preserve">● Why study after </w:t>
      </w:r>
      <w:r w:rsidRPr="00811F9F">
        <w:rPr>
          <w:rStyle w:val="StyleUnderline"/>
        </w:rPr>
        <w:t xml:space="preserve">study shows that </w:t>
      </w:r>
      <w:r w:rsidRPr="006B2593">
        <w:rPr>
          <w:rStyle w:val="Emphasis"/>
          <w:highlight w:val="green"/>
        </w:rPr>
        <w:t xml:space="preserve">police disproportionately stop </w:t>
      </w:r>
      <w:r w:rsidRPr="00D7441E">
        <w:rPr>
          <w:rStyle w:val="Emphasis"/>
          <w:highlight w:val="yellow"/>
        </w:rPr>
        <w:t xml:space="preserve">African American drivers </w:t>
      </w:r>
      <w:r w:rsidRPr="006B2593">
        <w:rPr>
          <w:rStyle w:val="Emphasis"/>
          <w:highlight w:val="green"/>
        </w:rPr>
        <w:t xml:space="preserve">and </w:t>
      </w:r>
      <w:r w:rsidRPr="00D7441E">
        <w:rPr>
          <w:rStyle w:val="Emphasis"/>
          <w:highlight w:val="yellow"/>
        </w:rPr>
        <w:t xml:space="preserve">disproportionately </w:t>
      </w:r>
      <w:r w:rsidRPr="006B2593">
        <w:rPr>
          <w:rStyle w:val="Emphasis"/>
          <w:highlight w:val="green"/>
        </w:rPr>
        <w:t xml:space="preserve">search African American drivers </w:t>
      </w:r>
      <w:r w:rsidRPr="00D7441E">
        <w:rPr>
          <w:rStyle w:val="Emphasis"/>
          <w:highlight w:val="yellow"/>
        </w:rPr>
        <w:t xml:space="preserve">after stopping them, </w:t>
      </w:r>
      <w:r w:rsidRPr="006B2593">
        <w:rPr>
          <w:rStyle w:val="Emphasis"/>
          <w:highlight w:val="green"/>
        </w:rPr>
        <w:t>even though they tend to find less contraband</w:t>
      </w:r>
      <w:r w:rsidRPr="00D7441E">
        <w:rPr>
          <w:rStyle w:val="Emphasis"/>
          <w:highlight w:val="yellow"/>
        </w:rPr>
        <w:t>.</w:t>
      </w:r>
    </w:p>
    <w:p w14:paraId="1E47438D" w14:textId="77777777" w:rsidR="006F5C0F" w:rsidRDefault="006F5C0F" w:rsidP="006F5C0F">
      <w:r w:rsidRPr="00811F9F">
        <w:rPr>
          <w:rStyle w:val="StyleUnderline"/>
        </w:rPr>
        <w:t xml:space="preserve">A study published last month of nearly 100 million traffic stops by police departments nationwide found that </w:t>
      </w:r>
      <w:r w:rsidRPr="006B2593">
        <w:rPr>
          <w:rStyle w:val="Emphasis"/>
          <w:highlight w:val="green"/>
        </w:rPr>
        <w:t>black drivers were far more likely to be pulled over than white drivers</w:t>
      </w:r>
      <w:r w:rsidRPr="00811F9F">
        <w:rPr>
          <w:rStyle w:val="StyleUnderline"/>
        </w:rPr>
        <w:t xml:space="preserve">. </w:t>
      </w:r>
      <w:r w:rsidRPr="00811F9F">
        <w:rPr>
          <w:rStyle w:val="StyleUnderline"/>
        </w:rPr>
        <w:lastRenderedPageBreak/>
        <w:t xml:space="preserve">But, interestingly, </w:t>
      </w:r>
      <w:r w:rsidRPr="00D7441E">
        <w:rPr>
          <w:rStyle w:val="Emphasis"/>
          <w:highlight w:val="yellow"/>
        </w:rPr>
        <w:t>the difference becomes smaller at night,</w:t>
      </w:r>
      <w:r w:rsidRPr="00D7441E">
        <w:rPr>
          <w:rStyle w:val="StyleUnderline"/>
          <w:highlight w:val="yellow"/>
        </w:rPr>
        <w:t xml:space="preserve"> when it’s harder for police </w:t>
      </w:r>
      <w:r w:rsidRPr="00D7441E">
        <w:rPr>
          <w:rStyle w:val="Emphasis"/>
          <w:highlight w:val="yellow"/>
        </w:rPr>
        <w:t>to see the race of the driver.</w:t>
      </w:r>
      <w:r>
        <w:t xml:space="preserve"> Coincidence? I think not.</w:t>
      </w:r>
    </w:p>
    <w:p w14:paraId="2EF727F4" w14:textId="77777777" w:rsidR="006F5C0F" w:rsidRPr="00811F9F" w:rsidRDefault="006F5C0F" w:rsidP="006F5C0F">
      <w:pPr>
        <w:rPr>
          <w:rStyle w:val="StyleUnderline"/>
        </w:rPr>
      </w:pPr>
      <w:r>
        <w:t>Meanwhile</w:t>
      </w:r>
      <w:r w:rsidRPr="00811F9F">
        <w:rPr>
          <w:rStyle w:val="StyleUnderline"/>
        </w:rPr>
        <w:t xml:space="preserve">, </w:t>
      </w:r>
      <w:r w:rsidRPr="006B2593">
        <w:rPr>
          <w:rStyle w:val="StyleUnderline"/>
          <w:highlight w:val="green"/>
        </w:rPr>
        <w:t>black and Hispanic drivers “were searched about twice as often as stopped white drivers</w:t>
      </w:r>
      <w:r w:rsidRPr="00D7441E">
        <w:rPr>
          <w:rStyle w:val="StyleUnderline"/>
          <w:highlight w:val="yellow"/>
        </w:rPr>
        <w:t xml:space="preserve">”— </w:t>
      </w:r>
      <w:r w:rsidRPr="00D7441E">
        <w:rPr>
          <w:rStyle w:val="Emphasis"/>
          <w:highlight w:val="yellow"/>
        </w:rPr>
        <w:t>even though black and</w:t>
      </w:r>
      <w:r w:rsidRPr="00D7441E">
        <w:rPr>
          <w:rStyle w:val="StyleUnderline"/>
          <w:highlight w:val="yellow"/>
        </w:rPr>
        <w:t xml:space="preserve">, </w:t>
      </w:r>
      <w:r w:rsidRPr="00D7441E">
        <w:rPr>
          <w:rStyle w:val="StyleUnderline"/>
        </w:rPr>
        <w:t>to an even greater extent</w:t>
      </w:r>
      <w:r w:rsidRPr="00811F9F">
        <w:rPr>
          <w:rStyle w:val="StyleUnderline"/>
        </w:rPr>
        <w:t xml:space="preserve">, </w:t>
      </w:r>
      <w:r w:rsidRPr="00D7441E">
        <w:rPr>
          <w:rStyle w:val="Emphasis"/>
          <w:highlight w:val="yellow"/>
        </w:rPr>
        <w:t>Hispanic drivers were less likely than whites to be found with drugs.</w:t>
      </w:r>
    </w:p>
    <w:p w14:paraId="5AC48A2A" w14:textId="77777777" w:rsidR="006F5C0F" w:rsidRPr="00D7441E" w:rsidRDefault="006F5C0F" w:rsidP="006F5C0F">
      <w:pPr>
        <w:rPr>
          <w:rStyle w:val="Emphasis"/>
        </w:rPr>
      </w:pPr>
      <w:r>
        <w:t xml:space="preserve">● Why </w:t>
      </w:r>
      <w:r w:rsidRPr="00811F9F">
        <w:rPr>
          <w:rStyle w:val="StyleUnderline"/>
        </w:rPr>
        <w:t xml:space="preserve">a study of police-shooting databases published by the National Academy of Sciences found that </w:t>
      </w:r>
      <w:r w:rsidRPr="006B2593">
        <w:rPr>
          <w:rStyle w:val="Emphasis"/>
          <w:highlight w:val="green"/>
        </w:rPr>
        <w:t>African American men were about 2 1/2 times more likely than white men to be killed by police</w:t>
      </w:r>
      <w:r w:rsidRPr="00D7441E">
        <w:rPr>
          <w:rStyle w:val="Emphasis"/>
        </w:rPr>
        <w:t>.</w:t>
      </w:r>
      <w:r w:rsidRPr="00811F9F">
        <w:rPr>
          <w:rStyle w:val="StyleUnderline"/>
        </w:rPr>
        <w:t xml:space="preserve"> “Men of color face a non-trivial lifetime risk of being killed by police,” the authors wrote. </w:t>
      </w:r>
      <w:r w:rsidRPr="006B2593">
        <w:rPr>
          <w:rStyle w:val="Emphasis"/>
          <w:highlight w:val="green"/>
        </w:rPr>
        <w:t>For African American men, the lifetime risk of dying at the hands of police was 1 in 1,000</w:t>
      </w:r>
      <w:r w:rsidRPr="00D7441E">
        <w:rPr>
          <w:rStyle w:val="Emphasis"/>
          <w:highlight w:val="yellow"/>
        </w:rPr>
        <w:t>.</w:t>
      </w:r>
    </w:p>
    <w:p w14:paraId="40F554E2" w14:textId="77777777" w:rsidR="006F5C0F" w:rsidRPr="00811F9F" w:rsidRDefault="006F5C0F" w:rsidP="006F5C0F">
      <w:pPr>
        <w:rPr>
          <w:rStyle w:val="StyleUnderline"/>
        </w:rPr>
      </w:pPr>
      <w:r>
        <w:t xml:space="preserve">The Post’s own comprehensive examination of police shootings showed that </w:t>
      </w:r>
      <w:r w:rsidRPr="004356C9">
        <w:rPr>
          <w:rStyle w:val="Emphasis"/>
          <w:highlight w:val="yellow"/>
        </w:rPr>
        <w:t>black Americans account for just 13 percent of the population but one-fourth of shooting victims.</w:t>
      </w:r>
      <w:r w:rsidRPr="004356C9">
        <w:rPr>
          <w:rStyle w:val="StyleUnderline"/>
          <w:highlight w:val="yellow"/>
        </w:rPr>
        <w:t xml:space="preserve"> </w:t>
      </w:r>
      <w:r w:rsidRPr="006B2593">
        <w:rPr>
          <w:rStyle w:val="StyleUnderline"/>
          <w:highlight w:val="green"/>
        </w:rPr>
        <w:t xml:space="preserve">Among unarmed victims, the disparity was even greater: </w:t>
      </w:r>
      <w:r w:rsidRPr="006B2593">
        <w:rPr>
          <w:rStyle w:val="Emphasis"/>
          <w:highlight w:val="green"/>
        </w:rPr>
        <w:t>More than one-third of those fatally shot were black</w:t>
      </w:r>
      <w:r w:rsidRPr="00811F9F">
        <w:rPr>
          <w:rStyle w:val="StyleUnderline"/>
        </w:rPr>
        <w:t>.</w:t>
      </w:r>
    </w:p>
    <w:p w14:paraId="1EC643F6" w14:textId="77777777" w:rsidR="006F5C0F" w:rsidRPr="00811F9F" w:rsidRDefault="006F5C0F" w:rsidP="006F5C0F">
      <w:pPr>
        <w:rPr>
          <w:rStyle w:val="StyleUnderline"/>
        </w:rPr>
      </w:pPr>
      <w:r>
        <w:t xml:space="preserve">● Why </w:t>
      </w:r>
      <w:r w:rsidRPr="00811F9F">
        <w:rPr>
          <w:rStyle w:val="StyleUnderline"/>
        </w:rPr>
        <w:t xml:space="preserve">African Americans are far more likely to be arrested for petty crimes. A 2018 study exposed “profound racial disparity in the misdemeanor arrest rate for most — but not all — offense types.” The black arrest rate was at least twice as high as that for </w:t>
      </w:r>
      <w:r w:rsidRPr="004356C9">
        <w:t>whites</w:t>
      </w:r>
      <w:r w:rsidRPr="00811F9F">
        <w:rPr>
          <w:rStyle w:val="StyleUnderline"/>
        </w:rPr>
        <w:t xml:space="preserve"> for disorderly conduct, drug possession, simple assault, theft, vagrancy and vandalism.</w:t>
      </w:r>
    </w:p>
    <w:p w14:paraId="3729F063" w14:textId="77777777" w:rsidR="006F5C0F" w:rsidRPr="00811F9F" w:rsidRDefault="006F5C0F" w:rsidP="006F5C0F">
      <w:pPr>
        <w:rPr>
          <w:rStyle w:val="StyleUnderline"/>
        </w:rPr>
      </w:pPr>
      <w:r>
        <w:t xml:space="preserve">A </w:t>
      </w:r>
      <w:r w:rsidRPr="00811F9F">
        <w:rPr>
          <w:rStyle w:val="StyleUnderline"/>
        </w:rPr>
        <w:t xml:space="preserve">2020 study of marijuana possession arrests by the American Civil Liberties Union concluded that even in an era of legalization and decriminalization, there were “stark racial disparities” in possession arrests, </w:t>
      </w:r>
      <w:r w:rsidRPr="00D7441E">
        <w:rPr>
          <w:rStyle w:val="Emphasis"/>
          <w:highlight w:val="yellow"/>
        </w:rPr>
        <w:t>with a black person more than 3 1/2 times more likely to be arrested for possession than a white person, even though rates of usage are similar</w:t>
      </w:r>
      <w:r w:rsidRPr="00811F9F">
        <w:rPr>
          <w:rStyle w:val="StyleUnderline"/>
        </w:rPr>
        <w:t xml:space="preserve">. </w:t>
      </w:r>
      <w:r w:rsidRPr="006B2593">
        <w:rPr>
          <w:rStyle w:val="Emphasis"/>
          <w:highlight w:val="green"/>
        </w:rPr>
        <w:t>The disparities exist “across the country, in every state, in counties large and small, urban and rural, wealthy and poor, and with large and small black populations</w:t>
      </w:r>
      <w:r w:rsidRPr="00D7441E">
        <w:rPr>
          <w:rStyle w:val="StyleUnderline"/>
          <w:highlight w:val="yellow"/>
        </w:rPr>
        <w:t>.”</w:t>
      </w:r>
    </w:p>
    <w:p w14:paraId="4099D6FA" w14:textId="68D91853" w:rsidR="006F5C0F" w:rsidRDefault="006F5C0F" w:rsidP="00823A2A"/>
    <w:p w14:paraId="6B870A62" w14:textId="77777777" w:rsidR="006F5C0F" w:rsidRDefault="006F5C0F" w:rsidP="00823A2A"/>
    <w:p w14:paraId="663FF4BA" w14:textId="5A5D4F66" w:rsidR="00440AA3" w:rsidRDefault="00765CE0" w:rsidP="0023353A">
      <w:pPr>
        <w:pStyle w:val="Heading4"/>
      </w:pPr>
      <w:r>
        <w:t xml:space="preserve">We must assume </w:t>
      </w:r>
      <w:r w:rsidR="00503BBB">
        <w:t>“</w:t>
      </w:r>
      <w:r>
        <w:t>bad apples</w:t>
      </w:r>
      <w:r w:rsidR="00503BBB">
        <w:t>”</w:t>
      </w:r>
      <w:r>
        <w:t xml:space="preserve"> are the rule, not the exception. </w:t>
      </w:r>
      <w:r w:rsidR="00A51853">
        <w:t>A</w:t>
      </w:r>
      <w:r w:rsidR="00871245">
        <w:t xml:space="preserve"> structural perspective </w:t>
      </w:r>
      <w:r w:rsidR="00A51853">
        <w:t xml:space="preserve">is </w:t>
      </w:r>
      <w:r w:rsidR="00503BBB">
        <w:t xml:space="preserve">necessary to </w:t>
      </w:r>
      <w:r w:rsidR="00A51853">
        <w:t>reckon</w:t>
      </w:r>
      <w:r w:rsidR="00503BBB">
        <w:t xml:space="preserve"> with </w:t>
      </w:r>
      <w:r w:rsidR="0023353A">
        <w:t>the</w:t>
      </w:r>
      <w:r w:rsidR="00110AA1">
        <w:t xml:space="preserve"> true</w:t>
      </w:r>
      <w:r w:rsidR="0023353A">
        <w:t xml:space="preserve"> role of polic</w:t>
      </w:r>
      <w:r w:rsidR="00A51853">
        <w:t>ing which is to violently protect and support systemic racism</w:t>
      </w:r>
    </w:p>
    <w:p w14:paraId="60CC495D" w14:textId="30391A85" w:rsidR="007C6FFD" w:rsidRPr="007C6FFD" w:rsidRDefault="007C6FFD" w:rsidP="007C6FFD">
      <w:r w:rsidRPr="007C6FFD">
        <w:rPr>
          <w:rStyle w:val="Style13ptBold"/>
        </w:rPr>
        <w:t>May and Yancy ‘20</w:t>
      </w:r>
      <w:r>
        <w:t>.</w:t>
      </w:r>
    </w:p>
    <w:p w14:paraId="3E9C704B" w14:textId="77777777" w:rsidR="00440AA3" w:rsidRPr="00A658E1" w:rsidRDefault="00440AA3" w:rsidP="00A658E1">
      <w:r w:rsidRPr="00A658E1">
        <w:t>Toddy May and George Yancy, philosophers and authors of “</w:t>
      </w:r>
      <w:hyperlink r:id="rId12" w:tgtFrame="_blank" w:history="1">
        <w:r w:rsidRPr="00A658E1">
          <w:rPr>
            <w:rStyle w:val="Hyperlink"/>
          </w:rPr>
          <w:t>A Decent Life:</w:t>
        </w:r>
      </w:hyperlink>
      <w:r w:rsidRPr="00A658E1">
        <w:t> Morality for the Rest of Us” and “</w:t>
      </w:r>
      <w:hyperlink r:id="rId13" w:tgtFrame="_blank" w:history="1">
        <w:r w:rsidRPr="00A658E1">
          <w:rPr>
            <w:rStyle w:val="Hyperlink"/>
          </w:rPr>
          <w:t>Across Black Spaces:</w:t>
        </w:r>
      </w:hyperlink>
      <w:r w:rsidRPr="00A658E1">
        <w:t xml:space="preserve"> Essays and Interviews From an American Philosopher”. “Policing Is Doing What It Was Meant to Do. That’s the Problem.” The New York Times. June 21, 2020. </w:t>
      </w:r>
      <w:hyperlink r:id="rId14" w:history="1">
        <w:r w:rsidRPr="00A658E1">
          <w:rPr>
            <w:rStyle w:val="Hyperlink"/>
          </w:rPr>
          <w:t>https://www.nytimes.com/2020/06/21/opinion/police-violence-racism-reform.html</w:t>
        </w:r>
      </w:hyperlink>
    </w:p>
    <w:p w14:paraId="128CB63B" w14:textId="33E67A8D" w:rsidR="00440AA3" w:rsidRPr="00113084" w:rsidRDefault="00440AA3" w:rsidP="00EA2A22">
      <w:pPr>
        <w:rPr>
          <w:u w:val="single"/>
        </w:rPr>
      </w:pPr>
      <w:r w:rsidRPr="00A658E1">
        <w:t xml:space="preserve">On June 6, one of us attended a memorial vigil for George Floyd. The opening speaker first thanked the local Police Department for keeping the vigil safe and then went on to distinguish </w:t>
      </w:r>
      <w:r w:rsidRPr="00A658E1">
        <w:lastRenderedPageBreak/>
        <w:t xml:space="preserve">between the majority of police officers who do their job helping and protecting people and the few who are racist and violent. His remarks echoed those made by Barack </w:t>
      </w:r>
      <w:r w:rsidRPr="00E05AF2">
        <w:rPr>
          <w:rStyle w:val="StyleUnderline"/>
        </w:rPr>
        <w:t>Obama</w:t>
      </w:r>
      <w:r w:rsidRPr="00A658E1">
        <w:t xml:space="preserve"> on May 29, in his public statement on the killing of Mr. Floyd, when he </w:t>
      </w:r>
      <w:r w:rsidRPr="00E05AF2">
        <w:rPr>
          <w:rStyle w:val="StyleUnderline"/>
        </w:rPr>
        <w:t>wrote</w:t>
      </w:r>
      <w:r w:rsidRPr="00A658E1">
        <w:t xml:space="preserve"> of “</w:t>
      </w:r>
      <w:r w:rsidRPr="00E05AF2">
        <w:rPr>
          <w:rStyle w:val="StyleUnderline"/>
        </w:rPr>
        <w:t>the majority of men and women in law enforcement</w:t>
      </w:r>
      <w:r w:rsidRPr="00E05AF2">
        <w:t xml:space="preserve"> who </w:t>
      </w:r>
      <w:r w:rsidRPr="00E05AF2">
        <w:rPr>
          <w:rStyle w:val="StyleUnderline"/>
        </w:rPr>
        <w:t>take pride in doing their tough job the right way, every day</w:t>
      </w:r>
      <w:r w:rsidRPr="00A658E1">
        <w:t xml:space="preserve">.” We think that </w:t>
      </w:r>
      <w:r w:rsidRPr="00E05AF2">
        <w:rPr>
          <w:rStyle w:val="StyleUnderline"/>
        </w:rPr>
        <w:t xml:space="preserve">making this </w:t>
      </w:r>
      <w:r w:rsidRPr="00E05AF2">
        <w:rPr>
          <w:rStyle w:val="Emphasis"/>
          <w:highlight w:val="green"/>
        </w:rPr>
        <w:t>distinction is a mistake</w:t>
      </w:r>
      <w:r w:rsidRPr="00A658E1">
        <w:t xml:space="preserve">. It is a mistake not because </w:t>
      </w:r>
      <w:r w:rsidRPr="00E05AF2">
        <w:rPr>
          <w:rStyle w:val="StyleUnderline"/>
        </w:rPr>
        <w:t xml:space="preserve">it underestimates the number of police officers who are racist and violent, but because </w:t>
      </w:r>
      <w:r w:rsidRPr="00E05AF2">
        <w:rPr>
          <w:rStyle w:val="StyleUnderline"/>
          <w:b/>
          <w:bCs/>
          <w:highlight w:val="green"/>
        </w:rPr>
        <w:t>the problem of racist policing is not one of individual actors</w:t>
      </w:r>
      <w:r w:rsidRPr="00A658E1">
        <w:t xml:space="preserve">. </w:t>
      </w:r>
      <w:r w:rsidRPr="00FF7980">
        <w:rPr>
          <w:rStyle w:val="StyleUnderline"/>
        </w:rPr>
        <w:t xml:space="preserve">It is a mistake because </w:t>
      </w:r>
      <w:r w:rsidRPr="00FF7980">
        <w:rPr>
          <w:rStyle w:val="StyleUnderline"/>
          <w:highlight w:val="green"/>
        </w:rPr>
        <w:t>the role of the police in society must be understood</w:t>
      </w:r>
      <w:r w:rsidRPr="00FF7980">
        <w:rPr>
          <w:rStyle w:val="StyleUnderline"/>
        </w:rPr>
        <w:t xml:space="preserve">, not individually but </w:t>
      </w:r>
      <w:r w:rsidRPr="00FF7980">
        <w:rPr>
          <w:rStyle w:val="Emphasis"/>
          <w:highlight w:val="green"/>
        </w:rPr>
        <w:t>structurally</w:t>
      </w:r>
      <w:r w:rsidRPr="00A658E1">
        <w:t xml:space="preserve">. </w:t>
      </w:r>
      <w:r w:rsidRPr="00765CE0">
        <w:rPr>
          <w:rStyle w:val="StyleUnderline"/>
        </w:rPr>
        <w:t>Like an organ in a human body</w:t>
      </w:r>
      <w:r w:rsidRPr="00A658E1">
        <w:t xml:space="preserve">, a Police Department is part of a structural whole. It functions to perform a certain task in the body politic; it is an organ in that body. Seen this way, each police officer is then like a cell in that organ. </w:t>
      </w:r>
      <w:r w:rsidRPr="00765CE0">
        <w:rPr>
          <w:rStyle w:val="StyleUnderline"/>
        </w:rPr>
        <w:t>Before we can identify any problem in that organ, we must first understand the job that organ performs. In the case of the police, the answer might seem obvious. Their function is to protect the citizenry from crime. At least that’s what we’re told. But as any good student of biology or politics knows, it won’t help to ask what an organ is said to do. It is better to observe what it actually does</w:t>
      </w:r>
      <w:r w:rsidRPr="00A658E1">
        <w:t>.</w:t>
      </w:r>
      <w:r w:rsidRPr="00113084">
        <w:rPr>
          <w:u w:val="single"/>
        </w:rPr>
        <w:t xml:space="preserve"> </w:t>
      </w:r>
      <w:r w:rsidRPr="00765CE0">
        <w:rPr>
          <w:highlight w:val="green"/>
          <w:u w:val="single"/>
        </w:rPr>
        <w:t>To merely accept the claim that police forces</w:t>
      </w:r>
      <w:r w:rsidRPr="00113084">
        <w:rPr>
          <w:u w:val="single"/>
        </w:rPr>
        <w:t xml:space="preserve">, since their inception, have </w:t>
      </w:r>
      <w:r w:rsidRPr="00765CE0">
        <w:rPr>
          <w:highlight w:val="green"/>
          <w:u w:val="single"/>
        </w:rPr>
        <w:t>protect</w:t>
      </w:r>
      <w:r w:rsidRPr="00113084">
        <w:rPr>
          <w:u w:val="single"/>
        </w:rPr>
        <w:t xml:space="preserve">ed </w:t>
      </w:r>
      <w:r w:rsidRPr="00765CE0">
        <w:rPr>
          <w:highlight w:val="green"/>
          <w:u w:val="single"/>
        </w:rPr>
        <w:t>law-abiding citizens</w:t>
      </w:r>
      <w:r w:rsidRPr="00113084">
        <w:rPr>
          <w:u w:val="single"/>
        </w:rPr>
        <w:t xml:space="preserve"> from crime </w:t>
      </w:r>
      <w:r w:rsidRPr="00765CE0">
        <w:rPr>
          <w:highlight w:val="green"/>
          <w:u w:val="single"/>
        </w:rPr>
        <w:t>involves the neglect of</w:t>
      </w:r>
      <w:r w:rsidRPr="00113084">
        <w:rPr>
          <w:u w:val="single"/>
        </w:rPr>
        <w:t xml:space="preserve"> several crucial factors. It neglects </w:t>
      </w:r>
      <w:r w:rsidRPr="00765CE0">
        <w:rPr>
          <w:rStyle w:val="Emphasis"/>
          <w:highlight w:val="green"/>
        </w:rPr>
        <w:t>the long history of police abuse and the specific intentional abuse of people of color</w:t>
      </w:r>
      <w:r w:rsidRPr="00113084">
        <w:rPr>
          <w:u w:val="single"/>
        </w:rPr>
        <w:t xml:space="preserve">; it neglects the role that the police have played in breaking strikes, in silencing dissent and in keeping the social order safe from </w:t>
      </w:r>
      <w:r w:rsidRPr="00765CE0">
        <w:rPr>
          <w:rStyle w:val="StyleUnderline"/>
        </w:rPr>
        <w:t>resistance or change</w:t>
      </w:r>
      <w:r w:rsidR="00765CE0" w:rsidRPr="00765CE0">
        <w:rPr>
          <w:rStyle w:val="StyleUnderline"/>
        </w:rPr>
        <w:t xml:space="preserve">. </w:t>
      </w:r>
      <w:r w:rsidR="00765CE0" w:rsidRPr="00765CE0">
        <w:rPr>
          <w:rStyle w:val="StyleUnderline"/>
          <w:highlight w:val="green"/>
        </w:rPr>
        <w:t>It</w:t>
      </w:r>
      <w:r w:rsidR="00765CE0" w:rsidRPr="00765CE0">
        <w:rPr>
          <w:rStyle w:val="StyleUnderline"/>
        </w:rPr>
        <w:t xml:space="preserve"> also </w:t>
      </w:r>
      <w:r w:rsidR="00765CE0" w:rsidRPr="00765CE0">
        <w:rPr>
          <w:rStyle w:val="StyleUnderline"/>
          <w:highlight w:val="green"/>
        </w:rPr>
        <w:t>neglects the early history of policing in the U</w:t>
      </w:r>
      <w:r w:rsidR="00765CE0" w:rsidRPr="00765CE0">
        <w:rPr>
          <w:rStyle w:val="StyleUnderline"/>
        </w:rPr>
        <w:t xml:space="preserve">nited </w:t>
      </w:r>
      <w:r w:rsidR="00765CE0" w:rsidRPr="00765CE0">
        <w:rPr>
          <w:rStyle w:val="StyleUnderline"/>
          <w:highlight w:val="green"/>
        </w:rPr>
        <w:t>S</w:t>
      </w:r>
      <w:r w:rsidR="00765CE0" w:rsidRPr="00765CE0">
        <w:rPr>
          <w:rStyle w:val="StyleUnderline"/>
        </w:rPr>
        <w:t xml:space="preserve">tates </w:t>
      </w:r>
      <w:r w:rsidR="00765CE0" w:rsidRPr="00765CE0">
        <w:rPr>
          <w:rStyle w:val="StyleUnderline"/>
          <w:highlight w:val="green"/>
        </w:rPr>
        <w:t xml:space="preserve">that took the form of </w:t>
      </w:r>
      <w:r w:rsidR="00765CE0" w:rsidRPr="00765CE0">
        <w:rPr>
          <w:rStyle w:val="Emphasis"/>
          <w:highlight w:val="green"/>
        </w:rPr>
        <w:t>slave patrols</w:t>
      </w:r>
      <w:r w:rsidR="00765CE0" w:rsidRPr="00765CE0">
        <w:rPr>
          <w:rStyle w:val="StyleUnderline"/>
        </w:rPr>
        <w:t xml:space="preserve"> in the 1700s </w:t>
      </w:r>
      <w:r w:rsidR="00765CE0" w:rsidRPr="00765CE0">
        <w:rPr>
          <w:rStyle w:val="StyleUnderline"/>
          <w:highlight w:val="green"/>
        </w:rPr>
        <w:t>and</w:t>
      </w:r>
      <w:r w:rsidR="00765CE0" w:rsidRPr="00765CE0">
        <w:rPr>
          <w:rStyle w:val="StyleUnderline"/>
        </w:rPr>
        <w:t xml:space="preserve"> the </w:t>
      </w:r>
      <w:r w:rsidR="00765CE0" w:rsidRPr="00765CE0">
        <w:rPr>
          <w:rStyle w:val="Emphasis"/>
          <w:highlight w:val="green"/>
        </w:rPr>
        <w:t>enforcement of Black Codes and Jim Crow laws</w:t>
      </w:r>
      <w:r w:rsidR="00765CE0" w:rsidRPr="00765CE0">
        <w:rPr>
          <w:rStyle w:val="StyleUnderline"/>
        </w:rPr>
        <w:t xml:space="preserve"> in the 19th and 20th centuries</w:t>
      </w:r>
      <w:r w:rsidRPr="00113084">
        <w:rPr>
          <w:sz w:val="18"/>
          <w:szCs w:val="18"/>
        </w:rPr>
        <w:t xml:space="preserve">. </w:t>
      </w:r>
      <w:r w:rsidRPr="00765CE0">
        <w:t xml:space="preserve">In his influential work on prisons, the philosopher and historian Michel Foucault pointed out the following: We say that the prisons fail at their task, yet we keep them going. </w:t>
      </w:r>
      <w:r w:rsidRPr="00765CE0">
        <w:rPr>
          <w:rStyle w:val="StyleUnderline"/>
        </w:rPr>
        <w:t xml:space="preserve">Perhaps </w:t>
      </w:r>
      <w:r w:rsidRPr="00765CE0">
        <w:rPr>
          <w:rStyle w:val="StyleUnderline"/>
          <w:highlight w:val="green"/>
        </w:rPr>
        <w:t>we should be asking not why</w:t>
      </w:r>
      <w:r w:rsidRPr="00765CE0">
        <w:t xml:space="preserve"> the prison fails but instead what it actually succeeds at. That is the question we should be asking of the </w:t>
      </w:r>
      <w:r w:rsidRPr="00765CE0">
        <w:rPr>
          <w:rStyle w:val="StyleUnderline"/>
          <w:highlight w:val="green"/>
        </w:rPr>
        <w:t>police</w:t>
      </w:r>
      <w:r w:rsidRPr="00765CE0">
        <w:t xml:space="preserve">. Not why do they </w:t>
      </w:r>
      <w:r w:rsidRPr="00765CE0">
        <w:rPr>
          <w:rStyle w:val="StyleUnderline"/>
          <w:highlight w:val="green"/>
        </w:rPr>
        <w:t>regularly fail</w:t>
      </w:r>
      <w:r w:rsidRPr="00765CE0">
        <w:rPr>
          <w:rStyle w:val="StyleUnderline"/>
        </w:rPr>
        <w:t xml:space="preserve"> to perform their duties correctly and thus need reform, </w:t>
      </w:r>
      <w:r w:rsidRPr="00765CE0">
        <w:rPr>
          <w:rStyle w:val="StyleUnderline"/>
          <w:highlight w:val="green"/>
        </w:rPr>
        <w:t>but rather, what duties are they succeeding at</w:t>
      </w:r>
      <w:r w:rsidRPr="00765CE0">
        <w:t>? Once we ask that question, the answer is entirely clear.</w:t>
      </w:r>
      <w:r w:rsidRPr="00113084">
        <w:t xml:space="preserve"> </w:t>
      </w:r>
      <w:r w:rsidRPr="00113084">
        <w:rPr>
          <w:u w:val="single"/>
        </w:rPr>
        <w:t xml:space="preserve">They succeed in keeping people in their place. They succeed in keeping middle-class and especially upper-class white people safe, so long as they don’t get out of line. </w:t>
      </w:r>
      <w:r w:rsidRPr="00765CE0">
        <w:rPr>
          <w:highlight w:val="green"/>
          <w:u w:val="single"/>
        </w:rPr>
        <w:t>They succeed in keeping</w:t>
      </w:r>
      <w:r w:rsidRPr="00113084">
        <w:rPr>
          <w:u w:val="single"/>
        </w:rPr>
        <w:t xml:space="preserve"> people of color </w:t>
      </w:r>
      <w:r w:rsidRPr="00765CE0">
        <w:rPr>
          <w:highlight w:val="green"/>
          <w:u w:val="single"/>
        </w:rPr>
        <w:t>in</w:t>
      </w:r>
      <w:r w:rsidRPr="00113084">
        <w:rPr>
          <w:u w:val="single"/>
        </w:rPr>
        <w:t xml:space="preserve"> their </w:t>
      </w:r>
      <w:r w:rsidRPr="00765CE0">
        <w:rPr>
          <w:highlight w:val="green"/>
          <w:u w:val="single"/>
        </w:rPr>
        <w:t>place</w:t>
      </w:r>
      <w:r w:rsidRPr="00113084">
        <w:rPr>
          <w:u w:val="single"/>
        </w:rPr>
        <w:t xml:space="preserve"> so that they don’t challenge </w:t>
      </w:r>
      <w:r w:rsidRPr="00765CE0">
        <w:rPr>
          <w:highlight w:val="green"/>
          <w:u w:val="single"/>
        </w:rPr>
        <w:t>the social order that privileges middle- and upper-class white people</w:t>
      </w:r>
      <w:r w:rsidRPr="00113084">
        <w:rPr>
          <w:u w:val="single"/>
        </w:rPr>
        <w:t xml:space="preserve">. And, as we have recently witnessed in many violent police responses at protests, </w:t>
      </w:r>
      <w:r w:rsidRPr="00765CE0">
        <w:rPr>
          <w:highlight w:val="green"/>
          <w:u w:val="single"/>
        </w:rPr>
        <w:t>they succeed in suppressing</w:t>
      </w:r>
      <w:r w:rsidRPr="00113084">
        <w:rPr>
          <w:u w:val="single"/>
        </w:rPr>
        <w:t xml:space="preserve"> those who would question the social </w:t>
      </w:r>
      <w:r w:rsidRPr="00765CE0">
        <w:rPr>
          <w:rStyle w:val="StyleUnderline"/>
        </w:rPr>
        <w:t xml:space="preserve">order. </w:t>
      </w:r>
      <w:r w:rsidRPr="00765CE0">
        <w:rPr>
          <w:rStyle w:val="StyleUnderline"/>
          <w:highlight w:val="green"/>
        </w:rPr>
        <w:t xml:space="preserve">If we look at individual police officers divorced from the structure in which they operate — if we simply look for the “bad apples”— we fail to see </w:t>
      </w:r>
      <w:r w:rsidRPr="00765CE0">
        <w:rPr>
          <w:rStyle w:val="Emphasis"/>
          <w:highlight w:val="green"/>
        </w:rPr>
        <w:t>the</w:t>
      </w:r>
      <w:r w:rsidRPr="00765CE0">
        <w:rPr>
          <w:rStyle w:val="Emphasis"/>
        </w:rPr>
        <w:t xml:space="preserve"> role of the police as a </w:t>
      </w:r>
      <w:r w:rsidRPr="00765CE0">
        <w:rPr>
          <w:rStyle w:val="Emphasis"/>
          <w:highlight w:val="green"/>
        </w:rPr>
        <w:t>whole</w:t>
      </w:r>
      <w:r w:rsidRPr="00765CE0">
        <w:rPr>
          <w:rStyle w:val="StyleUnderline"/>
        </w:rPr>
        <w:t xml:space="preserve">. Whether individual police officers are racist is not the fundamental issue. </w:t>
      </w:r>
      <w:r w:rsidRPr="00765CE0">
        <w:rPr>
          <w:rStyle w:val="StyleUnderline"/>
          <w:highlight w:val="green"/>
        </w:rPr>
        <w:t>The fundamental issue is whether the</w:t>
      </w:r>
      <w:r w:rsidRPr="00765CE0">
        <w:rPr>
          <w:rStyle w:val="StyleUnderline"/>
        </w:rPr>
        <w:t xml:space="preserve"> police — the </w:t>
      </w:r>
      <w:r w:rsidRPr="00765CE0">
        <w:rPr>
          <w:rStyle w:val="StyleUnderline"/>
          <w:highlight w:val="green"/>
        </w:rPr>
        <w:t>institution of policing as it exists in the</w:t>
      </w:r>
      <w:r w:rsidRPr="00765CE0">
        <w:rPr>
          <w:rStyle w:val="StyleUnderline"/>
        </w:rPr>
        <w:t xml:space="preserve"> </w:t>
      </w:r>
      <w:r w:rsidRPr="00765CE0">
        <w:rPr>
          <w:rStyle w:val="StyleUnderline"/>
          <w:highlight w:val="green"/>
        </w:rPr>
        <w:t>U</w:t>
      </w:r>
      <w:r w:rsidRPr="00765CE0">
        <w:rPr>
          <w:rStyle w:val="StyleUnderline"/>
        </w:rPr>
        <w:t xml:space="preserve">nited </w:t>
      </w:r>
      <w:r w:rsidRPr="00765CE0">
        <w:rPr>
          <w:rStyle w:val="StyleUnderline"/>
          <w:highlight w:val="green"/>
        </w:rPr>
        <w:t>S</w:t>
      </w:r>
      <w:r w:rsidRPr="00765CE0">
        <w:rPr>
          <w:rStyle w:val="StyleUnderline"/>
        </w:rPr>
        <w:t xml:space="preserve">tates — </w:t>
      </w:r>
      <w:r w:rsidRPr="00765CE0">
        <w:rPr>
          <w:rStyle w:val="StyleUnderline"/>
          <w:highlight w:val="green"/>
        </w:rPr>
        <w:t>is racist</w:t>
      </w:r>
      <w:r w:rsidRPr="00113084">
        <w:t xml:space="preserve">. And once we look at this clearly, we understand that </w:t>
      </w:r>
      <w:r w:rsidRPr="00765CE0">
        <w:rPr>
          <w:rStyle w:val="Emphasis"/>
          <w:highlight w:val="green"/>
        </w:rPr>
        <w:t>the answer must be yes</w:t>
      </w:r>
      <w:r w:rsidRPr="00113084">
        <w:t xml:space="preserve">. As we were thinking about the problems with the “bad apple” metaphor in policing, one of us, on June 13 at 2:46 a.m., received this message: “Go to HELL, nigger!” It is one of hundreds of such messages and threats the author has received in the past several years. It is easy to say that this individual white person (and we think it fair to assume that it was a white person) is a racist, a “bad apple.” But here, too, </w:t>
      </w:r>
      <w:r w:rsidRPr="00D059F0">
        <w:rPr>
          <w:rStyle w:val="Emphasis"/>
          <w:highlight w:val="green"/>
        </w:rPr>
        <w:t>focusing on the individual</w:t>
      </w:r>
      <w:r w:rsidRPr="00D059F0">
        <w:rPr>
          <w:rStyle w:val="Emphasis"/>
        </w:rPr>
        <w:t xml:space="preserve"> white person who sent the racist message </w:t>
      </w:r>
      <w:r w:rsidRPr="00D059F0">
        <w:rPr>
          <w:rStyle w:val="Emphasis"/>
          <w:highlight w:val="green"/>
        </w:rPr>
        <w:t>obscures our understanding of the white supremacist structure</w:t>
      </w:r>
      <w:r w:rsidRPr="00D059F0">
        <w:rPr>
          <w:rStyle w:val="Emphasis"/>
        </w:rPr>
        <w:t xml:space="preserve"> in which it is generated</w:t>
      </w:r>
      <w:r w:rsidRPr="00113084">
        <w:rPr>
          <w:u w:val="single"/>
        </w:rPr>
        <w:t xml:space="preserve">. In 2015, during his last year in office, President Barack Obama addressed the </w:t>
      </w:r>
      <w:r w:rsidRPr="00113084">
        <w:rPr>
          <w:u w:val="single"/>
        </w:rPr>
        <w:lastRenderedPageBreak/>
        <w:t>relationship between individual acts of racism and the larger system of injustice that allows them on an episode of the podcast “WTF With Marc Maron.” “ … it’s not just a matter of it not being polite,” he said, to utter the N-word in public. “That’s not the measure of whether racism still exists or not.” Earlier in the show, he observed</w:t>
      </w:r>
      <w:r w:rsidRPr="00113084">
        <w:t xml:space="preserve"> </w:t>
      </w:r>
      <w:r w:rsidRPr="00113084">
        <w:rPr>
          <w:u w:val="single"/>
        </w:rPr>
        <w:t>that racism had not been “cured” — the word for eliminating a disease that systemically impacts the body — and that “the legacy of slavery, Jim Crow, discrimination” was “still part of our DNA” as Americans.</w:t>
      </w:r>
      <w:r w:rsidRPr="00113084">
        <w:t xml:space="preserve"> This slur is also part of our DNA, </w:t>
      </w:r>
      <w:r w:rsidRPr="00113084">
        <w:rPr>
          <w:u w:val="single"/>
        </w:rPr>
        <w:t>embedded within the concept of a “master race” and the resulting white-supremacist violence against black bodies. In his “Letter From Birmingham Jail” in 1963, Martin Luther King Jr. articulated the horror and pain felt “when your first name becomes ‘nigger’ and your middle name becomes ‘boy’</w:t>
      </w:r>
      <w:r w:rsidRPr="00113084">
        <w:t xml:space="preserve"> (however old you are).” </w:t>
      </w:r>
      <w:r w:rsidRPr="00113084">
        <w:rPr>
          <w:u w:val="single"/>
        </w:rPr>
        <w:t xml:space="preserve">W.E.B. Du Bois, in a speech that he delivered in Beijing (then Peking) at the age of 91, said, “In my own country for nearly a century I have been nothing but a ‘nigger.’” Both men emphasized how </w:t>
      </w:r>
      <w:r w:rsidRPr="00113084">
        <w:t xml:space="preserve">the word is part of the institutional fabric of black oppression, that individual </w:t>
      </w:r>
      <w:r w:rsidRPr="00D059F0">
        <w:rPr>
          <w:highlight w:val="green"/>
          <w:u w:val="single"/>
        </w:rPr>
        <w:t xml:space="preserve">racist acts are not aberrations but the </w:t>
      </w:r>
      <w:r w:rsidRPr="00D059F0">
        <w:rPr>
          <w:rStyle w:val="Emphasis"/>
          <w:highlight w:val="green"/>
        </w:rPr>
        <w:t>products of a larger systemic set of practices</w:t>
      </w:r>
      <w:r w:rsidRPr="00D059F0">
        <w:rPr>
          <w:highlight w:val="green"/>
          <w:u w:val="single"/>
        </w:rPr>
        <w:t xml:space="preserve"> that</w:t>
      </w:r>
      <w:r w:rsidRPr="00113084">
        <w:rPr>
          <w:u w:val="single"/>
        </w:rPr>
        <w:t>, as the feminist scholar Barbara Applebaum argues, “</w:t>
      </w:r>
      <w:r w:rsidRPr="00D059F0">
        <w:rPr>
          <w:rStyle w:val="Emphasis"/>
          <w:highlight w:val="green"/>
        </w:rPr>
        <w:t>hold structural injustice in place</w:t>
      </w:r>
      <w:r w:rsidRPr="00113084">
        <w:rPr>
          <w:u w:val="single"/>
        </w:rPr>
        <w:t>.”</w:t>
      </w:r>
      <w:r w:rsidRPr="00113084">
        <w:t xml:space="preserve"> </w:t>
      </w:r>
      <w:r w:rsidRPr="00D059F0">
        <w:rPr>
          <w:rStyle w:val="Emphasis"/>
          <w:highlight w:val="green"/>
        </w:rPr>
        <w:t>Central</w:t>
      </w:r>
      <w:r w:rsidRPr="00D059F0">
        <w:rPr>
          <w:rStyle w:val="StyleUnderline"/>
        </w:rPr>
        <w:t xml:space="preserve"> to those practices </w:t>
      </w:r>
      <w:r w:rsidRPr="00D059F0">
        <w:rPr>
          <w:rStyle w:val="StyleUnderline"/>
          <w:highlight w:val="green"/>
        </w:rPr>
        <w:t>is policing</w:t>
      </w:r>
      <w:r w:rsidRPr="00D059F0">
        <w:rPr>
          <w:rStyle w:val="StyleUnderline"/>
        </w:rPr>
        <w:t>, and the “bad apple” framing fails to confront its role in structural injustice</w:t>
      </w:r>
      <w:r w:rsidRPr="00113084">
        <w:t>. One obvious objection to our view here is that by focusing on reforming or dismantling an entire system, we may end up punishing individual officers who have not committed racist acts and so bear no responsibility for them. We acknowledge that this can be a difficult idea to embrace</w:t>
      </w:r>
      <w:r w:rsidRPr="00113084">
        <w:rPr>
          <w:u w:val="single"/>
        </w:rPr>
        <w:t xml:space="preserve">. Many of us personally know police officers — family members, friends, neighborhood officers — whom we know to be ethical people; imagining them as responsible for a racist system is a hard leap to make. We think the influential feminist philosopher Iris Marion Young argued persuasively against relying on that distinction when she wrote: </w:t>
      </w:r>
      <w:r w:rsidRPr="00EA2A22">
        <w:rPr>
          <w:highlight w:val="green"/>
          <w:u w:val="single"/>
        </w:rPr>
        <w:t>Structural injustice occurs as a consequence of many individual and institutions acting</w:t>
      </w:r>
      <w:r w:rsidRPr="00113084">
        <w:rPr>
          <w:u w:val="single"/>
        </w:rPr>
        <w:t xml:space="preserve"> in pursuit of their particular goals and interests, </w:t>
      </w:r>
      <w:r w:rsidRPr="00EA2A22">
        <w:rPr>
          <w:highlight w:val="green"/>
          <w:u w:val="single"/>
        </w:rPr>
        <w:t>within</w:t>
      </w:r>
      <w:r w:rsidRPr="00113084">
        <w:rPr>
          <w:u w:val="single"/>
        </w:rPr>
        <w:t xml:space="preserve"> given institutional </w:t>
      </w:r>
      <w:r w:rsidRPr="00EA2A22">
        <w:rPr>
          <w:highlight w:val="green"/>
          <w:u w:val="single"/>
        </w:rPr>
        <w:t>rules and</w:t>
      </w:r>
      <w:r w:rsidRPr="00113084">
        <w:rPr>
          <w:u w:val="single"/>
        </w:rPr>
        <w:t xml:space="preserve"> accepted </w:t>
      </w:r>
      <w:r w:rsidRPr="00EA2A22">
        <w:rPr>
          <w:highlight w:val="green"/>
          <w:u w:val="single"/>
        </w:rPr>
        <w:t>norms</w:t>
      </w:r>
      <w:r w:rsidRPr="00113084">
        <w:rPr>
          <w:u w:val="single"/>
        </w:rPr>
        <w:t xml:space="preserve">. All the persons who participated by their actions in </w:t>
      </w:r>
      <w:r w:rsidRPr="00EA2A22">
        <w:rPr>
          <w:rStyle w:val="Emphasis"/>
          <w:highlight w:val="green"/>
        </w:rPr>
        <w:t>the ongoing schemes of cooperation</w:t>
      </w:r>
      <w:r w:rsidRPr="00113084">
        <w:rPr>
          <w:u w:val="single"/>
        </w:rPr>
        <w:t xml:space="preserve"> that constitute these structures </w:t>
      </w:r>
      <w:r w:rsidRPr="00EA2A22">
        <w:rPr>
          <w:highlight w:val="green"/>
          <w:u w:val="single"/>
        </w:rPr>
        <w:t>are responsible</w:t>
      </w:r>
      <w:r w:rsidRPr="00113084">
        <w:rPr>
          <w:u w:val="single"/>
        </w:rPr>
        <w:t xml:space="preserve"> for them, in the sense that they are part of the process that causes them. They are not responsible, however, in the sense of having directed the process or intended its outcomes.</w:t>
      </w:r>
      <w:r w:rsidRPr="00113084">
        <w:rPr>
          <w:color w:val="555555"/>
        </w:rPr>
        <w:t xml:space="preserve"> </w:t>
      </w:r>
      <w:r w:rsidRPr="00113084">
        <w:t xml:space="preserve">Many others have amplified that view. The critical race theorist and legal scholar Charles Lawrence argued in his 1987 article “The Id, the Ego, and Equal Protection: Reckoning With Unconscious Racism” that the bad-apple metaphor suggests a “perpetrator” model that fails to give an account of just how systemic racism is “transmitted by tacit understandings” and “collective unconscious.” The philosopher Charles Mills argues, “the perpetrator [of racist actions or beliefs] perspective presupposes a world composed of atomic individuals whose actions are outside of and apart from the social fabric and without historical continuity.” When it comes to racism and policing, we argue that </w:t>
      </w:r>
      <w:r w:rsidRPr="00EA2A22">
        <w:rPr>
          <w:rStyle w:val="StyleUnderline"/>
        </w:rPr>
        <w:t>the bad-apple metaphor places “bad police officers” outside of the social and historical fabric of racism and institutional policing that affects all of the apples</w:t>
      </w:r>
      <w:r w:rsidRPr="00113084">
        <w:t xml:space="preserve">. In fact, in this case, the tree itself is rotten. In his book “The Tears We Cannot Stop: A Sermon to White America,” Michael Eric Dyson </w:t>
      </w:r>
      <w:r w:rsidRPr="00EA2A22">
        <w:t xml:space="preserve">argues: </w:t>
      </w:r>
      <w:r w:rsidRPr="00EA2A22">
        <w:rPr>
          <w:rStyle w:val="StyleUnderline"/>
        </w:rPr>
        <w:t xml:space="preserve">That metaphor of a few bad apples doesn’t begin to get at the root of the problem. </w:t>
      </w:r>
      <w:r w:rsidRPr="00EA2A22">
        <w:rPr>
          <w:rStyle w:val="StyleUnderline"/>
          <w:highlight w:val="green"/>
        </w:rPr>
        <w:t xml:space="preserve">Police violence may be more like a </w:t>
      </w:r>
      <w:r w:rsidRPr="00EA2A22">
        <w:rPr>
          <w:rStyle w:val="Emphasis"/>
          <w:highlight w:val="green"/>
        </w:rPr>
        <w:t>poisoned water stream</w:t>
      </w:r>
      <w:r w:rsidRPr="00EA2A22">
        <w:rPr>
          <w:rStyle w:val="StyleUnderline"/>
          <w:highlight w:val="green"/>
        </w:rPr>
        <w:t xml:space="preserve"> that pollutes the entire system</w:t>
      </w:r>
      <w:r w:rsidRPr="00EA2A22">
        <w:t>. To argue that only a few bad cops cause police terror is like relegating racism to a few bigots. Bigots are surely a problem, but they are sustained by systems of belief and perception, by widely held stereotypes and social practice.</w:t>
      </w:r>
      <w:r w:rsidRPr="00113084">
        <w:rPr>
          <w:color w:val="555555"/>
          <w:u w:val="single"/>
        </w:rPr>
        <w:t xml:space="preserve"> </w:t>
      </w:r>
      <w:r w:rsidRPr="00EA2A22">
        <w:rPr>
          <w:highlight w:val="green"/>
          <w:u w:val="single"/>
        </w:rPr>
        <w:t>To truly confront</w:t>
      </w:r>
      <w:r w:rsidRPr="00113084">
        <w:rPr>
          <w:u w:val="single"/>
        </w:rPr>
        <w:t xml:space="preserve"> problems of </w:t>
      </w:r>
      <w:r w:rsidRPr="00EA2A22">
        <w:rPr>
          <w:highlight w:val="green"/>
          <w:u w:val="single"/>
        </w:rPr>
        <w:t>racist violence</w:t>
      </w:r>
      <w:r w:rsidRPr="00113084">
        <w:rPr>
          <w:u w:val="single"/>
        </w:rPr>
        <w:t xml:space="preserve"> in </w:t>
      </w:r>
      <w:r w:rsidRPr="00113084">
        <w:rPr>
          <w:u w:val="single"/>
        </w:rPr>
        <w:lastRenderedPageBreak/>
        <w:t xml:space="preserve">our society, </w:t>
      </w:r>
      <w:r w:rsidRPr="00EA2A22">
        <w:rPr>
          <w:rStyle w:val="Emphasis"/>
          <w:highlight w:val="green"/>
        </w:rPr>
        <w:t>let’s not once again begin with the question of how to reform the police</w:t>
      </w:r>
      <w:r w:rsidRPr="00113084">
        <w:rPr>
          <w:u w:val="single"/>
        </w:rPr>
        <w:t xml:space="preserve">. </w:t>
      </w:r>
      <w:r w:rsidRPr="00EA2A22">
        <w:rPr>
          <w:highlight w:val="green"/>
          <w:u w:val="single"/>
        </w:rPr>
        <w:t>Let’s</w:t>
      </w:r>
      <w:r w:rsidRPr="00113084">
        <w:rPr>
          <w:u w:val="single"/>
        </w:rPr>
        <w:t xml:space="preserve"> instead start with the </w:t>
      </w:r>
      <w:r w:rsidRPr="00EA2A22">
        <w:rPr>
          <w:highlight w:val="green"/>
          <w:u w:val="single"/>
        </w:rPr>
        <w:t>question</w:t>
      </w:r>
      <w:r w:rsidRPr="00113084">
        <w:rPr>
          <w:u w:val="single"/>
        </w:rPr>
        <w:t xml:space="preserve"> of how to build healthy and safe communities of mutual respect and see </w:t>
      </w:r>
      <w:r w:rsidRPr="00EA2A22">
        <w:rPr>
          <w:highlight w:val="green"/>
          <w:u w:val="single"/>
        </w:rPr>
        <w:t>which institutions we need</w:t>
      </w:r>
      <w:r w:rsidRPr="00113084">
        <w:rPr>
          <w:u w:val="single"/>
        </w:rPr>
        <w:t xml:space="preserve"> to reach that goal. If anything that is to be called </w:t>
      </w:r>
      <w:r w:rsidRPr="00EA2A22">
        <w:rPr>
          <w:highlight w:val="green"/>
          <w:u w:val="single"/>
        </w:rPr>
        <w:t>policing</w:t>
      </w:r>
      <w:r w:rsidRPr="00113084">
        <w:rPr>
          <w:u w:val="single"/>
        </w:rPr>
        <w:t xml:space="preserve"> emerges from that inquiry, it </w:t>
      </w:r>
      <w:r w:rsidRPr="00EA2A22">
        <w:rPr>
          <w:rStyle w:val="Emphasis"/>
          <w:highlight w:val="green"/>
        </w:rPr>
        <w:t>should be at its end</w:t>
      </w:r>
      <w:r w:rsidRPr="00113084">
        <w:rPr>
          <w:u w:val="single"/>
        </w:rPr>
        <w:t xml:space="preserve"> rather than assumed at the outset.</w:t>
      </w:r>
    </w:p>
    <w:p w14:paraId="0A3A4DBC" w14:textId="77777777" w:rsidR="00FE132A" w:rsidRDefault="00FE132A" w:rsidP="00823A2A"/>
    <w:p w14:paraId="7A9C386D" w14:textId="248C673F" w:rsidR="00F943F7" w:rsidRPr="000260DF" w:rsidRDefault="00F943F7" w:rsidP="00F943F7">
      <w:pPr>
        <w:pStyle w:val="Heading4"/>
        <w:rPr>
          <w:rFonts w:eastAsia="Calibri" w:cs="Times New Roman"/>
        </w:rPr>
      </w:pPr>
      <w:r w:rsidRPr="000260DF">
        <w:rPr>
          <w:rFonts w:eastAsia="Calibri" w:cs="Times New Roman"/>
        </w:rPr>
        <w:t>Racism outweighs every impact – it’s the precondition to ethical decision</w:t>
      </w:r>
      <w:r w:rsidR="00045FBE">
        <w:rPr>
          <w:rFonts w:eastAsia="Calibri" w:cs="Times New Roman"/>
        </w:rPr>
        <w:t>-</w:t>
      </w:r>
      <w:r w:rsidRPr="000260DF">
        <w:rPr>
          <w:rFonts w:eastAsia="Calibri" w:cs="Times New Roman"/>
        </w:rPr>
        <w:t>making.</w:t>
      </w:r>
    </w:p>
    <w:p w14:paraId="562D98F8" w14:textId="5451F9B7" w:rsidR="00F943F7" w:rsidRPr="000260DF" w:rsidRDefault="00F943F7" w:rsidP="00F943F7">
      <w:pPr>
        <w:rPr>
          <w:rFonts w:eastAsia="Calibri"/>
        </w:rPr>
      </w:pPr>
      <w:r w:rsidRPr="000260DF">
        <w:rPr>
          <w:rStyle w:val="Style13ptBold"/>
        </w:rPr>
        <w:t xml:space="preserve">Memmi </w:t>
      </w:r>
      <w:r w:rsidR="00EC33FB">
        <w:rPr>
          <w:rStyle w:val="Style13ptBold"/>
        </w:rPr>
        <w:t>2000</w:t>
      </w:r>
      <w:r w:rsidRPr="000260DF">
        <w:rPr>
          <w:rFonts w:eastAsia="Calibri"/>
        </w:rPr>
        <w:t xml:space="preserve"> (Albert, Professor Emeritus of Sociology @ U of Paris, Naiteire, Racism, Translated by Steve Martinot, p. 163-165)</w:t>
      </w:r>
    </w:p>
    <w:p w14:paraId="2E52472C" w14:textId="0BAEF560" w:rsidR="00F943F7" w:rsidRPr="00167BEE" w:rsidRDefault="00F943F7" w:rsidP="00952AAC">
      <w:pPr>
        <w:rPr>
          <w:rFonts w:eastAsia="Cambria"/>
          <w:sz w:val="12"/>
        </w:rPr>
      </w:pPr>
      <w:r w:rsidRPr="00FC70B6">
        <w:rPr>
          <w:rStyle w:val="Emphasis"/>
          <w:highlight w:val="green"/>
        </w:rPr>
        <w:t>The struggle against racism</w:t>
      </w:r>
      <w:r w:rsidRPr="00FC70B6">
        <w:rPr>
          <w:rStyle w:val="StyleUnderline"/>
          <w:highlight w:val="green"/>
        </w:rPr>
        <w:t xml:space="preserve"> will be</w:t>
      </w:r>
      <w:r w:rsidRPr="008D4E6E">
        <w:rPr>
          <w:rStyle w:val="StyleUnderline"/>
        </w:rPr>
        <w:t xml:space="preserve"> long, difficult, </w:t>
      </w:r>
      <w:r w:rsidRPr="00FC70B6">
        <w:rPr>
          <w:rStyle w:val="StyleUnderline"/>
          <w:highlight w:val="green"/>
        </w:rPr>
        <w:t>without intermission</w:t>
      </w:r>
      <w:r w:rsidRPr="008D4E6E">
        <w:rPr>
          <w:rStyle w:val="StyleUnderline"/>
        </w:rPr>
        <w:t>, without remission,</w:t>
      </w:r>
      <w:r w:rsidRPr="00FC70B6">
        <w:rPr>
          <w:rStyle w:val="StyleUnderline"/>
          <w:highlight w:val="green"/>
        </w:rPr>
        <w:t xml:space="preserve"> probably never achieved, yet</w:t>
      </w:r>
      <w:r w:rsidRPr="00B8032B">
        <w:rPr>
          <w:rStyle w:val="StyleUnderline"/>
        </w:rPr>
        <w:t xml:space="preserve"> for this very reason, </w:t>
      </w:r>
      <w:r w:rsidRPr="00FC70B6">
        <w:rPr>
          <w:rStyle w:val="StyleUnderline"/>
          <w:highlight w:val="green"/>
        </w:rPr>
        <w:t>it is</w:t>
      </w:r>
      <w:r w:rsidRPr="00B8032B">
        <w:rPr>
          <w:rStyle w:val="StyleUnderline"/>
        </w:rPr>
        <w:t xml:space="preserve"> a struggle </w:t>
      </w:r>
      <w:r w:rsidRPr="00FC70B6">
        <w:rPr>
          <w:rStyle w:val="StyleUnderline"/>
          <w:highlight w:val="green"/>
        </w:rPr>
        <w:t xml:space="preserve">to be undertaken </w:t>
      </w:r>
      <w:r w:rsidRPr="00FC70B6">
        <w:rPr>
          <w:rStyle w:val="StyleUnderline"/>
          <w:b/>
          <w:bCs/>
          <w:highlight w:val="green"/>
        </w:rPr>
        <w:t>without</w:t>
      </w:r>
      <w:r w:rsidRPr="00B8032B">
        <w:rPr>
          <w:rStyle w:val="StyleUnderline"/>
        </w:rPr>
        <w:t xml:space="preserve"> surcease and without</w:t>
      </w:r>
      <w:r w:rsidRPr="000260DF">
        <w:rPr>
          <w:rFonts w:eastAsia="Cambria"/>
          <w:bCs/>
        </w:rPr>
        <w:t xml:space="preserve"> </w:t>
      </w:r>
      <w:r w:rsidRPr="00FC70B6">
        <w:rPr>
          <w:rStyle w:val="StyleUnderline"/>
          <w:b/>
          <w:bCs/>
          <w:highlight w:val="green"/>
        </w:rPr>
        <w:t>concessions</w:t>
      </w:r>
      <w:r w:rsidRPr="000260DF">
        <w:rPr>
          <w:rFonts w:eastAsia="Cambria"/>
          <w:bCs/>
        </w:rPr>
        <w:t xml:space="preserve">.  One cannot be indulgent toward racism. </w:t>
      </w:r>
      <w:r w:rsidRPr="00952AAC">
        <w:rPr>
          <w:rStyle w:val="Emphasis"/>
          <w:highlight w:val="green"/>
        </w:rPr>
        <w:t>One cannot</w:t>
      </w:r>
      <w:r w:rsidRPr="00952AAC">
        <w:rPr>
          <w:rStyle w:val="Emphasis"/>
        </w:rPr>
        <w:t xml:space="preserve"> even </w:t>
      </w:r>
      <w:r w:rsidRPr="00952AAC">
        <w:rPr>
          <w:rStyle w:val="Emphasis"/>
          <w:highlight w:val="green"/>
        </w:rPr>
        <w:t>let the monster in</w:t>
      </w:r>
      <w:r w:rsidRPr="00952AAC">
        <w:rPr>
          <w:rStyle w:val="Emphasis"/>
        </w:rPr>
        <w:t xml:space="preserve"> the house, </w:t>
      </w:r>
      <w:r w:rsidRPr="00952AAC">
        <w:rPr>
          <w:rStyle w:val="Emphasis"/>
          <w:highlight w:val="green"/>
        </w:rPr>
        <w:t>especially not in a mask</w:t>
      </w:r>
      <w:r w:rsidRPr="000260DF">
        <w:rPr>
          <w:rFonts w:eastAsia="Cambria"/>
          <w:bCs/>
        </w:rPr>
        <w:t xml:space="preserve">. </w:t>
      </w:r>
      <w:r w:rsidRPr="00952AAC">
        <w:rPr>
          <w:rStyle w:val="StyleUnderline"/>
          <w:highlight w:val="green"/>
        </w:rPr>
        <w:t>To give it</w:t>
      </w:r>
      <w:r w:rsidRPr="00FC70B6">
        <w:rPr>
          <w:rFonts w:eastAsia="Cambria"/>
          <w:bCs/>
          <w:highlight w:val="green"/>
        </w:rPr>
        <w:t xml:space="preserve"> </w:t>
      </w:r>
      <w:r w:rsidRPr="00FC70B6">
        <w:rPr>
          <w:rStyle w:val="Emphasis"/>
          <w:highlight w:val="green"/>
        </w:rPr>
        <w:t>merely a foothold</w:t>
      </w:r>
      <w:r w:rsidRPr="000260DF">
        <w:rPr>
          <w:rFonts w:eastAsia="Cambria"/>
          <w:bCs/>
        </w:rPr>
        <w:t xml:space="preserve"> means to augment the bestial part in us and in other people which </w:t>
      </w:r>
      <w:r w:rsidRPr="00952AAC">
        <w:rPr>
          <w:rStyle w:val="StyleUnderline"/>
          <w:highlight w:val="green"/>
        </w:rPr>
        <w:t>is to diminish what is human. To accept the</w:t>
      </w:r>
      <w:r w:rsidRPr="00952AAC">
        <w:rPr>
          <w:rStyle w:val="StyleUnderline"/>
        </w:rPr>
        <w:t xml:space="preserve"> racist universe to the</w:t>
      </w:r>
      <w:r w:rsidRPr="000260DF">
        <w:rPr>
          <w:rFonts w:eastAsia="Cambria"/>
          <w:bCs/>
        </w:rPr>
        <w:t xml:space="preserve"> </w:t>
      </w:r>
      <w:r w:rsidRPr="00FC70B6">
        <w:rPr>
          <w:rStyle w:val="Emphasis"/>
          <w:highlight w:val="green"/>
        </w:rPr>
        <w:t>slightest degree</w:t>
      </w:r>
      <w:r w:rsidRPr="00FC70B6">
        <w:rPr>
          <w:rFonts w:eastAsia="Cambria"/>
          <w:bCs/>
          <w:highlight w:val="green"/>
        </w:rPr>
        <w:t xml:space="preserve"> </w:t>
      </w:r>
      <w:r w:rsidRPr="00193264">
        <w:rPr>
          <w:rStyle w:val="StyleUnderline"/>
          <w:highlight w:val="green"/>
        </w:rPr>
        <w:t>is to endorse</w:t>
      </w:r>
      <w:r w:rsidRPr="00FC70B6">
        <w:rPr>
          <w:rFonts w:eastAsia="Cambria"/>
          <w:bCs/>
          <w:highlight w:val="green"/>
        </w:rPr>
        <w:t xml:space="preserve"> </w:t>
      </w:r>
      <w:r w:rsidRPr="00FC70B6">
        <w:rPr>
          <w:rStyle w:val="Emphasis"/>
          <w:highlight w:val="green"/>
        </w:rPr>
        <w:t>fear, injustice, and violence</w:t>
      </w:r>
      <w:r w:rsidRPr="000260DF">
        <w:rPr>
          <w:rFonts w:eastAsia="Cambria"/>
          <w:bCs/>
        </w:rPr>
        <w:t xml:space="preserve">. It is to accept the persistence of the dark history in which we still largely live. </w:t>
      </w:r>
      <w:r w:rsidRPr="00952AAC">
        <w:rPr>
          <w:rStyle w:val="StyleUnderline"/>
        </w:rPr>
        <w:t xml:space="preserve">It is to agree that </w:t>
      </w:r>
      <w:r w:rsidRPr="00952AAC">
        <w:rPr>
          <w:rStyle w:val="StyleUnderline"/>
          <w:highlight w:val="green"/>
        </w:rPr>
        <w:t>the</w:t>
      </w:r>
      <w:r w:rsidRPr="00FC70B6">
        <w:rPr>
          <w:rFonts w:eastAsia="Cambria"/>
          <w:bCs/>
          <w:highlight w:val="green"/>
        </w:rPr>
        <w:t xml:space="preserve"> </w:t>
      </w:r>
      <w:r w:rsidRPr="00FC70B6">
        <w:rPr>
          <w:rStyle w:val="Emphasis"/>
          <w:highlight w:val="green"/>
        </w:rPr>
        <w:t>outsider will always be a</w:t>
      </w:r>
      <w:r w:rsidRPr="00FC70B6">
        <w:rPr>
          <w:rStyle w:val="Emphasis"/>
        </w:rPr>
        <w:t xml:space="preserve"> possible </w:t>
      </w:r>
      <w:r w:rsidRPr="00FC70B6">
        <w:rPr>
          <w:rStyle w:val="Emphasis"/>
          <w:highlight w:val="green"/>
        </w:rPr>
        <w:t>victim</w:t>
      </w:r>
      <w:r w:rsidRPr="000260DF">
        <w:rPr>
          <w:rFonts w:eastAsia="Times New Roman"/>
          <w:b/>
          <w:sz w:val="12"/>
        </w:rPr>
        <w:t xml:space="preserve"> </w:t>
      </w:r>
      <w:r w:rsidRPr="0012694A">
        <w:t xml:space="preserve">(and which [person] man is not [themself] himself an outsider relative to someone else?). </w:t>
      </w:r>
      <w:r w:rsidRPr="00952AAC">
        <w:rPr>
          <w:rStyle w:val="StyleUnderline"/>
        </w:rPr>
        <w:t>Racism illustrates in sum, the inevitable negativity of the condition of the dominated; that is it illuminates in a certain sense the entire human condition. The anti-racist struggle, difficult though it is, and always in question, is nevertheless one of the prologues to the ultimate passage from animality to humanity. In that sense</w:t>
      </w:r>
      <w:r w:rsidRPr="000260DF">
        <w:rPr>
          <w:rFonts w:eastAsia="Cambria"/>
          <w:bCs/>
        </w:rPr>
        <w:t xml:space="preserve">, </w:t>
      </w:r>
      <w:r w:rsidRPr="00BD4DDB">
        <w:rPr>
          <w:rStyle w:val="Emphasis"/>
          <w:highlight w:val="green"/>
        </w:rPr>
        <w:t>we cannot fail</w:t>
      </w:r>
      <w:r w:rsidRPr="000260DF">
        <w:rPr>
          <w:rFonts w:eastAsia="Cambria"/>
          <w:bCs/>
        </w:rPr>
        <w:t xml:space="preserve"> </w:t>
      </w:r>
      <w:r w:rsidRPr="00952AAC">
        <w:rPr>
          <w:rStyle w:val="StyleUnderline"/>
        </w:rPr>
        <w:t>to rise to the racist challenge. However, it remains true that one’s mo</w:t>
      </w:r>
      <w:r w:rsidR="00BD4DDB" w:rsidRPr="00952AAC">
        <w:rPr>
          <w:rStyle w:val="StyleUnderline"/>
        </w:rPr>
        <w:t>r</w:t>
      </w:r>
      <w:r w:rsidRPr="00952AAC">
        <w:rPr>
          <w:rStyle w:val="StyleUnderline"/>
        </w:rPr>
        <w:t xml:space="preserve">al </w:t>
      </w:r>
      <w:r w:rsidRPr="00952AAC">
        <w:rPr>
          <w:rStyle w:val="StyleUnderline"/>
          <w:highlight w:val="green"/>
        </w:rPr>
        <w:t>conduct</w:t>
      </w:r>
      <w:r w:rsidRPr="00952AAC">
        <w:rPr>
          <w:rStyle w:val="StyleUnderline"/>
        </w:rPr>
        <w:t xml:space="preserve"> only </w:t>
      </w:r>
      <w:r w:rsidRPr="00952AAC">
        <w:rPr>
          <w:rStyle w:val="StyleUnderline"/>
          <w:highlight w:val="green"/>
        </w:rPr>
        <w:t>emerges from a</w:t>
      </w:r>
      <w:r w:rsidRPr="00BD4DDB">
        <w:rPr>
          <w:rFonts w:eastAsia="Cambria"/>
          <w:bCs/>
          <w:highlight w:val="green"/>
        </w:rPr>
        <w:t xml:space="preserve"> </w:t>
      </w:r>
      <w:r w:rsidRPr="00BD4DDB">
        <w:rPr>
          <w:rStyle w:val="Emphasis"/>
          <w:highlight w:val="green"/>
        </w:rPr>
        <w:t>choice</w:t>
      </w:r>
      <w:r w:rsidRPr="000260DF">
        <w:rPr>
          <w:rFonts w:eastAsia="Cambria"/>
          <w:bCs/>
        </w:rPr>
        <w:t xml:space="preserve">: </w:t>
      </w:r>
      <w:r w:rsidRPr="00952AAC">
        <w:rPr>
          <w:rStyle w:val="StyleUnderline"/>
        </w:rPr>
        <w:t>one has to want it. It is a choice among other choices, and always debatable in its foundations and its consequences</w:t>
      </w:r>
      <w:r w:rsidRPr="000260DF">
        <w:rPr>
          <w:rFonts w:eastAsia="Cambria"/>
          <w:bCs/>
        </w:rPr>
        <w:t>.</w:t>
      </w:r>
      <w:r w:rsidRPr="000260DF">
        <w:rPr>
          <w:rFonts w:eastAsia="Times New Roman"/>
          <w:sz w:val="12"/>
          <w:szCs w:val="16"/>
        </w:rPr>
        <w:t xml:space="preserve"> </w:t>
      </w:r>
      <w:r w:rsidRPr="00952AAC">
        <w:t>Let us say, broadly speaking, that the choice to conduct oneself morally is the condition for the establishment of a human order for which racism is the very negation. This is almost a redundancy.</w:t>
      </w:r>
      <w:r w:rsidRPr="000260DF">
        <w:rPr>
          <w:rFonts w:eastAsia="Times New Roman"/>
          <w:sz w:val="12"/>
          <w:szCs w:val="16"/>
        </w:rPr>
        <w:t xml:space="preserve"> </w:t>
      </w:r>
      <w:r w:rsidRPr="00952AAC">
        <w:rPr>
          <w:rStyle w:val="StyleUnderline"/>
          <w:highlight w:val="green"/>
        </w:rPr>
        <w:t>One cannot found</w:t>
      </w:r>
      <w:r w:rsidRPr="00952AAC">
        <w:rPr>
          <w:rStyle w:val="StyleUnderline"/>
        </w:rPr>
        <w:t xml:space="preserve"> a moral order, let alone </w:t>
      </w:r>
      <w:r w:rsidRPr="00952AAC">
        <w:rPr>
          <w:rStyle w:val="StyleUnderline"/>
          <w:highlight w:val="green"/>
        </w:rPr>
        <w:t>a legislative order, on racism</w:t>
      </w:r>
      <w:r w:rsidRPr="00952AAC">
        <w:rPr>
          <w:rStyle w:val="StyleUnderline"/>
        </w:rPr>
        <w:t xml:space="preserve"> because racism signifies the exclusion of the other and his or her subjection to violence and domination. </w:t>
      </w:r>
      <w:r w:rsidRPr="00952AAC">
        <w:rPr>
          <w:rStyle w:val="StyleUnderline"/>
          <w:highlight w:val="green"/>
        </w:rPr>
        <w:t>From an ethical point of view</w:t>
      </w:r>
      <w:r w:rsidRPr="00952AAC">
        <w:rPr>
          <w:rStyle w:val="StyleUnderline"/>
        </w:rPr>
        <w:t>, if one can deploy a little religious language</w:t>
      </w:r>
      <w:r w:rsidRPr="0012694A">
        <w:t>,</w:t>
      </w:r>
      <w:r w:rsidRPr="000260DF">
        <w:rPr>
          <w:rFonts w:eastAsia="Times New Roman"/>
          <w:sz w:val="12"/>
          <w:szCs w:val="16"/>
        </w:rPr>
        <w:t xml:space="preserve"> </w:t>
      </w:r>
      <w:r w:rsidRPr="00ED3E5E">
        <w:rPr>
          <w:rStyle w:val="Emphasis"/>
          <w:highlight w:val="green"/>
        </w:rPr>
        <w:t>racism is “the</w:t>
      </w:r>
      <w:r w:rsidRPr="00BD4DDB">
        <w:rPr>
          <w:rStyle w:val="Emphasis"/>
        </w:rPr>
        <w:t xml:space="preserve"> truly </w:t>
      </w:r>
      <w:r w:rsidRPr="00ED3E5E">
        <w:rPr>
          <w:rStyle w:val="Emphasis"/>
          <w:highlight w:val="green"/>
        </w:rPr>
        <w:t>capital sin</w:t>
      </w:r>
      <w:r w:rsidRPr="0012694A">
        <w:t xml:space="preserve">.”fn22 It is not an accident that almost all of humanity’s spiritual traditions counsel respect for the weak, for orphans, widows, or strangers. It is not just a question of </w:t>
      </w:r>
      <w:r w:rsidRPr="00ED3E5E">
        <w:t xml:space="preserve">theoretical counsel respect for the weak, for orphans, widows or strangers. It is not just a question of theoretical morality and disinterested commandments. Such unanimity in the safeguarding of the other suggests the real utility of such sentiments. All things considered, we have an interest in banishing injustice, because injustice engenders violence and death. Of course, this is debatable. There are those who think that if one is strong enough, the assault on and oppression of others is permissible. But no one is ever sure of remaining the strongest. One day, perhaps, the roles will be reversed. </w:t>
      </w:r>
      <w:r w:rsidRPr="00952AAC">
        <w:rPr>
          <w:rStyle w:val="StyleUnderline"/>
        </w:rPr>
        <w:t xml:space="preserve">All </w:t>
      </w:r>
      <w:r w:rsidRPr="005633C4">
        <w:rPr>
          <w:rStyle w:val="StyleUnderline"/>
          <w:highlight w:val="green"/>
        </w:rPr>
        <w:t>unjust society contains</w:t>
      </w:r>
      <w:r w:rsidRPr="00952AAC">
        <w:rPr>
          <w:rStyle w:val="StyleUnderline"/>
        </w:rPr>
        <w:t xml:space="preserve"> within itself </w:t>
      </w:r>
      <w:r w:rsidRPr="005633C4">
        <w:rPr>
          <w:rStyle w:val="StyleUnderline"/>
          <w:highlight w:val="green"/>
        </w:rPr>
        <w:t>the seeds of its own death</w:t>
      </w:r>
      <w:r w:rsidRPr="00952AAC">
        <w:rPr>
          <w:rStyle w:val="StyleUnderline"/>
        </w:rPr>
        <w:t>. It is probably smarter to treat others with respect so that they treat you with respect</w:t>
      </w:r>
      <w:r w:rsidRPr="00ED3E5E">
        <w:t>. “Recall,” says the bible, “that you were once a stranger in Egypt,” which means both that you ought to respect the stranger because you were a stranger yourself and that you risk becoming once again someday.</w:t>
      </w:r>
      <w:r w:rsidRPr="000260DF">
        <w:rPr>
          <w:rFonts w:eastAsia="Times New Roman"/>
          <w:sz w:val="12"/>
          <w:szCs w:val="16"/>
        </w:rPr>
        <w:t xml:space="preserve"> </w:t>
      </w:r>
      <w:r w:rsidRPr="00952AAC">
        <w:rPr>
          <w:rStyle w:val="StyleUnderline"/>
        </w:rPr>
        <w:t xml:space="preserve">It is an ethical and a practical appeal – </w:t>
      </w:r>
      <w:r w:rsidRPr="00952AAC">
        <w:rPr>
          <w:rStyle w:val="StyleUnderline"/>
        </w:rPr>
        <w:lastRenderedPageBreak/>
        <w:t>indeed, it is a contract, however implicit it might be</w:t>
      </w:r>
      <w:r w:rsidRPr="000260DF">
        <w:rPr>
          <w:rFonts w:eastAsia="Cambria"/>
          <w:bCs/>
        </w:rPr>
        <w:t xml:space="preserve">. In short, </w:t>
      </w:r>
      <w:r w:rsidRPr="005633C4">
        <w:rPr>
          <w:rStyle w:val="Emphasis"/>
        </w:rPr>
        <w:t xml:space="preserve">the </w:t>
      </w:r>
      <w:r w:rsidRPr="005633C4">
        <w:rPr>
          <w:rStyle w:val="Emphasis"/>
          <w:highlight w:val="green"/>
        </w:rPr>
        <w:t>refusal of racism is the condition for all theoretical and practical morality</w:t>
      </w:r>
      <w:r w:rsidRPr="000260DF">
        <w:rPr>
          <w:rFonts w:eastAsia="Cambria"/>
          <w:bCs/>
        </w:rPr>
        <w:t xml:space="preserve">.  Because, </w:t>
      </w:r>
      <w:r w:rsidRPr="00952AAC">
        <w:rPr>
          <w:rStyle w:val="StyleUnderline"/>
        </w:rPr>
        <w:t>in the end, the ethical choice commands the political choice</w:t>
      </w:r>
      <w:r w:rsidRPr="000260DF">
        <w:rPr>
          <w:rFonts w:eastAsia="Cambria"/>
          <w:bCs/>
        </w:rPr>
        <w:t xml:space="preserve">.  A just society must be a society accepted by all.  If this contractual principle is not accepted, then only conflict, violence, and destruction will be our lot. </w:t>
      </w:r>
      <w:r w:rsidRPr="00952AAC">
        <w:rPr>
          <w:rStyle w:val="StyleUnderline"/>
        </w:rPr>
        <w:t>If</w:t>
      </w:r>
      <w:r w:rsidRPr="000260DF">
        <w:rPr>
          <w:rFonts w:eastAsia="Cambria"/>
          <w:bCs/>
        </w:rPr>
        <w:t xml:space="preserve"> it is </w:t>
      </w:r>
      <w:r w:rsidRPr="00952AAC">
        <w:rPr>
          <w:rStyle w:val="StyleUnderline"/>
        </w:rPr>
        <w:t>accepted, we can</w:t>
      </w:r>
      <w:r w:rsidRPr="000260DF">
        <w:rPr>
          <w:rFonts w:eastAsia="Cambria"/>
          <w:bCs/>
        </w:rPr>
        <w:t xml:space="preserve"> hope someday to </w:t>
      </w:r>
      <w:r w:rsidRPr="00952AAC">
        <w:rPr>
          <w:rStyle w:val="StyleUnderline"/>
        </w:rPr>
        <w:t>live in peace</w:t>
      </w:r>
      <w:r w:rsidRPr="000260DF">
        <w:rPr>
          <w:rFonts w:eastAsia="Cambria"/>
          <w:bCs/>
        </w:rPr>
        <w:t>.  True, it is a wager, but the stakes are irresistible.</w:t>
      </w:r>
      <w:r w:rsidRPr="00167BEE">
        <w:rPr>
          <w:rFonts w:eastAsia="Cambria"/>
          <w:sz w:val="12"/>
        </w:rPr>
        <w:t xml:space="preserve"> </w:t>
      </w:r>
    </w:p>
    <w:p w14:paraId="701D7E78" w14:textId="77777777" w:rsidR="00FE132A" w:rsidRDefault="00FE132A" w:rsidP="00FE132A"/>
    <w:p w14:paraId="3689BA75" w14:textId="690E17B0" w:rsidR="00FE132A" w:rsidRDefault="00D4056A" w:rsidP="00FE132A">
      <w:pPr>
        <w:pStyle w:val="Heading4"/>
      </w:pPr>
      <w:r>
        <w:t xml:space="preserve">Police abolition </w:t>
      </w:r>
      <w:r w:rsidR="00453040">
        <w:t>is key – every death confirms what we already know: slave patrols must finally come to an end</w:t>
      </w:r>
    </w:p>
    <w:p w14:paraId="5CC2E475" w14:textId="77777777" w:rsidR="00FE132A" w:rsidRDefault="00FE132A" w:rsidP="00FE132A">
      <w:r w:rsidRPr="00117BE2">
        <w:rPr>
          <w:rStyle w:val="Style13ptBold"/>
        </w:rPr>
        <w:t xml:space="preserve">Politico </w:t>
      </w:r>
      <w:r>
        <w:rPr>
          <w:rStyle w:val="Style13ptBold"/>
        </w:rPr>
        <w:t>’</w:t>
      </w:r>
      <w:r w:rsidRPr="00117BE2">
        <w:rPr>
          <w:rStyle w:val="Style13ptBold"/>
        </w:rPr>
        <w:t>20</w:t>
      </w:r>
      <w:r>
        <w:rPr>
          <w:rStyle w:val="Style13ptBold"/>
        </w:rPr>
        <w:t>.</w:t>
      </w:r>
      <w:r>
        <w:t xml:space="preserve"> 6/12/2020. “</w:t>
      </w:r>
      <w:r w:rsidRPr="00117BE2">
        <w:t>The Deep Roots—and New Offshoots—of ‘Abolish the Police’</w:t>
      </w:r>
      <w:r>
        <w:t xml:space="preserve">” </w:t>
      </w:r>
      <w:r w:rsidRPr="00117BE2">
        <w:t>https://www.politico.com/news/magazine/2020/06/12/abolish-defund-police-explainer-316185</w:t>
      </w:r>
    </w:p>
    <w:p w14:paraId="3BC3410F" w14:textId="77777777" w:rsidR="00FE132A" w:rsidRDefault="00FE132A" w:rsidP="00FE132A">
      <w:r>
        <w:t xml:space="preserve">3. </w:t>
      </w:r>
      <w:r w:rsidRPr="00423966">
        <w:rPr>
          <w:rStyle w:val="Emphasis"/>
          <w:highlight w:val="green"/>
        </w:rPr>
        <w:t>We truly shouldn’t have police</w:t>
      </w:r>
      <w:r>
        <w:t>.</w:t>
      </w:r>
    </w:p>
    <w:p w14:paraId="4CA3AD26" w14:textId="77777777" w:rsidR="00FE132A" w:rsidRDefault="00FE132A" w:rsidP="00FE132A">
      <w:r>
        <w:t xml:space="preserve">The most extreme view of “abolish the police” is that it means what it says. It does not mean reimagining or reinventing the police. </w:t>
      </w:r>
      <w:r w:rsidRPr="00423966">
        <w:rPr>
          <w:rStyle w:val="StyleUnderline"/>
        </w:rPr>
        <w:t xml:space="preserve">Police </w:t>
      </w:r>
      <w:r w:rsidRPr="00423966">
        <w:rPr>
          <w:rStyle w:val="StyleUnderline"/>
          <w:highlight w:val="green"/>
        </w:rPr>
        <w:t>abolitionists want the literal end of the institution</w:t>
      </w:r>
      <w:r w:rsidRPr="00423966">
        <w:rPr>
          <w:rStyle w:val="StyleUnderline"/>
        </w:rPr>
        <w:t xml:space="preserve"> of policing in America—even if it takes a while to get there</w:t>
      </w:r>
      <w:r>
        <w:t>.</w:t>
      </w:r>
    </w:p>
    <w:p w14:paraId="3E365655" w14:textId="77777777" w:rsidR="00FE132A" w:rsidRDefault="00FE132A" w:rsidP="00FE132A">
      <w:r>
        <w:t xml:space="preserve">This as-advertised view of </w:t>
      </w:r>
      <w:r w:rsidRPr="00423966">
        <w:rPr>
          <w:rStyle w:val="StyleUnderline"/>
          <w:highlight w:val="green"/>
        </w:rPr>
        <w:t>the rallying cry, while perhaps the most farfetched</w:t>
      </w:r>
      <w:r w:rsidRPr="00423966">
        <w:rPr>
          <w:rStyle w:val="StyleUnderline"/>
        </w:rPr>
        <w:t xml:space="preserve"> in the modern political climate, </w:t>
      </w:r>
      <w:r w:rsidRPr="00423966">
        <w:rPr>
          <w:rStyle w:val="Emphasis"/>
          <w:highlight w:val="green"/>
        </w:rPr>
        <w:t>is also the most deeply rooted, with an intellectual history and framework that’s been developing over decades</w:t>
      </w:r>
      <w:r>
        <w:t>.</w:t>
      </w:r>
    </w:p>
    <w:p w14:paraId="459AD851" w14:textId="77777777" w:rsidR="00FE132A" w:rsidRDefault="00FE132A" w:rsidP="00FE132A">
      <w:r w:rsidRPr="00423966">
        <w:rPr>
          <w:rStyle w:val="Emphasis"/>
          <w:highlight w:val="green"/>
        </w:rPr>
        <w:t>The echo of slavery abolition isn’t a coincidence</w:t>
      </w:r>
      <w:r>
        <w:t xml:space="preserve">. </w:t>
      </w:r>
      <w:r w:rsidRPr="00423966">
        <w:rPr>
          <w:rStyle w:val="StyleUnderline"/>
        </w:rPr>
        <w:t xml:space="preserve">Eighty-five years ago, </w:t>
      </w:r>
      <w:r w:rsidRPr="000A1629">
        <w:rPr>
          <w:rStyle w:val="Emphasis"/>
          <w:highlight w:val="green"/>
        </w:rPr>
        <w:t>W.E.B. Du Bois</w:t>
      </w:r>
      <w:r w:rsidRPr="00423966">
        <w:rPr>
          <w:rStyle w:val="StyleUnderline"/>
          <w:highlight w:val="green"/>
        </w:rPr>
        <w:t xml:space="preserve"> coined the term “abolition-democracy</w:t>
      </w:r>
      <w:r w:rsidRPr="00423966">
        <w:rPr>
          <w:rStyle w:val="StyleUnderline"/>
        </w:rPr>
        <w:t xml:space="preserve">” in his book Black Reconstruction, </w:t>
      </w:r>
      <w:r w:rsidRPr="00423966">
        <w:rPr>
          <w:rStyle w:val="StyleUnderline"/>
          <w:highlight w:val="green"/>
        </w:rPr>
        <w:t>describing the fight to</w:t>
      </w:r>
      <w:r w:rsidRPr="00423966">
        <w:rPr>
          <w:rStyle w:val="StyleUnderline"/>
        </w:rPr>
        <w:t xml:space="preserve"> finish what the abolition of slavery had started and Reconstruction failed to do: </w:t>
      </w:r>
      <w:r w:rsidRPr="00423966">
        <w:rPr>
          <w:rStyle w:val="StyleUnderline"/>
          <w:highlight w:val="green"/>
        </w:rPr>
        <w:t>break the rest of the institutions that had arisen to keep black people poor and powerless</w:t>
      </w:r>
      <w:r w:rsidRPr="00423966">
        <w:rPr>
          <w:rStyle w:val="StyleUnderline"/>
        </w:rPr>
        <w:t>—that push them “backward toward slavery</w:t>
      </w:r>
      <w:r>
        <w:t xml:space="preserve">.” In </w:t>
      </w:r>
      <w:r w:rsidRPr="000A1629">
        <w:rPr>
          <w:rStyle w:val="Emphasis"/>
        </w:rPr>
        <w:t>the criminal justice system</w:t>
      </w:r>
      <w:r>
        <w:t>, he focused chiefly on prisons and convict leasing, but also specifically mentioned white police as being an instrument of black “domination.”</w:t>
      </w:r>
    </w:p>
    <w:p w14:paraId="6069624E" w14:textId="77777777" w:rsidR="00FE132A" w:rsidRDefault="00FE132A" w:rsidP="00FE132A">
      <w:r w:rsidRPr="000A1629">
        <w:rPr>
          <w:rStyle w:val="StyleUnderline"/>
        </w:rPr>
        <w:t>The new movement to abolish the police is a direct outgrowth of the prison abolition movement that grew in part from Du Bois’ ideas</w:t>
      </w:r>
      <w:r w:rsidRPr="000A1629">
        <w:t xml:space="preserve">. In the 1940s, a multiracial group of incarcerated men began to call for the abolition of prisons, and the idea gained wider traction on the left in the 1970s, when two white women—one a Quaker, the other a communist—published books explicitly calling for it. </w:t>
      </w:r>
      <w:r w:rsidRPr="000A1629">
        <w:rPr>
          <w:rStyle w:val="StyleUnderline"/>
        </w:rPr>
        <w:t xml:space="preserve">By the ’80s and ’90s, prison abolition had become a movement, most closely associated with two black women, </w:t>
      </w:r>
      <w:r w:rsidRPr="000A1629">
        <w:rPr>
          <w:rStyle w:val="Emphasis"/>
        </w:rPr>
        <w:t>Angela Davis and Ruth Wilson Gilmore</w:t>
      </w:r>
      <w:r w:rsidRPr="000A1629">
        <w:rPr>
          <w:rStyle w:val="StyleUnderline"/>
        </w:rPr>
        <w:t xml:space="preserve">, as well as Canadian Quaker </w:t>
      </w:r>
      <w:r w:rsidRPr="000A1629">
        <w:rPr>
          <w:rStyle w:val="Emphasis"/>
        </w:rPr>
        <w:t>Ruth Morris</w:t>
      </w:r>
      <w:r w:rsidRPr="000A1629">
        <w:t xml:space="preserve">. </w:t>
      </w:r>
      <w:r w:rsidRPr="000A1629">
        <w:rPr>
          <w:rStyle w:val="StyleUnderline"/>
        </w:rPr>
        <w:t>Prison abolitionists such as Davis expanded their critiques to a broader “prison-industrial complex,” including policing. And in the public sphere, some activists started to use “abolish the police” as a rallying cry after a series of prominent police shootings in 2014 and 2015</w:t>
      </w:r>
      <w:r>
        <w:t>, but it didn’t really take off until this year.</w:t>
      </w:r>
    </w:p>
    <w:p w14:paraId="45ED4418" w14:textId="77777777" w:rsidR="00FE132A" w:rsidRDefault="00FE132A" w:rsidP="00FE132A">
      <w:r w:rsidRPr="000A1629">
        <w:t xml:space="preserve">The epicenter of the recent “abolish the police” surge, and potentially the site of the movement’s next big experiment, is Minneapolis, where the police were under the microscope even before the killing of George Floyd there on May 25. In 2017, a group of activists and </w:t>
      </w:r>
      <w:r w:rsidRPr="000A1629">
        <w:lastRenderedPageBreak/>
        <w:t>organizers published a report on the 150-year history of the city’s police department, concluding that</w:t>
      </w:r>
      <w:r w:rsidRPr="00423966">
        <w:rPr>
          <w:rStyle w:val="StyleUnderline"/>
        </w:rPr>
        <w:t xml:space="preserve"> </w:t>
      </w:r>
      <w:r w:rsidRPr="000A1629">
        <w:rPr>
          <w:rStyle w:val="Emphasis"/>
          <w:highlight w:val="green"/>
        </w:rPr>
        <w:t>the solution to its legacy of violence against black residents</w:t>
      </w:r>
      <w:r w:rsidRPr="000A1629">
        <w:t>, particularly in the past few decades—from the shooting of 17-year-old Tycel Nelson in 1990 to the 2015 shooting of Jamar Clark—</w:t>
      </w:r>
      <w:r w:rsidRPr="000A1629">
        <w:rPr>
          <w:rStyle w:val="Emphasis"/>
          <w:highlight w:val="green"/>
        </w:rPr>
        <w:t>was not more reform, but rather the complete dissolution of the department and its replacement with nonviolent alternatives</w:t>
      </w:r>
      <w:r w:rsidRPr="00E72349">
        <w:t>. At the end of last year, these police abolition activists notched a small victory when they pushed the City Council to redirect more than a quarter-million dollars from the police to an office of violence prevention in the health department.</w:t>
      </w:r>
    </w:p>
    <w:p w14:paraId="731281B7" w14:textId="5D015AE8" w:rsidR="000A1629" w:rsidRDefault="00FE132A" w:rsidP="00FE132A">
      <w:r>
        <w:t xml:space="preserve">To the abolitionists, </w:t>
      </w:r>
      <w:r w:rsidRPr="00423966">
        <w:rPr>
          <w:rStyle w:val="StyleUnderline"/>
          <w:highlight w:val="green"/>
        </w:rPr>
        <w:t>Floyd’s death</w:t>
      </w:r>
      <w:r>
        <w:t xml:space="preserve"> only </w:t>
      </w:r>
      <w:r w:rsidRPr="00423966">
        <w:rPr>
          <w:rStyle w:val="StyleUnderline"/>
          <w:highlight w:val="green"/>
        </w:rPr>
        <w:t>confirmed</w:t>
      </w:r>
      <w:r>
        <w:t xml:space="preserve"> their beliefs that </w:t>
      </w:r>
      <w:r w:rsidRPr="00423966">
        <w:rPr>
          <w:rStyle w:val="StyleUnderline"/>
          <w:highlight w:val="green"/>
        </w:rPr>
        <w:t>the police</w:t>
      </w:r>
      <w:r w:rsidRPr="00423966">
        <w:rPr>
          <w:rStyle w:val="StyleUnderline"/>
        </w:rPr>
        <w:t xml:space="preserve"> were </w:t>
      </w:r>
      <w:r w:rsidRPr="00423966">
        <w:rPr>
          <w:rStyle w:val="StyleUnderline"/>
          <w:highlight w:val="green"/>
        </w:rPr>
        <w:t>simply unfixable</w:t>
      </w:r>
      <w:r>
        <w:t xml:space="preserve">. </w:t>
      </w:r>
      <w:r w:rsidRPr="00453040">
        <w:rPr>
          <w:rStyle w:val="StyleUnderline"/>
        </w:rPr>
        <w:t>The department had already tried to reform itself, implementing implicit-bias training five years earlier, creating use-of-force standards and adopting body cameras for officers—and an officer killed the unarmed Floyd anyway</w:t>
      </w:r>
      <w:r>
        <w:t>. Two allied groups of Minneapolis abolitionists soon put out a petition to push the city council to “defund the police” much more aggressively, by taking $45 million out of the department’s nearly $200 million budget. After growing demands from protesters, on June 7, nine City Council members—enough to override a veto from the mayor—decided to go even further, vowing to dismantle the department altogether. On June 12, the council unanimously approved a resolution to “commence a year long process” to look into what they would replace the police with.</w:t>
      </w:r>
    </w:p>
    <w:p w14:paraId="4F4E58FC" w14:textId="77777777" w:rsidR="00DF12BC" w:rsidRPr="007328CF" w:rsidRDefault="00DF12BC" w:rsidP="00DF12BC"/>
    <w:p w14:paraId="0BB88D39" w14:textId="54D1F22D" w:rsidR="00DF12BC" w:rsidRDefault="00DF12BC" w:rsidP="00DF12BC">
      <w:pPr>
        <w:pStyle w:val="Heading4"/>
      </w:pPr>
      <w:r>
        <w:t xml:space="preserve">Police abolition is a prerequisite to </w:t>
      </w:r>
      <w:r>
        <w:t xml:space="preserve">dismantling </w:t>
      </w:r>
      <w:r>
        <w:t xml:space="preserve">the entire prison </w:t>
      </w:r>
      <w:r w:rsidR="001D3610">
        <w:t xml:space="preserve">industrial </w:t>
      </w:r>
      <w:r>
        <w:t>complex – forwards restorative and transformative justice models.</w:t>
      </w:r>
    </w:p>
    <w:p w14:paraId="420E76BC" w14:textId="77777777" w:rsidR="00DF12BC" w:rsidRDefault="00DF12BC" w:rsidP="00DF12BC">
      <w:r w:rsidRPr="00053C29">
        <w:t xml:space="preserve">K </w:t>
      </w:r>
      <w:r w:rsidRPr="00053C29">
        <w:rPr>
          <w:rStyle w:val="Style13ptBold"/>
        </w:rPr>
        <w:t>Agbebiyi ‘20</w:t>
      </w:r>
      <w:r>
        <w:t xml:space="preserve">. June 12, 2020; </w:t>
      </w:r>
      <w:r w:rsidRPr="00F3078A">
        <w:t>organizer and social worker from Kennesaw, GA, currently based in New York. They’re a member of Survived and Punished’s New York chapter</w:t>
      </w:r>
      <w:r>
        <w:t>,</w:t>
      </w:r>
      <w:r w:rsidRPr="00F3078A">
        <w:t xml:space="preserve"> </w:t>
      </w:r>
      <w:r>
        <w:t>“</w:t>
      </w:r>
      <w:r w:rsidRPr="00053C29">
        <w:t>What We Mean When We Say Abolish the Police</w:t>
      </w:r>
      <w:r>
        <w:t xml:space="preserve">,” REWIRE.NEWS, </w:t>
      </w:r>
      <w:r w:rsidRPr="00053C29">
        <w:t>https://rewire.news/article/2020/06/12/what-we-mean-when-we-say-abolish-the-police/</w:t>
      </w:r>
    </w:p>
    <w:p w14:paraId="3FEDD886" w14:textId="77777777" w:rsidR="00DF12BC" w:rsidRDefault="00DF12BC" w:rsidP="00DF12BC">
      <w:r>
        <w:t xml:space="preserve">As with calls to defund the police, </w:t>
      </w:r>
      <w:r w:rsidRPr="00DF687E">
        <w:rPr>
          <w:rStyle w:val="StyleUnderline"/>
          <w:highlight w:val="green"/>
        </w:rPr>
        <w:t>the movement to abolish police is just another step in our long-game goal of dismantling the entire prison industrial complex</w:t>
      </w:r>
      <w:r>
        <w:t xml:space="preserve">. While some supporters of prison reform may want to defund only to start over with a more diverse and better-trained version, </w:t>
      </w:r>
      <w:r w:rsidRPr="00DF687E">
        <w:rPr>
          <w:rStyle w:val="Emphasis"/>
          <w:highlight w:val="green"/>
        </w:rPr>
        <w:t>abolitionists are organizing for a world without policing</w:t>
      </w:r>
      <w:r>
        <w:t>.</w:t>
      </w:r>
    </w:p>
    <w:p w14:paraId="2298586F" w14:textId="77777777" w:rsidR="00DF12BC" w:rsidRDefault="00DF12BC" w:rsidP="00DF12BC">
      <w:r w:rsidRPr="00A80DAF">
        <w:rPr>
          <w:rStyle w:val="StyleUnderline"/>
        </w:rPr>
        <w:t xml:space="preserve">Police officers are just one deadly part of a system that takes away people’s agency and safety under the guise of providing “accountability.” As </w:t>
      </w:r>
      <w:r w:rsidRPr="00DF687E">
        <w:rPr>
          <w:rStyle w:val="StyleUnderline"/>
          <w:highlight w:val="green"/>
        </w:rPr>
        <w:t>abolitionists</w:t>
      </w:r>
      <w:r w:rsidRPr="00A80DAF">
        <w:rPr>
          <w:rStyle w:val="StyleUnderline"/>
        </w:rPr>
        <w:t xml:space="preserve">, we </w:t>
      </w:r>
      <w:r w:rsidRPr="00DF687E">
        <w:rPr>
          <w:rStyle w:val="StyleUnderline"/>
          <w:highlight w:val="green"/>
        </w:rPr>
        <w:t>work toward accountability with ourselves and our community every day</w:t>
      </w:r>
      <w:r w:rsidRPr="00A80DAF">
        <w:rPr>
          <w:rStyle w:val="StyleUnderline"/>
        </w:rPr>
        <w:t>. We believe in people’s ability to rectify harm, in an environment that recognizes that the society that we live in often facilitates and creates the conditions for harm to occur</w:t>
      </w:r>
      <w:r>
        <w:t>. We also push back on the idea of “legality,” recognizing that just because something is illegal does not make it inherently unethical, and instead realize that the framework for criminality in the United States is steeped in anti-Blackness.</w:t>
      </w:r>
    </w:p>
    <w:p w14:paraId="4985664D" w14:textId="77777777" w:rsidR="00DF12BC" w:rsidRDefault="00DF12BC" w:rsidP="00DF12BC">
      <w:r>
        <w:t>Who will we call instead?</w:t>
      </w:r>
    </w:p>
    <w:p w14:paraId="1DB278DB" w14:textId="77777777" w:rsidR="00DF12BC" w:rsidRDefault="00DF12BC" w:rsidP="00DF12BC">
      <w:r>
        <w:t xml:space="preserve">Our community. </w:t>
      </w:r>
      <w:r w:rsidRPr="00DF687E">
        <w:rPr>
          <w:rStyle w:val="StyleUnderline"/>
          <w:highlight w:val="green"/>
        </w:rPr>
        <w:t>The abolition of policing will require us to transform our relationships with each other and build community</w:t>
      </w:r>
      <w:r w:rsidRPr="00A80DAF">
        <w:rPr>
          <w:rStyle w:val="StyleUnderline"/>
        </w:rPr>
        <w:t xml:space="preserve"> with people we previously felt disconnected from. </w:t>
      </w:r>
      <w:r w:rsidRPr="00DF687E">
        <w:rPr>
          <w:rStyle w:val="StyleUnderline"/>
          <w:highlight w:val="green"/>
        </w:rPr>
        <w:t xml:space="preserve">This requires </w:t>
      </w:r>
      <w:r w:rsidRPr="00DF687E">
        <w:rPr>
          <w:rStyle w:val="StyleUnderline"/>
          <w:highlight w:val="green"/>
        </w:rPr>
        <w:lastRenderedPageBreak/>
        <w:t>vulnerability and honesty</w:t>
      </w:r>
      <w:r w:rsidRPr="00A80DAF">
        <w:rPr>
          <w:rStyle w:val="StyleUnderline"/>
        </w:rPr>
        <w:t xml:space="preserve">, and also being intentional about identifying who we can call before harm happens. </w:t>
      </w:r>
      <w:r w:rsidRPr="00DF687E">
        <w:rPr>
          <w:rStyle w:val="StyleUnderline"/>
          <w:highlight w:val="green"/>
        </w:rPr>
        <w:t>Working with our neighbors to make sure we keep each other safe, finding solidarity with our broader community through mutual aid projects, and learning about and appreciating each other’s cultures are just some of the ways we</w:t>
      </w:r>
      <w:r w:rsidRPr="00A80DAF">
        <w:rPr>
          <w:rStyle w:val="StyleUnderline"/>
        </w:rPr>
        <w:t xml:space="preserve"> can work to </w:t>
      </w:r>
      <w:r w:rsidRPr="00DF687E">
        <w:rPr>
          <w:rStyle w:val="StyleUnderline"/>
          <w:highlight w:val="green"/>
        </w:rPr>
        <w:t>create a police-free world</w:t>
      </w:r>
      <w:r>
        <w:t>.</w:t>
      </w:r>
    </w:p>
    <w:p w14:paraId="62D33E13" w14:textId="094AB836" w:rsidR="00DF12BC" w:rsidRDefault="00DF12BC" w:rsidP="00DF12BC">
      <w:r w:rsidRPr="00DF687E">
        <w:t xml:space="preserve">We are fighting for </w:t>
      </w:r>
      <w:r w:rsidRPr="00DF687E">
        <w:rPr>
          <w:rStyle w:val="StyleUnderline"/>
          <w:highlight w:val="green"/>
        </w:rPr>
        <w:t xml:space="preserve">community-based </w:t>
      </w:r>
      <w:r w:rsidRPr="00DF687E">
        <w:rPr>
          <w:rStyle w:val="Emphasis"/>
          <w:highlight w:val="green"/>
        </w:rPr>
        <w:t>restorative justice</w:t>
      </w:r>
      <w:r w:rsidRPr="00DF687E">
        <w:t xml:space="preserve"> so people </w:t>
      </w:r>
      <w:r w:rsidRPr="00DF687E">
        <w:rPr>
          <w:rStyle w:val="StyleUnderline"/>
          <w:highlight w:val="green"/>
        </w:rPr>
        <w:t>can heal the hurt</w:t>
      </w:r>
      <w:r w:rsidRPr="00A80DAF">
        <w:rPr>
          <w:rStyle w:val="StyleUnderline"/>
        </w:rPr>
        <w:t xml:space="preserve"> that has taken place between them interpersonally. </w:t>
      </w:r>
      <w:r w:rsidRPr="00DF687E">
        <w:rPr>
          <w:rStyle w:val="StyleUnderline"/>
          <w:highlight w:val="green"/>
        </w:rPr>
        <w:t>We are</w:t>
      </w:r>
      <w:r w:rsidRPr="00A80DAF">
        <w:rPr>
          <w:rStyle w:val="StyleUnderline"/>
        </w:rPr>
        <w:t xml:space="preserve"> also </w:t>
      </w:r>
      <w:r w:rsidRPr="00DF687E">
        <w:rPr>
          <w:rStyle w:val="StyleUnderline"/>
          <w:highlight w:val="green"/>
        </w:rPr>
        <w:t xml:space="preserve">working to radically shift the conditions that harm occurs through </w:t>
      </w:r>
      <w:r w:rsidRPr="00DF687E">
        <w:rPr>
          <w:rStyle w:val="Emphasis"/>
          <w:highlight w:val="green"/>
        </w:rPr>
        <w:t>transformative justice</w:t>
      </w:r>
      <w:r w:rsidRPr="00DF687E">
        <w:rPr>
          <w:rStyle w:val="Emphasis"/>
        </w:rPr>
        <w:t xml:space="preserve"> as well</w:t>
      </w:r>
      <w:r>
        <w:t>.</w:t>
      </w:r>
    </w:p>
    <w:p w14:paraId="128999E1" w14:textId="77777777" w:rsidR="00DF687E" w:rsidRDefault="00DF687E" w:rsidP="00DF12BC"/>
    <w:p w14:paraId="370D9980" w14:textId="77777777" w:rsidR="000A1629" w:rsidRDefault="000A1629" w:rsidP="00FE132A"/>
    <w:p w14:paraId="6536E7C2" w14:textId="36C8401D" w:rsidR="008732F6" w:rsidRDefault="008732F6" w:rsidP="00823A2A"/>
    <w:p w14:paraId="3B505CF2" w14:textId="4029331C" w:rsidR="00977E4D" w:rsidRDefault="00977E4D" w:rsidP="00977E4D">
      <w:pPr>
        <w:pStyle w:val="Heading3"/>
      </w:pPr>
      <w:r>
        <w:lastRenderedPageBreak/>
        <w:t>Racism – policing is racist</w:t>
      </w:r>
    </w:p>
    <w:p w14:paraId="079A8753" w14:textId="4E463FF0" w:rsidR="00977E4D" w:rsidRDefault="00977E4D" w:rsidP="00977E4D"/>
    <w:p w14:paraId="0C049308" w14:textId="5E47E34B" w:rsidR="00977E4D" w:rsidRPr="002B481D" w:rsidRDefault="00977E4D" w:rsidP="00977E4D">
      <w:pPr>
        <w:pStyle w:val="Heading4"/>
      </w:pPr>
      <w:r w:rsidRPr="002B481D">
        <w:t>Poli</w:t>
      </w:r>
      <w:r w:rsidR="00BB15E0">
        <w:t>cing has become racist</w:t>
      </w:r>
      <w:r w:rsidRPr="002B481D">
        <w:t xml:space="preserve">, </w:t>
      </w:r>
      <w:r>
        <w:t>Minneapolis shows where the status quo is headed</w:t>
      </w:r>
    </w:p>
    <w:p w14:paraId="26894B96" w14:textId="7D005C2E" w:rsidR="00977E4D" w:rsidRPr="00FB6450" w:rsidRDefault="00977E4D" w:rsidP="00FB6450">
      <w:r w:rsidRPr="00FB6450">
        <w:rPr>
          <w:rStyle w:val="Style13ptBold"/>
        </w:rPr>
        <w:t>Andrew</w:t>
      </w:r>
      <w:r w:rsidR="00FB6450" w:rsidRPr="00FB6450">
        <w:rPr>
          <w:rStyle w:val="Style13ptBold"/>
        </w:rPr>
        <w:t xml:space="preserve"> ‘20</w:t>
      </w:r>
      <w:r w:rsidRPr="002B481D">
        <w:rPr>
          <w:shd w:val="clear" w:color="auto" w:fill="FEFEFE"/>
        </w:rPr>
        <w:t xml:space="preserve"> </w:t>
      </w:r>
      <w:r w:rsidRPr="00FB6450">
        <w:t>6/17/2020</w:t>
      </w:r>
    </w:p>
    <w:p w14:paraId="7C257D60" w14:textId="77777777" w:rsidR="00977E4D" w:rsidRPr="002B481D" w:rsidRDefault="00977E4D" w:rsidP="00FB6450">
      <w:r w:rsidRPr="00FB6450">
        <w:t>Scottie Andre</w:t>
      </w:r>
      <w:r w:rsidRPr="002B481D">
        <w:t xml:space="preserve">w, Culture and Trend CNN Journalist/ </w:t>
      </w:r>
      <w:r w:rsidRPr="00FB6450">
        <w:t xml:space="preserve">Associate Writer. “There’s a growing call to defund the police. Here’s what it means.” CNN. June 17, 2020. </w:t>
      </w:r>
      <w:hyperlink r:id="rId15" w:history="1">
        <w:r w:rsidRPr="00FB6450">
          <w:rPr>
            <w:rStyle w:val="Hyperlink"/>
          </w:rPr>
          <w:t>https://www.cnn.com/2020/06/06/us/what-is-defund-police-trnd/index.html</w:t>
        </w:r>
      </w:hyperlink>
    </w:p>
    <w:p w14:paraId="4547BB71" w14:textId="77777777" w:rsidR="00977E4D" w:rsidRDefault="00977E4D" w:rsidP="00DD121C">
      <w:r w:rsidRPr="002B481D">
        <w:t>There's a growing group of dissenters who believe Americans can survive without law enforcement as we know it. And Americans, those dissenters believe, may even be better off without it.The </w:t>
      </w:r>
      <w:hyperlink r:id="rId16" w:tgtFrame="_blank" w:history="1">
        <w:r w:rsidRPr="002B481D">
          <w:rPr>
            <w:sz w:val="24"/>
            <w:u w:val="single"/>
          </w:rPr>
          <w:t>solution to police brutality</w:t>
        </w:r>
      </w:hyperlink>
      <w:r w:rsidRPr="002B481D">
        <w:rPr>
          <w:sz w:val="24"/>
          <w:u w:val="single"/>
        </w:rPr>
        <w:t> and racial inequalities in policing is simple, supporters say: Just defund police.</w:t>
      </w:r>
      <w:r w:rsidRPr="002B481D">
        <w:t xml:space="preserve"> It's as straightforward as it sounds</w:t>
      </w:r>
      <w:r w:rsidRPr="002B481D">
        <w:rPr>
          <w:sz w:val="24"/>
          <w:u w:val="single"/>
        </w:rPr>
        <w:t xml:space="preserve">: Instead of funding a police department, a sizable chunk of a city's budget is invested in communities, especially marginalized ones where much of the policing occurs </w:t>
      </w:r>
      <w:r w:rsidRPr="002B481D">
        <w:t>.The concept's been a murmur for years, particularly following the </w:t>
      </w:r>
      <w:hyperlink r:id="rId17" w:tgtFrame="_blank" w:history="1">
        <w:r w:rsidRPr="002B481D">
          <w:t>protests against police brutality in Ferguson</w:t>
        </w:r>
      </w:hyperlink>
      <w:r w:rsidRPr="002B481D">
        <w:t xml:space="preserve">, Missouri, though it seemed improbable in 2014. But it's becoming a shout. </w:t>
      </w:r>
      <w:r w:rsidRPr="002B481D">
        <w:rPr>
          <w:sz w:val="24"/>
          <w:u w:val="single"/>
        </w:rPr>
        <w:t>With the </w:t>
      </w:r>
      <w:hyperlink r:id="rId18" w:tgtFrame="_blank" w:history="1">
        <w:r w:rsidRPr="002B481D">
          <w:rPr>
            <w:sz w:val="24"/>
            <w:u w:val="single"/>
          </w:rPr>
          <w:t>deaths of George Floyd and Breonna Taylor </w:t>
        </w:r>
      </w:hyperlink>
      <w:r w:rsidRPr="002B481D">
        <w:rPr>
          <w:sz w:val="24"/>
          <w:u w:val="single"/>
        </w:rPr>
        <w:t>at the hands of police and </w:t>
      </w:r>
      <w:hyperlink r:id="rId19" w:tgtFrame="_blank" w:history="1">
        <w:r w:rsidRPr="002B481D">
          <w:rPr>
            <w:sz w:val="24"/>
            <w:u w:val="single"/>
          </w:rPr>
          <w:t>nationwide protests demanding reform</w:t>
        </w:r>
      </w:hyperlink>
      <w:r w:rsidRPr="002B481D">
        <w:rPr>
          <w:sz w:val="24"/>
          <w:u w:val="single"/>
        </w:rPr>
        <w:t xml:space="preserve">, Minneapolis officials announced their intent to defund and disband the city's police force altogether. </w:t>
      </w:r>
      <w:r w:rsidRPr="002B481D">
        <w:rPr>
          <w:color w:val="262626"/>
          <w:shd w:val="clear" w:color="auto" w:fill="FEFEFE"/>
        </w:rPr>
        <w:t>Does defunding the police mean disbanding the police?</w:t>
      </w:r>
      <w:r w:rsidRPr="002B481D">
        <w:t xml:space="preserve"> That depends on whom you ask, said </w:t>
      </w:r>
      <w:r w:rsidRPr="002B481D">
        <w:rPr>
          <w:sz w:val="24"/>
          <w:u w:val="single"/>
        </w:rPr>
        <w:t>Philip McHarris, a doctoral candidate in sociology at Yale University and lead research and policy associate at the Community Resource Hub for Safety and Accountability</w:t>
      </w:r>
      <w:r w:rsidRPr="002B481D">
        <w:t>. Some supporters of divestment want to reallocate some, but not all, funds away from police departments to social services and reduce their contact with the public to reduce the likelihood of police violence. Those seeking to disband police consider defunding an initial step toward creating an entirely different model of community-led public safety. The concept exists on a spectrum, and the two aren't dichotomous but interconnected. But both interpretations center on reimagining what public safety looks like -- shifting resources away from law enforcement toward community resources, he said</w:t>
      </w:r>
      <w:r w:rsidRPr="002B481D">
        <w:rPr>
          <w:sz w:val="23"/>
          <w:szCs w:val="23"/>
          <w:u w:val="single"/>
        </w:rPr>
        <w:t>. “It also</w:t>
      </w:r>
      <w:r w:rsidRPr="002B481D">
        <w:t xml:space="preserve"> </w:t>
      </w:r>
      <w:r w:rsidRPr="002B481D">
        <w:rPr>
          <w:sz w:val="24"/>
          <w:u w:val="single"/>
        </w:rPr>
        <w:t xml:space="preserve">means dismantling the idea that police are "public stewards" meant to protect communities. Many Black Americans and other people of color don't feel protected by police, “ McHarris said. </w:t>
      </w:r>
      <w:r w:rsidRPr="002B481D">
        <w:rPr>
          <w:u w:val="single"/>
        </w:rPr>
        <w:t xml:space="preserve"> </w:t>
      </w:r>
      <w:r w:rsidRPr="002B481D">
        <w:t xml:space="preserve">McHarris </w:t>
      </w:r>
      <w:r w:rsidRPr="002B481D">
        <w:rPr>
          <w:u w:val="single"/>
        </w:rPr>
        <w:t>says</w:t>
      </w:r>
      <w:r w:rsidRPr="002B481D">
        <w:rPr>
          <w:sz w:val="24"/>
          <w:u w:val="single"/>
        </w:rPr>
        <w:t xml:space="preserve"> divesting funds can begin the process of ending the culture of punishment in the criminal justice system. </w:t>
      </w:r>
      <w:r w:rsidRPr="00A71743">
        <w:rPr>
          <w:sz w:val="24"/>
        </w:rPr>
        <w:t>And it's one of the only options local governments haven't tried in their attempts to end deaths in police custody.</w:t>
      </w:r>
      <w:r w:rsidRPr="00A71743">
        <w:t xml:space="preserve"> </w:t>
      </w:r>
      <w:r w:rsidRPr="00A71743">
        <w:rPr>
          <w:sz w:val="24"/>
        </w:rPr>
        <w:t xml:space="preserve">Trainings and body cameras haven't brought about the change supporters want. McHarris grew up in a neighborhood where there were "real, discernible threats of gun violence," and he said he never thought to call the police -- that was for his own safety. </w:t>
      </w:r>
      <w:r w:rsidRPr="00A71743">
        <w:t>Instead</w:t>
      </w:r>
      <w:r w:rsidRPr="002B481D">
        <w:t xml:space="preserve">, he relied on neighbors who helped him navigate threats of danger.What if, he said, those people could provide the same support they showed him on a full-time basis?To explain why he supports the idea, </w:t>
      </w:r>
      <w:r w:rsidRPr="002B481D">
        <w:rPr>
          <w:sz w:val="24"/>
          <w:u w:val="single"/>
        </w:rPr>
        <w:t>Isaac Bryan, the director of UCLA's Black Policy Center, points to history: </w:t>
      </w:r>
      <w:hyperlink r:id="rId20" w:tgtFrame="_blank" w:history="1">
        <w:r w:rsidRPr="002B481D">
          <w:rPr>
            <w:sz w:val="24"/>
            <w:u w:val="single"/>
          </w:rPr>
          <w:t>Law enforcement in the South began as slave patrol</w:t>
        </w:r>
      </w:hyperlink>
      <w:r w:rsidRPr="002B481D">
        <w:rPr>
          <w:sz w:val="24"/>
          <w:u w:val="single"/>
        </w:rPr>
        <w:t xml:space="preserve">, a team of vigilantes hired to recapture escaped slaves. Then, when slavery was abolished, police enforced Jim Crow laws -- </w:t>
      </w:r>
      <w:r w:rsidRPr="002B481D">
        <w:rPr>
          <w:sz w:val="24"/>
          <w:u w:val="single"/>
        </w:rPr>
        <w:lastRenderedPageBreak/>
        <w:t>even the most minor infractions. And today, police disproportionately </w:t>
      </w:r>
      <w:hyperlink r:id="rId21" w:tgtFrame="_blank" w:history="1">
        <w:r w:rsidRPr="002B481D">
          <w:rPr>
            <w:sz w:val="24"/>
            <w:u w:val="single"/>
          </w:rPr>
          <w:t>use force against black people</w:t>
        </w:r>
      </w:hyperlink>
      <w:r w:rsidRPr="002B481D">
        <w:rPr>
          <w:sz w:val="24"/>
          <w:u w:val="single"/>
        </w:rPr>
        <w:t>, and black people are </w:t>
      </w:r>
      <w:hyperlink r:id="rId22" w:tgtFrame="_blank" w:history="1">
        <w:r w:rsidRPr="002B481D">
          <w:rPr>
            <w:sz w:val="24"/>
            <w:u w:val="single"/>
          </w:rPr>
          <w:t>more likely to be arrested and sentenced</w:t>
        </w:r>
      </w:hyperlink>
      <w:r w:rsidRPr="002B481D">
        <w:rPr>
          <w:sz w:val="24"/>
          <w:u w:val="single"/>
        </w:rPr>
        <w:t>. "That history is engrained in our law enforcement," Bryan said</w:t>
      </w:r>
      <w:r w:rsidRPr="00DD121C">
        <w:t>. Patrisse Cullors, co-founder of the Black Lives Matter movement, said defunding the police means reallocating those funds to support people and services in marginalized communities. Defunding law enforcement "means that we are reducing the ability for law enforcement to have resources that harm our communities," Cullors said in an interview with </w:t>
      </w:r>
      <w:hyperlink r:id="rId23" w:tgtFrame="_blank" w:history="1">
        <w:r w:rsidRPr="00DD121C">
          <w:rPr>
            <w:rStyle w:val="Hyperlink"/>
          </w:rPr>
          <w:t>WBUR</w:t>
        </w:r>
      </w:hyperlink>
      <w:r w:rsidRPr="00DD121C">
        <w:t>, Boston's public radio station. "It's about reinvesting those dollars into black communities, communities that have been deeply divested from.</w:t>
      </w:r>
      <w:r w:rsidRPr="00A71743">
        <w:rPr>
          <w:sz w:val="18"/>
          <w:szCs w:val="18"/>
        </w:rPr>
        <w:t xml:space="preserve"> </w:t>
      </w:r>
      <w:r w:rsidRPr="002B481D">
        <w:rPr>
          <w:sz w:val="24"/>
          <w:u w:val="single"/>
        </w:rPr>
        <w:t>Those dollars can be put back into social services for mental health, domestic violence and homelessness, among others. Police are often the first responders to all three, she said. Those dollars can be used to fund schools, hospitals, housing and food in those communities, too -- "</w:t>
      </w:r>
      <w:r w:rsidRPr="002B481D">
        <w:t>all of the things we know increase safety," McHarris said.</w:t>
      </w:r>
      <w:r w:rsidRPr="002B481D">
        <w:rPr>
          <w:u w:val="single"/>
        </w:rPr>
        <w:t xml:space="preserve"> </w:t>
      </w:r>
      <w:r w:rsidRPr="002B481D">
        <w:t>Disbanding police altogether falls on the more radical end of the police divestment spectrum, but it's gaining traction</w:t>
      </w:r>
      <w:r w:rsidRPr="002B481D">
        <w:rPr>
          <w:u w:val="single"/>
        </w:rPr>
        <w:t>.</w:t>
      </w:r>
      <w:r w:rsidRPr="002B481D">
        <w:rPr>
          <w:sz w:val="24"/>
          <w:u w:val="single"/>
        </w:rPr>
        <w:t xml:space="preserve"> MPD150, a community advocacy organization in Minneapolis, focuses on abolishing local police. </w:t>
      </w:r>
      <w:r w:rsidRPr="002B481D">
        <w:t>Its work has been spotlighted since the death of George Floyd in Minneapolis Police custody</w:t>
      </w:r>
      <w:r w:rsidRPr="002B481D">
        <w:rPr>
          <w:sz w:val="24"/>
          <w:u w:val="single"/>
        </w:rPr>
        <w:t>."The people who respond to crises in our community should be the people who are best-equipped to deal with those crises," the </w:t>
      </w:r>
      <w:hyperlink r:id="rId24" w:tgtFrame="_blank" w:history="1">
        <w:r w:rsidRPr="002B481D">
          <w:rPr>
            <w:sz w:val="24"/>
            <w:u w:val="single"/>
          </w:rPr>
          <w:t>organization says</w:t>
        </w:r>
      </w:hyperlink>
      <w:r w:rsidRPr="002B481D">
        <w:rPr>
          <w:sz w:val="24"/>
          <w:u w:val="single"/>
        </w:rPr>
        <w:t>.Rather than "strangers armed with guns," the organization says, first responders should be mental health providers, social workers, victim advocates and other community members in less visible roles.It argues law and order isn't abetted by law enforcement, but through education, jobs and mental health services that low-income communities are often denied.</w:t>
      </w:r>
      <w:r w:rsidRPr="002B481D">
        <w:rPr>
          <w:sz w:val="24"/>
        </w:rPr>
        <w:t xml:space="preserve"> </w:t>
      </w:r>
      <w:r w:rsidRPr="002B481D">
        <w:t xml:space="preserve">MPD150 and other police abolition organizations want wider access to all three.Defunding police on a large scale hasn't been done before, so it's tough to say.But </w:t>
      </w:r>
      <w:r w:rsidRPr="002B481D">
        <w:rPr>
          <w:sz w:val="24"/>
          <w:u w:val="single"/>
        </w:rPr>
        <w:t>there's evidence that less policing can lead to less crime. A</w:t>
      </w:r>
      <w:hyperlink r:id="rId25" w:tgtFrame="_blank" w:history="1">
        <w:r w:rsidRPr="002B481D">
          <w:rPr>
            <w:sz w:val="24"/>
            <w:u w:val="single"/>
          </w:rPr>
          <w:t> 2017 report</w:t>
        </w:r>
      </w:hyperlink>
      <w:r w:rsidRPr="002B481D">
        <w:rPr>
          <w:sz w:val="24"/>
          <w:u w:val="single"/>
        </w:rPr>
        <w:t>, which focused on several weeks in 2014 through 2015 when the New York Police Department purposely pulled back on "proactive policing," found that there were 2,100 fewer crime complaints during that time.The study defines proactive policing as the "systematic and aggressive enforcement of low-level violations" and heightened police presence in areas where "crime is anticipated."</w:t>
      </w:r>
      <w:r w:rsidRPr="002B481D">
        <w:t>That's exactly the kind of activity that police divestment supporters want to end.</w:t>
      </w:r>
      <w:r w:rsidRPr="002B481D">
        <w:rPr>
          <w:sz w:val="24"/>
          <w:u w:val="single"/>
        </w:rPr>
        <w:t>It's radical for an American city to operate without law enforcement, but the plan is already in motion in Minneapolis.</w:t>
      </w:r>
      <w:r w:rsidRPr="002B481D">
        <w:rPr>
          <w:u w:val="single"/>
        </w:rPr>
        <w:t xml:space="preserve"> </w:t>
      </w:r>
      <w:r w:rsidRPr="002B481D">
        <w:rPr>
          <w:sz w:val="24"/>
          <w:u w:val="single"/>
        </w:rPr>
        <w:t>On Sunday, nine members of the Minneapolis city council announced they</w:t>
      </w:r>
      <w:hyperlink r:id="rId26" w:tgtFrame="_blank" w:history="1">
        <w:r w:rsidRPr="002B481D">
          <w:rPr>
            <w:sz w:val="24"/>
            <w:u w:val="single"/>
          </w:rPr>
          <w:t> intend to disband the city's police force</w:t>
        </w:r>
      </w:hyperlink>
      <w:r w:rsidRPr="002B481D">
        <w:rPr>
          <w:sz w:val="24"/>
          <w:u w:val="single"/>
        </w:rPr>
        <w:t> entirely.</w:t>
      </w:r>
      <w:r w:rsidRPr="002B481D">
        <w:rPr>
          <w:u w:val="single"/>
        </w:rPr>
        <w:t xml:space="preserve"> </w:t>
      </w:r>
      <w:r w:rsidRPr="002B481D">
        <w:rPr>
          <w:sz w:val="24"/>
          <w:u w:val="single"/>
        </w:rPr>
        <w:t>"We committed to dismantling policing as we know it in the city of Minneapolis and to rebuild with our community a new model of public safety that actually keeps our community safe," Council President Lisa Bender told CNN.</w:t>
      </w:r>
      <w:r w:rsidRPr="002B481D">
        <w:rPr>
          <w:u w:val="single"/>
        </w:rPr>
        <w:t xml:space="preserve"> </w:t>
      </w:r>
      <w:r w:rsidRPr="002B481D">
        <w:t>Bender said the council still needs to discuss what to replace police with, but that the city would funnel money from police into "community-based strategies." She noted, too, that most 911 calls are for mental health services, health and EMT and fire services. Defunding is simpler than disbanding, though, and at least one mayor's already taken that step. After Californians decried a proposal to increase the </w:t>
      </w:r>
      <w:hyperlink r:id="rId27" w:tgtFrame="_blank" w:history="1">
        <w:r w:rsidRPr="002B481D">
          <w:t>Los Angeles Police Department budget to $1.86 billion</w:t>
        </w:r>
      </w:hyperlink>
      <w:r w:rsidRPr="002B481D">
        <w:t>, Los Angeles Mayor Eric Garcetti </w:t>
      </w:r>
      <w:hyperlink r:id="rId28" w:tgtFrame="_blank" w:history="1">
        <w:r w:rsidRPr="002B481D">
          <w:t>agreed to slash</w:t>
        </w:r>
      </w:hyperlink>
      <w:r w:rsidRPr="002B481D">
        <w:t xml:space="preserve"> between $100 million to $150 million from the proposed funding. It's not a significant dent in the budget, but it's proof that officials are listening, Bryan </w:t>
      </w:r>
      <w:r w:rsidRPr="002B481D">
        <w:lastRenderedPageBreak/>
        <w:t>said."A week ago, defunding the police in any capacity would sound like 'pie in the sky,'" he said. "Now we're talking about it. Defunding police in its entirety still might sound like 'pie in the sky,' but next week might be different."</w:t>
      </w:r>
    </w:p>
    <w:p w14:paraId="6BEEC9B8" w14:textId="77777777" w:rsidR="00977E4D" w:rsidRDefault="00977E4D" w:rsidP="00977E4D"/>
    <w:p w14:paraId="13E3ACF5" w14:textId="77777777" w:rsidR="00FB6450" w:rsidRDefault="00977E4D" w:rsidP="00FB6450">
      <w:pPr>
        <w:pStyle w:val="Heading4"/>
        <w:rPr>
          <w:rFonts w:eastAsiaTheme="minorEastAsia" w:cs="Calibri"/>
          <w:b w:val="0"/>
          <w:bCs w:val="0"/>
          <w:sz w:val="22"/>
          <w:szCs w:val="24"/>
        </w:rPr>
      </w:pPr>
      <w:r w:rsidRPr="002B481D">
        <w:t>Police cause significant harm to communities of color</w:t>
      </w:r>
    </w:p>
    <w:p w14:paraId="7E98B4DD" w14:textId="4BDDBB6D" w:rsidR="00977E4D" w:rsidRPr="00FB6450" w:rsidRDefault="00FB6450" w:rsidP="00FB6450">
      <w:r w:rsidRPr="00FB6450">
        <w:rPr>
          <w:rStyle w:val="Style13ptBold"/>
        </w:rPr>
        <w:t>Fernandez</w:t>
      </w:r>
      <w:r w:rsidR="00977E4D" w:rsidRPr="00FB6450">
        <w:rPr>
          <w:rStyle w:val="Style13ptBold"/>
        </w:rPr>
        <w:t> </w:t>
      </w:r>
      <w:r w:rsidRPr="00FB6450">
        <w:rPr>
          <w:rStyle w:val="Style13ptBold"/>
        </w:rPr>
        <w:t>‘20</w:t>
      </w:r>
      <w:r>
        <w:t xml:space="preserve"> </w:t>
      </w:r>
      <w:r w:rsidR="00977E4D" w:rsidRPr="00FB6450">
        <w:t>6/11/2020</w:t>
      </w:r>
    </w:p>
    <w:p w14:paraId="435F8350" w14:textId="77777777" w:rsidR="00977E4D" w:rsidRPr="00FB6450" w:rsidRDefault="00977E4D" w:rsidP="00FB6450">
      <w:r w:rsidRPr="00FB6450">
        <w:t xml:space="preserve">Paige Fernandez, Policing Policy Advisor. “Defunding the Police Will Actually Make Us Safer”. Aclu. June 11, 2020. </w:t>
      </w:r>
      <w:hyperlink r:id="rId29" w:history="1">
        <w:r w:rsidRPr="00FB6450">
          <w:rPr>
            <w:rStyle w:val="Hyperlink"/>
          </w:rPr>
          <w:t>https://www.aclu.org/news/criminal-law-reform/defunding-the-police-will-actually-make-us-safer/</w:t>
        </w:r>
      </w:hyperlink>
    </w:p>
    <w:p w14:paraId="423D65CF" w14:textId="77777777" w:rsidR="00977E4D" w:rsidRDefault="00977E4D" w:rsidP="00FB6450">
      <w:r w:rsidRPr="00FB6450">
        <w:t>Almost exactly six years after NYPD officers murdered Eric Garner in New York City,</w:t>
      </w:r>
      <w:r w:rsidRPr="002B481D">
        <w:t xml:space="preserve"> Minneapolis police officers murdered George </w:t>
      </w:r>
      <w:r w:rsidRPr="00DD121C">
        <w:t>Floyd. Activists, advocates, and protestors are still screaming “I can’t breathe” and begging government officials for police reform that will end police violence in Black communities. But today’s demands are bigger and bolder: Now, protesters are advocating for systemic changes that require a complete reimagining of law enforcement in the United States. American policing has never been a neutral institution. The first U.S. city police department was a </w:t>
      </w:r>
      <w:hyperlink r:id="rId30" w:history="1">
        <w:r w:rsidRPr="00DD121C">
          <w:rPr>
            <w:rStyle w:val="Hyperlink"/>
          </w:rPr>
          <w:t>slave patrol</w:t>
        </w:r>
      </w:hyperlink>
      <w:r w:rsidRPr="00DD121C">
        <w:t>, and modern police forces have directed oppression and violence at Black people to enforce Jim Crow, wage the War on Drugs, and crack down on protests. When people ask for police reform, many are actually asking for this oppressive system to be dismantled and to invest in institutions, resources, and services that help communities grow and thrive. That’s why many protestors and activists, following in the footsteps of Black-led grassroots</w:t>
      </w:r>
      <w:r w:rsidRPr="002B481D">
        <w:t xml:space="preserve"> groups, are demanding immediate defunding of police departments. The idea of defunding, or divestment, is new to some folks, but the basic premise is simple: We must cut the astronomical amount of money that our governments spend on law enforcement and give that money to more helpful services like job training, counseling, and violence-prevention programs.</w:t>
      </w:r>
      <w:r w:rsidRPr="002B481D">
        <w:rPr>
          <w:sz w:val="32"/>
          <w:szCs w:val="32"/>
        </w:rPr>
        <w:t xml:space="preserve"> </w:t>
      </w:r>
      <w:r w:rsidRPr="002B481D">
        <w:rPr>
          <w:u w:val="single"/>
        </w:rPr>
        <w:t>Each year, state and local governments </w:t>
      </w:r>
      <w:hyperlink r:id="rId31" w:history="1">
        <w:r w:rsidRPr="002B481D">
          <w:rPr>
            <w:rStyle w:val="Hyperlink"/>
            <w:rFonts w:asciiTheme="minorHAnsi" w:eastAsiaTheme="majorEastAsia" w:hAnsiTheme="minorHAnsi" w:cstheme="minorHAnsi"/>
            <w:spacing w:val="3"/>
          </w:rPr>
          <w:t>spend upward of $100 billion dollars</w:t>
        </w:r>
      </w:hyperlink>
      <w:r w:rsidRPr="002B481D">
        <w:rPr>
          <w:u w:val="single"/>
        </w:rPr>
        <w:t> on law enforcement—and that’s excluding billions more in federal grants and resources</w:t>
      </w:r>
      <w:r w:rsidRPr="002B481D">
        <w:t>. Budgets are not created in a vacuum. They can be changed through targeted advocacy and organizing. We can demand that our local officials (including city council members and mayors) stop allocating funds for the police to acquire more militarized equipment and instead ask for that money to go toward community-run violence-prevention programs. We can demand that our federal government redirect the money that funds police presence in schools to putting counselors in schools instead.</w:t>
      </w:r>
      <w:r w:rsidRPr="002B481D">
        <w:rPr>
          <w:u w:val="single"/>
        </w:rPr>
        <w:t>Funneling so many resources into law enforcement instead of education, affordable housing, and accessible health care has caused significant harm to communities. Police violence is actually a leading cause of death for Black men: </w:t>
      </w:r>
      <w:hyperlink r:id="rId32" w:history="1">
        <w:r w:rsidRPr="002B481D">
          <w:rPr>
            <w:rStyle w:val="Hyperlink"/>
            <w:rFonts w:asciiTheme="minorHAnsi" w:eastAsiaTheme="majorEastAsia" w:hAnsiTheme="minorHAnsi" w:cstheme="minorHAnsi"/>
            <w:spacing w:val="3"/>
          </w:rPr>
          <w:t>A recent study</w:t>
        </w:r>
      </w:hyperlink>
      <w:r w:rsidRPr="002B481D">
        <w:rPr>
          <w:u w:val="single"/>
        </w:rPr>
        <w:t> found that 1 in 1,000 Black men can expect to be killed by police, and public health experts have </w:t>
      </w:r>
      <w:hyperlink r:id="rId33" w:history="1">
        <w:r w:rsidRPr="002B481D">
          <w:rPr>
            <w:rStyle w:val="Hyperlink"/>
            <w:rFonts w:asciiTheme="minorHAnsi" w:eastAsiaTheme="majorEastAsia" w:hAnsiTheme="minorHAnsi" w:cstheme="minorHAnsi"/>
            <w:spacing w:val="3"/>
          </w:rPr>
          <w:t>described police violence</w:t>
        </w:r>
      </w:hyperlink>
      <w:r w:rsidRPr="002B481D">
        <w:rPr>
          <w:u w:val="single"/>
        </w:rPr>
        <w:t xml:space="preserve"> as a serious public health issue. For a country like ours, which considers itself a modern democracy that pushes ideals of freedom and justice for all, that number should be truly shocking. Much of the work police do is merely engage in the daily harassment of Black communities for minor crimes or crimes of poverty that shouldn’t be criminalized in the first place. Consider this: Out of the 10.3 million arrests made per year, only 5 percent are for the most serious offenses, including murder, rape, and aggravated assault. These are the ones that truly threaten public safety. The other 95 percent of arrests are for things like traffic violations, </w:t>
      </w:r>
      <w:r w:rsidRPr="002B481D">
        <w:rPr>
          <w:u w:val="single"/>
        </w:rPr>
        <w:lastRenderedPageBreak/>
        <w:t>marijuana possession, unlawful assembly, and even </w:t>
      </w:r>
      <w:hyperlink r:id="rId34" w:history="1">
        <w:r w:rsidRPr="002B481D">
          <w:rPr>
            <w:rStyle w:val="Hyperlink"/>
            <w:rFonts w:asciiTheme="minorHAnsi" w:eastAsiaTheme="majorEastAsia" w:hAnsiTheme="minorHAnsi" w:cstheme="minorHAnsi"/>
            <w:spacing w:val="3"/>
          </w:rPr>
          <w:t>removing a shopping cart from store premises</w:t>
        </w:r>
      </w:hyperlink>
      <w:r w:rsidRPr="002B481D">
        <w:rPr>
          <w:u w:val="single"/>
        </w:rPr>
        <w:t>. That means that police spend the most resources going after minor incidents that actually don’t threaten everyday life but </w:t>
      </w:r>
      <w:r w:rsidRPr="002B481D">
        <w:rPr>
          <w:rStyle w:val="Emphasis"/>
          <w:rFonts w:asciiTheme="minorHAnsi" w:eastAsiaTheme="majorEastAsia" w:hAnsiTheme="minorHAnsi" w:cstheme="minorHAnsi"/>
          <w:color w:val="231F20"/>
          <w:spacing w:val="3"/>
        </w:rPr>
        <w:t>do </w:t>
      </w:r>
      <w:r w:rsidRPr="002B481D">
        <w:rPr>
          <w:u w:val="single"/>
        </w:rPr>
        <w:t>lead to mass criminalization and incarceration. And as you know, some arrests are made for doing nothing at all beyond being Black</w:t>
      </w:r>
      <w:r w:rsidRPr="00A71743">
        <w:rPr>
          <w:sz w:val="18"/>
          <w:szCs w:val="18"/>
        </w:rPr>
        <w:t xml:space="preserve">. </w:t>
      </w:r>
      <w:r w:rsidRPr="00DD121C">
        <w:t>We have </w:t>
      </w:r>
      <w:hyperlink r:id="rId35" w:history="1">
        <w:r w:rsidRPr="00DD121C">
          <w:rPr>
            <w:rStyle w:val="Hyperlink"/>
          </w:rPr>
          <w:t>little evidence, if any</w:t>
        </w:r>
      </w:hyperlink>
      <w:r w:rsidRPr="00DD121C">
        <w:t>, to show that more police surveillance results in fewer crimes and greater public safety. Indeed, funneling police into communities of color and pushing officers to make arrests just perpetuates harm and trauma. Yet since the 1980s, spending on law enforcement and our criminal legal system has dramatically outpaced that in community services such as housing, education, and violence prevention programs. Those are the institutions that help build stable, safe, and healthy communities.For example, </w:t>
      </w:r>
      <w:hyperlink r:id="rId36" w:history="1">
        <w:r w:rsidRPr="00DD121C">
          <w:rPr>
            <w:rStyle w:val="Hyperlink"/>
          </w:rPr>
          <w:t>Los Angeles’s budget</w:t>
        </w:r>
      </w:hyperlink>
      <w:r w:rsidRPr="00DD121C">
        <w:t> gives police $3.14 billion out of the city’s $10.5 billion. Spending on community services such as economic development ($30 million) and housing ($81 million) pale in comparison to the massive LAPD budget. (On Wednesday night, after years of Black Lives Matter grassroots activists demanding a cut in LAPD’s budget, Los Angeles Mayor Eric Garcetti announced he would </w:t>
      </w:r>
      <w:hyperlink r:id="rId37" w:tgtFrame="_blank" w:history="1">
        <w:r w:rsidRPr="00DD121C">
          <w:rPr>
            <w:rStyle w:val="Hyperlink"/>
          </w:rPr>
          <w:t>cut $100 million to $150 million from the LAPD budget</w:t>
        </w:r>
      </w:hyperlink>
      <w:r w:rsidRPr="00DD121C">
        <w:t> and reinvest those funds in communities of color.) Similarly, </w:t>
      </w:r>
      <w:hyperlink r:id="rId38" w:history="1">
        <w:r w:rsidRPr="00DD121C">
          <w:rPr>
            <w:rStyle w:val="Hyperlink"/>
          </w:rPr>
          <w:t>in New York City</w:t>
        </w:r>
      </w:hyperlink>
      <w:r w:rsidRPr="002B481D">
        <w:rPr>
          <w:u w:val="single"/>
        </w:rPr>
        <w:t>, the government spends almost </w:t>
      </w:r>
      <w:hyperlink r:id="rId39" w:tgtFrame="_blank" w:history="1">
        <w:r w:rsidRPr="002B481D">
          <w:rPr>
            <w:rStyle w:val="Hyperlink"/>
            <w:rFonts w:asciiTheme="minorHAnsi" w:eastAsiaTheme="majorEastAsia" w:hAnsiTheme="minorHAnsi" w:cstheme="minorHAnsi"/>
            <w:spacing w:val="3"/>
          </w:rPr>
          <w:t>$6 billion on policing</w:t>
        </w:r>
      </w:hyperlink>
      <w:r w:rsidRPr="002B481D">
        <w:rPr>
          <w:u w:val="single"/>
        </w:rPr>
        <w:t>, which is more than it does on the Department of Health, Homeless Services, Housing Preservation and Development, and Youth and Community development combined.</w:t>
      </w:r>
      <w:r w:rsidRPr="002B481D">
        <w:rPr>
          <w:sz w:val="32"/>
          <w:szCs w:val="32"/>
        </w:rPr>
        <w:t xml:space="preserve"> </w:t>
      </w:r>
      <w:r w:rsidRPr="002B481D">
        <w:t>By shrinking their massive budgets,</w:t>
      </w:r>
      <w:r w:rsidRPr="002B481D">
        <w:rPr>
          <w:sz w:val="32"/>
          <w:szCs w:val="32"/>
        </w:rPr>
        <w:t xml:space="preserve"> </w:t>
      </w:r>
      <w:r w:rsidRPr="002B481D">
        <w:rPr>
          <w:u w:val="single"/>
        </w:rPr>
        <w:t>we can help end decades of racially driven social control and oppression as well as address social problems at their root instead of investing in an institution that further oppresses and terrorizes communities</w:t>
      </w:r>
      <w:r w:rsidRPr="002B481D">
        <w:rPr>
          <w:sz w:val="32"/>
          <w:szCs w:val="32"/>
        </w:rPr>
        <w:t xml:space="preserve">. </w:t>
      </w:r>
      <w:r w:rsidRPr="002B481D">
        <w:t xml:space="preserve">In addition to divesting from police and reinvesting the savings in nonpunitive programs that benefit public safety and health, there are other critical steps we need to take to foster the systemic change people across the country are calling for:1. End enforcement of minor offenses that drive street-level harassment. We can do this by repealing laws across the country that criminalize minor behaviors and passing laws that legalize activities such as marijuana possession and </w:t>
      </w:r>
      <w:r w:rsidRPr="00DD121C">
        <w:t>distribution.2. End the presence of police in schools, which exacerbates racial inequalities, puts immigrant students at risk of deportation, and limits opportunities accessible to low-income students. (</w:t>
      </w:r>
      <w:hyperlink r:id="rId40" w:tgtFrame="_blank" w:history="1">
        <w:r w:rsidRPr="00DD121C">
          <w:rPr>
            <w:rStyle w:val="Hyperlink"/>
          </w:rPr>
          <w:t>Minneapolis Public Schools just voted to end its contract</w:t>
        </w:r>
      </w:hyperlink>
      <w:r w:rsidRPr="00DD121C">
        <w:t> with the city’s police department.)3. Develop mobile crisis services, peer crisis services, and crisis hotlines and warmlines (where people can call when they just need to talk to someone who understands what it’s like to live with mental health problems) to support people who have a behavioral or mental health crisis.4. Ban pretextual stops and consent searches that act as common mechanisms for police to engage in racial</w:t>
      </w:r>
      <w:r w:rsidRPr="002B481D">
        <w:t xml:space="preserve"> profiling and circumvent legal standards.5. Implement common-sense, civilly and criminally enforceable legal constraints so there will be only rare instances in which officers are able to use force against community members. </w:t>
      </w:r>
      <w:r w:rsidRPr="002B481D">
        <w:rPr>
          <w:u w:val="single"/>
        </w:rPr>
        <w:t>For too long, the focus on police reform has been dominated by reforms that try to reduce the harms of policing rather than rethink the overall role of police in society.</w:t>
      </w:r>
      <w:r w:rsidRPr="002B481D">
        <w:rPr>
          <w:sz w:val="32"/>
          <w:szCs w:val="32"/>
        </w:rPr>
        <w:t xml:space="preserve"> </w:t>
      </w:r>
      <w:r w:rsidRPr="002B481D">
        <w:t>But six years after the Black Lives Matter movement rose to national attention, activists across the country are coming together to demand what many have known has been the solution all along: defund the police.</w:t>
      </w:r>
    </w:p>
    <w:p w14:paraId="2ED7B60E" w14:textId="77777777" w:rsidR="00977E4D" w:rsidRDefault="00977E4D" w:rsidP="00977E4D"/>
    <w:p w14:paraId="20921E9D" w14:textId="77777777" w:rsidR="004613C8" w:rsidRPr="00957D5F" w:rsidRDefault="004613C8" w:rsidP="004613C8">
      <w:pPr>
        <w:pStyle w:val="Heading4"/>
      </w:pPr>
      <w:r w:rsidRPr="00957D5F">
        <w:lastRenderedPageBreak/>
        <w:t>Law enforcement has had a long and bloody history with African Americans—abolition solves</w:t>
      </w:r>
    </w:p>
    <w:p w14:paraId="20AD1FC4" w14:textId="77777777" w:rsidR="004613C8" w:rsidRPr="00957D5F" w:rsidRDefault="004613C8" w:rsidP="004613C8">
      <w:r w:rsidRPr="00957D5F">
        <w:t xml:space="preserve">Wenei </w:t>
      </w:r>
      <w:r w:rsidRPr="00957D5F">
        <w:rPr>
          <w:rStyle w:val="Style13ptBold"/>
        </w:rPr>
        <w:t xml:space="preserve">Philimon </w:t>
      </w:r>
      <w:r>
        <w:rPr>
          <w:rStyle w:val="Style13ptBold"/>
        </w:rPr>
        <w:t>‘</w:t>
      </w:r>
      <w:r w:rsidRPr="00957D5F">
        <w:rPr>
          <w:rStyle w:val="Style13ptBold"/>
        </w:rPr>
        <w:t>20</w:t>
      </w:r>
      <w:r w:rsidRPr="00957D5F">
        <w:t xml:space="preserve">  is a senior at the University of Nevada, Reno. She was born in Khartoum, Sudan but lived most of her life in Las Vegas, NV. “Not just George Floyd: Police departments have 400-year history of racism” </w:t>
      </w:r>
      <w:hyperlink r:id="rId41" w:history="1">
        <w:r w:rsidRPr="00957D5F">
          <w:rPr>
            <w:rStyle w:val="Hyperlink"/>
          </w:rPr>
          <w:t>https://www.usatoday.com/story/news/nation/2020/06/07/black-lives-matters-police-departments-have-long-history-racism/3128167001/</w:t>
        </w:r>
      </w:hyperlink>
      <w:r w:rsidRPr="00957D5F">
        <w:t xml:space="preserve"> (Z.T)</w:t>
      </w:r>
    </w:p>
    <w:p w14:paraId="2CA8548E" w14:textId="77777777" w:rsidR="004613C8" w:rsidRPr="00C35923" w:rsidRDefault="004613C8" w:rsidP="004613C8">
      <w:pPr>
        <w:rPr>
          <w:sz w:val="28"/>
          <w:szCs w:val="28"/>
        </w:rPr>
      </w:pPr>
      <w:r w:rsidRPr="009A1BFE">
        <w:rPr>
          <w:rStyle w:val="StyleUnderline"/>
        </w:rPr>
        <w:t>There was no place to hide, no place to truly be safe</w:t>
      </w:r>
      <w:r w:rsidRPr="00C35923">
        <w:rPr>
          <w:sz w:val="28"/>
          <w:szCs w:val="28"/>
          <w:u w:val="single"/>
        </w:rPr>
        <w:t xml:space="preserve">. </w:t>
      </w:r>
      <w:r w:rsidRPr="009A1BFE">
        <w:t>Across the U.S.,</w:t>
      </w:r>
      <w:r w:rsidRPr="00C35923">
        <w:rPr>
          <w:sz w:val="28"/>
          <w:szCs w:val="28"/>
        </w:rPr>
        <w:t xml:space="preserve"> </w:t>
      </w:r>
      <w:r w:rsidRPr="009A1BFE">
        <w:rPr>
          <w:rStyle w:val="StyleUnderline"/>
        </w:rPr>
        <w:t>black Americans lived in fear of law enforcement officials armed with weapons who monitored their every behavior</w:t>
      </w:r>
      <w:r w:rsidRPr="00C35923">
        <w:rPr>
          <w:sz w:val="28"/>
          <w:szCs w:val="28"/>
        </w:rPr>
        <w:t xml:space="preserve">, </w:t>
      </w:r>
      <w:r w:rsidRPr="009A1BFE">
        <w:t>attacked them on the street and in their homes,</w:t>
      </w:r>
      <w:r w:rsidRPr="00C35923">
        <w:rPr>
          <w:sz w:val="28"/>
          <w:szCs w:val="28"/>
        </w:rPr>
        <w:t xml:space="preserve"> </w:t>
      </w:r>
      <w:r w:rsidRPr="009A1BFE">
        <w:rPr>
          <w:rStyle w:val="StyleUnderline"/>
        </w:rPr>
        <w:t>and killed them for the slightest alleged provocation</w:t>
      </w:r>
      <w:r w:rsidRPr="00C35923">
        <w:rPr>
          <w:sz w:val="28"/>
          <w:szCs w:val="28"/>
        </w:rPr>
        <w:t xml:space="preserve">. </w:t>
      </w:r>
      <w:r w:rsidRPr="009A1BFE">
        <w:t xml:space="preserve">These organized groups of white men known as </w:t>
      </w:r>
      <w:hyperlink r:id="rId42" w:tgtFrame="_blank" w:history="1">
        <w:r w:rsidRPr="009A1BFE">
          <w:rPr>
            <w:rStyle w:val="Hyperlink"/>
          </w:rPr>
          <w:t>slave patrols</w:t>
        </w:r>
      </w:hyperlink>
      <w:r w:rsidRPr="009A1BFE">
        <w:t xml:space="preserve"> lay at the roots of the nation's law enforcement excesses, historians say, helping launch centuries of violent and racist behavior toward black Americans, as well as a</w:t>
      </w:r>
      <w:hyperlink r:id="rId43" w:tgtFrame="_blank" w:history="1">
        <w:r w:rsidRPr="009A1BFE">
          <w:rPr>
            <w:rStyle w:val="Hyperlink"/>
          </w:rPr>
          <w:t xml:space="preserve"> tradition of protests</w:t>
        </w:r>
      </w:hyperlink>
      <w:r w:rsidRPr="009A1BFE">
        <w:t xml:space="preserve"> and uprisings against police brutality.</w:t>
      </w:r>
      <w:r w:rsidRPr="00C35923">
        <w:rPr>
          <w:sz w:val="28"/>
          <w:szCs w:val="28"/>
        </w:rPr>
        <w:t xml:space="preserve"> </w:t>
      </w:r>
      <w:r w:rsidRPr="009A1BFE">
        <w:rPr>
          <w:rStyle w:val="StyleUnderline"/>
        </w:rPr>
        <w:t xml:space="preserve">That history has once again become the subject of national debate as millions of Americans in recent days gathered in cities large and small to denounce police brutality and racial bias after the death of </w:t>
      </w:r>
      <w:hyperlink r:id="rId44" w:tgtFrame="_blank" w:history="1">
        <w:r w:rsidRPr="009A1BFE">
          <w:rPr>
            <w:rStyle w:val="StyleUnderline"/>
          </w:rPr>
          <w:t>George Floyd</w:t>
        </w:r>
      </w:hyperlink>
      <w:r w:rsidRPr="00C35923">
        <w:rPr>
          <w:sz w:val="28"/>
          <w:szCs w:val="28"/>
        </w:rPr>
        <w:t xml:space="preserve">, </w:t>
      </w:r>
      <w:r w:rsidRPr="009A1BFE">
        <w:t>a 46-year-old black man in Minneapolis, at the hands of a police officer after allegedly using a counterfeit $20 bill at a convenience store. In a video of the encounter,</w:t>
      </w:r>
      <w:r w:rsidRPr="00C35923">
        <w:rPr>
          <w:sz w:val="28"/>
          <w:szCs w:val="28"/>
        </w:rPr>
        <w:t xml:space="preserve"> </w:t>
      </w:r>
      <w:r w:rsidRPr="009A1BFE">
        <w:rPr>
          <w:rStyle w:val="StyleUnderline"/>
        </w:rPr>
        <w:t>Floyd gasped for breath as police officer Derek Chauvin kneeled on his neck while three other officers looked on</w:t>
      </w:r>
      <w:r w:rsidRPr="00C35923">
        <w:rPr>
          <w:sz w:val="28"/>
          <w:szCs w:val="28"/>
        </w:rPr>
        <w:t xml:space="preserve">. </w:t>
      </w:r>
      <w:r w:rsidRPr="009A1BFE">
        <w:t xml:space="preserve">Chauvin was fired along with the officers in the video, and all four were eventually arrested for their role in his death. Floyd’s last words were “I can’t breathe,” recalling the death </w:t>
      </w:r>
      <w:hyperlink r:id="rId45" w:tgtFrame="_blank" w:history="1">
        <w:r w:rsidRPr="009A1BFE">
          <w:rPr>
            <w:rStyle w:val="Hyperlink"/>
          </w:rPr>
          <w:t xml:space="preserve">of Eric Garner, </w:t>
        </w:r>
      </w:hyperlink>
      <w:r w:rsidRPr="009A1BFE">
        <w:t>43, who also gasped “I can’t breathe" before he died during an arrest for selling untaxed cigarettes in New York City in 2014. Both deaths, as well as</w:t>
      </w:r>
      <w:r w:rsidRPr="00C35923">
        <w:rPr>
          <w:sz w:val="28"/>
          <w:szCs w:val="28"/>
        </w:rPr>
        <w:t xml:space="preserve"> </w:t>
      </w:r>
      <w:r w:rsidRPr="009A1BFE">
        <w:rPr>
          <w:rStyle w:val="StyleUnderline"/>
        </w:rPr>
        <w:t>the deaths of other black men, women and children across the U.S. during interactions with police officers, have inspired protests</w:t>
      </w:r>
      <w:r w:rsidRPr="00C35923">
        <w:rPr>
          <w:sz w:val="28"/>
          <w:szCs w:val="28"/>
          <w:u w:val="single"/>
        </w:rPr>
        <w:t xml:space="preserve"> </w:t>
      </w:r>
      <w:r w:rsidRPr="009A1BFE">
        <w:t>and calls for police reform, along with the rise of the Black Lives Matter social justice movement. But law enforcement officials across the U.S. have a much longer history of killing black people, says Jennifer Cobbina, a criminal justice professor at Michigan State University</w:t>
      </w:r>
      <w:r w:rsidRPr="00C35923">
        <w:rPr>
          <w:sz w:val="28"/>
          <w:szCs w:val="28"/>
        </w:rPr>
        <w:t>.</w:t>
      </w:r>
    </w:p>
    <w:p w14:paraId="50C0A7D2" w14:textId="77777777" w:rsidR="004613C8" w:rsidRPr="009213D2" w:rsidRDefault="004613C8" w:rsidP="004613C8"/>
    <w:p w14:paraId="3E46CE19" w14:textId="77777777" w:rsidR="00C9499B" w:rsidRPr="00C9499B" w:rsidRDefault="00C9499B" w:rsidP="00C9499B"/>
    <w:p w14:paraId="4A8704C5" w14:textId="408764FD" w:rsidR="008E03C5" w:rsidRDefault="00C9499B" w:rsidP="00C9499B">
      <w:pPr>
        <w:pStyle w:val="Heading3"/>
      </w:pPr>
      <w:r w:rsidRPr="00C9499B">
        <w:lastRenderedPageBreak/>
        <w:t xml:space="preserve">Racism </w:t>
      </w:r>
      <w:r>
        <w:t>–</w:t>
      </w:r>
      <w:r w:rsidRPr="00C9499B">
        <w:t xml:space="preserve"> data</w:t>
      </w:r>
    </w:p>
    <w:p w14:paraId="2CC34775" w14:textId="1EBF1A25" w:rsidR="00C9499B" w:rsidRDefault="00C9499B" w:rsidP="00C9499B"/>
    <w:p w14:paraId="4675B6B7" w14:textId="77777777" w:rsidR="00C9499B" w:rsidRDefault="00C9499B" w:rsidP="00C9499B">
      <w:pPr>
        <w:pStyle w:val="Heading4"/>
      </w:pPr>
      <w:r>
        <w:t>Racism is prevalent in policing and profiling – overwhelming evidence</w:t>
      </w:r>
    </w:p>
    <w:p w14:paraId="2CEF666B" w14:textId="46DBBF34" w:rsidR="00C9499B" w:rsidRPr="001628F5" w:rsidRDefault="00C9499B" w:rsidP="00C9499B">
      <w:pPr>
        <w:rPr>
          <w:b/>
          <w:bCs/>
          <w:sz w:val="26"/>
        </w:rPr>
      </w:pPr>
      <w:r>
        <w:rPr>
          <w:rStyle w:val="Style13ptBold"/>
        </w:rPr>
        <w:t>Balko</w:t>
      </w:r>
      <w:r w:rsidR="007F1F96">
        <w:rPr>
          <w:rStyle w:val="Style13ptBold"/>
        </w:rPr>
        <w:t xml:space="preserve"> ‘20</w:t>
      </w:r>
      <w:r w:rsidR="007F1F96" w:rsidRPr="007F1F96">
        <w:t>,</w:t>
      </w:r>
      <w:r>
        <w:rPr>
          <w:rStyle w:val="Style13ptBold"/>
        </w:rPr>
        <w:t xml:space="preserve"> </w:t>
      </w:r>
      <w:r w:rsidRPr="007F1F96">
        <w:t>June</w:t>
      </w:r>
      <w:r>
        <w:rPr>
          <w:rStyle w:val="Style13ptBold"/>
        </w:rPr>
        <w:t xml:space="preserve"> </w:t>
      </w:r>
      <w:r w:rsidRPr="004A7A0F">
        <w:t>10,</w:t>
      </w:r>
      <w:r>
        <w:rPr>
          <w:rStyle w:val="Style13ptBold"/>
        </w:rPr>
        <w:t xml:space="preserve"> </w:t>
      </w:r>
      <w:r w:rsidRPr="007F1F96">
        <w:t>2020</w:t>
      </w:r>
      <w:r>
        <w:rPr>
          <w:rStyle w:val="Style13ptBold"/>
        </w:rPr>
        <w:t xml:space="preserve"> </w:t>
      </w:r>
      <w:r>
        <w:t xml:space="preserve">[Radley Balko, June 10, 2020,  Washington Post, “There’s overwhelming evidence that the criminal justice system is racist. Here’s the proof.”, </w:t>
      </w:r>
      <w:hyperlink r:id="rId46" w:history="1">
        <w:r w:rsidRPr="00FF2BEE">
          <w:rPr>
            <w:rStyle w:val="Hyperlink"/>
          </w:rPr>
          <w:t>https://www.washingt</w:t>
        </w:r>
        <w:r w:rsidRPr="00FF2BEE">
          <w:rPr>
            <w:rStyle w:val="Hyperlink"/>
          </w:rPr>
          <w:t>o</w:t>
        </w:r>
        <w:r w:rsidRPr="00FF2BEE">
          <w:rPr>
            <w:rStyle w:val="Hyperlink"/>
          </w:rPr>
          <w:t>npost.com/graphics/2020/opinions/systemic-racism-police-evidence-criminal-justice-system/?itid=ap_radleybalko&amp;itid=lk_inline_manual_6</w:t>
        </w:r>
      </w:hyperlink>
      <w:r>
        <w:t>, Accessed 6/26/20, AJK]</w:t>
      </w:r>
    </w:p>
    <w:p w14:paraId="7738EBD6" w14:textId="77777777" w:rsidR="00C9499B" w:rsidRDefault="00C9499B" w:rsidP="00C9499B">
      <w:r>
        <w:t xml:space="preserve">I’ve had more than one retired police officer tell me there is a running joke in law enforcement when it comes to racial profiling: It never happens . . . and it works. But the problem with trying to dismiss profiling concerns by noting that higher rates at which some minority groups commit certain crimes is that it overlooks the fact that huge percentages of black and Latino people have been pulled over, stopped on the street and generally harassed despite the fact that they have done nothing wrong. </w:t>
      </w:r>
      <w:r w:rsidRPr="00686985">
        <w:rPr>
          <w:rStyle w:val="StyleUnderline"/>
        </w:rPr>
        <w:t>Stop-and-frisk data</w:t>
      </w:r>
      <w:r>
        <w:t xml:space="preserve">, for example, </w:t>
      </w:r>
      <w:r w:rsidRPr="00686985">
        <w:rPr>
          <w:rStyle w:val="StyleUnderline"/>
        </w:rPr>
        <w:t>consistently show that about 3 percent of these encounters produce any evidence of a crime. So 97 percent-plus of these people are getting punished solely because they belong to a group that statistically commits some crimes at a higher rate</w:t>
      </w:r>
      <w:r>
        <w:t>. That ought to bother us.</w:t>
      </w:r>
    </w:p>
    <w:p w14:paraId="5DBC7032" w14:textId="77777777" w:rsidR="00C9499B" w:rsidRDefault="00C9499B" w:rsidP="00C9499B">
      <w:r>
        <w:t xml:space="preserve">A New York Times examination after the death of George Floyd found that </w:t>
      </w:r>
      <w:r w:rsidRPr="00686985">
        <w:rPr>
          <w:rStyle w:val="Emphasis"/>
          <w:highlight w:val="yellow"/>
        </w:rPr>
        <w:t>while black people make up 19 percent of the Minneapolis population and 9 percent of its police, they were on the receiving end of 58 percent of the city’s police use-of-force incidents.</w:t>
      </w:r>
    </w:p>
    <w:p w14:paraId="212906F5" w14:textId="77777777" w:rsidR="00C9499B" w:rsidRDefault="00C9499B" w:rsidP="00C9499B">
      <w:r>
        <w:t xml:space="preserve">A massive study published in May 2020 of 95 million traffic stops by 56 police agencies between 2011 and 2018 found that </w:t>
      </w:r>
      <w:r w:rsidRPr="00686985">
        <w:rPr>
          <w:rStyle w:val="StyleUnderline"/>
        </w:rPr>
        <w:t>while black people were much more likely to be pulled over than whites, the disparity lessens at night, when police are less able to distinguish the race of the driver. The study also found that blacks were more likely to be searched after a stop, though whites were more likely to be found with illicit drugs. The darker the sky, the less pronounced the disparity between white and black motorists.</w:t>
      </w:r>
      <w:r>
        <w:t xml:space="preserve"> </w:t>
      </w:r>
      <w:r w:rsidRPr="00686985">
        <w:rPr>
          <w:rStyle w:val="StyleUnderline"/>
        </w:rPr>
        <w:t>The study also found that in states that had legalized marijuana, the racial disparity narrowed but was still significant.</w:t>
      </w:r>
    </w:p>
    <w:p w14:paraId="3DFCA1D9" w14:textId="77777777" w:rsidR="00C9499B" w:rsidRDefault="00C9499B" w:rsidP="00C9499B">
      <w:r>
        <w:t>An August 2019 study published by the National Academy of Sciences based on police-shooting databases found that between 2013 and 2018, black men were about 2.5 times more likely than white men to be killed by police, and that black men have a 1-in-1,000 chance of dying at the hands of police. Black women were 1.4 more times likely to be killed than white women. Latino men were 1.3 to 1.4 times more likely to be killed than white men. Latino women were between 12 percent and 23 percent less likely to be killed than white women.</w:t>
      </w:r>
    </w:p>
    <w:p w14:paraId="1FD9C831" w14:textId="77777777" w:rsidR="00C9499B" w:rsidRPr="00686985" w:rsidRDefault="00C9499B" w:rsidP="00C9499B">
      <w:pPr>
        <w:rPr>
          <w:rStyle w:val="Emphasis"/>
        </w:rPr>
      </w:pPr>
      <w:r>
        <w:t xml:space="preserve">A 2019 study of 11,000 police stops over about four weeks in the District found that while </w:t>
      </w:r>
      <w:r w:rsidRPr="00686985">
        <w:rPr>
          <w:rStyle w:val="Emphasis"/>
          <w:highlight w:val="yellow"/>
        </w:rPr>
        <w:t>black people make up 46 percent of the city’s population, they accounted for 70 percent of police stops, and 86 percent of stops that didn’t involve traffic enforcement.</w:t>
      </w:r>
    </w:p>
    <w:p w14:paraId="00E1C8C9" w14:textId="77777777" w:rsidR="00C9499B" w:rsidRPr="00686985" w:rsidRDefault="00C9499B" w:rsidP="00C9499B">
      <w:pPr>
        <w:rPr>
          <w:rStyle w:val="StyleUnderline"/>
        </w:rPr>
      </w:pPr>
      <w:r>
        <w:t>An October 2019 report in the Los Angeles Times found that during traffic stops, “</w:t>
      </w:r>
      <w:r w:rsidRPr="00686985">
        <w:rPr>
          <w:rStyle w:val="Emphasis"/>
          <w:highlight w:val="yellow"/>
        </w:rPr>
        <w:t>24% of black drivers and passengers were searched, compared with 16% of Latinos and 5% of whites</w:t>
      </w:r>
      <w:r>
        <w:t xml:space="preserve">.” The </w:t>
      </w:r>
      <w:r>
        <w:lastRenderedPageBreak/>
        <w:t xml:space="preserve">same study also found that </w:t>
      </w:r>
      <w:r w:rsidRPr="00686985">
        <w:rPr>
          <w:rStyle w:val="StyleUnderline"/>
        </w:rPr>
        <w:t>police were</w:t>
      </w:r>
      <w:r>
        <w:t xml:space="preserve"> slightly </w:t>
      </w:r>
      <w:r w:rsidRPr="00686985">
        <w:rPr>
          <w:rStyle w:val="StyleUnderline"/>
        </w:rPr>
        <w:t>more likely to find drugs, weapons or other contraband among whites.</w:t>
      </w:r>
    </w:p>
    <w:p w14:paraId="70E07758" w14:textId="77777777" w:rsidR="00C9499B" w:rsidRPr="00686985" w:rsidRDefault="00C9499B" w:rsidP="00C9499B">
      <w:pPr>
        <w:rPr>
          <w:rStyle w:val="StyleUnderline"/>
        </w:rPr>
      </w:pPr>
      <w:r>
        <w:t xml:space="preserve">A 2019 study of police stops in Cincinnati found that </w:t>
      </w:r>
      <w:r w:rsidRPr="00686985">
        <w:rPr>
          <w:rStyle w:val="Emphasis"/>
          <w:highlight w:val="yellow"/>
        </w:rPr>
        <w:t>black motorists were 30 percent more likely to be pulled over than white motorists. Black motorists also comprised 76 percent of arrests following a traffic stop despite making up 43 percent of the city’s population</w:t>
      </w:r>
      <w:r>
        <w:t xml:space="preserve">. It’s worth noting, again, that </w:t>
      </w:r>
      <w:r w:rsidRPr="00686985">
        <w:rPr>
          <w:rStyle w:val="StyleUnderline"/>
        </w:rPr>
        <w:t>multiple studies have shown that searches of white motorists are slightly more likely to turn up contraband than searches of black motorists.</w:t>
      </w:r>
    </w:p>
    <w:p w14:paraId="6E4F713D" w14:textId="77777777" w:rsidR="00C9499B" w:rsidRDefault="00C9499B" w:rsidP="00C9499B">
      <w:r>
        <w:t>A 2020 report by the Austin Office of Police Oversight, Office of Innovation and Equity Office found that blacks and Latinos were more likely than whites to be stopped, searched and arrested despite similar “hit rates” for illicit drugs among those groups.</w:t>
      </w:r>
    </w:p>
    <w:p w14:paraId="78B829B7" w14:textId="77777777" w:rsidR="00C9499B" w:rsidRDefault="00C9499B" w:rsidP="00C9499B">
      <w:r>
        <w:t>Another study found that in surrounding Travis County, Tex., blacks comprised about 30 percent of police arrests for possession of less than a gram of an illicit drug from 2017 to 2018, despite making up only 9 percent of the county’s population, and that surveys consistently show that blacks and whites use illegal drugs at about the same rate.</w:t>
      </w:r>
    </w:p>
    <w:p w14:paraId="4C255BB9" w14:textId="77777777" w:rsidR="00C9499B" w:rsidRDefault="00C9499B" w:rsidP="00C9499B">
      <w:r>
        <w:t>A 2019 study of the Columbus, Ohio, police department found that while black people make up 28 percent of the city’s population, about half of the use-of-force incidents by city police were against black residents.</w:t>
      </w:r>
    </w:p>
    <w:p w14:paraId="503CA6FE" w14:textId="77777777" w:rsidR="00C9499B" w:rsidRDefault="00C9499B" w:rsidP="00C9499B">
      <w:r>
        <w:t>A 2019 study of policing in Charleston, S.C., found that 61 percent of use-of-force incidents were against black people, who make up about 22 percent of the city’s population. The study did find that the level of force used did not significantly vary by race. White officers were more likely to be involved in a use-of-force incident than black officers. Black people also filed 63 percent of complaints against police. The study also found that black motorists were pulled over at a higher rate than would be predicted based on their involvement in traffic accidents.</w:t>
      </w:r>
    </w:p>
    <w:p w14:paraId="41DF2F7F" w14:textId="77777777" w:rsidR="00C9499B" w:rsidRDefault="00C9499B" w:rsidP="00C9499B">
      <w:r>
        <w:t>A 2019 study in Portland, Ore., found that black motorists and pedestrians were much more likely to be stopped, receive tickets and be arrested for drug possession than white pedestrians and motorists.</w:t>
      </w:r>
    </w:p>
    <w:p w14:paraId="2A2DF115" w14:textId="77777777" w:rsidR="00C9499B" w:rsidRDefault="00C9499B" w:rsidP="00C9499B">
      <w:r>
        <w:t>A 2019 survey of traffic tickets in Indianapolis and its suburbs found that in the city, black drivers received 1.5 tickets for every white driver. In the suburban town of Fishers, the disparity grew to 4.5 tickets, and in the wealthy suburb of Carmel, black motorists received 18 tickets for every ticket issued to a white motorist.</w:t>
      </w:r>
    </w:p>
    <w:p w14:paraId="3F867338" w14:textId="77777777" w:rsidR="00C9499B" w:rsidRDefault="00C9499B" w:rsidP="00C9499B">
      <w:r>
        <w:t>A 2020 study commissioned by the Charlottesville city council found significant racial disparities in the city and surrounding county’s criminal justice systems in five key areas: “seriousness of charges brought, the number of companion charges, bail-bond release decisions, the length of stay awaiting trial, and guilty outcomes.” In the city, black men were 8.5 percent of the population, but comprised more than half the arrests. In the county, black men were 4.4 percent of the population, but comprised 37.6 percent of arrests.</w:t>
      </w:r>
    </w:p>
    <w:p w14:paraId="23FEF4DA" w14:textId="77777777" w:rsidR="00C9499B" w:rsidRDefault="00C9499B" w:rsidP="00C9499B">
      <w:r>
        <w:t xml:space="preserve">A 2020 report on 1.8 million police stops by the eight largest law enforcement agencies in California found that blacks were stopped at a rate 2.5 times higher than the per capita rate of whites. The report also found that black people were far more likely to be stopped for </w:t>
      </w:r>
      <w:r>
        <w:lastRenderedPageBreak/>
        <w:t>“reasonable suspicion” (as opposed to actually breaking a law) and were three times more likely than any other group to be searched, even though searches of white people were more likely to turn up contraband.</w:t>
      </w:r>
    </w:p>
    <w:p w14:paraId="070409F1" w14:textId="77777777" w:rsidR="00C9499B" w:rsidRDefault="00C9499B" w:rsidP="00C9499B">
      <w:r>
        <w:t>A 2019 report in the Intercept found that blacks in South Bend, Ind., were 4.3 times more likely than whites to be arrested for marijuana possession.</w:t>
      </w:r>
    </w:p>
    <w:p w14:paraId="40FE259D" w14:textId="77777777" w:rsidR="00C9499B" w:rsidRDefault="00C9499B" w:rsidP="00C9499B">
      <w:r>
        <w:t>A study of 542,000 traffic stops in Connecticut in 2017 found that the racial disparity in stops had narrowed from previous years. But it also found that blacks were more likely to be searched after stops for registration, license, seatbelt and cellphone violations. The study found that about 19 percent of searches of black motorists turned up contraband, vs. 29 percent of the searches of white motorists.</w:t>
      </w:r>
    </w:p>
    <w:p w14:paraId="70F5C150" w14:textId="77777777" w:rsidR="00C9499B" w:rsidRDefault="00C9499B" w:rsidP="00C9499B">
      <w:r>
        <w:t>A study of police activity between 2012 and 2016 in Springfield, Mo., commissioned by the city’s police chief, found “substantial disparities in the rate at which African-Americans were stopped, and that the disparities increased, from 2012 to 2016 in Springfield. Some of this disparity is attributable to the fact that African-Americans are stopped for investigative purposes than would be predicted given their overall proportion of stops.” The report also found that “when African-Americans are stopped they are more likely to be searched and arrested than would be predicted given their proportion of stops and searches,” and that “it does not appear that the disparity in searches for African-Americans is attributable to a greater propensity to be in possession of contraband."</w:t>
      </w:r>
    </w:p>
    <w:p w14:paraId="1F060CA1" w14:textId="77777777" w:rsidR="00C9499B" w:rsidRDefault="00C9499B" w:rsidP="00C9499B">
      <w:r>
        <w:t>A 2019 report from Burlington, Vt., found that black drivers were slightly more likely than white drivers to be pulled over, but six times more likely to be searched. The report did find that the racial disparities were shrinking, and that since the legalization of marijuana, stops and searches of all drivers had dropped significantly.</w:t>
      </w:r>
    </w:p>
    <w:p w14:paraId="461F4BFD" w14:textId="77777777" w:rsidR="00C9499B" w:rsidRDefault="00C9499B" w:rsidP="00C9499B">
      <w:r>
        <w:t>In their book “Suspect Citizens,” Frank R. Baumgartner, Derek A. Epp and Kelsey Shoub reviewed 20 million traffic stops. In an interview with The Post, they shared what they found: “Blacks are almost twice as likely to be pulled over as whites — even though whites drive more on average,” “blacks are more likely to be searched following a stop,” and “just by getting in a car, a black driver has about twice the odds of being pulled over, and about four times the odds of being searched.” They found that blacks were more likely to be searched despite the fact they’re less likely to be found with contraband as a result of those searches.</w:t>
      </w:r>
    </w:p>
    <w:p w14:paraId="39B2F809" w14:textId="77777777" w:rsidR="00C9499B" w:rsidRDefault="00C9499B" w:rsidP="00C9499B">
      <w:r>
        <w:t>In March of 2019, researchers compiled and analyzed data from more than 100 million traffic stops in the United States. What they found: Police were more likely to pull over black drivers. The researchers were able to confirm racial bias by measuring daytime stops against nighttime stops, when darkness would make it more difficult to ascertain a driver’s race. As with previous studies, they also found that black and Latino drivers are more likely to be searched for contraband — even though white drivers are consistently more likely to be found with contraband. They also found that legalization of marijuana in Colorado and Washington has caused fewer drivers to be searched during a stop, but that it did not alter the increased frequency with which black and Latino drivers are searched.</w:t>
      </w:r>
    </w:p>
    <w:p w14:paraId="21E243EB" w14:textId="77777777" w:rsidR="00C9499B" w:rsidRDefault="00C9499B" w:rsidP="00C9499B">
      <w:r>
        <w:lastRenderedPageBreak/>
        <w:t>A 2014 telephone study of urban men found that “participants who reported more police contact also reported more trauma and anxiety symptoms, associations tied to how many stops they reported, the intrusiveness of the encounters, and their perceptions of police fairness,” and that “overall, the burden of police contact in each of these cities falls predominantly on young Black and Latino males.”</w:t>
      </w:r>
    </w:p>
    <w:p w14:paraId="00544F43" w14:textId="77777777" w:rsidR="00C9499B" w:rsidRDefault="00C9499B" w:rsidP="00C9499B">
      <w:r>
        <w:t>Though blacks make up just under 12 percent of the population in Texas, according to a database kept by the Texas Justice Initiative, they comprise 29 percent of deaths in police custody since 2005, and 27 percent of civilians shot by police officers. Hispanics were underrepresented in both categories.</w:t>
      </w:r>
    </w:p>
    <w:p w14:paraId="3D717C5B" w14:textId="77777777" w:rsidR="00C9499B" w:rsidRDefault="00C9499B" w:rsidP="00C9499B">
      <w:r>
        <w:t>A 2013 Justice Department study found that black and Latino drivers are more likely to be searched once they have been pulled over. About 2 percent of white motorists were searched, vs. 6 percent of black drivers and 7 percent of Latinos.</w:t>
      </w:r>
    </w:p>
    <w:p w14:paraId="45BC7FAF" w14:textId="77777777" w:rsidR="00C9499B" w:rsidRDefault="00C9499B" w:rsidP="00C9499B">
      <w:r>
        <w:t>In 2015, the Charleston Post and Courier looked at incidents in which police stopped motorists but didn’t issue a citation. These are sometimes called “pretext stops,” because they suggest that the officer was profiling the motorist as a possible drug courier or suspected the motorist of other crimes. The paper found that after adjusting for population, blacks in nearly every part of the state were significantly more likely to be the subject of such stops.</w:t>
      </w:r>
    </w:p>
    <w:p w14:paraId="6B7B2F84" w14:textId="77777777" w:rsidR="00C9499B" w:rsidRDefault="00C9499B" w:rsidP="00C9499B">
      <w:r>
        <w:t>A 2017 study of 4.5 million traffic stops by the 100 largest police departments in North Carolina found that blacks and Latinos were more likely to be searched than whites (5.4 percent, 4.1 percent and 3.1 percent, respectively), even though searches of white motorists were more likely than the others to turn up contraband (whites: 32 percent, blacks: 29 percent, Latinos: 19 percent).</w:t>
      </w:r>
    </w:p>
    <w:p w14:paraId="6FDADE13" w14:textId="77777777" w:rsidR="00C9499B" w:rsidRDefault="00C9499B" w:rsidP="00C9499B">
      <w:r>
        <w:t>According to the Justice Department, between 2012 and 2014, black people in Ferguson, Mo., accounted for 85 percent of vehicle stops, 90 percent of citations and 93 percent of arrests, despite comprising 67 percent of the population. Blacks were more than twice as likely as whites to be searched after traffic stops, even though they proved to be 26 percent less likely to be in possession of illegal drugs or weapons. Between 2011 and 2013, blacks also received 95 percent of jaywalking tickets and 94 percent of tickets for “failure to comply.” The Justice Department also found that the racial discrepancy for speeding tickets increased dramatically when researchers looked at tickets based on only an officer’s word vs. tickets based on objective evidence, such as vs. radar. Black people facing similar low-level charges as white people were 68 percent less likely to see those charges dismissed in court. More than 90 percent of the arrest warrants stemming from failure to pay/failure to appear were issued for black people.</w:t>
      </w:r>
    </w:p>
    <w:p w14:paraId="3A867A4F" w14:textId="77777777" w:rsidR="00C9499B" w:rsidRDefault="00C9499B" w:rsidP="00C9499B">
      <w:r>
        <w:t>These figures are similar to others throughout St. Louis County. For example, in the town of Florissant, 71 percent of the motorists pulled over by police in 2013 were black. Blacks make up 27 percent of the town at the time (they now make up 33 percent). Blacks were also twice as likely to be searched after a stop, even though white motorists were more likely to be found with contraband.</w:t>
      </w:r>
    </w:p>
    <w:p w14:paraId="540F08D5" w14:textId="77777777" w:rsidR="00C9499B" w:rsidRDefault="00C9499B" w:rsidP="00C9499B">
      <w:r>
        <w:lastRenderedPageBreak/>
        <w:t>A study of “investigatory” traffic stops — that is, stops that did not result in a citation — by police in Kansas City found that blacks were 2.7 times more likely to be pulled over in an investigatory stop, and five times more likely to be searched.</w:t>
      </w:r>
    </w:p>
    <w:p w14:paraId="5FD2AEF1" w14:textId="77777777" w:rsidR="00C9499B" w:rsidRDefault="00C9499B" w:rsidP="00C9499B">
      <w:r>
        <w:t>A 2018 study of traffic stops in Vermont found that black drivers are up to four times more likely than white drivers to be searched during a traffic stop, even though white drivers are 30 to 50 percent more likely to be found with contraband.</w:t>
      </w:r>
    </w:p>
    <w:p w14:paraId="308E2C0B" w14:textId="77777777" w:rsidR="00C9499B" w:rsidRDefault="00C9499B" w:rsidP="00C9499B">
      <w:r>
        <w:t>A study of 237,000 traffic stops in Rhode Island in 2016 found that blacks comprised 11 percent of those stopped, significantly higher than their 6.5 percent share of the population at large. The study also found that blacks were more likely to be pulled over during the day, when the race of a driver is more easily ascertained.</w:t>
      </w:r>
    </w:p>
    <w:p w14:paraId="593C6954" w14:textId="77777777" w:rsidR="00C9499B" w:rsidRDefault="00C9499B" w:rsidP="00C9499B">
      <w:r>
        <w:t>A study of traffic stops in Connecticut in 2013 and 2014 found that blacks made up 13.5 percent of police stops — again, significantly higher than the black population at large (9.9 percent). This study also found that minority drivers were more likely to be pulled over during daylight hours.</w:t>
      </w:r>
    </w:p>
    <w:p w14:paraId="7DA1925B" w14:textId="77777777" w:rsidR="00C9499B" w:rsidRDefault="00C9499B" w:rsidP="00C9499B">
      <w:r>
        <w:t>A study of about 260,000 traffic stops in San Diego between 2014 and 2015 found that police more likely to search black and Latino drivers than white drivers, even though they were more likely to find contraband on white drivers.</w:t>
      </w:r>
    </w:p>
    <w:p w14:paraId="3A789AE7" w14:textId="77777777" w:rsidR="00C9499B" w:rsidRDefault="00C9499B" w:rsidP="00C9499B">
      <w:r>
        <w:t>A 2016 review of traffic stops in Bloomfield, N.J., found that though the city is 60 percent white and non-Hispanic, 78 percent of ticketed motorists were black or Hispanic. The study also found that police disproportionately stopped drivers around the city’s southern border, which it shares with towns and cities with larger minority populations.</w:t>
      </w:r>
    </w:p>
    <w:p w14:paraId="3FDB74D9" w14:textId="77777777" w:rsidR="00C9499B" w:rsidRDefault="00C9499B" w:rsidP="00C9499B">
      <w:r>
        <w:t>A study of stop-and-frisk incidents in Boston between 2007 and 2010 that did not result in a citation or arrest found that 63 percent of such stops were of black people. Blacks made up 24 percent of the city’s population. Incredibly, 97.5 percent of these encounters resulted in no arrest or seizure of contraband.</w:t>
      </w:r>
    </w:p>
    <w:p w14:paraId="611E7602" w14:textId="77777777" w:rsidR="00C9499B" w:rsidRDefault="00C9499B" w:rsidP="00C9499B">
      <w:r>
        <w:t>A 2015 county-level study of police shootings from 2011 to 2014 found “a significant bias in the killing of unarmed black Americans relative to unarmed white Americans, in that the probability of being black, unarmed, and shot by police is about 3.49 times the probability of being white, unarmed, and shot by police on average.” The study also found “no relationship between county-level racial bias in police shootings and crime rates (even race-specific crime rates), meaning that the racial bias observed in police shootings in this data set is not explainable as a response to local-level crime rates.”</w:t>
      </w:r>
    </w:p>
    <w:p w14:paraId="68A20803" w14:textId="77777777" w:rsidR="00C9499B" w:rsidRDefault="00C9499B" w:rsidP="00C9499B">
      <w:r>
        <w:t>A 2015 statistical analysis of police shootings from 2011 to 2014 found that the racial disparity in police shootings of black people could not be explained by higher crime rates in majority-black communities.</w:t>
      </w:r>
    </w:p>
    <w:p w14:paraId="2B1A3A66" w14:textId="77777777" w:rsidR="00C9499B" w:rsidRDefault="00C9499B" w:rsidP="00C9499B">
      <w:r>
        <w:t>A 2018 Post investigation found that murders of white people are more likely to be solved than murders of black people. There’s also a strong correlation between areas that are black-majority and low-income and the areas with the lowest clearance rate for homicides.</w:t>
      </w:r>
    </w:p>
    <w:p w14:paraId="283F36B2" w14:textId="77777777" w:rsidR="00C9499B" w:rsidRDefault="00C9499B" w:rsidP="00C9499B">
      <w:r>
        <w:lastRenderedPageBreak/>
        <w:t>Similarly, a study published in June 2018 reviewed every reported homicide between 1976 and 2009 and found that “homicides with white victims are significantly more likely to be ‘cleared’ by the arrest of a suspect than are homicides with minority victims.”</w:t>
      </w:r>
    </w:p>
    <w:p w14:paraId="1C2203C3" w14:textId="77777777" w:rsidR="00C9499B" w:rsidRDefault="00C9499B" w:rsidP="00C9499B">
      <w:r>
        <w:t>Another ACLU study, this time on the use of stop-and-frisk in Milwaukee between 2010 and 2017, found that in nearly half of the more than 700,000 such stops, the police failed to demonstrate reasonable suspicion as required by the Constitution. The study found that between pedestrian stops and traffic stops, black people were six times more likely to be stopped and searched than white people, and that less than 1 percent of those searches turned up any contraband. Here again, while black and Latino drivers were more likely to be searched, they were 20 percent less likely to be in possession of any contraband.</w:t>
      </w:r>
    </w:p>
    <w:p w14:paraId="5FF7130D" w14:textId="77777777" w:rsidR="00C9499B" w:rsidRDefault="00C9499B" w:rsidP="00C9499B">
      <w:r>
        <w:t>Going back to 2002, data show that when New York City was implementing its stop-and-frisk policy, white people generally made up only about 10 percent of such stops, despite making up about 45 percent of the city. Black and Latino people made up more than 80 percent of the stops, despite making up just over half the city population. Consistently, between 85 and 90 percent of such stops produced no arrest, citation or evidence of criminal activity. Fewer than 1 percent of stops produced a gun, the alleged reason for the policy.</w:t>
      </w:r>
    </w:p>
    <w:p w14:paraId="24A2B0F1" w14:textId="77777777" w:rsidR="00C9499B" w:rsidRDefault="00C9499B" w:rsidP="00C9499B">
      <w:r>
        <w:t>Between 2012 and 2014, the Los Angeles Police Department received more than 1,350 citizen complaints of racial profiling. The department didn’t uphold a single complaint.</w:t>
      </w:r>
    </w:p>
    <w:p w14:paraId="106AD184" w14:textId="77777777" w:rsidR="00C9499B" w:rsidRDefault="00C9499B" w:rsidP="00C9499B">
      <w:r>
        <w:t xml:space="preserve">A 2016 report found that between 2011 and 2015, </w:t>
      </w:r>
      <w:r w:rsidRPr="00686985">
        <w:rPr>
          <w:rStyle w:val="Emphasis"/>
          <w:highlight w:val="yellow"/>
        </w:rPr>
        <w:t>black drivers in Nashville’s Davidson County were pulled over</w:t>
      </w:r>
      <w:r>
        <w:t xml:space="preserve"> at a rate of 1,122 stops per 1,000 drivers — so </w:t>
      </w:r>
      <w:r w:rsidRPr="00686985">
        <w:rPr>
          <w:rStyle w:val="Emphasis"/>
          <w:highlight w:val="yellow"/>
        </w:rPr>
        <w:t>on average, more than once per black driver</w:t>
      </w:r>
      <w:r>
        <w:t xml:space="preserve">. </w:t>
      </w:r>
      <w:r w:rsidRPr="00686985">
        <w:rPr>
          <w:rStyle w:val="StyleUnderline"/>
        </w:rPr>
        <w:t xml:space="preserve">Black drivers were </w:t>
      </w:r>
      <w:r w:rsidRPr="00686985">
        <w:rPr>
          <w:rStyle w:val="Emphasis"/>
          <w:highlight w:val="yellow"/>
        </w:rPr>
        <w:t>also searched at twice the rate of white drivers</w:t>
      </w:r>
      <w:r>
        <w:t>, though — as in other jurisdictions — searches of white drivers were more likely to turn up contraband.</w:t>
      </w:r>
    </w:p>
    <w:p w14:paraId="6CF45EC3" w14:textId="77777777" w:rsidR="00C9499B" w:rsidRDefault="00C9499B" w:rsidP="00C9499B">
      <w:r>
        <w:t>A 2017 study of interactions between officers and citizens taken from footage captured by police-officer body cameras found that “</w:t>
      </w:r>
      <w:r w:rsidRPr="00686985">
        <w:rPr>
          <w:rStyle w:val="Emphasis"/>
          <w:highlight w:val="yellow"/>
        </w:rPr>
        <w:t>officers speak with consistently less respect toward black versus white community members</w:t>
      </w:r>
      <w:r>
        <w:t>, even after controlling for the race of the officer, the severity of the infraction, the location of the stop, and the outcome of the stop.”</w:t>
      </w:r>
    </w:p>
    <w:p w14:paraId="75E44650" w14:textId="77777777" w:rsidR="00C9499B" w:rsidRDefault="00C9499B" w:rsidP="00C9499B">
      <w:r>
        <w:t>An NAACP survey of citizen complaints against police officers in North Charleston, S.C., between 2006 and 2016 found that complaints by white citizens were about two-thirds more likely to be sustained than complaints filed by black citizens. When the complainant alleged excessive force, white complaints were sustained seven times more often than black complaints.</w:t>
      </w:r>
    </w:p>
    <w:p w14:paraId="4C862C25" w14:textId="7F7AFC85" w:rsidR="006F5C0F" w:rsidRPr="006F5C0F" w:rsidRDefault="00C9499B" w:rsidP="00C9499B">
      <w:pPr>
        <w:rPr>
          <w:b/>
          <w:iCs/>
          <w:u w:val="single"/>
          <w:bdr w:val="single" w:sz="8" w:space="0" w:color="auto"/>
        </w:rPr>
      </w:pPr>
      <w:r>
        <w:t>A 2015 study found that though</w:t>
      </w:r>
      <w:r w:rsidRPr="00686985">
        <w:rPr>
          <w:rStyle w:val="Emphasis"/>
        </w:rPr>
        <w:t xml:space="preserve"> </w:t>
      </w:r>
      <w:r w:rsidRPr="00686985">
        <w:rPr>
          <w:rStyle w:val="Emphasis"/>
          <w:highlight w:val="yellow"/>
        </w:rPr>
        <w:t>black women are just 6 percent of the female population of San Francisco, they account for 45.5 percent of female arrests.</w:t>
      </w:r>
    </w:p>
    <w:p w14:paraId="222BC941" w14:textId="77777777" w:rsidR="006F5C0F" w:rsidRPr="00C9499B" w:rsidRDefault="006F5C0F" w:rsidP="00C9499B"/>
    <w:p w14:paraId="38CEC3BF" w14:textId="7D15AD98" w:rsidR="008E03C5" w:rsidRDefault="008E03C5" w:rsidP="008E03C5">
      <w:pPr>
        <w:pStyle w:val="Heading4"/>
      </w:pPr>
      <w:r>
        <w:t xml:space="preserve">Black drivers far more likely to be pulled over than white drivers </w:t>
      </w:r>
      <w:r w:rsidR="00280757">
        <w:t>–</w:t>
      </w:r>
      <w:r>
        <w:t xml:space="preserve"> stats show the difference becomes smaller at night</w:t>
      </w:r>
    </w:p>
    <w:p w14:paraId="6F38497B" w14:textId="718BEC97" w:rsidR="008E03C5" w:rsidRPr="001628F5" w:rsidRDefault="008E03C5" w:rsidP="008E03C5">
      <w:pPr>
        <w:rPr>
          <w:b/>
          <w:bCs/>
          <w:sz w:val="26"/>
        </w:rPr>
      </w:pPr>
      <w:r>
        <w:rPr>
          <w:rStyle w:val="Style13ptBold"/>
        </w:rPr>
        <w:t>Nature Human Behavior</w:t>
      </w:r>
      <w:r w:rsidR="007F1F96">
        <w:rPr>
          <w:rStyle w:val="Style13ptBold"/>
        </w:rPr>
        <w:t xml:space="preserve"> ‘20.</w:t>
      </w:r>
      <w:r>
        <w:rPr>
          <w:rStyle w:val="Style13ptBold"/>
        </w:rPr>
        <w:t xml:space="preserve"> </w:t>
      </w:r>
      <w:r w:rsidRPr="007F1F96">
        <w:t>May 4, 2020</w:t>
      </w:r>
      <w:r>
        <w:rPr>
          <w:rStyle w:val="Style13ptBold"/>
        </w:rPr>
        <w:t xml:space="preserve"> </w:t>
      </w:r>
      <w:r>
        <w:t xml:space="preserve">[Emma Pierson, Camelia Simoiu, Jan Overgoor, Sam Corbett-Davies, Daniel Jenson, Amy Shoemaker, Vignesh Ramachandran, Phoebe Barghouty, Cheryl Phillips, Ravi Shroff &amp; Sharad Goel, May 4, 2020, Nature Human Behavior, “A </w:t>
      </w:r>
      <w:r>
        <w:lastRenderedPageBreak/>
        <w:t>large-scale analysis of racial disparities in police stops across the United States“, https://www.nature.com/articles/s41562-020-0858-1, Accessed 6/27/20]</w:t>
      </w:r>
    </w:p>
    <w:p w14:paraId="5D67DE61" w14:textId="77777777" w:rsidR="008E03C5" w:rsidRPr="004E276F" w:rsidRDefault="008E03C5" w:rsidP="008E03C5">
      <w:pPr>
        <w:rPr>
          <w:rStyle w:val="Emphasis"/>
        </w:rPr>
      </w:pPr>
      <w:r w:rsidRPr="004E276F">
        <w:rPr>
          <w:rStyle w:val="Emphasis"/>
        </w:rPr>
        <w:t>Abstract</w:t>
      </w:r>
    </w:p>
    <w:p w14:paraId="74CB2240" w14:textId="77777777" w:rsidR="008E03C5" w:rsidRDefault="008E03C5" w:rsidP="008E03C5">
      <w:pPr>
        <w:rPr>
          <w:rStyle w:val="StyleUnderline"/>
        </w:rPr>
      </w:pPr>
      <w:r>
        <w:t xml:space="preserve">We assessed racial disparities in policing in the United States by compiling and analysing a dataset detailing nearly 100 million traffic stops conducted across the country. We found that </w:t>
      </w:r>
      <w:r w:rsidRPr="002C7E83">
        <w:rPr>
          <w:rStyle w:val="Emphasis"/>
          <w:highlight w:val="yellow"/>
        </w:rPr>
        <w:t>black drivers were less likely to be stopped after sunset, when a ‘veil of darkness’ masks one’s race, suggesting bias in stop decisions</w:t>
      </w:r>
      <w:r w:rsidRPr="008B1B35">
        <w:rPr>
          <w:rStyle w:val="Emphasis"/>
        </w:rPr>
        <w:t>.</w:t>
      </w:r>
      <w:r w:rsidRPr="008B1B35">
        <w:rPr>
          <w:rStyle w:val="StyleUnderline"/>
        </w:rPr>
        <w:t xml:space="preserve"> Furthermore, by examining the rate at which stopped drivers were searched and the likelihood that searches turned up contraband, we found evidence that the bar for searching black and Hispanic drivers was lower than that for searching white drivers.</w:t>
      </w:r>
      <w:r>
        <w:t xml:space="preserve"> Finally, we found that</w:t>
      </w:r>
      <w:r w:rsidRPr="008B1B35">
        <w:rPr>
          <w:rStyle w:val="StyleUnderline"/>
        </w:rPr>
        <w:t xml:space="preserve"> legalization of recreational marijuana reduced the number of searches of white, black and Hispanic drivers—but the bar for searching black and Hispanic drivers was still lower than that for white drivers post-legalization. Our results indicate that police stops and search decisions suffer from persistent racial bias and point to the value of policy interventions to mitigate these disparities.</w:t>
      </w:r>
    </w:p>
    <w:p w14:paraId="2FEDEA7C" w14:textId="77777777" w:rsidR="008E03C5" w:rsidRPr="006D77F1" w:rsidRDefault="008E03C5" w:rsidP="008E03C5">
      <w:pPr>
        <w:rPr>
          <w:rStyle w:val="Emphasis"/>
        </w:rPr>
      </w:pPr>
      <w:r w:rsidRPr="006D77F1">
        <w:rPr>
          <w:rStyle w:val="Emphasis"/>
        </w:rPr>
        <w:t>Results</w:t>
      </w:r>
    </w:p>
    <w:p w14:paraId="55496CFD" w14:textId="77777777" w:rsidR="008E03C5" w:rsidRDefault="008E03C5" w:rsidP="008E03C5">
      <w:r>
        <w:t>Relative to their share of the residential population, we found that black drivers were, on average, stopped more often than white drivers. In particular, among state patrol stops, the annual per-capita stop rate for black drivers was 0.10 compared to 0.07 for white drivers; and among municipal police stops, the annual per-capita stop rate for black drivers was 0.20 compared to 0.14 for white drivers. For Hispanic drivers, however, we found that stop rates were lower than for white drivers: 0.05 for stops conducted by state patrol (compared to 0.07 for white drivers) and 0.09 for those conducted by municipal police departments (compared to 0.14 for white drivers). In all cases, these numbers are the unweighted average annual per-capita stop rates across the states and cities we analysed, and all estimates have corresponding 95% confidence intervals (CIs) with radius &lt;0.001. We note that these results are consistent with self-reported stop rates by white, black and Hispanic drivers who participated in the national PPCS1.</w:t>
      </w:r>
    </w:p>
    <w:p w14:paraId="7CE70CDC" w14:textId="77777777" w:rsidR="008E03C5" w:rsidRDefault="008E03C5" w:rsidP="008E03C5">
      <w:r>
        <w:t>These numbers are a starting point for understanding racial disparities in traffic stops, but they do not, per se, provide strong evidence of racially disparate treatment. In particular, per-capita stop rates do not account for possible race-specific differences in driving behaviour, including amount of time spent on the road and adherence to traffic laws. For example, if black drivers, hypothetically, spend more time on the road than white drivers, that could explain the higher stop rates we see for the former, even in the absence of discrimination. Moreover, drivers may not live in the jurisdictions where they were stopped, further complicating the interpretation of population benchmarks.</w:t>
      </w:r>
    </w:p>
    <w:p w14:paraId="46E543CA" w14:textId="77777777" w:rsidR="008E03C5" w:rsidRDefault="008E03C5" w:rsidP="008E03C5">
      <w:r>
        <w:t xml:space="preserve">Quantifying potential bias in stop decisions is a statistically challenging problem, in large part because one cannot readily measure the racial distribution of those who actually violated traffic laws because the data contain information only on those stopped for such offences. To mitigate this benchmarking problem, Grogger and Ridgeway21 proposed a statistical approach known as the veil-of-darkness test. Their method starts from the idea that officers who engage in racial </w:t>
      </w:r>
      <w:r>
        <w:lastRenderedPageBreak/>
        <w:t>profiling are less able to identify a driver’s race after dark than during the day. As a result, if officers are discriminating against black drivers—all else being equal—one would expect black drivers to comprise a smaller share of stopped drivers at night, when a veil-of-darkness masks their race. To account for patterns of driving and police deployment that may vary throughout the day, the test leverages the fact that the sun sets at different times during the year. For example, although it is typically dark at 19:00 during the winter months, it is often light at that time during the summer.</w:t>
      </w:r>
    </w:p>
    <w:p w14:paraId="64667D90" w14:textId="77777777" w:rsidR="008E03C5" w:rsidRDefault="008E03C5" w:rsidP="008E03C5">
      <w:r>
        <w:t>To illustrate the intuition behind this method, in Fig. 2 we examine the demographic composition of drivers stopped by the Texas State Patrol at various times of day. Each panel in the plot shows stops occurring in a specific 15-min window (for example, 19:00–19:15), and the horizontal axis indicates minutes since dusk. We restrict to white and black drivers—because the ethnicity of Hispanic drivers is not always apparent, even during daylight hours—and, following Grogger and Ridgeway, we filter out stops that occurred in the ~30-min period between sunset and dusk, when it is neither ‘light’ nor ‘dark.’ For each time period, the plot shows a marked drop in the proportion of drivers stopped after dusk who are black, suggestive of discrimination in stop decisions.</w:t>
      </w:r>
    </w:p>
    <w:p w14:paraId="4AEBEDB4" w14:textId="77777777" w:rsidR="008E03C5" w:rsidRDefault="008E03C5" w:rsidP="008E03C5">
      <w:r>
        <w:t>In this basic form, darkness—after adjusting for time of day—is a function of the date. As such, to the extent that driver behaviour changes throughout the year, and that these changes are correlated with race, the test can suggest discrimination where there is none. To account for these potential seasonal effects, we applied a more robust variant of the veil-of-darkness test that restricts to two 60-day windows centred on the beginning and end of DST25. On this subset of the data, we fit the following logistic regression model:</w:t>
      </w:r>
    </w:p>
    <w:p w14:paraId="580AFDE9" w14:textId="77777777" w:rsidR="008E03C5" w:rsidRDefault="008E03C5" w:rsidP="008E03C5">
      <w:r>
        <w:t>Pr(black|t,g,p,d,s,c)=logit−1(αs×s×d+αc×c×d+βT×ns6(t)+γ[g]+δ[p]),</w:t>
      </w:r>
    </w:p>
    <w:p w14:paraId="38BBC696" w14:textId="77777777" w:rsidR="008E03C5" w:rsidRDefault="008E03C5" w:rsidP="008E03C5">
      <w:r>
        <w:t>where Pr(black</w:t>
      </w:r>
      <w:r>
        <w:rPr>
          <w:rFonts w:ascii="Cambria Math" w:hAnsi="Cambria Math" w:cs="Cambria Math"/>
        </w:rPr>
        <w:t>∣</w:t>
      </w:r>
      <w:r>
        <w:t xml:space="preserve">t, g, p, d, s, c) is the probability that a stopped driver is black at a certain time t, location g and period p (with two periods per year, corresponding to the start and end of DST), with darkness status d </w:t>
      </w:r>
      <w:r>
        <w:rPr>
          <w:rFonts w:ascii="Cambria Math" w:hAnsi="Cambria Math" w:cs="Cambria Math"/>
        </w:rPr>
        <w:t>∈</w:t>
      </w:r>
      <w:r>
        <w:t xml:space="preserve"> {0, 1} indicating whether a stop occurred after dusk (d = 1) or before sunset (d = 0), and with the enforcement agency being either state patrol, s </w:t>
      </w:r>
      <w:r>
        <w:rPr>
          <w:rFonts w:ascii="Cambria Math" w:hAnsi="Cambria Math" w:cs="Cambria Math"/>
        </w:rPr>
        <w:t>∈</w:t>
      </w:r>
      <w:r>
        <w:t xml:space="preserve"> {0, 1} or city police department, c </w:t>
      </w:r>
      <w:r>
        <w:rPr>
          <w:rFonts w:ascii="Cambria Math" w:hAnsi="Cambria Math" w:cs="Cambria Math"/>
        </w:rPr>
        <w:t>∈</w:t>
      </w:r>
      <w:r>
        <w:t xml:space="preserve"> {0, 1}. In this model, ns6(t) is a natural spline over time with six degrees of freedom, γ[g] is a fixed effect for location g and δ[p] is a fixed effect for period p. The location g[i] for stop i corresponds to either the county (for state patrol stops) or city (for municipal police department stops), with γ[g[i]] the corresponding coefficient. Finally, p[i] captures whether stop i occurred in the spring (within a month of beginning DST) or the fall (within a month of ending DST) of each year, and δ[p[i]] is the corresponding coefficient for this period. For computational efficiency, we rounded time to the nearest 5-min interval when fitting the model.</w:t>
      </w:r>
    </w:p>
    <w:p w14:paraId="16BE3466" w14:textId="77777777" w:rsidR="008E03C5" w:rsidRDefault="008E03C5" w:rsidP="008E03C5">
      <w:r>
        <w:t xml:space="preserve">The main terms of interest in our model are αs and αc, which describe differences in the composition of stopped drivers between daylight and dark, after adjusting for time and location, with αs, αc &lt; 0 suggesting discrimination against black drivers for state patrols and city departments, respectively. We find αs = −0.033 (95% CI [−0.039, −0.027], P &lt; 0.001) and αc = −0.039 (95% CI [−0.045, −0.033], P &lt; 0.001), suggesting discrimination among both state patrols and municipal police departments. To gauge the robustness of our results, we fit multiple variations of the veil-of-darkness model described above (for example, using different </w:t>
      </w:r>
      <w:r>
        <w:lastRenderedPageBreak/>
        <w:t>degrees for the natural spline). In all cases, we found qualitatively similarly results that are suggestive of racial bias against black drivers in stop decisions, as described in Methods and Supplementary Table 1.</w:t>
      </w:r>
    </w:p>
    <w:p w14:paraId="19ECE09C" w14:textId="77777777" w:rsidR="008E03C5" w:rsidRDefault="008E03C5" w:rsidP="008E03C5">
      <w:r>
        <w:t>The veil-of-darkness test is a popular technique for assessing disparate treatment but, like all statistical methods, it comes with caveats. Results could be skewed if race-specific driving behaviour is related more to lighting than time of day, leading the test to suggest discrimination where there is none. Conversely, artificial lighting (for example, from street lamps) can weaken the relationship between sunlight and visibility, and so the method may underestimate the extent to which stops are predicated on perceived race. Finally, if violation type is related to lighting, the test could give an inaccurate measure of discrimination. For example, broken tail lights are more likely to be detected at night and could potentially be more common among black drivers17, which could in turn mask discrimination. To address this last limitation, one could exclude stops prompted by such violations but our data, unfortunately, do not consistently indicate stop reasons. Despite these shortcomings, we believe the veil-of-darkness test provides a useful, if imperfect, measure of bias in stop decisions.</w:t>
      </w:r>
    </w:p>
    <w:p w14:paraId="2F7172F3" w14:textId="77777777" w:rsidR="008E03C5" w:rsidRPr="006D77F1" w:rsidRDefault="008E03C5" w:rsidP="008E03C5">
      <w:pPr>
        <w:rPr>
          <w:rStyle w:val="Emphasis"/>
        </w:rPr>
      </w:pPr>
      <w:r w:rsidRPr="006D77F1">
        <w:rPr>
          <w:rStyle w:val="Emphasis"/>
        </w:rPr>
        <w:t>Assessing bias in search decisions</w:t>
      </w:r>
    </w:p>
    <w:p w14:paraId="2E53A98C" w14:textId="77777777" w:rsidR="008E03C5" w:rsidRDefault="008E03C5" w:rsidP="008E03C5">
      <w:r>
        <w:t>After stopping a driver, officers may carry out a search of the driver or vehicle if they suspect more serious criminal activity. We next investigate potential bias in these search decisions. Among stopped drivers, we found that black and Hispanic individuals were, on average, searched more often than white individuals. However, as with differences in stop rates, the disparities we see in search rates are not necessarily the product of discrimination. Black and Hispanic drivers might, hypothetically, carry contraband at higher rates than white drivers, and so elevated search rates may result from routine police work even if no racial bias were present. To measure the role of race in search decisions, we apply two statistical strategies: outcome analysis and threshold analysis. To do so, we limit to the eight state patrol agencies and six municipal police departments for which we have sufficient data on the location of stops, whether a search occurred and whether those searches yielded contraband. We specifically consider state patrol agencies in Connecticut, Illinois, North Carolina, Rhode Island, South Carolina, Texas, Washington and Wisconsin; and municipal police departments in Nashville, TN, New Orleans, LA, Philadelphia, PA, Plano, TX, San Diego, CA and San Francisco, CA. We defer to each department’s characterization of ‘contraband’ when carrying out this analysis.</w:t>
      </w:r>
    </w:p>
    <w:p w14:paraId="5A9C2E75" w14:textId="77777777" w:rsidR="008E03C5" w:rsidRDefault="008E03C5" w:rsidP="008E03C5">
      <w:r>
        <w:t>In the eight state patrol agencies we consider, search rates were 4.3% (95% CI 4.2–4.4%) for black drivers, 4.1% (95% CI 4.0–4.1%) for Hispanic drivers and 1.9% (95% CI 1.9–1.9%) for white drivers. In particular, the gap in search rates between black and white drivers was 2.4% (95% CI 2.3–2.5%, P &lt; 0.001) and the gap in search rates between Hispanic and white drivers was 2.2% (95% CI 2.1–2.2%, P &lt; 0.001). Similarly, in the six municipal police departments we consider, the search rates were 9.5% (95% CI 9.4–9.6%) for black drivers, 7.2% (95% CI 7.0–7.3%) for Hispanic drivers and 3.9% (95% CI 3.8–3.9%) for white drivers. The gap in municipal search rates between black and white drivers was 5.6% (95% CI 5.5–5.7%, P &lt;0.001) and the gap in search rates between Hispanic and white drivers was 3.3% (95% CI 3.1–3.5%, P &lt;0.001). As above, these numbers are unweighted average search rates across our states and cities, respectively.</w:t>
      </w:r>
    </w:p>
    <w:p w14:paraId="34AF2D19" w14:textId="77777777" w:rsidR="008E03C5" w:rsidRDefault="008E03C5" w:rsidP="008E03C5">
      <w:r>
        <w:lastRenderedPageBreak/>
        <w:t>In these jurisdictions, stopped black and Hispanic drivers were searched about twice as often as stopped white drivers. To assess whether this gap resulted from biased decision-making, we apply the outcome test, originally proposed by Becker23,24, to circumvent omitted variable bias in traditional tests of discrimination. The outcome test is based not on the search rate but on the ‘hit rate’: the proportion of searches that successfully turn up contraband. Becker argued that even if minority drivers are more likely to carry contraband, in the absence of discrimination, searched minorities should still be found to have contraband at the same rate as searched whites. If searches of minorities are successful less often than searches of whites, it suggests that officers are applying a double standard, searching minorities on the basis of less evidence. Implicit in this test is the assumption that officers exercise discretion in whom to search; therefore, when possible, we exclude non-discretionary searches, such as vehicle impound searches and searches incident to arrest, as those are often required as a matter of procedure, even in the absence of individualized suspicion. We note that outcome tests gauge discrimination only at one specific point in the decision-making process—in this case, the decision to search a driver who has been stopped. In particular, this type of analysis does not capture bias in the stop decision itself.</w:t>
      </w:r>
    </w:p>
    <w:p w14:paraId="3F61F5D1" w14:textId="77777777" w:rsidR="008E03C5" w:rsidRDefault="008E03C5" w:rsidP="008E03C5">
      <w:r>
        <w:t>In Fig. 3 (top row), we plot hit rates by race and location for the states (left) and for the cities (right) for which we have the necessary information. Across jurisdictions, we consistently found that searches of Hispanic drivers were less successful than those of white drivers. However, searches of white and black drivers had more comparable hit rates. The outcome test thus indicates that search decisions may be biased against Hispanic drivers, but the evidence is more ambiguous for black drivers. Aggregating across state patrol stops, contraband was found in 32.0% (95% CI 31.6–32.4%) of searches of white drivers compared to 24.3% (95% CI 23.5–25.2%) of searches of Hispanic drivers and 29.4% (95% CI 28.7–30.0%) of searches of black drivers. In particular, the gap in hit rates between white and Hispanic drivers was 7.6% (95% CI 6.7–8.6%, P &lt; 0.001), and the gap in hit rates between white and black drivers was 2.6% (95% CI 1.9–3.4%, P &lt; 0.001). Similarly, aggregating across municipal police departments, contraband was found in 18.2% (95% CI 17.8–18.7%) of searches of white drivers compared to 11.0% (95% CI 10.6–11.5%) of searches of Hispanic drivers and 13.9% (95% CI 13.7–14.2%) of searches of black drivers. In this case, the gap in hit rates between white and Hispanic drivers was 7.2% (95% CI 6.6–7.8%, P &lt; 0.001) and the gap in hit rates between white and black drivers was 4.3% (95% CI 3.8–4.8%, P &lt; 0.001). These numbers all indicate unweighted averages across our cities and states, respectively.</w:t>
      </w:r>
    </w:p>
    <w:p w14:paraId="2C2035AF" w14:textId="77777777" w:rsidR="008E03C5" w:rsidRDefault="008E03C5" w:rsidP="008E03C5">
      <w:r>
        <w:t xml:space="preserve">The outcome test is intuitively appealing, but it is an imperfect barometer of bias; in particular, it suffers from the problem of infra-marginality8,26,27. To illustrate this shortcoming, suppose that there are two, easily distinguishable, types of white driver: those who have a 5% chance of carrying contraband and those who have a 75% chance of carrying contraband. Likewise assume that black drivers have either a 5 or 50% chance of carrying contraband. If officers search drivers who are at least 10% likely to be carrying contraband, then searches of white drivers will be successful 75% of the time whereas searches of black drivers will be successful only 50% of the time. Thus, although the search criterion is applied in a race-neutral manner, the hit rate for black drivers is lower than that for white drivers and the outcome test would (incorrectly) </w:t>
      </w:r>
      <w:r>
        <w:lastRenderedPageBreak/>
        <w:t>conclude that searches are biased against black drivers. The outcome test can similarly fail to detect discrimination when it is present.</w:t>
      </w:r>
    </w:p>
    <w:p w14:paraId="6AB83D7C" w14:textId="77777777" w:rsidR="008E03C5" w:rsidRDefault="008E03C5" w:rsidP="008E03C5">
      <w:r>
        <w:t>Addressing this possibility, Knowles et al.27 suggested an economic model of behaviour—known as the KPT model—in which drivers balance their utility for carrying contraband with the risk of getting caught, while officers balance their utility of finding contraband with the cost of searching. Under equilibrium behaviour in this model, the hit rate of searches is identical to the search threshold and so one can reliably detect discrimination with the standard outcome test. However, Engel and Tillyer28 argue that the KPT model of behaviour requires strong assumptions, including that drivers and officers are rational actors and that every driver has perfect knowledge of the likelihood that he or she will be searched.</w:t>
      </w:r>
    </w:p>
    <w:p w14:paraId="391B9FC1" w14:textId="77777777" w:rsidR="008E03C5" w:rsidRDefault="008E03C5" w:rsidP="008E03C5">
      <w:r>
        <w:t>To mitigate the limitations of outcome tests (as well as limitations of the KPT model), the threshold test has been proposed as a more robust means for detecting discrimination7,22. This test aims to estimate race-specific probability thresholds above which officers search drivers—for example, the 10% threshold in the hypothetical situation above. Even if two race groups have the same observed hit rate, the threshold test may find that one group is searched on the basis of less evidence, indicative of discrimination. To accomplish this task, the test uses a Bayesian model to simultaneously estimate race-specific search thresholds and risk distributions that are consistent with the observed search and hit rates across all jurisdictions. The threshold test can thus be seen as a hybrid between outcome and benchmark analysis, as detailed in Methods.</w:t>
      </w:r>
    </w:p>
    <w:p w14:paraId="73CC838E" w14:textId="77777777" w:rsidR="008E03C5" w:rsidRDefault="008E03C5" w:rsidP="008E03C5">
      <w:r>
        <w:t>As shown in Fig. 3 (bottom row), the threshold test indicates that the bar for searching black and Hispanic drivers is generally lower than that for searching white drivers across the municipal police departments and states we consider. In aggregate across cities, the inferred threshold for white drivers is 10.0% compared to 5.0 and 4.6% for black and Hispanic drivers, respectively. The estimated gaps in search thresholds between white and non-white drivers are large and statistically significant: the 95% credible interval for the Hispanic–white difference is (–6.4, –4.4%) and the corresponding interval for the black–white difference is (–6.1, –4.0%). Similarly across states, the inferred threshold for white drivers is 20.9% compared to 16.0% for black drivers and 13.9% for Hispanic drivers. These differences are again large and statistically significant: the 95% credible interval for the Hispanic–white gap is (–8.4, –5.6%); and the analogous interval for the black–white gap is (–6.5%, –3.1%). As with our outcome results, aggregate thresholds are computed by taking an unweighted average of the city- and state-specific thresholds, respectively.</w:t>
      </w:r>
    </w:p>
    <w:p w14:paraId="07DFD3A1" w14:textId="77777777" w:rsidR="008E03C5" w:rsidRDefault="008E03C5" w:rsidP="008E03C5">
      <w:r>
        <w:t>Compared to by-location hit rates, the threshold test more strongly suggests discrimination against black drivers, particularly for municipal stops. Consistent with past work7, this difference appears to be driven by a small but disproportionate number of black drivers who have a high inferred likelihood of carrying contraband. Thus, even though the threshold test finds that the bar for searching black drivers is lower than that for white drivers, these groups have more similar hit rates.</w:t>
      </w:r>
    </w:p>
    <w:p w14:paraId="30C6707A" w14:textId="77777777" w:rsidR="008E03C5" w:rsidRDefault="008E03C5" w:rsidP="008E03C5">
      <w:r>
        <w:t xml:space="preserve">The threshold test provides evidence of racial bias in search decisions. However, as with all tests of discrimination, it is important to acknowledge limits in what one can conclude from such statistical analysis per se. For example, if search policies differ not only across, but also within, </w:t>
      </w:r>
      <w:r>
        <w:lastRenderedPageBreak/>
        <w:t>the geographic subdivisions we consider, then the threshold test might mistakenly indicate discrimination where there is none. Additionally, if officers disproportionately suspect more serious criminal activity when searching black and Hispanic drivers compared to white drivers (for example, possession of larger quantities of contraband), then lower observed thresholds may stem from non-discriminatory police practices. Finally, we note that thresholds cannot be identified by the observed data alone7, and so inferences are dependent on the specific functional form of the underlying Bayesian model, including the prior distributions. (In Methods, however, we show that our main results are robust to relatively large changes to prior distributions).</w:t>
      </w:r>
    </w:p>
    <w:p w14:paraId="47D5B982" w14:textId="77777777" w:rsidR="008E03C5" w:rsidRPr="006D77F1" w:rsidRDefault="008E03C5" w:rsidP="008E03C5">
      <w:pPr>
        <w:rPr>
          <w:rStyle w:val="Emphasis"/>
        </w:rPr>
      </w:pPr>
      <w:r w:rsidRPr="006D77F1">
        <w:rPr>
          <w:rStyle w:val="Emphasis"/>
        </w:rPr>
        <w:t>The effects of legalization of marijuana on stop outcomes</w:t>
      </w:r>
    </w:p>
    <w:p w14:paraId="6D3A8B1D" w14:textId="77777777" w:rsidR="008E03C5" w:rsidRDefault="008E03C5" w:rsidP="008E03C5">
      <w:r>
        <w:t>We conclude our analysis by investigating the effects of legalization of recreational marijuana on racial disparities in stop outcomes. We specifically examine Colorado and Washington, two states in which marijuana was recently legalized and for which we have detailed data before and after legalization. In line with expectations, we find that the proportion of stops that resulted in either a drug-related infraction or misdemeanour fell substantially in both states after marijuana was legalized at the end of 2012 (see Supplementary Fig. 2). Notably, since black drivers were more likely to be charged with such offences previous to legalization, these drivers were also disproportionately impacted by the policy change. This finding is consistent with past work showing that marijuana laws disproportionately affect minorities29.</w:t>
      </w:r>
    </w:p>
    <w:p w14:paraId="79F7BE09" w14:textId="77777777" w:rsidR="008E03C5" w:rsidRDefault="008E03C5" w:rsidP="008E03C5">
      <w:r>
        <w:t>Because the policy change decriminalized an entire class of behaviour (that is, possession of small amounts of marijuana), it is not surprising that drug offences correspondingly decreased. However, it is less clear, a priori, how the change might have affected officer behaviour more broadly. Investigating this issue, we found that after the legalization of marijuana the number of searches fell substantially in Colorado and Washington (Fig. 4), ostensibly because the policy change removed a common reason for conducting searches.</w:t>
      </w:r>
    </w:p>
    <w:p w14:paraId="30424BB1" w14:textId="77777777" w:rsidR="008E03C5" w:rsidRDefault="008E03C5" w:rsidP="008E03C5">
      <w:r>
        <w:t>Because black and Hispanic drivers were more likely to be searched before legalization, the policy change reduced the absolute gap in search rates between race groups; however, the relative gap persisted, with black and Hispanic drivers still more likely to be searched than white drivers post-legalization. We further note that marijuana legalization had secondary impacts for law-abiding drivers, because fewer searches overall also meant fewer searches of those without contraband. In the year after legalization in Colorado and Washington, about one-third fewer drivers were searched with no contraband found than in the year before legalization.</w:t>
      </w:r>
    </w:p>
    <w:p w14:paraId="7A5E98D8" w14:textId="77777777" w:rsidR="008E03C5" w:rsidRDefault="008E03C5" w:rsidP="008E03C5">
      <w:r>
        <w:t>As further evidence that the observed drop in search rates in Colorado and Washington was due to marijuana legalization, we note that in the 12 states where marijuana was not legalized—and for which we have the necessary data—search rates did not exhibit sharp drops at the end of 2012 (Fig. 5). To add quantitative detail, we computed a difference-in-differences estimate30; our precise model specification and the fitted coefficients are described in Methods. We found that the race-specific coefficients are large and negative for white, black and Hispanic drivers, which again suggests that the observed drop in searches in Colorado and Washington was caused by the legalization of marijuana in those states.</w:t>
      </w:r>
    </w:p>
    <w:p w14:paraId="1A1A849E" w14:textId="77777777" w:rsidR="008E03C5" w:rsidRDefault="008E03C5" w:rsidP="008E03C5">
      <w:r>
        <w:lastRenderedPageBreak/>
        <w:t>Despite the legalization of marijuana decreasing search rates across race groups, Fig. 4 shows that the relative disparity between whites and minorities remained. We applied the threshold test to assess the extent to which this disparity in search rates may reflect bias. Examining the inferred thresholds (shown in Supplementary Fig. 3), we found that white drivers faced consistently higher search thresholds than minority drivers, both before and after marijuana legalization. The data thus suggest that, although overall search rates dropped in Washington and Colorado, black and Hispanic drivers still faced discrimination in search decisions.</w:t>
      </w:r>
    </w:p>
    <w:p w14:paraId="02B1A448" w14:textId="77777777" w:rsidR="00977E4D" w:rsidRDefault="00977E4D" w:rsidP="00977E4D"/>
    <w:p w14:paraId="35D4E1B7" w14:textId="77777777" w:rsidR="00977E4D" w:rsidRDefault="00977E4D" w:rsidP="008E03C5"/>
    <w:p w14:paraId="6AC583E0" w14:textId="44DD7D66" w:rsidR="000E2EB3" w:rsidRDefault="000E2EB3" w:rsidP="008E03C5"/>
    <w:p w14:paraId="00209A0F" w14:textId="7A43DD25" w:rsidR="00A078BC" w:rsidRDefault="00A078BC" w:rsidP="00A078BC">
      <w:pPr>
        <w:pStyle w:val="Heading3"/>
      </w:pPr>
      <w:r>
        <w:lastRenderedPageBreak/>
        <w:t>Racism – data: arrests</w:t>
      </w:r>
    </w:p>
    <w:p w14:paraId="1887DE89" w14:textId="0FC2AD4A" w:rsidR="00A078BC" w:rsidRDefault="00A078BC" w:rsidP="008E03C5"/>
    <w:p w14:paraId="29533AD1" w14:textId="77777777" w:rsidR="00A078BC" w:rsidRDefault="00A078BC" w:rsidP="00A078BC">
      <w:pPr>
        <w:pStyle w:val="Heading4"/>
      </w:pPr>
      <w:r>
        <w:t>Profound racial disparity consistent in the misdemeanor arrest rate for most offense types</w:t>
      </w:r>
    </w:p>
    <w:p w14:paraId="7904306D" w14:textId="54D43906" w:rsidR="00A078BC" w:rsidRPr="001628F5" w:rsidRDefault="00A078BC" w:rsidP="00A078BC">
      <w:pPr>
        <w:rPr>
          <w:b/>
          <w:bCs/>
          <w:sz w:val="26"/>
        </w:rPr>
      </w:pPr>
      <w:r>
        <w:rPr>
          <w:rStyle w:val="Style13ptBold"/>
        </w:rPr>
        <w:t xml:space="preserve">SSRN </w:t>
      </w:r>
      <w:r w:rsidR="00797285">
        <w:rPr>
          <w:rStyle w:val="Style13ptBold"/>
        </w:rPr>
        <w:t xml:space="preserve">‘18 </w:t>
      </w:r>
      <w:r w:rsidRPr="00797285">
        <w:t>March 21, 2018 [M</w:t>
      </w:r>
      <w:r>
        <w:t>EGAN STEVENSON (University of Virginia School of Law) &amp; SANDRA MAYSON (University of Georgia School of Law), March 21, 2018, Social Science Research Network, https://poseidon01.ssrn.com/delivery.php?ID=668089000120105023093005004087102106020020059065037078000112080006105102006096105071022118037001014005040068001065004126118072052021093009085107078094119105108076069026001016082099114103027064085028119087074066112088086003065029069092118000106004021118&amp;EXT=pdf, Accessed 6/27/20, AKJ]</w:t>
      </w:r>
    </w:p>
    <w:p w14:paraId="30C2B0E5" w14:textId="77777777" w:rsidR="00A078BC" w:rsidRDefault="00A078BC" w:rsidP="00A078BC">
      <w:r>
        <w:t>Misdemeanor systems across the United States are, in some regards, highly heterogeneous. The same offense—marijuana possession, for example—can be classified as a felony in one state, a misdemeanor in another, a civil offense in a third, and a completely legal activity in the fourth. The maximum penalty for a misdemeanor is usually one year in prison, but in some states it is ten. The highest misdemeanor case-filing rate among the states that reported to the NCSC in 2016 is more than fourteen times the lowest. The discretionary nature of misdemeanor arrests suggests that arrest rates should be responsive to geographic differences in culture and politics, not to mention policing practices and resources. This heterogeneity leads one to expect a certain degree of arbitrariness in misdemeanor justice, or at the very least, local and uncorrelated systems. We were therefore interested to find several highly consistent and persistent patterns.</w:t>
      </w:r>
    </w:p>
    <w:p w14:paraId="38091F3A" w14:textId="77777777" w:rsidR="00A078BC" w:rsidRDefault="00A078BC" w:rsidP="00A078BC">
      <w:r>
        <w:t xml:space="preserve">The first will sadly not come as a surprise: a large and persistent racial disparity in arrest rates across most offense types. Racial disparity in arrest rates is one of the more striking aspects of the American criminal justice system, and it has been well covered in the misdemeanor literature.131 We find that </w:t>
      </w:r>
      <w:r w:rsidRPr="00615D6F">
        <w:rPr>
          <w:rStyle w:val="StyleUnderline"/>
          <w:highlight w:val="yellow"/>
        </w:rPr>
        <w:t>black people are arrested at more than twice the rate of white people for nine of twelve likely-misdemeanor offenses: vagrancy, prostitution, gambling, drug possession, simple assault, theft, disorderly conduct, vandalism, and “other offenses</w:t>
      </w:r>
      <w:r>
        <w:t xml:space="preserve">.” </w:t>
      </w:r>
      <w:r w:rsidRPr="00615D6F">
        <w:rPr>
          <w:rStyle w:val="StyleUnderline"/>
        </w:rPr>
        <w:t>The black arrest rate for</w:t>
      </w:r>
      <w:r>
        <w:t xml:space="preserve"> our primary </w:t>
      </w:r>
      <w:r w:rsidRPr="00615D6F">
        <w:rPr>
          <w:rStyle w:val="StyleUnderline"/>
        </w:rPr>
        <w:t>misdemeanor</w:t>
      </w:r>
      <w:r>
        <w:t xml:space="preserve"> index has </w:t>
      </w:r>
      <w:r w:rsidRPr="00615D6F">
        <w:rPr>
          <w:rStyle w:val="StyleUnderline"/>
        </w:rPr>
        <w:t>remained about 1.7 times the white arrest rate since 1980.</w:t>
      </w:r>
      <w:r>
        <w:t xml:space="preserve"> It is less well known that racial disparities vary significantly by offense type— and that this cross-offense variation has remained relatively constant for the last thirty-seven years. Offenses that had the highest racial disparity in arrests in 1980 still have the highest racial disparity. Offenses that had little racial disparity in 1980 still have little. This consistency was surprising to us. 1980 was a long time ago. Adults in 1980 grew up during the Jim Crow era. Computers still used punch-cards. Single-payer healthcare was a bipartisan proposal. Enough has changed in U.S. demographics, culture, politics, and economics since 1980 that, if the misdemeanor system is truly arbitrary and heterogeneous, we would not expect racial disparity across twelve different arrest categories to remain so stable. Such persistency suggests deep structural patterns in civilian behavior and/or law enforcement. What exactly those patterns might be is not clear. A number of possibilities suggest themselves. First, </w:t>
      </w:r>
      <w:r w:rsidRPr="00615D6F">
        <w:rPr>
          <w:rStyle w:val="StyleUnderline"/>
          <w:highlight w:val="yellow"/>
        </w:rPr>
        <w:t xml:space="preserve">offenses with greater racial disparity may be committed disproportionately by black people because they are crimes </w:t>
      </w:r>
      <w:r w:rsidRPr="00615D6F">
        <w:rPr>
          <w:rStyle w:val="StyleUnderline"/>
          <w:highlight w:val="yellow"/>
        </w:rPr>
        <w:lastRenderedPageBreak/>
        <w:t>of poverty, and centuries of racial oppression have produced a society in which race correlates with wealth</w:t>
      </w:r>
      <w:r>
        <w:t xml:space="preserve">.132 We still know too little about who actually engages in misdemeanor-classified behaviors (as opposed to who gets arrested for them) to be able to evaluate this possibility sufficiently. At first glance, though, it does not appear to be a fully satisfactory explanation. Simple assault, which is often domestic violence, is not limited to the poor, and yet is among the most racially disparate arrest categories. A second possibility is that </w:t>
      </w:r>
      <w:r w:rsidRPr="00615D6F">
        <w:rPr>
          <w:rStyle w:val="StyleUnderline"/>
          <w:highlight w:val="yellow"/>
        </w:rPr>
        <w:t>those offenses with high racial disparity are the most amorphously defined and entail the most discretion in enforcement, and therefore serve as the vehicle for racist policing.</w:t>
      </w:r>
      <w:r>
        <w:t xml:space="preserve"> This hypothesis is confounded by public drunkenness, which we consider a highly discretionary arrest category, and yet has low rates of racial disparity. Furthermore, even enforcement of the least ambiguous offenses, such as drunk driving, involves some discretion.133 Third, arrest categories with higher racial disparity might be those most affected by differences in which neighborhoods are heavily policed. Again, the relatively low racial disparity of public drunkenness confounds this theory. Public drunkenness seems paradigmatic of the type of misdemeanor-classified behavior that only results in arrest if police are nearby and available to intervene. If the persistency of the ranking of racial disparities across offense types suggests deep structural patterns, those patterns were not immediately obvious to us. Finally, we were struck by the ubiquity of declines in misdemeanor arrests over the last twenty years, across almost every offense category and in almost every state. Again, this consistency suggests that whatever forces are responsible for the declines have broad geographic and temporal effects. If misdemeanor arrest rates are subject to common influences across offense categories and state lines, they may be less arbitrary and local than they are often assumed to be.</w:t>
      </w:r>
    </w:p>
    <w:p w14:paraId="50FFCC56" w14:textId="77777777" w:rsidR="00A078BC" w:rsidRDefault="00A078BC" w:rsidP="00A078BC">
      <w:r>
        <w:t xml:space="preserve">That being said, there are clearly exceptions to the rule. New York City has experienced recent increases in misdemeanor arrest rates. Scholars have suggested that this may be due to broken-windows policing and extensive stopand-frisk programs.135 Other jurisdictions may also have brooked the national trend. This Article has aimed to provide the most comprehensive analysis of United States misdemeanor arrests and case-filing rates that is currently feasible given present data collection practices. We estimate that there are 13.2 million misdemeanor cases filed each year, which amounts to 4261 cases per 100,000 people. The annual number of misdemeanor cases filed has fallen by about twenty percent since 2007, which is as far back as reliable data is available. Arrests for almost all likely-misdemeanor offenses have dropped sharply since 1997, and many have been falling since the early 1980s. The arrest rate for offenses in our primary misdemeanor index has fallen by more than half since its peak in 1982. Almost every state for which the data is sufficiently reliable has seen a large decline in misdemeanor arrests since 1995. We document sizable and persistent racial disparities in arrest rates for most, but not all, likely-misdemeanor offenses. The racial disparities are particularly large for prostitution and gambling arrests. Somewhat surprisingly, the relative ranking of arrest categories by racial disparity has remained largely constant for at least thirty-seven years. </w:t>
      </w:r>
    </w:p>
    <w:p w14:paraId="004ED809" w14:textId="77777777" w:rsidR="00A078BC" w:rsidRDefault="00A078BC" w:rsidP="00A078BC"/>
    <w:p w14:paraId="6BC28E1C" w14:textId="77777777" w:rsidR="00A078BC" w:rsidRDefault="00A078BC" w:rsidP="00A078BC">
      <w:pPr>
        <w:pStyle w:val="Heading4"/>
      </w:pPr>
      <w:r>
        <w:lastRenderedPageBreak/>
        <w:t xml:space="preserve">A black person is more than 3.5 times more likely to be arrested for marijuana possession than a white person </w:t>
      </w:r>
    </w:p>
    <w:p w14:paraId="21D2B4E5" w14:textId="0A4A16AD" w:rsidR="00A078BC" w:rsidRPr="0099702F" w:rsidRDefault="00A078BC" w:rsidP="00A078BC">
      <w:pPr>
        <w:rPr>
          <w:b/>
          <w:bCs/>
          <w:sz w:val="26"/>
        </w:rPr>
      </w:pPr>
      <w:r>
        <w:rPr>
          <w:rStyle w:val="Style13ptBold"/>
        </w:rPr>
        <w:t xml:space="preserve">ACLU </w:t>
      </w:r>
      <w:r w:rsidR="00596E37">
        <w:rPr>
          <w:rStyle w:val="Style13ptBold"/>
        </w:rPr>
        <w:t>‘20</w:t>
      </w:r>
      <w:r>
        <w:rPr>
          <w:rStyle w:val="Style13ptBold"/>
        </w:rPr>
        <w:t xml:space="preserve"> </w:t>
      </w:r>
      <w:r>
        <w:t>[American Civil Liberties Union, 2020, “A TALE OF TWO COUNTRIES: RACIALLY TARGETED ARRESTS IN THE ERA OF MARIJUANA REFORM”, https://www.aclu.org/report/tale-two-countries-racially-targeted-arrests-era-marijuana-reform, Accessed 6/27/20]</w:t>
      </w:r>
    </w:p>
    <w:p w14:paraId="2B728CA2" w14:textId="77777777" w:rsidR="00A078BC" w:rsidRDefault="00A078BC" w:rsidP="00A078BC">
      <w:r>
        <w:t xml:space="preserve">This ACLU research report, A Tale of Two Countries: Racially Targeted Arrests in the Era of Marijuana Reform, details marijuana arrests from 2010 to 2018 and examines racial disparities at the national, state, and county levels. Updating our previous report, The War on Marijuana in Black and White, that examined arrests from 2000 to 2010, this report reveals that the racist war on marijuana is far from over. More than six million arrests occurred between 2010 and 2018, and Black people are still more likely to be arrested for marijuana possession than white people in every state, including those that have legalized marijuana. With detailed recommendations for governments and law enforcement agencies, this report provides a detailed road map for ending the War on Marijuana and ensuring legalization efforts center racial justice. </w:t>
      </w:r>
    </w:p>
    <w:p w14:paraId="6489FBB7" w14:textId="77777777" w:rsidR="00A078BC" w:rsidRDefault="00A078BC" w:rsidP="00A078BC">
      <w:r>
        <w:t>In 2013, the ACLU published an unprecedented national report on marijuana possession arrests, The War on Marijuana in Black and White,</w:t>
      </w:r>
    </w:p>
    <w:p w14:paraId="1C8A85A8" w14:textId="77777777" w:rsidR="00A078BC" w:rsidRDefault="00A078BC" w:rsidP="00A078BC">
      <w:r>
        <w:t xml:space="preserve">1 analyzing data from all 50 states (and the District of Columbia) between 2001 and 2010. Over that time period, law enforcement made millions of marijuana arrests, the vast majority of which were for possession, and Black people were much more likely to be arrested than white people for marijuana possession despite comparable usage rates. This report updates our previous findings through an analysis of marijuana possession arrests and attendant racial disparities from 2010 to 2018, and provides specific analysis on states that have approved legalization and decriminalization laws. The report relies on the Federal Bureau of Investigation’s Uniform Crime Reporting Program (UCR), supplementary data from jurisdictions not included in UCR, and the United States Census’ annual county population estimates to document arrest rates per 100,000 for marijuana possession, by race, at the state and county level. Disturbingly, too much has remained unchanged in the past decade despite several states having reformed marijuana policy. While marijuana arrests were down by 18% overall since 2010, law enforcement still made more than 6.1 million such arrests over the past eight years. In 2018, there were almost 700,000 marijuana arrests, which accounted for more than 43% of all drug arrests. In fact, in 2018, police made more marijuana arrests than for all violent crimes combined, according to the FBI. Further, it is not clear that marijuana arrests are trending down—they have actually risen in the past few years, with almost 100,000 more arrests in 2018 than 2015. This rise in marijuana arrests has been driven by states in which marijuana is still illegal, whereas between 2010 and 2018, marijuana arrests were significantly lower in states that had legalized and went down modestly in states that had decriminalized. Consistent with our previous report, the majority of marijuana arrests — nine out of every 10 — were for possession. Equally as troubling, this report finds that stark racial disparities in marijuana possession arrests have remained unchanged nationwide. </w:t>
      </w:r>
      <w:r w:rsidRPr="00997B96">
        <w:rPr>
          <w:rStyle w:val="Emphasis"/>
          <w:highlight w:val="yellow"/>
        </w:rPr>
        <w:t>On average, a Black person is 3.64 times more likely to be arrested for marijuana possession than a white person, even though Black and white people use marijuana at similar rates</w:t>
      </w:r>
      <w:r>
        <w:t xml:space="preserve">. Just as before, </w:t>
      </w:r>
      <w:r w:rsidRPr="00997B96">
        <w:rPr>
          <w:rStyle w:val="Emphasis"/>
          <w:highlight w:val="yellow"/>
        </w:rPr>
        <w:t xml:space="preserve">such racial disparities in </w:t>
      </w:r>
      <w:r w:rsidRPr="00997B96">
        <w:rPr>
          <w:rStyle w:val="Emphasis"/>
          <w:highlight w:val="yellow"/>
        </w:rPr>
        <w:lastRenderedPageBreak/>
        <w:t>marijuana possession arrests exist across the country, in every state, in counties large and small, urban and rural, wealthy and poor, and with large and small</w:t>
      </w:r>
      <w:r>
        <w:rPr>
          <w:rStyle w:val="Emphasis"/>
        </w:rPr>
        <w:t>.</w:t>
      </w:r>
      <w:r w:rsidRPr="00997B96">
        <w:rPr>
          <w:rStyle w:val="Emphasis"/>
        </w:rPr>
        <w:t xml:space="preserve"> </w:t>
      </w:r>
      <w:r>
        <w:t>Black populations. Indeed</w:t>
      </w:r>
      <w:r w:rsidRPr="00997B96">
        <w:rPr>
          <w:rStyle w:val="Emphasis"/>
          <w:highlight w:val="yellow"/>
        </w:rPr>
        <w:t>, in every state and in over 95% of counties with more than 30,000 people in which at least 1% of the residents are Black, Black people are arrested at higher rates than white people for marijuana possession</w:t>
      </w:r>
      <w:r>
        <w:t xml:space="preserve">. Although, on average, </w:t>
      </w:r>
      <w:r w:rsidRPr="00997B96">
        <w:rPr>
          <w:rStyle w:val="Emphasis"/>
          <w:highlight w:val="yellow"/>
        </w:rPr>
        <w:t>states that legalized marijuana through taxation and regulation had lower rates of racial disparities in marijuana possession arrests (1.7x</w:t>
      </w:r>
      <w:r>
        <w:t xml:space="preserve">) than states where marijuana has not been legalized (3.2x), a distressing pattern continues — racial disparities persist in every state that has rolled back marijuana prohibition — and in some cases, disparities have worsened. This report should be the final nail in the coffin for the inane War on Marijuana, and sound yet another abolition knell for this country’s 45-year drug prohibition charade. The question no longer is whether the U.S. should legalize marijuana — it should — or whether marijuana legalization is about racial equity — it is. It is also no longer about whether all levels of government should redirect resources away from prosecution of marijuana and toward public health investments and community collaborations — they should. Rather, the question is: When states legalize, how can they do so through a racial justice lens to address the panoply of harms that have been selectively aimed at Black and Latinx communities for decades? These harms include not only arrests, incarceration, and lifelong criminal convictions, but also the loss of jobs, housing, financial aid eligibility, child custody, and immigration status. This report provides a detailed road map for ending the War on Marijuana and ensuring legalization efforts center racial justice as they address the widespread collateral damage. The ACLU reaffirms its recommendation that federal and state governments legalize marijuana for persons 21 or older through a system of taxation, licensing, and regulation, and urges that legalization repair the harms that prohibition has wreaked on communities of color. </w:t>
      </w:r>
    </w:p>
    <w:p w14:paraId="09364046" w14:textId="77777777" w:rsidR="00A078BC" w:rsidRDefault="00A078BC" w:rsidP="00A078BC"/>
    <w:p w14:paraId="3A7EB0D9" w14:textId="77777777" w:rsidR="00A078BC" w:rsidRDefault="00A078BC" w:rsidP="008E03C5"/>
    <w:p w14:paraId="1CE4CCDE" w14:textId="3B5E3B5A" w:rsidR="00A078BC" w:rsidRDefault="00A078BC" w:rsidP="00A078BC">
      <w:pPr>
        <w:pStyle w:val="Heading3"/>
      </w:pPr>
      <w:r>
        <w:lastRenderedPageBreak/>
        <w:t>Racism – data: brutality</w:t>
      </w:r>
    </w:p>
    <w:p w14:paraId="2917C3E3" w14:textId="77777777" w:rsidR="00A078BC" w:rsidRPr="00A078BC" w:rsidRDefault="00A078BC" w:rsidP="00A078BC"/>
    <w:p w14:paraId="0D8F2FB0" w14:textId="29B25F0C" w:rsidR="008E03C5" w:rsidRDefault="008E03C5" w:rsidP="008E03C5">
      <w:pPr>
        <w:pStyle w:val="Heading4"/>
      </w:pPr>
      <w:r>
        <w:t xml:space="preserve">Black victims make up 1/3 of </w:t>
      </w:r>
      <w:r w:rsidR="004055A0">
        <w:t>police fatalities</w:t>
      </w:r>
      <w:r w:rsidR="0002175E">
        <w:t xml:space="preserve"> </w:t>
      </w:r>
    </w:p>
    <w:p w14:paraId="49252810" w14:textId="76CA7D7C" w:rsidR="008E03C5" w:rsidRPr="001628F5" w:rsidRDefault="008E03C5" w:rsidP="008E03C5">
      <w:pPr>
        <w:rPr>
          <w:b/>
          <w:bCs/>
          <w:sz w:val="26"/>
        </w:rPr>
      </w:pPr>
      <w:r>
        <w:rPr>
          <w:rStyle w:val="Style13ptBold"/>
        </w:rPr>
        <w:t>Washington Post</w:t>
      </w:r>
      <w:r w:rsidR="00596E37">
        <w:rPr>
          <w:rStyle w:val="Style13ptBold"/>
        </w:rPr>
        <w:t xml:space="preserve"> ‘19</w:t>
      </w:r>
      <w:r>
        <w:rPr>
          <w:rStyle w:val="Style13ptBold"/>
        </w:rPr>
        <w:t xml:space="preserve"> </w:t>
      </w:r>
      <w:r w:rsidRPr="00061588">
        <w:t>8/9/</w:t>
      </w:r>
      <w:r w:rsidRPr="00596E37">
        <w:t>2019 [</w:t>
      </w:r>
      <w:r>
        <w:t>Joe Fox, Adrian Blanco, Jennifer Jenkins, Julie Tate and Wesley Lowery (National correspondent covering law enforcement, justice and their intersection with politics and policy), August 9, 2019, Washington Post, “What we’ve learned about police shootings 5 years after Ferguson”, https://www.washingtonpost.com/nation/2019/08/09/what-weve-learned-about-police-shootings-years-after-ferguson/?arc404=true&amp;itid=lk_inline_manual_17, Accessed 6/27/20, AKJ]</w:t>
      </w:r>
    </w:p>
    <w:p w14:paraId="317EBF56" w14:textId="77777777" w:rsidR="008E03C5" w:rsidRDefault="008E03C5" w:rsidP="008E03C5">
      <w:r>
        <w:t>In 2015, The Washington Post launched a real-time police shooting database to record and analyze every fatal shooting by an on-duty police officer in the United States. In the 4½ years since, The Post has tracked nearly 4,400 fatal shootings. This is what we found:</w:t>
      </w:r>
    </w:p>
    <w:p w14:paraId="667F11B1" w14:textId="77777777" w:rsidR="008E03C5" w:rsidRDefault="008E03C5" w:rsidP="008E03C5">
      <w:r>
        <w:t>1. Black Americans are disproportionately killed by police.</w:t>
      </w:r>
    </w:p>
    <w:p w14:paraId="33D6B022" w14:textId="77777777" w:rsidR="008E03C5" w:rsidRDefault="008E03C5" w:rsidP="008E03C5">
      <w:r>
        <w:t>Although half of the people shot and killed by police are white</w:t>
      </w:r>
      <w:r w:rsidRPr="002E3F37">
        <w:rPr>
          <w:highlight w:val="yellow"/>
        </w:rPr>
        <w:t xml:space="preserve">, </w:t>
      </w:r>
      <w:r w:rsidRPr="002E3F37">
        <w:rPr>
          <w:rStyle w:val="Emphasis"/>
          <w:highlight w:val="yellow"/>
        </w:rPr>
        <w:t>black Americans</w:t>
      </w:r>
      <w:r>
        <w:t xml:space="preserve"> are shot at a disproportionate rate. They </w:t>
      </w:r>
      <w:r w:rsidRPr="002E3F37">
        <w:rPr>
          <w:rStyle w:val="Emphasis"/>
          <w:highlight w:val="yellow"/>
        </w:rPr>
        <w:t>account for just 13 percent of the U.S. population, but more than a quarter of police shooting victims</w:t>
      </w:r>
      <w:r w:rsidRPr="002E3F37">
        <w:rPr>
          <w:rStyle w:val="Emphasis"/>
        </w:rPr>
        <w:t xml:space="preserve">. </w:t>
      </w:r>
      <w:r w:rsidRPr="002E3F37">
        <w:rPr>
          <w:rStyle w:val="Emphasis"/>
          <w:highlight w:val="yellow"/>
        </w:rPr>
        <w:t>The disparity is even more pronounced among unarmed victims, of whom more than a third are black.</w:t>
      </w:r>
    </w:p>
    <w:p w14:paraId="4E2FD35B" w14:textId="77777777" w:rsidR="008E03C5" w:rsidRDefault="008E03C5" w:rsidP="008E03C5">
      <w:r>
        <w:t>2. Black men are more likely to be fatally shot while unarmed.</w:t>
      </w:r>
    </w:p>
    <w:p w14:paraId="1BCC1D15" w14:textId="77777777" w:rsidR="008E03C5" w:rsidRDefault="008E03C5" w:rsidP="008E03C5">
      <w:r>
        <w:t xml:space="preserve">Compared to their numbers in the overall population, </w:t>
      </w:r>
      <w:r w:rsidRPr="002E3F37">
        <w:rPr>
          <w:rStyle w:val="StyleUnderline"/>
          <w:highlight w:val="yellow"/>
        </w:rPr>
        <w:t>an unarmed black man is about four times more likely to be killed by police than an unarmed white man</w:t>
      </w:r>
      <w:r w:rsidRPr="002E3F37">
        <w:rPr>
          <w:highlight w:val="yellow"/>
        </w:rPr>
        <w:t>.</w:t>
      </w:r>
    </w:p>
    <w:p w14:paraId="00846C00" w14:textId="77777777" w:rsidR="008E03C5" w:rsidRDefault="008E03C5" w:rsidP="008E03C5">
      <w:r>
        <w:t>3. Most people killed by police are young men.</w:t>
      </w:r>
    </w:p>
    <w:p w14:paraId="732FE668" w14:textId="77777777" w:rsidR="008E03C5" w:rsidRDefault="008E03C5" w:rsidP="008E03C5">
      <w:r>
        <w:t>The vast majority of people shot and killed by police are men. More than half of them are between the ages of 20 and 40.</w:t>
      </w:r>
    </w:p>
    <w:p w14:paraId="0FA71CA5" w14:textId="77777777" w:rsidR="008E03C5" w:rsidRDefault="008E03C5" w:rsidP="008E03C5">
      <w:r>
        <w:t>4. Since 2015, police have shot and killed an average of 3 people per day.</w:t>
      </w:r>
    </w:p>
    <w:p w14:paraId="1902A482" w14:textId="77777777" w:rsidR="008E03C5" w:rsidRDefault="008E03C5" w:rsidP="008E03C5">
      <w:r>
        <w:t>The number of fatal shootings has totaled nearly 1,000 every year, but the number fluctuates. Since 2015, there have been three months when police have killed 100 or more people. March 2018 was the deadliest.</w:t>
      </w:r>
    </w:p>
    <w:p w14:paraId="156DDC68" w14:textId="77777777" w:rsidR="008E03C5" w:rsidRDefault="008E03C5" w:rsidP="008E03C5">
      <w:r>
        <w:t>5. More than 2,500 police departments have shot and killed at least one person since 2015.</w:t>
      </w:r>
    </w:p>
    <w:p w14:paraId="32AD38B4" w14:textId="77777777" w:rsidR="008E03C5" w:rsidRDefault="008E03C5" w:rsidP="008E03C5">
      <w:r>
        <w:t>Nationwide, there are about 18,000 law enforcement agencies. Since 2015, most of those agencies have not shot and killed anyone. Of the 2,500 that did, 1,700 agencies shot and killed only one person. The 20 departments with the most fatal shootings are primarily located in urban areas.</w:t>
      </w:r>
    </w:p>
    <w:p w14:paraId="3A6530B3" w14:textId="77777777" w:rsidR="008E03C5" w:rsidRDefault="008E03C5" w:rsidP="008E03C5">
      <w:r>
        <w:t>Other noteworthy departments: The Baltimore Police Department has had 12 fatal shootings by police. D.C. police have had nine. Police in Ferguson, Mo., where Michael Brown was killed in 2014, have not had a fatal police shooting since.</w:t>
      </w:r>
    </w:p>
    <w:p w14:paraId="570A1EAA" w14:textId="77777777" w:rsidR="008E03C5" w:rsidRDefault="008E03C5" w:rsidP="008E03C5">
      <w:r>
        <w:lastRenderedPageBreak/>
        <w:t>6. The vast majority of people shot and killed by police are armed.</w:t>
      </w:r>
    </w:p>
    <w:p w14:paraId="3A473F38" w14:textId="77777777" w:rsidR="008E03C5" w:rsidRDefault="008E03C5" w:rsidP="008E03C5">
      <w:r>
        <w:t>Nearly six in 10 people shot and killed by police had a gun. Many others were armed with a knife or other weapon. However, determining the threat posed by a weapon can be tricky. For example, 155 people killed by police since 2015 were found after the shooting to be wielding toy guns.</w:t>
      </w:r>
    </w:p>
    <w:p w14:paraId="5A510A8E" w14:textId="77777777" w:rsidR="008E03C5" w:rsidRDefault="008E03C5" w:rsidP="008E03C5">
      <w:r>
        <w:t>About the data</w:t>
      </w:r>
    </w:p>
    <w:p w14:paraId="720EC0CD" w14:textId="77777777" w:rsidR="008E03C5" w:rsidRDefault="008E03C5" w:rsidP="008E03C5">
      <w:r>
        <w:t>In 2015, The Post began tracking more than a dozen details about each fatal shooting by police — including the race of the deceased, the circumstances, whether the person was armed and if the person was experiencing a mental-health crisis — by culling local news reports, law enforcement websites and social media, and by monitoring independent databases such as Killed by Police and Fatal Encounters. The Post conducted additional reporting in many cases. Read about our methodology. Download the data.</w:t>
      </w:r>
    </w:p>
    <w:p w14:paraId="3B0762CC" w14:textId="77777777" w:rsidR="008E03C5" w:rsidRDefault="008E03C5" w:rsidP="008E03C5"/>
    <w:p w14:paraId="53F9A02D" w14:textId="77777777" w:rsidR="008E03C5" w:rsidRDefault="008E03C5" w:rsidP="008E03C5">
      <w:pPr>
        <w:pStyle w:val="Heading4"/>
      </w:pPr>
      <w:r>
        <w:t>Black men are more likely to be shot by police in predominantly African American neighborhoods than less racially segregated ones</w:t>
      </w:r>
    </w:p>
    <w:p w14:paraId="2A82CC45" w14:textId="77777777" w:rsidR="008E03C5" w:rsidRPr="00FA2822" w:rsidRDefault="008E03C5" w:rsidP="008E03C5">
      <w:pPr>
        <w:rPr>
          <w:b/>
          <w:bCs/>
          <w:sz w:val="26"/>
        </w:rPr>
      </w:pPr>
      <w:r>
        <w:rPr>
          <w:rStyle w:val="Style13ptBold"/>
        </w:rPr>
        <w:t xml:space="preserve">Science Direct </w:t>
      </w:r>
      <w:r w:rsidRPr="00ED3DC1">
        <w:t>6/27/</w:t>
      </w:r>
      <w:r>
        <w:t>20</w:t>
      </w:r>
      <w:r>
        <w:rPr>
          <w:rStyle w:val="Style13ptBold"/>
        </w:rPr>
        <w:t xml:space="preserve">20 </w:t>
      </w:r>
      <w:r>
        <w:t>[Michael Siegel (M.D.) (M.P.H.), Rebecca Sherman (B.A.), Cindy Li (Ph.D.), Anita Knopov (M.D.), June 27, 2019, Science Direct, “The Relationship between Racial Residential Segregation and Black-White Disparities in Fatal Police Shootings at the City Level, 2013–2017”, https://www.sciencedirect.com/science/article/abs/pii/S0027968419301300?via%3Dihub, Accessed 6/27/20, AKJ]</w:t>
      </w:r>
    </w:p>
    <w:p w14:paraId="76E33872" w14:textId="77777777" w:rsidR="008E03C5" w:rsidRDefault="008E03C5" w:rsidP="008E03C5">
      <w:r w:rsidRPr="000D3965">
        <w:rPr>
          <w:rStyle w:val="StyleUnderline"/>
        </w:rPr>
        <w:t xml:space="preserve">Using </w:t>
      </w:r>
      <w:r>
        <w:t xml:space="preserve">a cross-sectional design, we examined the relationship between the level of racial residential segregation in a city and </w:t>
      </w:r>
      <w:r w:rsidRPr="000D3965">
        <w:rPr>
          <w:rStyle w:val="StyleUnderline"/>
        </w:rPr>
        <w:t>the ratio of the rates of fatal police shootings of Black people compared to White people within that city during the period 2013–2017, using data from 69 of the largest cities</w:t>
      </w:r>
      <w:r>
        <w:t xml:space="preserve"> in the United States. Using linear regression analysis, we modeled the ratio of Black to White fatal police shooting rates as a function of the level of racial segregation in each city as measured by the index of dissimilarity calculated at the Census block level. We controlled for several factors at the city level that might be expected to influence the rate of police shootings by race/ethnicity, including the level of deprivation of the Black population in economic status, the degree of Black representation in the city's police force, the relative size of the police force, crime rates, racial composition of the city, and city population.</w:t>
      </w:r>
    </w:p>
    <w:p w14:paraId="05F97543" w14:textId="77777777" w:rsidR="008E03C5" w:rsidRDefault="008E03C5" w:rsidP="008E03C5">
      <w:r w:rsidRPr="000D3965">
        <w:rPr>
          <w:rStyle w:val="Emphasis"/>
          <w:highlight w:val="yellow"/>
        </w:rPr>
        <w:t>The level of racial residential segregation was significantly associated with the racial disparity in fatal police shooting rates</w:t>
      </w:r>
      <w:r>
        <w:t xml:space="preserve">. </w:t>
      </w:r>
      <w:r w:rsidRPr="000D3965">
        <w:rPr>
          <w:rStyle w:val="StyleUnderline"/>
          <w:highlight w:val="yellow"/>
        </w:rPr>
        <w:t>For each one standard deviation increase in the index of dissimilarity,</w:t>
      </w:r>
      <w:r w:rsidRPr="000D3965">
        <w:rPr>
          <w:rStyle w:val="StyleUnderline"/>
        </w:rPr>
        <w:t xml:space="preserve"> </w:t>
      </w:r>
      <w:r w:rsidRPr="000D3965">
        <w:rPr>
          <w:rStyle w:val="Emphasis"/>
          <w:highlight w:val="yellow"/>
        </w:rPr>
        <w:t>the ratio of Black to White fatal police shooting rates increased by 44.4%</w:t>
      </w:r>
      <w:r w:rsidRPr="0041410E">
        <w:rPr>
          <w:rStyle w:val="StyleUnderline"/>
        </w:rPr>
        <w:t xml:space="preserve"> (95% confidence interval, 17.1%–71.7%).</w:t>
      </w:r>
    </w:p>
    <w:p w14:paraId="583DBE81" w14:textId="55CBDD09" w:rsidR="008E03C5" w:rsidRDefault="008E03C5" w:rsidP="00823A2A"/>
    <w:p w14:paraId="4DF684FB" w14:textId="77777777" w:rsidR="00977E4D" w:rsidRDefault="00977E4D" w:rsidP="00977E4D">
      <w:pPr>
        <w:pStyle w:val="Heading4"/>
      </w:pPr>
      <w:r>
        <w:lastRenderedPageBreak/>
        <w:t>Race disparity is prevalent in police murders</w:t>
      </w:r>
    </w:p>
    <w:p w14:paraId="055869AE" w14:textId="26CC5573" w:rsidR="00977E4D" w:rsidRPr="001628F5" w:rsidRDefault="00977E4D" w:rsidP="00977E4D">
      <w:pPr>
        <w:rPr>
          <w:b/>
          <w:bCs/>
          <w:sz w:val="26"/>
        </w:rPr>
      </w:pPr>
      <w:r>
        <w:rPr>
          <w:rStyle w:val="Style13ptBold"/>
        </w:rPr>
        <w:t>Edwards et. al.,</w:t>
      </w:r>
      <w:r w:rsidR="00596E37">
        <w:rPr>
          <w:rStyle w:val="Style13ptBold"/>
        </w:rPr>
        <w:t xml:space="preserve"> ‘19 </w:t>
      </w:r>
      <w:r w:rsidRPr="00596E37">
        <w:t>8/2/2019 [Frank Edwards, Hedwig Lee, and Michael Esposito, Proceedings of the Nati</w:t>
      </w:r>
      <w:r>
        <w:t>onal Academy of Sciences, August 2, 2019, “Risk of being killed by police use-of-force in the U.S. by age, race/ethnicity, and sex,” https://www.prisonpolicy.org/scans/police_mort_open.pdf, Accessed 6/27/20, AKJ]</w:t>
      </w:r>
    </w:p>
    <w:p w14:paraId="2BDAD92E" w14:textId="77777777" w:rsidR="00977E4D" w:rsidRDefault="00977E4D" w:rsidP="00977E4D">
      <w:r>
        <w:t>Figure 1 displays estimates of lifetime risk of being killed by police use-of-force by race and sex, using data from 2013 - 2018. We estimate that over the life course, at levels of risk similar to those observed betweeen 2013 and 2018, about 52 [39, 68] (90 percent uncertainty interval) of every 100,000 men and boys in the United States will be killed by police use of force over the life course, and about 3 [1.5, 4.5] of every 100,000 women and girls will be killed by police over the life course.</w:t>
      </w:r>
    </w:p>
    <w:p w14:paraId="05CA908F" w14:textId="77777777" w:rsidR="00977E4D" w:rsidRPr="00310012" w:rsidRDefault="00977E4D" w:rsidP="00977E4D">
      <w:pPr>
        <w:rPr>
          <w:rStyle w:val="Emphasis"/>
        </w:rPr>
      </w:pPr>
      <w:r>
        <w:t xml:space="preserve">Figure 2 displays the ratio of lifetime risk for each racial / ethnic group relative to white risk for both men and women. Note that a rate ratio of one indicates equality in mortality risk relative to whites. The highest levels of inequality in mortality risk are experienced by Black men. </w:t>
      </w:r>
      <w:r w:rsidRPr="00310012">
        <w:rPr>
          <w:rStyle w:val="Emphasis"/>
          <w:highlight w:val="yellow"/>
        </w:rPr>
        <w:t>Black men are about 2.5 times more likely to be killed by police over the life course than are white men. Black women are about 1.4 times more likely to be killed by police than are white women</w:t>
      </w:r>
      <w:r w:rsidRPr="00310012">
        <w:rPr>
          <w:rStyle w:val="Emphasis"/>
        </w:rPr>
        <w:t>.</w:t>
      </w:r>
      <w:r>
        <w:t xml:space="preserve"> Though risks are estimated with less precision for American Indian / Alaska Native men and women than for other groups, we show that they face a higher lifetime risk of being killed by police than do whites. </w:t>
      </w:r>
      <w:r w:rsidRPr="00310012">
        <w:rPr>
          <w:rStyle w:val="Emphasis"/>
          <w:highlight w:val="yellow"/>
        </w:rPr>
        <w:t>American Indian men</w:t>
      </w:r>
      <w:r w:rsidRPr="00310012">
        <w:rPr>
          <w:rStyle w:val="Emphasis"/>
        </w:rPr>
        <w:t xml:space="preserve"> are between </w:t>
      </w:r>
      <w:r w:rsidRPr="00310012">
        <w:rPr>
          <w:rStyle w:val="Emphasis"/>
          <w:highlight w:val="yellow"/>
        </w:rPr>
        <w:t>1.2 and 1.7 times more likely</w:t>
      </w:r>
      <w:r w:rsidRPr="00310012">
        <w:rPr>
          <w:rStyle w:val="Emphasis"/>
        </w:rPr>
        <w:t xml:space="preserve"> to be killed by police </w:t>
      </w:r>
      <w:r w:rsidRPr="00310012">
        <w:rPr>
          <w:rStyle w:val="Emphasis"/>
          <w:highlight w:val="yellow"/>
        </w:rPr>
        <w:t>than white men, and American Indian women</w:t>
      </w:r>
      <w:r w:rsidRPr="00310012">
        <w:rPr>
          <w:rStyle w:val="Emphasis"/>
        </w:rPr>
        <w:t xml:space="preserve"> are between </w:t>
      </w:r>
      <w:r w:rsidRPr="00310012">
        <w:rPr>
          <w:rStyle w:val="Emphasis"/>
          <w:highlight w:val="yellow"/>
        </w:rPr>
        <w:t>1.1 and 2.1 times more likely</w:t>
      </w:r>
      <w:r w:rsidRPr="00310012">
        <w:rPr>
          <w:rStyle w:val="Emphasis"/>
        </w:rPr>
        <w:t xml:space="preserve"> to be killed by police </w:t>
      </w:r>
      <w:r w:rsidRPr="00310012">
        <w:rPr>
          <w:rStyle w:val="Emphasis"/>
          <w:highlight w:val="yellow"/>
        </w:rPr>
        <w:t>than are white women. Latino men</w:t>
      </w:r>
      <w:r w:rsidRPr="00310012">
        <w:rPr>
          <w:rStyle w:val="Emphasis"/>
        </w:rPr>
        <w:t xml:space="preserve"> are between </w:t>
      </w:r>
      <w:r w:rsidRPr="00310012">
        <w:rPr>
          <w:rStyle w:val="Emphasis"/>
          <w:highlight w:val="yellow"/>
        </w:rPr>
        <w:t>1.3 and 1.4 times more likely</w:t>
      </w:r>
      <w:r w:rsidRPr="00310012">
        <w:rPr>
          <w:rStyle w:val="Emphasis"/>
        </w:rPr>
        <w:t xml:space="preserve"> to be killed by police than are white men, </w:t>
      </w:r>
      <w:r w:rsidRPr="00310012">
        <w:rPr>
          <w:rStyle w:val="Emphasis"/>
          <w:highlight w:val="yellow"/>
        </w:rPr>
        <w:t xml:space="preserve">but Latina women are between 12 and 23 percent less likely </w:t>
      </w:r>
      <w:r w:rsidRPr="00310012">
        <w:rPr>
          <w:rStyle w:val="Emphasis"/>
        </w:rPr>
        <w:t xml:space="preserve">to be killed by police than are white women. </w:t>
      </w:r>
      <w:r w:rsidRPr="00310012">
        <w:rPr>
          <w:rStyle w:val="Emphasis"/>
          <w:highlight w:val="yellow"/>
        </w:rPr>
        <w:t>Both Asian/Pacific Islander men and women are more than 50 percent less likely to be killed by police than are white men and women respectively.</w:t>
      </w:r>
      <w:r w:rsidRPr="00310012">
        <w:rPr>
          <w:rStyle w:val="Emphasis"/>
        </w:rPr>
        <w:t xml:space="preserve"> </w:t>
      </w:r>
    </w:p>
    <w:p w14:paraId="47185F11" w14:textId="77777777" w:rsidR="00977E4D" w:rsidRDefault="00977E4D" w:rsidP="00977E4D">
      <w:r w:rsidRPr="00695F3D">
        <w:rPr>
          <w:rStyle w:val="StyleUnderline"/>
          <w:highlight w:val="yellow"/>
        </w:rPr>
        <w:t>Among all groups, Black men and boys face the highest lifetime risk of being killed by police</w:t>
      </w:r>
      <w:r w:rsidRPr="00695F3D">
        <w:rPr>
          <w:highlight w:val="yellow"/>
        </w:rPr>
        <w:t>.</w:t>
      </w:r>
      <w:r>
        <w:t xml:space="preserve"> Our models predict that </w:t>
      </w:r>
      <w:r w:rsidRPr="00695F3D">
        <w:rPr>
          <w:rStyle w:val="StyleUnderline"/>
          <w:highlight w:val="yellow"/>
        </w:rPr>
        <w:t>about 1 in 1,000 Black men and boys will be killed by police over the life course</w:t>
      </w:r>
      <w:r w:rsidRPr="00695F3D">
        <w:rPr>
          <w:rStyle w:val="StyleUnderline"/>
        </w:rPr>
        <w:t xml:space="preserve"> </w:t>
      </w:r>
      <w:r>
        <w:t>(96 [77, 120] per 100,000). We predict that between 36 and 81 American Indian / Alaska Native men and boys per 100,000 will be killed by police over the life course. Latino men and boys have an estimated risk of being killed by police of about 53 per 100,000 [41, 67]. Asian / Pacific Islander men and boys face a lifetime risk of between 9 and 23 per 100,000, while white men and boys face a lifetime risk of about 39 [31, 48] per 100,000.</w:t>
      </w:r>
    </w:p>
    <w:p w14:paraId="0D03F3F5" w14:textId="77777777" w:rsidR="00977E4D" w:rsidRDefault="00977E4D" w:rsidP="00977E4D">
      <w:r>
        <w:t xml:space="preserve">Women’s lifetime risk of being killed by police is about 20 times lower than men’s risk. Anong women and girls, Black women and American Indian / Alaska Native women’s risk is highest; we expect between 2.4 and 5.4 Black women and girls to be killed by police over the lifecourse per 100,000 at current rates. American Indian and Alaska Native women and girls are killed by police over the life course at a rate of about 4.2 per 100,000 [1.8, 8.5]. Latina and white women and girls have similar lifetime mortality risks, at about 2 per 100,000. Asian / Pacific Islander women and girls are at the lowest risk of being killed by police for all groups, with a lifetime risk of about 0.6 [0.2, 1.5] per 100,000. However, when other causes of fatality are included in risk estimates, </w:t>
      </w:r>
      <w:r>
        <w:lastRenderedPageBreak/>
        <w:t>particularly vehiclerelated deaths, risk estimates more than double for women across all racial and ethnic groups. We show estimates of lifetime risk at 2013 - 2018 mortality risk levels for multiple causes of police-involved death in Appendix Figure S12.</w:t>
      </w:r>
    </w:p>
    <w:p w14:paraId="6BB2BD3E" w14:textId="77777777" w:rsidR="00977E4D" w:rsidRDefault="00977E4D" w:rsidP="00977E4D">
      <w:r>
        <w:t xml:space="preserve">Figure 3 displays male age-specific rates of death by police use-of-force by race/ethnicity, and Figure 4 displays female age-specific rates of being killed by police by race/ethnicity and age. Risk for all groups peaks between the ages of 20 and 35 and declines with age. This pattern is similar to the distribution of violent crime. Between the ages of 25 and 29, Black men are killed by police at a rate between 2.8 and 4.1 per 100,000. American Indian and Alaska Native men are killed at a rate between 1.5 and 2.8 per 100,000; Asian/Pacific Islander men are killed by police at a rate between 0.3 and 0.6 per 100,000, Latino men at a rate between 1.4 and 2.2 per 100,000, and white men at a rate between 0.9 and 1.4 per 100,000. Inequalities in risk persist throughout the life course. We estimate an overall mortality rate of about 1.8 per 100,000 for men between the ages of 25 and 29. This ranks police use-of-force as one of the leading causes of death for young men. Between these ages, police violence trails accidents (which include drug overdoses, motor vehicle traffic deaths, and other accidental fatalities) at 76.6 deaths per 100,000, suicide (26.7 per 100,000), other homicides (22.0 per 100,000), heart disease (7.0 per 100,000), and cancer (6.3 per 100,000) as a leading cause of death. </w:t>
      </w:r>
    </w:p>
    <w:p w14:paraId="4312D90D" w14:textId="77777777" w:rsidR="00977E4D" w:rsidRDefault="00977E4D" w:rsidP="00977E4D">
      <w:r>
        <w:t>Women’s risk of being killed by police use-of-force is about an order of magnitude lower than men’s risk at all ages, as shown in Figure 4. Between 25 and 29, we estimate a median mortality risk of 0.12 per 100,000 for Black women, a risk of 0.14 for American Indian / Alaska Native women, 0.02 for Asian / Pacific Islander women, 0.07 for Latina women, 0.07 for white women, and an overall mortality risk of 0.08 per 100,000 for women between the ages of 25 and 29. Police use-of-force is not among the 15 leading causes of death for young women.</w:t>
      </w:r>
    </w:p>
    <w:p w14:paraId="451DA65B" w14:textId="77777777" w:rsidR="00977E4D" w:rsidRDefault="00977E4D" w:rsidP="00977E4D">
      <w:r>
        <w:t>Figure 5 displays the ratio of police use-of-force deaths to all deaths by age, sex, and race. Police use-of-force accounts for 0.05 percent of all male deaths in the US, and 0.003 percent of all Female deaths, a low overall share. However, this ratio is strongly correlated with age and race and is starkly unequal across racial groups. Police use-of-force is responsible for 1.6 percent of all deaths involving Black men between the ages of 20 and 24. At this age, police are responsible for 1.2 percent of American Indian / Alaska Native male deaths, 0.5 percent of Asian / Pacific Islander male deaths, 1.2 percent of Latino male deaths, and 0.5 percent of white male deaths. For women between the ages of 20 and 24, police use-of-force is responsible for 0.2 percent of all deaths of Black women, 0.2 percent of all deaths of American Indian / Alaska Native women, 0.05 percent of all deaths of Asian / Pacific Islander women, 0.16 percent of all deaths of Latina women, and 0.11 percent of all deaths of white women.</w:t>
      </w:r>
    </w:p>
    <w:p w14:paraId="1D83DAB6" w14:textId="77777777" w:rsidR="00977E4D" w:rsidRDefault="00977E4D" w:rsidP="00977E4D"/>
    <w:p w14:paraId="08EB8268" w14:textId="77777777" w:rsidR="00977E4D" w:rsidRDefault="00977E4D" w:rsidP="00823A2A"/>
    <w:p w14:paraId="46DB0DED" w14:textId="7A8D986D" w:rsidR="00A078BC" w:rsidRDefault="00A078BC" w:rsidP="00A078BC">
      <w:pPr>
        <w:pStyle w:val="Heading3"/>
      </w:pPr>
      <w:r>
        <w:lastRenderedPageBreak/>
        <w:t>Racism – data: incarceration</w:t>
      </w:r>
    </w:p>
    <w:p w14:paraId="251D8509" w14:textId="7885726C" w:rsidR="00A078BC" w:rsidRDefault="00A078BC" w:rsidP="00A078BC"/>
    <w:p w14:paraId="7D2C54CF" w14:textId="77777777" w:rsidR="00A078BC" w:rsidRDefault="00A078BC" w:rsidP="00A078BC">
      <w:pPr>
        <w:pStyle w:val="Heading4"/>
      </w:pPr>
      <w:r>
        <w:t>Mass incarceration is a system used to lock up the lower class – disproportionally affecting the black community</w:t>
      </w:r>
    </w:p>
    <w:p w14:paraId="28BE800A" w14:textId="62EA159D" w:rsidR="00A078BC" w:rsidRDefault="00A078BC" w:rsidP="00A078BC">
      <w:r>
        <w:rPr>
          <w:rStyle w:val="Style13ptBold"/>
        </w:rPr>
        <w:t xml:space="preserve">Lewis </w:t>
      </w:r>
      <w:r w:rsidR="008A422E">
        <w:rPr>
          <w:rStyle w:val="Style13ptBold"/>
        </w:rPr>
        <w:t xml:space="preserve">‘18 </w:t>
      </w:r>
      <w:r w:rsidRPr="008A422E">
        <w:t>1/30/2018 [Nathaniel Lewis, January 30, 2018, People’s Policy Project, “Mass Incarceratio</w:t>
      </w:r>
      <w:r>
        <w:t xml:space="preserve">n: New Jim Crow, Class War, or Both?”, https://www.peoplespolicyproject.org/2018/01/30/mass-incarceration-new-jim-crow-class-war-or-both/, Accessed 6/27/20, AKJ] </w:t>
      </w:r>
    </w:p>
    <w:p w14:paraId="2F42B668" w14:textId="77777777" w:rsidR="00A078BC" w:rsidRPr="00E322EC" w:rsidRDefault="00A078BC" w:rsidP="00A078BC">
      <w:pPr>
        <w:rPr>
          <w:rStyle w:val="StyleUnderline"/>
        </w:rPr>
      </w:pPr>
      <w:r>
        <w:t xml:space="preserve">Public awareness of mass incarceration has grown in recent years thanks to groundbreaking books and activism from groups like Black Lives Matter. One aspect of this growing awareness has been an increased understanding of racial disparity in the criminal justice system. </w:t>
      </w:r>
      <w:r w:rsidRPr="00E322EC">
        <w:rPr>
          <w:rStyle w:val="StyleUnderline"/>
        </w:rPr>
        <w:t>In 2010, white people were incarcerated at a rate of 450 per 100,000 while black people were incarcerated at a rate of 2,306 per 100,000.</w:t>
      </w:r>
    </w:p>
    <w:p w14:paraId="2D5C8528" w14:textId="77777777" w:rsidR="00A078BC" w:rsidRDefault="00A078BC" w:rsidP="00A078BC">
      <w:r>
        <w:t>There are two common explanations for this racial disparity in left-of-center thought. The first holds that mass incarceration primarily exists to manage black people as black people, a racist system that developed following the end of formal Jim Crow laws and the successes of the civil rights movement. Michelle Alexander offers this view in her widely acclaimed book The New Jim Crow. The second explanation is that mass incarceration primarily exists as a capitalist system to manage the poor, one that emerged from the rollback of the liberal social welfare state and other neoliberal reforms. This perspective is presented by Cedric Johnson in his essay “The Panthers Can’t Save us Now.”</w:t>
      </w:r>
    </w:p>
    <w:p w14:paraId="516D0D0C" w14:textId="77777777" w:rsidR="00A078BC" w:rsidRDefault="00A078BC" w:rsidP="00A078BC">
      <w:r>
        <w:t>In my paper, I attempt to contribute to this debate by calculating the racial and class disparities in incarceration as well as the interaction between the two. Below are the key findings of my analysis.</w:t>
      </w:r>
    </w:p>
    <w:p w14:paraId="5F9A6411" w14:textId="77777777" w:rsidR="00A078BC" w:rsidRDefault="00A078BC" w:rsidP="00A078BC">
      <w:r>
        <w:t>For all four incarceration outcomes</w:t>
      </w:r>
      <w:r w:rsidRPr="00E322EC">
        <w:rPr>
          <w:rStyle w:val="StyleUnderline"/>
          <w:highlight w:val="yellow"/>
        </w:rPr>
        <w:t>, being lower class rather than middle or upper class makes a massive difference. Being black rather than white makes a modest difference</w:t>
      </w:r>
      <w:r>
        <w:t xml:space="preserve"> that is statistically insignificant for all outcomes except one: </w:t>
      </w:r>
      <w:r w:rsidRPr="00E322EC">
        <w:rPr>
          <w:rStyle w:val="StyleUnderline"/>
          <w:highlight w:val="yellow"/>
        </w:rPr>
        <w:t>the probability of being in jail or prison for more than a year</w:t>
      </w:r>
      <w:r>
        <w:t>. And even in that case, whites in the lowest class group are more likely to have been incarcerated for more than a year than blacks in the second-to-lowest class group.</w:t>
      </w:r>
    </w:p>
    <w:p w14:paraId="40FDD0CB" w14:textId="77777777" w:rsidR="00A078BC" w:rsidRDefault="00A078BC" w:rsidP="00A078BC">
      <w:r w:rsidRPr="00E322EC">
        <w:rPr>
          <w:rStyle w:val="Emphasis"/>
          <w:highlight w:val="yellow"/>
        </w:rPr>
        <w:t>Thus</w:t>
      </w:r>
      <w:r>
        <w:t xml:space="preserve"> the primary reason </w:t>
      </w:r>
      <w:r w:rsidRPr="00E322EC">
        <w:rPr>
          <w:rStyle w:val="Emphasis"/>
          <w:highlight w:val="yellow"/>
        </w:rPr>
        <w:t>why there is such a big overall gap in black and white incarceration rates appears to be differences in the class composition of each racial group</w:t>
      </w:r>
      <w:r>
        <w:t xml:space="preserve">. Figure 2 shows how the black and white men used in our analysis are distributed across the class spectrum. </w:t>
      </w:r>
      <w:r w:rsidRPr="00E322EC">
        <w:rPr>
          <w:rStyle w:val="Emphasis"/>
          <w:highlight w:val="yellow"/>
        </w:rPr>
        <w:t>Forty-two percent of black men were in the lowest class group versus just 15 percent of white men</w:t>
      </w:r>
      <w:r>
        <w:t>; and 24 percent of white men were in the highest class group, versus just 8 percent of black men.</w:t>
      </w:r>
    </w:p>
    <w:p w14:paraId="643FD5CF" w14:textId="77777777" w:rsidR="00A078BC" w:rsidRDefault="00A078BC" w:rsidP="00A078BC">
      <w:r>
        <w:t>To see how much class explains the overall racial disparity for each incarceration outcome, I constructed a counterfactual scenario which eliminates the class differences among white and black men. We can examine this by changing the bars in Figure 2 so that 20 percent of black and white men were in each of the five class groups while holding all else equal.</w:t>
      </w:r>
    </w:p>
    <w:p w14:paraId="7FFA4CC6" w14:textId="77777777" w:rsidR="00A078BC" w:rsidRPr="00E322EC" w:rsidRDefault="00A078BC" w:rsidP="00A078BC">
      <w:pPr>
        <w:rPr>
          <w:rStyle w:val="Emphasis"/>
        </w:rPr>
      </w:pPr>
      <w:r>
        <w:lastRenderedPageBreak/>
        <w:t xml:space="preserve">Figure 3 shows the difference this makes: </w:t>
      </w:r>
      <w:r w:rsidRPr="00E322EC">
        <w:rPr>
          <w:rStyle w:val="Emphasis"/>
          <w:highlight w:val="yellow"/>
        </w:rPr>
        <w:t>the overall black-white gap falls anywhere from 53.7 to 84.8 percent depending on the incarceration outcome being tested.</w:t>
      </w:r>
    </w:p>
    <w:p w14:paraId="40603B52" w14:textId="77777777" w:rsidR="00A078BC" w:rsidRDefault="00A078BC" w:rsidP="00A078BC">
      <w:r>
        <w:t xml:space="preserve">Overall, this study supports the view of Cedric Johnson and others that </w:t>
      </w:r>
      <w:r w:rsidRPr="00E322EC">
        <w:rPr>
          <w:rStyle w:val="Emphasis"/>
          <w:highlight w:val="yellow"/>
        </w:rPr>
        <w:t>mass incarceration in the United States is primarily a system of locking up lower class men—one which ends up disproportionately imprisoning black men, since they are far more likely to be lower class than white men.</w:t>
      </w:r>
      <w:r w:rsidRPr="00E322EC">
        <w:rPr>
          <w:rStyle w:val="Emphasis"/>
        </w:rPr>
        <w:t xml:space="preserve"> </w:t>
      </w:r>
      <w:r>
        <w:t>Racial disparities remain among certain incarceration outcomes, which are consistent with findings of other studies on this topic, but it is nevertheless class that is the predominant factor.</w:t>
      </w:r>
    </w:p>
    <w:p w14:paraId="46D08823" w14:textId="77777777" w:rsidR="00A078BC" w:rsidRDefault="00A078BC" w:rsidP="00A078BC">
      <w:r>
        <w:t>Understanding this reality is important for policymakers interested in rolling back the American carceral state. While racial discrimination and bias are clearly present in various aspects of the criminal justice system, eliminating that bias will not effectively reduce the racial disparities of mass incarceration. This is because these disparities are primarily driven by our racialized class system. Therefore, the most effective criminal justice reform may be an egalitarian economic program aimed at flattening the material differences between the classes.</w:t>
      </w:r>
    </w:p>
    <w:p w14:paraId="49038E44" w14:textId="77777777" w:rsidR="00A078BC" w:rsidRDefault="00A078BC" w:rsidP="00A078BC"/>
    <w:p w14:paraId="3AEA8932" w14:textId="77777777" w:rsidR="003A7A55" w:rsidRDefault="003A7A55" w:rsidP="003A7A55"/>
    <w:p w14:paraId="529E07F3" w14:textId="77777777" w:rsidR="003A7A55" w:rsidRDefault="003A7A55" w:rsidP="003A7A55"/>
    <w:p w14:paraId="13A3C561" w14:textId="77777777" w:rsidR="003A7A55" w:rsidRDefault="003A7A55" w:rsidP="003A7A55">
      <w:pPr>
        <w:pStyle w:val="Heading3"/>
      </w:pPr>
      <w:r>
        <w:lastRenderedPageBreak/>
        <w:t>Racism impacts – assorted ev</w:t>
      </w:r>
    </w:p>
    <w:p w14:paraId="0CD7D463" w14:textId="77777777" w:rsidR="003A7A55" w:rsidRPr="008732F6" w:rsidRDefault="003A7A55" w:rsidP="003A7A55"/>
    <w:p w14:paraId="4EFB8BA4" w14:textId="77777777" w:rsidR="003A7A55" w:rsidRPr="00167BEE" w:rsidRDefault="003A7A55" w:rsidP="003A7A55">
      <w:pPr>
        <w:pStyle w:val="Heading4"/>
      </w:pPr>
      <w:r w:rsidRPr="00167BEE">
        <w:t>White supremacy leads to environmental harms</w:t>
      </w:r>
    </w:p>
    <w:p w14:paraId="2328FCD4" w14:textId="77777777" w:rsidR="003A7A55" w:rsidRPr="00555118" w:rsidRDefault="003A7A55" w:rsidP="003A7A55">
      <w:pPr>
        <w:rPr>
          <w:rStyle w:val="Style13ptBold"/>
        </w:rPr>
      </w:pPr>
      <w:r w:rsidRPr="00167BEE">
        <w:rPr>
          <w:rStyle w:val="Style13ptBold"/>
        </w:rPr>
        <w:t>McCright</w:t>
      </w:r>
      <w:r>
        <w:rPr>
          <w:rStyle w:val="Style13ptBold"/>
        </w:rPr>
        <w:t>, Associate Professor of Sociology, 11</w:t>
      </w:r>
    </w:p>
    <w:p w14:paraId="76781A38" w14:textId="77777777" w:rsidR="003A7A55" w:rsidRPr="00555118" w:rsidRDefault="003A7A55" w:rsidP="003A7A55">
      <w:r w:rsidRPr="00167BEE">
        <w:t xml:space="preserve"> </w:t>
      </w:r>
      <w:r>
        <w:t xml:space="preserve">[Aaron M. McCright, </w:t>
      </w:r>
      <w:r w:rsidRPr="00167BEE">
        <w:t>Associate Professor of Sociology in Lyman Briggs College, Department of Sociology, and Environmental Science and Policy Program at Michigan State University, Dulap, Regents Professor of Psychological Sciences, Sociology. In addition to his empirical work, Dr. Dunlap regularly writes assessments of theoretical developments in the field of environmental sociology</w:t>
      </w:r>
      <w:r w:rsidRPr="00555118">
        <w:rPr>
          <w:b/>
          <w:bCs/>
        </w:rPr>
        <w:t xml:space="preserve">, </w:t>
      </w:r>
      <w:r w:rsidRPr="00555118">
        <w:rPr>
          <w:rStyle w:val="Style13ptBold"/>
        </w:rPr>
        <w:t>2011</w:t>
      </w:r>
      <w:r w:rsidRPr="00167BEE">
        <w:t xml:space="preserve"> “Cool Dudes: The Denial of Climate Change Among Conservative White Males in the United States,” Global Environmental Change, Volume 21, October 2011, Pages 1163-1172</w:t>
      </w:r>
      <w:r>
        <w:t>]</w:t>
      </w:r>
    </w:p>
    <w:p w14:paraId="7892C1F0" w14:textId="77777777" w:rsidR="003A7A55" w:rsidRDefault="003A7A55" w:rsidP="003A7A55">
      <w:pPr>
        <w:rPr>
          <w:sz w:val="12"/>
        </w:rPr>
      </w:pPr>
      <w:r w:rsidRPr="00555118">
        <w:rPr>
          <w:bCs/>
          <w:u w:val="single"/>
        </w:rPr>
        <w:t xml:space="preserve">We do find strong evidence for a conservative white male effect on climate change denialism, whereby conservative white males are more likely than are other adults to espouse climate change denial. Further, we find that </w:t>
      </w:r>
      <w:r w:rsidRPr="00555118">
        <w:rPr>
          <w:sz w:val="12"/>
        </w:rPr>
        <w:t>those</w:t>
      </w:r>
      <w:r w:rsidRPr="00555118">
        <w:rPr>
          <w:bCs/>
          <w:u w:val="single"/>
        </w:rPr>
        <w:t xml:space="preserve"> </w:t>
      </w:r>
      <w:r w:rsidRPr="00555118">
        <w:rPr>
          <w:sz w:val="12"/>
        </w:rPr>
        <w:t>conservative</w:t>
      </w:r>
      <w:r w:rsidRPr="00555118">
        <w:rPr>
          <w:bCs/>
          <w:u w:val="single"/>
        </w:rPr>
        <w:t xml:space="preserve"> white males who self-report understanding global warming very well—</w:t>
      </w:r>
      <w:r w:rsidRPr="00555118">
        <w:rPr>
          <w:sz w:val="12"/>
        </w:rPr>
        <w:t>confident</w:t>
      </w:r>
      <w:r w:rsidRPr="00555118">
        <w:rPr>
          <w:bCs/>
          <w:u w:val="single"/>
        </w:rPr>
        <w:t xml:space="preserve"> </w:t>
      </w:r>
      <w:r w:rsidRPr="00555118">
        <w:rPr>
          <w:sz w:val="12"/>
        </w:rPr>
        <w:t>conservative</w:t>
      </w:r>
      <w:r w:rsidRPr="00555118">
        <w:rPr>
          <w:bCs/>
          <w:u w:val="single"/>
        </w:rPr>
        <w:t xml:space="preserve"> white males—express an even greater degree of climate change denial</w:t>
      </w:r>
      <w:r w:rsidRPr="00555118">
        <w:rPr>
          <w:sz w:val="12"/>
        </w:rPr>
        <w:t xml:space="preserve">. </w:t>
      </w:r>
      <w:r w:rsidRPr="00555118">
        <w:rPr>
          <w:bCs/>
          <w:u w:val="single"/>
        </w:rPr>
        <w:t xml:space="preserve">The positive correlation between self-reported understanding of global warming and climate change denial among </w:t>
      </w:r>
      <w:r w:rsidRPr="00555118">
        <w:rPr>
          <w:sz w:val="12"/>
        </w:rPr>
        <w:t>conservative</w:t>
      </w:r>
      <w:r w:rsidRPr="00555118">
        <w:rPr>
          <w:bCs/>
          <w:u w:val="single"/>
        </w:rPr>
        <w:t xml:space="preserve"> white males is compelling evidence that climate change denial is a form of identity-protective cognition, reflecting a system-justifying tendency. While we have documented that </w:t>
      </w:r>
      <w:r w:rsidRPr="00555118">
        <w:rPr>
          <w:sz w:val="12"/>
        </w:rPr>
        <w:t>conservative</w:t>
      </w:r>
      <w:r w:rsidRPr="00555118">
        <w:rPr>
          <w:bCs/>
          <w:u w:val="single"/>
        </w:rPr>
        <w:t xml:space="preserve"> white males contribute disproportionately to climate change denial in the U.S., our results indicate that denialism is sufficiently diffuse within the American public that it obviously cannot be attributed solely to conservative white males.</w:t>
      </w:r>
      <w:r w:rsidRPr="00555118">
        <w:rPr>
          <w:sz w:val="12"/>
        </w:rPr>
        <w:t xml:space="preserve"> Even controlling for the denialism of conservative white males (and even confident conservative white males), conservatives (and Republicans), males, more religious individuals, and those unsympathetic to the environmental movement are still more likely to report denialist beliefs than are their respective counterparts. Finally</w:t>
      </w:r>
      <w:r w:rsidRPr="00555118">
        <w:rPr>
          <w:bCs/>
          <w:u w:val="single"/>
        </w:rPr>
        <w:t xml:space="preserve">, what is most sobering, especially for the scientific community and climate change communicators, is that climate change denial has actually increased in the U.S. general public between 2001 and 2010 </w:t>
      </w:r>
      <w:r w:rsidRPr="00555118">
        <w:rPr>
          <w:sz w:val="12"/>
        </w:rPr>
        <w:t>(Newport, 2010), although primarily due to a significant increase in the past two years which may prove abnormal in the long run (Leiserowitz et al., forthcoming).</w:t>
      </w:r>
    </w:p>
    <w:p w14:paraId="31270E19" w14:textId="77777777" w:rsidR="003A7A55" w:rsidRDefault="003A7A55" w:rsidP="003A7A55"/>
    <w:p w14:paraId="42549CF0" w14:textId="77777777" w:rsidR="003A7A55" w:rsidRPr="000260DF" w:rsidRDefault="003A7A55" w:rsidP="003A7A55">
      <w:pPr>
        <w:pStyle w:val="Heading4"/>
        <w:rPr>
          <w:rFonts w:eastAsia="Times New Roman" w:cs="Times New Roman"/>
        </w:rPr>
      </w:pPr>
      <w:r w:rsidRPr="000260DF">
        <w:rPr>
          <w:rFonts w:eastAsia="Times New Roman" w:cs="Times New Roman"/>
        </w:rPr>
        <w:t xml:space="preserve">Isolation of racially oppressed groups culminates in extinction </w:t>
      </w:r>
    </w:p>
    <w:p w14:paraId="43158472" w14:textId="77777777" w:rsidR="003A7A55" w:rsidRDefault="003A7A55" w:rsidP="003A7A55">
      <w:pPr>
        <w:rPr>
          <w:rStyle w:val="Style13ptBold"/>
        </w:rPr>
      </w:pPr>
      <w:r w:rsidRPr="000260DF">
        <w:rPr>
          <w:rStyle w:val="Style13ptBold"/>
        </w:rPr>
        <w:t>Marable</w:t>
      </w:r>
      <w:r>
        <w:rPr>
          <w:rStyle w:val="Style13ptBold"/>
        </w:rPr>
        <w:t>, Institute for Research in African American Studies, 84</w:t>
      </w:r>
    </w:p>
    <w:p w14:paraId="2B86DA6A" w14:textId="77777777" w:rsidR="003A7A55" w:rsidRPr="000260DF" w:rsidRDefault="003A7A55" w:rsidP="003A7A55">
      <w:pPr>
        <w:rPr>
          <w:rFonts w:eastAsia="Calibri"/>
        </w:rPr>
      </w:pPr>
      <w:r>
        <w:rPr>
          <w:rFonts w:eastAsia="Calibri"/>
        </w:rPr>
        <w:t xml:space="preserve">[Manning Marable, </w:t>
      </w:r>
      <w:r w:rsidRPr="000260DF">
        <w:rPr>
          <w:rFonts w:eastAsia="Calibri"/>
        </w:rPr>
        <w:t>Director of the Institute for Research in African American Studies</w:t>
      </w:r>
      <w:r>
        <w:rPr>
          <w:rFonts w:eastAsia="Calibri"/>
        </w:rPr>
        <w:t>,</w:t>
      </w:r>
      <w:r w:rsidRPr="000260DF">
        <w:rPr>
          <w:rFonts w:eastAsia="Calibri"/>
        </w:rPr>
        <w:t xml:space="preserve"> </w:t>
      </w:r>
      <w:r w:rsidRPr="00555118">
        <w:rPr>
          <w:rStyle w:val="Style13ptBold"/>
          <w:szCs w:val="20"/>
        </w:rPr>
        <w:t>1984</w:t>
      </w:r>
      <w:r>
        <w:rPr>
          <w:rFonts w:eastAsia="Calibri"/>
        </w:rPr>
        <w:t>,</w:t>
      </w:r>
      <w:r w:rsidRPr="000260DF">
        <w:rPr>
          <w:rFonts w:eastAsia="Calibri"/>
        </w:rPr>
        <w:t xml:space="preserve"> “Speaking Truth to Power: Essays on Race, Resistance and Radicalism; p. 198-199</w:t>
      </w:r>
      <w:r>
        <w:rPr>
          <w:rFonts w:eastAsia="Calibri"/>
        </w:rPr>
        <w:t>]</w:t>
      </w:r>
    </w:p>
    <w:p w14:paraId="6F75D58B" w14:textId="77777777" w:rsidR="003A7A55" w:rsidRDefault="003A7A55" w:rsidP="003A7A55">
      <w:pPr>
        <w:rPr>
          <w:rFonts w:eastAsia="Calibri"/>
          <w:sz w:val="12"/>
        </w:rPr>
      </w:pPr>
      <w:r w:rsidRPr="000260DF">
        <w:rPr>
          <w:rFonts w:eastAsia="Calibri"/>
          <w:sz w:val="12"/>
        </w:rPr>
        <w:t xml:space="preserve">Black Americans also comprehend </w:t>
      </w:r>
      <w:r w:rsidRPr="000260DF">
        <w:rPr>
          <w:rFonts w:eastAsia="Calibri"/>
          <w:bCs/>
          <w:u w:val="single"/>
        </w:rPr>
        <w:t>that peace is not the absence of conflict.  As long as institutional racism,</w:t>
      </w:r>
      <w:r w:rsidRPr="000260DF">
        <w:rPr>
          <w:rFonts w:eastAsia="Calibri"/>
          <w:sz w:val="12"/>
        </w:rPr>
        <w:t xml:space="preserve"> apartheid, and social class inequality </w:t>
      </w:r>
      <w:r w:rsidRPr="000260DF">
        <w:rPr>
          <w:rFonts w:eastAsia="Calibri"/>
          <w:bCs/>
          <w:u w:val="single"/>
        </w:rPr>
        <w:t>exist, social tensions will erupt into confrontations.</w:t>
      </w:r>
      <w:r w:rsidRPr="000260DF">
        <w:rPr>
          <w:rFonts w:eastAsia="Calibri"/>
          <w:sz w:val="12"/>
        </w:rPr>
        <w:t xml:space="preserve">  Most blacks recognize that </w:t>
      </w:r>
      <w:r w:rsidRPr="000260DF">
        <w:rPr>
          <w:rFonts w:eastAsia="Calibri"/>
          <w:bCs/>
          <w:u w:val="single"/>
        </w:rPr>
        <w:t>peace is the realization of social justice and human dignity for al</w:t>
      </w:r>
      <w:r w:rsidRPr="000260DF">
        <w:rPr>
          <w:rFonts w:eastAsia="Calibri"/>
          <w:sz w:val="12"/>
        </w:rPr>
        <w:t xml:space="preserve">l nations and historically oppressed </w:t>
      </w:r>
      <w:r w:rsidRPr="000260DF">
        <w:rPr>
          <w:rFonts w:eastAsia="Calibri"/>
          <w:bCs/>
          <w:u w:val="single"/>
        </w:rPr>
        <w:t>peoples</w:t>
      </w:r>
      <w:r w:rsidRPr="000260DF">
        <w:rPr>
          <w:rFonts w:eastAsia="Calibri"/>
          <w:sz w:val="12"/>
        </w:rPr>
        <w:t xml:space="preserve">.  Peace more than anything else is the recognition of the oneness of humanity.  As Paul Robeson, the great black artist and activist, observed in his autobiographical work Here I Stand, “I learned that the essential character of a nation is determined not by the tipper classes, but by the common people, and that the Common people of all nations are truly brothers in the great family of mankind.”  Any people who experience generations of oppression gain an awareness of the innate commonalty of all human beings, despite their religions, ethnic, and political differences.  In order to reverse the logic of the Cold War, white Americans must begin to view themselves as a distinct minority in a world dominated by people of color.  </w:t>
      </w:r>
      <w:r w:rsidRPr="000260DF">
        <w:rPr>
          <w:rFonts w:eastAsia="Calibri"/>
          <w:bCs/>
          <w:u w:val="single"/>
        </w:rPr>
        <w:t xml:space="preserve">Peace between the superpowers is </w:t>
      </w:r>
      <w:r w:rsidRPr="000260DF">
        <w:rPr>
          <w:rStyle w:val="Emphasis"/>
        </w:rPr>
        <w:t>directly linked</w:t>
      </w:r>
      <w:r w:rsidRPr="000260DF">
        <w:rPr>
          <w:rFonts w:eastAsia="Calibri"/>
          <w:bCs/>
          <w:u w:val="single"/>
        </w:rPr>
        <w:t xml:space="preserve"> to the evolution of democratic rights, economic development, and social justice in the third world periphery</w:t>
      </w:r>
      <w:r w:rsidRPr="000260DF">
        <w:rPr>
          <w:rFonts w:eastAsia="Calibri"/>
          <w:sz w:val="12"/>
        </w:rPr>
        <w:t xml:space="preserve">. Black intellectuals, front W.E.B. DuBois to the present, have also comprehended their unique role in the struggle for peace arid social justice.  Cultural and intellectual activity for it is inseparable from politics.  All art and aesthetics, scientific inquiry, and social studies are directly or indirectly linked to the material conditions of human beings, and the existing set of power relationships </w:t>
      </w:r>
      <w:r w:rsidRPr="000260DF">
        <w:rPr>
          <w:rFonts w:eastAsia="Calibri"/>
          <w:sz w:val="12"/>
        </w:rPr>
        <w:lastRenderedPageBreak/>
        <w:t xml:space="preserve">which dictates the policies of the modern state.  </w:t>
      </w:r>
      <w:r w:rsidRPr="000260DF">
        <w:rPr>
          <w:rFonts w:eastAsia="Calibri"/>
          <w:bCs/>
          <w:u w:val="single"/>
        </w:rPr>
        <w:t>When intellectual artists fail to combat racial or gender inequality,</w:t>
      </w:r>
      <w:r w:rsidRPr="000260DF">
        <w:rPr>
          <w:rFonts w:eastAsia="Calibri"/>
          <w:sz w:val="12"/>
        </w:rPr>
        <w:t xml:space="preserve"> or the virus of anti-Semitism, </w:t>
      </w:r>
      <w:r w:rsidRPr="000260DF">
        <w:rPr>
          <w:rFonts w:eastAsia="Calibri"/>
          <w:bCs/>
          <w:u w:val="single"/>
        </w:rPr>
        <w:t>their creative energies may indirectly contribute to the ideological justification for prejudice and social oppression.</w:t>
      </w:r>
      <w:r w:rsidRPr="000260DF">
        <w:rPr>
          <w:rFonts w:eastAsia="Calibri"/>
          <w:sz w:val="12"/>
        </w:rPr>
        <w:t xml:space="preserve">  This is equally the case for the problem of war and peace.  Through the bifurcation of our moral and social consciences against the cold abstractions of research and “value-free” social science, we may console ourselves by suggesting that we play 110 role in the escalation of the Cold War political culture.  </w:t>
      </w:r>
      <w:r w:rsidRPr="000260DF">
        <w:rPr>
          <w:rFonts w:eastAsia="Calibri"/>
          <w:bCs/>
          <w:u w:val="single"/>
        </w:rPr>
        <w:t>By hesitating to dedicate ourselves and our work to the pursuit of peace and social justice, we inevitably contribute to the dynamics of national chauvinism, Militarism, and perhaps set the ideological basis necessary for World War III.</w:t>
      </w:r>
      <w:r w:rsidRPr="000260DF">
        <w:rPr>
          <w:rFonts w:eastAsia="Calibri"/>
          <w:sz w:val="12"/>
        </w:rPr>
        <w:t xml:space="preserve">  Paul Robeson, during the Spanish Civil War, expressed the perspective of the black Peace tradition as a passionate belie in humanity:  “Every artist, every scientist must decide, now, where he stands, life has no alternative.  </w:t>
      </w:r>
      <w:r w:rsidRPr="000260DF">
        <w:rPr>
          <w:rFonts w:eastAsia="Calibri"/>
          <w:bCs/>
          <w:u w:val="single"/>
        </w:rPr>
        <w:t>There are no impartial observers</w:t>
      </w:r>
      <w:r w:rsidRPr="000260DF">
        <w:rPr>
          <w:rFonts w:eastAsia="Calibri"/>
          <w:sz w:val="12"/>
        </w:rPr>
        <w:t xml:space="preserve">.  The commitment to contest public dogmas, the recognition that we share with the Soviet people a Community of social, economic, and cultural interests, force the intellectual into the terrain of ideological debate.  If we fail to do so, </w:t>
      </w:r>
      <w:r w:rsidRPr="000260DF">
        <w:rPr>
          <w:rFonts w:eastAsia="Calibri"/>
          <w:bCs/>
          <w:u w:val="single"/>
        </w:rPr>
        <w:t xml:space="preserve">and if the peace consensus of black America remains isolated from the electoral mainstream, the results may be the </w:t>
      </w:r>
      <w:r w:rsidRPr="000260DF">
        <w:rPr>
          <w:rStyle w:val="Emphasis"/>
        </w:rPr>
        <w:t>termination of humanity itself</w:t>
      </w:r>
      <w:r w:rsidRPr="000260DF">
        <w:rPr>
          <w:rFonts w:eastAsia="Calibri"/>
          <w:sz w:val="12"/>
        </w:rPr>
        <w:t>.</w:t>
      </w:r>
      <w:r w:rsidRPr="00167BEE">
        <w:rPr>
          <w:rFonts w:eastAsia="Calibri"/>
          <w:sz w:val="12"/>
        </w:rPr>
        <w:t xml:space="preserve"> </w:t>
      </w:r>
    </w:p>
    <w:p w14:paraId="168E28D0" w14:textId="77777777" w:rsidR="003A7A55" w:rsidRPr="00167BEE" w:rsidRDefault="003A7A55" w:rsidP="003A7A55"/>
    <w:p w14:paraId="66C07C04" w14:textId="77777777" w:rsidR="003A7A55" w:rsidRPr="00AA5367" w:rsidRDefault="003A7A55" w:rsidP="003A7A55">
      <w:pPr>
        <w:pStyle w:val="Heading4"/>
        <w:rPr>
          <w:rStyle w:val="StyleUnderline"/>
          <w:sz w:val="26"/>
          <w:u w:val="none"/>
        </w:rPr>
      </w:pPr>
      <w:r>
        <w:rPr>
          <w:rStyle w:val="StyleUnderline"/>
          <w:sz w:val="26"/>
          <w:u w:val="none"/>
        </w:rPr>
        <w:t xml:space="preserve">Violence against racialized bodies is so prominent that people of color face </w:t>
      </w:r>
      <w:r>
        <w:rPr>
          <w:rStyle w:val="StyleUnderline"/>
          <w:sz w:val="26"/>
        </w:rPr>
        <w:t>multiple existential threats</w:t>
      </w:r>
      <w:r>
        <w:rPr>
          <w:rStyle w:val="StyleUnderline"/>
          <w:sz w:val="26"/>
          <w:u w:val="none"/>
        </w:rPr>
        <w:t xml:space="preserve"> – prioritize it</w:t>
      </w:r>
    </w:p>
    <w:p w14:paraId="01629819" w14:textId="77777777" w:rsidR="003A7A55" w:rsidRDefault="003A7A55" w:rsidP="003A7A55">
      <w:pPr>
        <w:rPr>
          <w:rStyle w:val="Style13ptBold"/>
        </w:rPr>
      </w:pPr>
      <w:r>
        <w:rPr>
          <w:rStyle w:val="Style13ptBold"/>
        </w:rPr>
        <w:t>Martirosyan, ‘20</w:t>
      </w:r>
    </w:p>
    <w:p w14:paraId="3E71A71D" w14:textId="77777777" w:rsidR="003A7A55" w:rsidRPr="00D42730" w:rsidRDefault="003A7A55" w:rsidP="003A7A55">
      <w:r w:rsidRPr="00D42730">
        <w:t xml:space="preserve">[Lucy Martirosyan, BA in Journalism, University of Massachusetts Amherst, 3 June 2020, TheWorld, “Concerns of structural racism ‘deeply existential,’ UN special rapporteur says”, </w:t>
      </w:r>
      <w:hyperlink r:id="rId47" w:history="1">
        <w:r w:rsidRPr="00D42730">
          <w:rPr>
            <w:rStyle w:val="Hyperlink"/>
          </w:rPr>
          <w:t>https://www.pri.org/stories/2020-06-03/concerns-structural-racism-deeply-existential-un-special-rapporteur-says //</w:t>
        </w:r>
      </w:hyperlink>
      <w:r w:rsidRPr="00D42730">
        <w:t xml:space="preserve"> jmk]</w:t>
      </w:r>
    </w:p>
    <w:p w14:paraId="2924C793" w14:textId="77777777" w:rsidR="003A7A55" w:rsidRDefault="003A7A55" w:rsidP="003A7A55">
      <w:r w:rsidRPr="00D64411">
        <w:rPr>
          <w:rStyle w:val="StyleUnderline"/>
        </w:rPr>
        <w:t>Since the killing of George Floyd nine days ago</w:t>
      </w:r>
      <w:r>
        <w:t>, much of the United States, and many parts of the world are boiling over.</w:t>
      </w:r>
    </w:p>
    <w:p w14:paraId="03090EA6" w14:textId="77777777" w:rsidR="003A7A55" w:rsidRPr="00D64411" w:rsidRDefault="003A7A55" w:rsidP="003A7A55">
      <w:pPr>
        <w:rPr>
          <w:rStyle w:val="StyleUnderline"/>
        </w:rPr>
      </w:pPr>
      <w:r w:rsidRPr="00D64411">
        <w:rPr>
          <w:rStyle w:val="StyleUnderline"/>
        </w:rPr>
        <w:t xml:space="preserve">People are grappling with </w:t>
      </w:r>
      <w:r w:rsidRPr="00D64411">
        <w:rPr>
          <w:rStyle w:val="Emphasis"/>
        </w:rPr>
        <w:t>existential</w:t>
      </w:r>
      <w:r w:rsidRPr="00D64411">
        <w:rPr>
          <w:rStyle w:val="StyleUnderline"/>
        </w:rPr>
        <w:t xml:space="preserve"> questions about race</w:t>
      </w:r>
      <w:r>
        <w:t xml:space="preserve">, equity, equality </w:t>
      </w:r>
      <w:r w:rsidRPr="00D64411">
        <w:rPr>
          <w:rStyle w:val="StyleUnderline"/>
        </w:rPr>
        <w:t>and which answers can finally lead to some sort of systemic change.</w:t>
      </w:r>
    </w:p>
    <w:p w14:paraId="0D83AB48" w14:textId="77777777" w:rsidR="003A7A55" w:rsidRDefault="003A7A55" w:rsidP="003A7A55">
      <w:r>
        <w:t xml:space="preserve">"In the US specifically, I think </w:t>
      </w:r>
      <w:r w:rsidRPr="00D64411">
        <w:rPr>
          <w:rStyle w:val="StyleUnderline"/>
        </w:rPr>
        <w:t xml:space="preserve">the challenge here is that, especially for black people, </w:t>
      </w:r>
      <w:r w:rsidRPr="00D64411">
        <w:rPr>
          <w:rStyle w:val="Emphasis"/>
        </w:rPr>
        <w:t>there're multiple existential threats</w:t>
      </w:r>
      <w:r>
        <w:t xml:space="preserve">," said Tendayi Achiume, the United Nations special rapporteur on racism, racial discrimination, xenophobia and related intolerance. </w:t>
      </w:r>
      <w:r w:rsidRPr="00D64411">
        <w:rPr>
          <w:rStyle w:val="StyleUnderline"/>
        </w:rPr>
        <w:t xml:space="preserve">"There's the threat of the pandemic itself, which is killing black people in the US at a disproportionate rate, at least this is what the data is showing us. And then at the same time, there's the existential threat of </w:t>
      </w:r>
      <w:r w:rsidRPr="00D64411">
        <w:rPr>
          <w:rStyle w:val="Emphasis"/>
        </w:rPr>
        <w:t>police brutality</w:t>
      </w:r>
      <w:r w:rsidRPr="00D64411">
        <w:rPr>
          <w:rStyle w:val="StyleUnderline"/>
        </w:rPr>
        <w:t xml:space="preserve"> and police violence."</w:t>
      </w:r>
    </w:p>
    <w:p w14:paraId="0F4EACBF" w14:textId="77777777" w:rsidR="003A7A55" w:rsidRPr="00D64411" w:rsidRDefault="003A7A55" w:rsidP="003A7A55">
      <w:pPr>
        <w:rPr>
          <w:rStyle w:val="StyleUnderline"/>
        </w:rPr>
      </w:pPr>
      <w:r>
        <w:t>"</w:t>
      </w:r>
      <w:r w:rsidRPr="00D64411">
        <w:rPr>
          <w:rStyle w:val="StyleUnderline"/>
        </w:rPr>
        <w:t xml:space="preserve">We're seeing people willing to </w:t>
      </w:r>
      <w:r w:rsidRPr="00D64411">
        <w:rPr>
          <w:rStyle w:val="Emphasis"/>
        </w:rPr>
        <w:t>risk their lives</w:t>
      </w:r>
      <w:r w:rsidRPr="00D64411">
        <w:rPr>
          <w:rStyle w:val="StyleUnderline"/>
        </w:rPr>
        <w:t xml:space="preserve"> and put themselves at greater risk of the </w:t>
      </w:r>
      <w:r w:rsidRPr="00D64411">
        <w:rPr>
          <w:rStyle w:val="Emphasis"/>
        </w:rPr>
        <w:t>pandemic</w:t>
      </w:r>
      <w:r w:rsidRPr="00D64411">
        <w:rPr>
          <w:rStyle w:val="StyleUnderline"/>
        </w:rPr>
        <w:t xml:space="preserve"> because the choices are so few,"</w:t>
      </w:r>
      <w:r>
        <w:t xml:space="preserve"> Achiume continued. </w:t>
      </w:r>
      <w:r w:rsidRPr="00D64411">
        <w:rPr>
          <w:rStyle w:val="StyleUnderline"/>
        </w:rPr>
        <w:t>"You know, they may be able to survive the pandemic, but if structural racism means that walking out the door means you might be killed by the very actors who are supposed to protect you — I think what we're seeing is just how deeply existential these protests are and just how deeply existential the concerns are among the communities that are most impacted."</w:t>
      </w:r>
    </w:p>
    <w:p w14:paraId="5845DFB8" w14:textId="77777777" w:rsidR="003A7A55" w:rsidRPr="00D64411" w:rsidRDefault="003A7A55" w:rsidP="003A7A55"/>
    <w:p w14:paraId="0BA488DD" w14:textId="77777777" w:rsidR="003A7A55" w:rsidRDefault="003A7A55" w:rsidP="003A7A55">
      <w:pPr>
        <w:pStyle w:val="Heading4"/>
      </w:pPr>
      <w:r>
        <w:lastRenderedPageBreak/>
        <w:t>Police violence is the product of systematic destruction of personhood</w:t>
      </w:r>
    </w:p>
    <w:p w14:paraId="422332CB" w14:textId="77777777" w:rsidR="003A7A55" w:rsidRDefault="003A7A55" w:rsidP="003A7A55">
      <w:pPr>
        <w:rPr>
          <w:rStyle w:val="Style13ptBold"/>
        </w:rPr>
      </w:pPr>
      <w:r>
        <w:rPr>
          <w:rStyle w:val="Style13ptBold"/>
        </w:rPr>
        <w:t>Colome, ‘14</w:t>
      </w:r>
    </w:p>
    <w:p w14:paraId="5B606B8A" w14:textId="77777777" w:rsidR="003A7A55" w:rsidRPr="00D42730" w:rsidRDefault="003A7A55" w:rsidP="003A7A55">
      <w:r w:rsidRPr="00D42730">
        <w:t xml:space="preserve">[Sarah Colome, author at Fair Observer, 18 August 2014, FairObserver, “Power, Race and Police: Deconstructing Ferguson”, </w:t>
      </w:r>
      <w:hyperlink r:id="rId48" w:history="1">
        <w:r w:rsidRPr="00D42730">
          <w:rPr>
            <w:rStyle w:val="Hyperlink"/>
          </w:rPr>
          <w:t>https://www.fairobserver.com/region/north_america/power-race-and-police-deconstructing-ferguson-14283/</w:t>
        </w:r>
      </w:hyperlink>
      <w:r w:rsidRPr="00D42730">
        <w:t xml:space="preserve"> // jmk]</w:t>
      </w:r>
    </w:p>
    <w:p w14:paraId="1D0A6626" w14:textId="77777777" w:rsidR="003A7A55" w:rsidRDefault="003A7A55" w:rsidP="003A7A55">
      <w:r>
        <w:t>The US must urgently address the historical and ongoing problem of police violence against communities of color.</w:t>
      </w:r>
    </w:p>
    <w:p w14:paraId="32FD918D" w14:textId="77777777" w:rsidR="003A7A55" w:rsidRDefault="003A7A55" w:rsidP="003A7A55">
      <w:r>
        <w:t xml:space="preserve">On August 9, Michael Brown, an 18-year-old African American male, was shot and killed by Officer Darren Wilson in Ferguson, Missouri. To many, this may sound like a tragic accident. Others may assume it was simply the manifestation of crime and punishment. In reality, </w:t>
      </w:r>
      <w:r w:rsidRPr="00AA5367">
        <w:rPr>
          <w:rStyle w:val="StyleUnderline"/>
        </w:rPr>
        <w:t xml:space="preserve">the death of young men of color at the hands of United States law enforcement is a continuous, systematic </w:t>
      </w:r>
      <w:r w:rsidRPr="00AA5367">
        <w:rPr>
          <w:rStyle w:val="Emphasis"/>
        </w:rPr>
        <w:t>destruction of personhood</w:t>
      </w:r>
      <w:r w:rsidRPr="00AA5367">
        <w:rPr>
          <w:rStyle w:val="StyleUnderline"/>
        </w:rPr>
        <w:t xml:space="preserve"> that reaches back far beyond the birth of Brown</w:t>
      </w:r>
      <w:r>
        <w:t>. As Carimah Townes explains: “</w:t>
      </w:r>
      <w:r w:rsidRPr="00AA5367">
        <w:rPr>
          <w:rStyle w:val="StyleUnderline"/>
        </w:rPr>
        <w:t xml:space="preserve">The civil unrest in Ferguson is not a random, isolated event, but the product of ‘racial segregation, economic inequality and </w:t>
      </w:r>
      <w:r w:rsidRPr="00AA5367">
        <w:rPr>
          <w:rStyle w:val="Emphasis"/>
        </w:rPr>
        <w:t>overbearing law enforcement’</w:t>
      </w:r>
      <w:r w:rsidRPr="00AA5367">
        <w:rPr>
          <w:rStyle w:val="StyleUnderline"/>
        </w:rPr>
        <w:t xml:space="preserve"> in the town. And it is a continuation of a legacy of civil unrest in communities of color throughout America</w:t>
      </w:r>
      <w:r>
        <w:t>.”</w:t>
      </w:r>
    </w:p>
    <w:p w14:paraId="44C5AE95" w14:textId="77777777" w:rsidR="003A7A55" w:rsidRDefault="003A7A55" w:rsidP="003A7A55">
      <w:r>
        <w:t xml:space="preserve">Details vary, and investigations are ongoing, yet reports from eye witnesses suggest </w:t>
      </w:r>
      <w:r w:rsidRPr="00AA5367">
        <w:rPr>
          <w:rStyle w:val="StyleUnderline"/>
        </w:rPr>
        <w:t>the young man was neither armed, nor threatening when he was shot. In fact, eyewitness reports state that Wilson attempted to detain Brown by grabbing him by the neck and pulling him into the squad car; when Brown resisted, the first shot was fired. After Brown was shot the first time, he broke free, running from the vehicle. Witnesses, including Tiffany Mitchell and Dorian Johnson, note that he was then shot several more times despite turning</w:t>
      </w:r>
      <w:r>
        <w:t>, getting on his knees and raising his hands in the air to surrender.</w:t>
      </w:r>
    </w:p>
    <w:p w14:paraId="6EC7543B" w14:textId="77777777" w:rsidR="003A7A55" w:rsidRDefault="003A7A55" w:rsidP="003A7A55">
      <w:r>
        <w:t xml:space="preserve">Conflicting accounts, including that of Wilson, claim Brown turned and advanced upon him, causing the police officer to discharge several shots until the teenager could no longer walk. In either case, Brown bled out into the Ferguson concrete, uncovered and without an ambulance called. </w:t>
      </w:r>
      <w:r w:rsidRPr="00AA5367">
        <w:rPr>
          <w:rStyle w:val="StyleUnderline"/>
        </w:rPr>
        <w:t>A recently released autopsy found that Brown was shot at least once in the top of the head</w:t>
      </w:r>
      <w:r>
        <w:t>. Crowds immediately gathered, screaming for the body of the dead teenager to be covered, and demanding answers as to why an ambulance was not immediately called to the scene.</w:t>
      </w:r>
    </w:p>
    <w:p w14:paraId="6FF74DEC" w14:textId="77777777" w:rsidR="003A7A55" w:rsidRPr="00AA5367" w:rsidRDefault="003A7A55" w:rsidP="003A7A55"/>
    <w:p w14:paraId="7D75458D" w14:textId="77777777" w:rsidR="003A7A55" w:rsidRDefault="003A7A55" w:rsidP="003A7A55">
      <w:pPr>
        <w:pStyle w:val="Heading4"/>
      </w:pPr>
      <w:r>
        <w:t>Policing was designed to control marginalized communities – a constant public health crisis, resulting in their premature death.</w:t>
      </w:r>
    </w:p>
    <w:p w14:paraId="16FA24F1" w14:textId="77777777" w:rsidR="003A7A55" w:rsidRDefault="003A7A55" w:rsidP="003A7A55">
      <w:pPr>
        <w:rPr>
          <w:rStyle w:val="Style13ptBold"/>
        </w:rPr>
      </w:pPr>
      <w:r>
        <w:rPr>
          <w:rStyle w:val="Style13ptBold"/>
        </w:rPr>
        <w:t>Merelli, masters in semiotics, ‘20</w:t>
      </w:r>
    </w:p>
    <w:p w14:paraId="1567E8A0" w14:textId="77777777" w:rsidR="003A7A55" w:rsidRPr="00D42730" w:rsidRDefault="003A7A55" w:rsidP="003A7A55">
      <w:r w:rsidRPr="00D42730">
        <w:t xml:space="preserve">[Annalisa Merelli, reporter at Quartz, holds a master's degree in semiotics and a bachelor's degree in mass communication from the University of Bologna, 31 May 2020, Quartz, “Black people are at the center of two public health crises in the US: Covid-19 and police brutality”, </w:t>
      </w:r>
      <w:hyperlink r:id="rId49" w:history="1">
        <w:r w:rsidRPr="00D42730">
          <w:rPr>
            <w:rStyle w:val="Hyperlink"/>
          </w:rPr>
          <w:t>https://qz.com/1862403/black-people-are-at-the-center-of-two-public-health-crises-in-the-us-covid-19-and-police-brutality/</w:t>
        </w:r>
      </w:hyperlink>
      <w:r w:rsidRPr="00D42730">
        <w:t xml:space="preserve"> // jmk]</w:t>
      </w:r>
    </w:p>
    <w:p w14:paraId="4E540902" w14:textId="77777777" w:rsidR="003A7A55" w:rsidRPr="00C21BF7" w:rsidRDefault="003A7A55" w:rsidP="003A7A55">
      <w:pPr>
        <w:rPr>
          <w:rStyle w:val="StyleUnderline"/>
        </w:rPr>
      </w:pPr>
      <w:r>
        <w:lastRenderedPageBreak/>
        <w:t>It is a public health issue. “</w:t>
      </w:r>
      <w:r w:rsidRPr="00AA5367">
        <w:rPr>
          <w:rStyle w:val="StyleUnderline"/>
        </w:rPr>
        <w:t xml:space="preserve">Excessive police force is a communal violence that significantly drives unnecessary and costly injury, and </w:t>
      </w:r>
      <w:r w:rsidRPr="00AA5367">
        <w:rPr>
          <w:rStyle w:val="Emphasis"/>
        </w:rPr>
        <w:t>premature morbidity and death</w:t>
      </w:r>
      <w:r>
        <w:t xml:space="preserve">,” the American Medical Association (AMA) wrote in a statement on May 29, </w:t>
      </w:r>
      <w:r w:rsidRPr="00C21BF7">
        <w:rPr>
          <w:rStyle w:val="StyleUnderline"/>
        </w:rPr>
        <w:t>describing police brutality as both prevalent and pervasive, and directly linked to the legacy of racism in the US.</w:t>
      </w:r>
    </w:p>
    <w:p w14:paraId="08EA6520" w14:textId="77777777" w:rsidR="003A7A55" w:rsidRPr="00C21BF7" w:rsidRDefault="003A7A55" w:rsidP="003A7A55">
      <w:pPr>
        <w:rPr>
          <w:rStyle w:val="StyleUnderline"/>
        </w:rPr>
      </w:pPr>
      <w:r>
        <w:t>Similarly, research by the American Public Health Association (APHA) published in 2018 showed that e</w:t>
      </w:r>
      <w:r w:rsidRPr="00C21BF7">
        <w:rPr>
          <w:rStyle w:val="StyleUnderline"/>
        </w:rPr>
        <w:t>xcess use of force by the police</w:t>
      </w:r>
      <w:r>
        <w:t>—which is overwhelmingly directed towards Black people and other disadvantaged communities (other minorities, immigrants, LGBTQ people)—</w:t>
      </w:r>
      <w:r w:rsidRPr="00C21BF7">
        <w:rPr>
          <w:rStyle w:val="StyleUnderline"/>
        </w:rPr>
        <w:t xml:space="preserve">results not just in death, but has other </w:t>
      </w:r>
      <w:r w:rsidRPr="00C21BF7">
        <w:rPr>
          <w:rStyle w:val="Emphasis"/>
        </w:rPr>
        <w:t>long-term public health consequences</w:t>
      </w:r>
      <w:r w:rsidRPr="00C21BF7">
        <w:rPr>
          <w:rStyle w:val="StyleUnderline"/>
        </w:rPr>
        <w:t>, too.</w:t>
      </w:r>
    </w:p>
    <w:p w14:paraId="23363679" w14:textId="77777777" w:rsidR="003A7A55" w:rsidRDefault="003A7A55" w:rsidP="003A7A55">
      <w:r w:rsidRPr="00C21BF7">
        <w:rPr>
          <w:rStyle w:val="StyleUnderline"/>
        </w:rPr>
        <w:t>To give a sense of the magnitude of the crisis</w:t>
      </w:r>
      <w:r>
        <w:t xml:space="preserve">, the APHA reported that </w:t>
      </w:r>
      <w:r w:rsidRPr="00C21BF7">
        <w:rPr>
          <w:rStyle w:val="StyleUnderline"/>
        </w:rPr>
        <w:t>in 2016 alone</w:t>
      </w:r>
      <w:r>
        <w:t xml:space="preserve"> (the latest year for which the organization could get reliable data, in itself a telling sign of the lack of priority accorded to the issue) at least </w:t>
      </w:r>
      <w:r w:rsidRPr="00C21BF7">
        <w:rPr>
          <w:rStyle w:val="StyleUnderline"/>
        </w:rPr>
        <w:t xml:space="preserve">1,019 people were killed due to police intervention, and </w:t>
      </w:r>
      <w:r w:rsidRPr="00C21BF7">
        <w:rPr>
          <w:rStyle w:val="Emphasis"/>
        </w:rPr>
        <w:t>76,440</w:t>
      </w:r>
      <w:r w:rsidRPr="00C21BF7">
        <w:rPr>
          <w:rStyle w:val="StyleUnderline"/>
        </w:rPr>
        <w:t xml:space="preserve"> were injured</w:t>
      </w:r>
      <w:r>
        <w:t xml:space="preserve">. </w:t>
      </w:r>
      <w:r w:rsidRPr="00C21BF7">
        <w:rPr>
          <w:rStyle w:val="StyleUnderline"/>
        </w:rPr>
        <w:t>This resulted in nearly 55,000 years of life lost, and had a large price tag, too: Police brutality costs $1.8 billion per year, according to the Centers for Disease Control’s most recently available data</w:t>
      </w:r>
      <w:r>
        <w:t xml:space="preserve"> (2010).</w:t>
      </w:r>
    </w:p>
    <w:p w14:paraId="71D47C1F" w14:textId="77777777" w:rsidR="003A7A55" w:rsidRPr="00C21BF7" w:rsidRDefault="003A7A55" w:rsidP="003A7A55">
      <w:pPr>
        <w:rPr>
          <w:rStyle w:val="StyleUnderline"/>
        </w:rPr>
      </w:pPr>
      <w:r w:rsidRPr="00C21BF7">
        <w:rPr>
          <w:rStyle w:val="StyleUnderline"/>
        </w:rPr>
        <w:t xml:space="preserve">That this cost is overwhelmingly sustained by Black communities is </w:t>
      </w:r>
      <w:r w:rsidRPr="00C21BF7">
        <w:rPr>
          <w:rStyle w:val="Emphasis"/>
        </w:rPr>
        <w:t>by design</w:t>
      </w:r>
      <w:r>
        <w:t xml:space="preserve">, as the APHA notes: </w:t>
      </w:r>
      <w:r w:rsidRPr="00C21BF7">
        <w:rPr>
          <w:rStyle w:val="StyleUnderline"/>
        </w:rPr>
        <w:t>US policing was created as a form of control of communities considered marginal, particularly on racial grounds, and continues to operate accordingly.</w:t>
      </w:r>
    </w:p>
    <w:p w14:paraId="556F3438" w14:textId="77777777" w:rsidR="00A10326" w:rsidRPr="009213D2" w:rsidRDefault="00A10326" w:rsidP="009213D2"/>
    <w:p w14:paraId="775E5C9A" w14:textId="77777777" w:rsidR="00A10326" w:rsidRPr="008E0065" w:rsidRDefault="00A10326" w:rsidP="008E0065"/>
    <w:p w14:paraId="7A137534" w14:textId="4ECC8DA3" w:rsidR="00A10326" w:rsidRDefault="008E0065" w:rsidP="008E0065">
      <w:pPr>
        <w:pStyle w:val="Heading3"/>
      </w:pPr>
      <w:r w:rsidRPr="008E0065">
        <w:lastRenderedPageBreak/>
        <w:t xml:space="preserve">A2 </w:t>
      </w:r>
      <w:r>
        <w:t>Accountability measures in the status quo</w:t>
      </w:r>
    </w:p>
    <w:p w14:paraId="1862800E" w14:textId="707B773C" w:rsidR="008E0065" w:rsidRDefault="008E0065" w:rsidP="008E0065"/>
    <w:p w14:paraId="77559DA3" w14:textId="77777777" w:rsidR="009E0221" w:rsidRPr="00C71DD9" w:rsidRDefault="009E0221" w:rsidP="009E0221">
      <w:pPr>
        <w:pStyle w:val="Heading4"/>
      </w:pPr>
      <w:r w:rsidRPr="00C71DD9">
        <w:t>Corruption in the police system means police are rarely punished for the misuse of deadly force – abolition solves</w:t>
      </w:r>
    </w:p>
    <w:p w14:paraId="2A8D6BDB" w14:textId="33590A6E" w:rsidR="009E0221" w:rsidRPr="00C71DD9" w:rsidRDefault="009E0221" w:rsidP="009E0221">
      <w:r w:rsidRPr="00C71DD9">
        <w:t xml:space="preserve">German </w:t>
      </w:r>
      <w:r w:rsidRPr="009E0221">
        <w:rPr>
          <w:rStyle w:val="Style13ptBold"/>
        </w:rPr>
        <w:t xml:space="preserve">Lopez </w:t>
      </w:r>
      <w:r>
        <w:rPr>
          <w:rStyle w:val="Style13ptBold"/>
        </w:rPr>
        <w:t>‘</w:t>
      </w:r>
      <w:r w:rsidRPr="009E0221">
        <w:rPr>
          <w:rStyle w:val="Style13ptBold"/>
        </w:rPr>
        <w:t>18</w:t>
      </w:r>
      <w:r>
        <w:rPr>
          <w:sz w:val="28"/>
          <w:szCs w:val="28"/>
        </w:rPr>
        <w:t xml:space="preserve"> </w:t>
      </w:r>
      <w:r w:rsidRPr="00C71DD9">
        <w:t>I have written for Vox since it launched in 2014, with a focus on criminal justice and public health. Previously, I worked at CityBeat, a local newspaper in Cincinnati, covering politics and policy at the local and state level.</w:t>
      </w:r>
      <w:r>
        <w:t xml:space="preserve"> “</w:t>
      </w:r>
      <w:r w:rsidRPr="00C71DD9">
        <w:t>Cops are almost never prosecuted and convicted for use of force</w:t>
      </w:r>
      <w:r>
        <w:t xml:space="preserve">” </w:t>
      </w:r>
      <w:hyperlink r:id="rId50" w:history="1">
        <w:r>
          <w:rPr>
            <w:rStyle w:val="Hyperlink"/>
          </w:rPr>
          <w:t>https://www.vox.com/identities/2016/8/13/17938234/police-shootings-killings-prosecutions-court</w:t>
        </w:r>
      </w:hyperlink>
      <w:r>
        <w:t xml:space="preserve"> (Z.T)</w:t>
      </w:r>
    </w:p>
    <w:p w14:paraId="0E6F6AEE" w14:textId="77777777" w:rsidR="009E0221" w:rsidRPr="00C71DD9" w:rsidRDefault="009E0221" w:rsidP="009E0221">
      <w:pPr>
        <w:rPr>
          <w:b/>
          <w:bCs/>
          <w:u w:val="single"/>
        </w:rPr>
      </w:pPr>
      <w:r w:rsidRPr="009E0221">
        <w:rPr>
          <w:rStyle w:val="StyleUnderline"/>
        </w:rPr>
        <w:t xml:space="preserve">Police are </w:t>
      </w:r>
      <w:hyperlink r:id="rId51" w:history="1">
        <w:r w:rsidRPr="009E0221">
          <w:rPr>
            <w:rStyle w:val="StyleUnderline"/>
          </w:rPr>
          <w:t>very rarely prosecuted for shootings</w:t>
        </w:r>
      </w:hyperlink>
      <w:r w:rsidRPr="00C71DD9">
        <w:t xml:space="preserve"> — </w:t>
      </w:r>
      <w:r w:rsidRPr="009E0221">
        <w:t>and not just because the law allows them wide latitude to use force on the job. Sometimes the investigations fall onto the same police department the officer is from, which creates major conflicts of interest. Other times the only available evidence comes from eyewitnesses, who may not be as trustworthy in the public eye as a police officer. ”</w:t>
      </w:r>
      <w:r w:rsidRPr="009E0221">
        <w:rPr>
          <w:rStyle w:val="StyleUnderline"/>
        </w:rPr>
        <w:t>There is a tendency to believe an officer over a civilian, in terms of credibility</w:t>
      </w:r>
      <w:r w:rsidRPr="009E0221">
        <w:t xml:space="preserve">,” </w:t>
      </w:r>
      <w:hyperlink r:id="rId52" w:history="1">
        <w:r w:rsidRPr="009E0221">
          <w:rPr>
            <w:rStyle w:val="Hyperlink"/>
          </w:rPr>
          <w:t>David Rudovsky</w:t>
        </w:r>
      </w:hyperlink>
      <w:r w:rsidRPr="009E0221">
        <w:t xml:space="preserve">, a civil rights lawyer who co-wrote </w:t>
      </w:r>
      <w:hyperlink r:id="rId53" w:tgtFrame="_blank" w:history="1">
        <w:r w:rsidRPr="009E0221">
          <w:rPr>
            <w:rStyle w:val="Hyperlink"/>
          </w:rPr>
          <w:t>Prosecuting Misconduct: Law and Litigation</w:t>
        </w:r>
      </w:hyperlink>
      <w:r w:rsidRPr="009E0221">
        <w:t xml:space="preserve">, told </w:t>
      </w:r>
      <w:hyperlink r:id="rId54" w:history="1">
        <w:r w:rsidRPr="009E0221">
          <w:rPr>
            <w:rStyle w:val="Hyperlink"/>
          </w:rPr>
          <w:t>Vox’s Amanda Taub</w:t>
        </w:r>
      </w:hyperlink>
      <w:r w:rsidRPr="009E0221">
        <w:t>.</w:t>
      </w:r>
      <w:r w:rsidRPr="00C71DD9">
        <w:t xml:space="preserve"> “</w:t>
      </w:r>
      <w:r w:rsidRPr="009E0221">
        <w:rPr>
          <w:rStyle w:val="StyleUnderline"/>
        </w:rPr>
        <w:t>And when an officer is on trial, reasonable doubt has a lot of bite</w:t>
      </w:r>
      <w:r w:rsidRPr="00C71DD9">
        <w:t xml:space="preserve">. </w:t>
      </w:r>
      <w:r w:rsidRPr="009E0221">
        <w:t>A prosecutor needs a very strong case before a jury will say that somebody we generally trust to protect us has so seriously crossed the line as to be subject to a conviction.”</w:t>
      </w:r>
      <w:r w:rsidRPr="00C71DD9">
        <w:t xml:space="preserve"> </w:t>
      </w:r>
      <w:r w:rsidRPr="009E0221">
        <w:rPr>
          <w:rStyle w:val="StyleUnderline"/>
        </w:rPr>
        <w:t xml:space="preserve">If police are charged, they’re rarely convicted. The </w:t>
      </w:r>
      <w:hyperlink r:id="rId55" w:anchor="_Prosecuting_Police_Misconduct" w:history="1">
        <w:r w:rsidRPr="009E0221">
          <w:rPr>
            <w:rStyle w:val="StyleUnderline"/>
          </w:rPr>
          <w:t>National Police Misconduct Reporting Project</w:t>
        </w:r>
      </w:hyperlink>
      <w:r w:rsidRPr="009E0221">
        <w:rPr>
          <w:rStyle w:val="StyleUnderline"/>
        </w:rPr>
        <w:t xml:space="preserve"> analyzed 3,238 criminal cases against police officers from April 2009 through December 2010. They found that only 33 percent were convicted, and 36 percent of officers who were convicted ended up serving prison sentences. Both of those are about half the rate at which members of the public are convicted or incarcerated</w:t>
      </w:r>
      <w:r w:rsidRPr="00C71DD9">
        <w:rPr>
          <w:b/>
          <w:bCs/>
          <w:u w:val="single"/>
        </w:rPr>
        <w:t>.</w:t>
      </w:r>
    </w:p>
    <w:p w14:paraId="4B9A3E52" w14:textId="77777777" w:rsidR="009E0221" w:rsidRPr="008E0065" w:rsidRDefault="009E0221" w:rsidP="008E0065"/>
    <w:p w14:paraId="151646C1" w14:textId="77777777" w:rsidR="00436471" w:rsidRPr="00436471" w:rsidRDefault="00436471" w:rsidP="00436471"/>
    <w:p w14:paraId="0AB074B2" w14:textId="2E798E2E" w:rsidR="00264041" w:rsidRPr="00495673" w:rsidRDefault="00264041" w:rsidP="00495673">
      <w:pPr>
        <w:pStyle w:val="Heading2"/>
        <w:rPr>
          <w:sz w:val="2"/>
          <w:szCs w:val="2"/>
        </w:rPr>
      </w:pPr>
    </w:p>
    <w:p w14:paraId="0850596D" w14:textId="44EED6BE" w:rsidR="00264041" w:rsidRDefault="00D20F7A" w:rsidP="00264041">
      <w:pPr>
        <w:pStyle w:val="Heading2"/>
      </w:pPr>
      <w:r>
        <w:lastRenderedPageBreak/>
        <w:t>= = Advantage: Gender Violence = =</w:t>
      </w:r>
    </w:p>
    <w:p w14:paraId="44659168" w14:textId="30530FAF" w:rsidR="00EA2613" w:rsidRDefault="00EA2613" w:rsidP="00823A2A"/>
    <w:p w14:paraId="7D8D7D1E" w14:textId="7A53FC40" w:rsidR="00EA2613" w:rsidRDefault="00F5005D" w:rsidP="00147B57">
      <w:pPr>
        <w:pStyle w:val="Heading3"/>
      </w:pPr>
      <w:r>
        <w:lastRenderedPageBreak/>
        <w:t>1AC</w:t>
      </w:r>
      <w:r w:rsidR="00147B57">
        <w:t xml:space="preserve"> </w:t>
      </w:r>
      <w:r>
        <w:t xml:space="preserve"> </w:t>
      </w:r>
      <w:r w:rsidR="00147B57">
        <w:t>Gender violence</w:t>
      </w:r>
    </w:p>
    <w:p w14:paraId="54E91584" w14:textId="77777777" w:rsidR="001634B1" w:rsidRDefault="001634B1" w:rsidP="001634B1"/>
    <w:p w14:paraId="48A92BA4" w14:textId="77777777" w:rsidR="00AB44DA" w:rsidRDefault="00AB44DA" w:rsidP="00AB44DA">
      <w:pPr>
        <w:pStyle w:val="Heading4"/>
      </w:pPr>
      <w:r>
        <w:t>Policing fails to create justice for victims of gender violence – cops are ineffective at best and perpetrators, at worst – abolition and sweeping change are the only option because toxic corruption is too widespread</w:t>
      </w:r>
    </w:p>
    <w:p w14:paraId="1CFC0155" w14:textId="77777777" w:rsidR="00AB44DA" w:rsidRDefault="00AB44DA" w:rsidP="00AB44DA">
      <w:r w:rsidRPr="00227582">
        <w:t xml:space="preserve">Moira </w:t>
      </w:r>
      <w:r w:rsidRPr="00227582">
        <w:rPr>
          <w:rStyle w:val="Style13ptBold"/>
        </w:rPr>
        <w:t xml:space="preserve">Donegan </w:t>
      </w:r>
      <w:r>
        <w:rPr>
          <w:rStyle w:val="Style13ptBold"/>
        </w:rPr>
        <w:t>‘</w:t>
      </w:r>
      <w:r w:rsidRPr="00227582">
        <w:rPr>
          <w:rStyle w:val="Style13ptBold"/>
        </w:rPr>
        <w:t>20</w:t>
      </w:r>
      <w:r>
        <w:t xml:space="preserve">. </w:t>
      </w:r>
      <w:r w:rsidRPr="00227582">
        <w:t>17 Jun 2020</w:t>
      </w:r>
      <w:r>
        <w:t>, “</w:t>
      </w:r>
      <w:r w:rsidRPr="00227582">
        <w:t>'Who will protect you from rape without police?' Here's my answer to that question</w:t>
      </w:r>
      <w:r>
        <w:t xml:space="preserve">,” THE GUARDIAN, </w:t>
      </w:r>
      <w:hyperlink r:id="rId56" w:history="1">
        <w:r w:rsidRPr="003F7E99">
          <w:rPr>
            <w:rStyle w:val="Hyperlink"/>
          </w:rPr>
          <w:t>https://amp.theguardian.com/commentisfree/2020/jun/17/abolish-police-sexual-assault-violence?fbclid=IwAR1mMCu2P5GEpeWrIoiasaC01GTqfnvCSRSmhSHs7fAuvVXh-b9CITZ9uz4</w:t>
        </w:r>
      </w:hyperlink>
    </w:p>
    <w:p w14:paraId="0ACBC9B0" w14:textId="77777777" w:rsidR="00AB44DA" w:rsidRDefault="00AB44DA" w:rsidP="00AB44DA">
      <w:r>
        <w:t xml:space="preserve">But as calls for police abolition have entered the mainstream, some feminists – as well as commentators invested in the status quo – have raised a question: </w:t>
      </w:r>
      <w:r w:rsidRPr="000D2FF2">
        <w:rPr>
          <w:rStyle w:val="StyleUnderline"/>
          <w:highlight w:val="green"/>
        </w:rPr>
        <w:t>without police, who will defend women</w:t>
      </w:r>
      <w:r w:rsidRPr="001D2FA5">
        <w:rPr>
          <w:rStyle w:val="StyleUnderline"/>
        </w:rPr>
        <w:t xml:space="preserve"> from male violence? Who will investigate and arrest rapists? </w:t>
      </w:r>
      <w:r w:rsidRPr="000D2FF2">
        <w:rPr>
          <w:rStyle w:val="StyleUnderline"/>
          <w:highlight w:val="green"/>
        </w:rPr>
        <w:t>This is often a well-intended and good-faith concern</w:t>
      </w:r>
      <w:r w:rsidRPr="001D2FA5">
        <w:rPr>
          <w:rStyle w:val="StyleUnderline"/>
        </w:rPr>
        <w:t>, especially from feminists who believe that the prevalence of sexual violence and the failure of the justice system to prosecute and punish rapists is a result of societal indifference to women’s suffering. To them, this failure calls for more, not less, state intervention</w:t>
      </w:r>
      <w:r>
        <w:t>.</w:t>
      </w:r>
    </w:p>
    <w:p w14:paraId="47051411" w14:textId="77777777" w:rsidR="00AB44DA" w:rsidRDefault="00AB44DA" w:rsidP="00AB44DA">
      <w:r>
        <w:t>The notion that abolishing the police will have negative repercussions for women radically misunderstands both American policing and sexual violence</w:t>
      </w:r>
    </w:p>
    <w:p w14:paraId="28DFB3AF" w14:textId="77777777" w:rsidR="00AB44DA" w:rsidRDefault="00AB44DA" w:rsidP="00AB44DA">
      <w:r w:rsidRPr="000D2FF2">
        <w:rPr>
          <w:rStyle w:val="StyleUnderline"/>
          <w:highlight w:val="green"/>
        </w:rPr>
        <w:t xml:space="preserve">But the notion that abolishing the police will have negative repercussions for women radically misunderstands both American policing and sexual violence. </w:t>
      </w:r>
      <w:r w:rsidRPr="000D2FF2">
        <w:rPr>
          <w:rStyle w:val="Emphasis"/>
          <w:highlight w:val="green"/>
        </w:rPr>
        <w:t>Police abolition need not be considered an abdication of the responsibility to protect women, but rather a way to fulfill it</w:t>
      </w:r>
      <w:r>
        <w:t>.</w:t>
      </w:r>
    </w:p>
    <w:p w14:paraId="28FCFC72" w14:textId="77777777" w:rsidR="00AB44DA" w:rsidRDefault="00AB44DA" w:rsidP="00AB44DA">
      <w:r>
        <w:t xml:space="preserve">The fact is that </w:t>
      </w:r>
      <w:r w:rsidRPr="001D2FA5">
        <w:rPr>
          <w:rStyle w:val="StyleUnderline"/>
        </w:rPr>
        <w:t xml:space="preserve">the police never investigate most sexual violence, because </w:t>
      </w:r>
      <w:r w:rsidRPr="000D2FF2">
        <w:rPr>
          <w:rStyle w:val="StyleUnderline"/>
          <w:highlight w:val="green"/>
        </w:rPr>
        <w:t>most sexual violence goes unreported</w:t>
      </w:r>
      <w:r>
        <w:t xml:space="preserve">. According to the Rape and Incest National Network, or Rainn, a little </w:t>
      </w:r>
      <w:r w:rsidRPr="001D2FA5">
        <w:rPr>
          <w:rStyle w:val="StyleUnderline"/>
        </w:rPr>
        <w:t xml:space="preserve">less than 25% of sexual assaults are reported to police, significantly less than other violent </w:t>
      </w:r>
      <w:r w:rsidRPr="00C95579">
        <w:rPr>
          <w:rStyle w:val="StyleUnderline"/>
        </w:rPr>
        <w:t xml:space="preserve">crimes. The </w:t>
      </w:r>
      <w:r w:rsidRPr="000D2FF2">
        <w:rPr>
          <w:rStyle w:val="StyleUnderline"/>
          <w:highlight w:val="green"/>
        </w:rPr>
        <w:t>reasons are myriad, but an often cited one is distrust and fear of the police</w:t>
      </w:r>
      <w:r w:rsidRPr="00C95579">
        <w:rPr>
          <w:rStyle w:val="StyleUnderline"/>
        </w:rPr>
        <w:t>. One survey of sexual assault survivors found that of those who chose not to report, 15% feared that the police could not or would not do anything to help. An additional 7% did not want to expose their attacker to the police. This skepticism of police may be especially pronounced among women of color, whose communities are already subject to heightened criminalization and police harassment</w:t>
      </w:r>
      <w:r>
        <w:t>.</w:t>
      </w:r>
    </w:p>
    <w:p w14:paraId="0C6D59EA" w14:textId="77777777" w:rsidR="00AB44DA" w:rsidRDefault="00AB44DA" w:rsidP="00AB44DA">
      <w:r w:rsidRPr="000D2FF2">
        <w:rPr>
          <w:rStyle w:val="Emphasis"/>
          <w:highlight w:val="green"/>
        </w:rPr>
        <w:t>There is ample evidence that sexual assault victims who distrust the police are correct</w:t>
      </w:r>
      <w:r w:rsidRPr="000D2FF2">
        <w:rPr>
          <w:rStyle w:val="Emphasis"/>
        </w:rPr>
        <w:t>. Women who do report sexual assaults often encounter cops who are incompetent, contemptuous or indifferent</w:t>
      </w:r>
      <w:r>
        <w:t xml:space="preserve">. A 2018 study of the Austin, Texas, police department found that officers tasked with investigating sexual assaults could not read lab reports on DNA evidence and often lacked an understanding of basic female anatomy. “I have to Google stuff like ‘labia majora’,” one officer said. No wonder </w:t>
      </w:r>
      <w:r w:rsidRPr="00C95579">
        <w:rPr>
          <w:rStyle w:val="StyleUnderline"/>
        </w:rPr>
        <w:t>police are often unable to even understand the mechanics of the assaults they investigate</w:t>
      </w:r>
      <w:r>
        <w:t>.</w:t>
      </w:r>
    </w:p>
    <w:p w14:paraId="5A1F17D5" w14:textId="77777777" w:rsidR="00AB44DA" w:rsidRDefault="00AB44DA" w:rsidP="00AB44DA">
      <w:r w:rsidRPr="00C95579">
        <w:rPr>
          <w:rStyle w:val="StyleUnderline"/>
        </w:rPr>
        <w:t>Sometimes police failures to investigate sexual violence look like the result not just of stupidity but of outright duplicity</w:t>
      </w:r>
      <w:r>
        <w:t xml:space="preserve">. One study of </w:t>
      </w:r>
      <w:r w:rsidRPr="00C95579">
        <w:rPr>
          <w:rStyle w:val="StyleUnderline"/>
        </w:rPr>
        <w:t>the New York police department</w:t>
      </w:r>
      <w:r>
        <w:t xml:space="preserve"> discovered it </w:t>
      </w:r>
      <w:r w:rsidRPr="00C95579">
        <w:rPr>
          <w:rStyle w:val="StyleUnderline"/>
        </w:rPr>
        <w:t>was knowingly undercounting rapes in its public figures</w:t>
      </w:r>
      <w:r>
        <w:t xml:space="preserve">, using a deliberately strict definition of rape </w:t>
      </w:r>
      <w:r>
        <w:lastRenderedPageBreak/>
        <w:t xml:space="preserve">in order to shrink the number of reported rapes in New York. </w:t>
      </w:r>
      <w:r w:rsidRPr="00C95579">
        <w:rPr>
          <w:rStyle w:val="StyleUnderline"/>
        </w:rPr>
        <w:t>An inquiry into the NYPD found its special victims division to be grossly dysfunctional, with officers instructed to “simply not investigate” misdemeanor sexual assault cases</w:t>
      </w:r>
      <w:r>
        <w:t>.</w:t>
      </w:r>
    </w:p>
    <w:p w14:paraId="75E23E90" w14:textId="77777777" w:rsidR="00AB44DA" w:rsidRDefault="00AB44DA" w:rsidP="00AB44DA">
      <w:r w:rsidRPr="000D2FF2">
        <w:rPr>
          <w:rStyle w:val="StyleUnderline"/>
          <w:highlight w:val="green"/>
        </w:rPr>
        <w:t xml:space="preserve">The failure and indifference of police is not a matter of a few bad apples or mismanaged departments. </w:t>
      </w:r>
      <w:r w:rsidRPr="000D2FF2">
        <w:rPr>
          <w:rStyle w:val="Emphasis"/>
          <w:highlight w:val="green"/>
        </w:rPr>
        <w:t>The failure is nationwide</w:t>
      </w:r>
      <w:r>
        <w:t xml:space="preserve">. </w:t>
      </w:r>
      <w:r w:rsidRPr="00C95579">
        <w:rPr>
          <w:rStyle w:val="StyleUnderline"/>
        </w:rPr>
        <w:t xml:space="preserve">Conservative estimates indicate that </w:t>
      </w:r>
      <w:r w:rsidRPr="000D2FF2">
        <w:rPr>
          <w:rStyle w:val="StyleUnderline"/>
          <w:highlight w:val="green"/>
        </w:rPr>
        <w:t>American police departments have 200,000 untested rape kits</w:t>
      </w:r>
      <w:r w:rsidRPr="00C95579">
        <w:rPr>
          <w:rStyle w:val="StyleUnderline"/>
        </w:rPr>
        <w:t xml:space="preserve"> in their possession, with DNA samples that could be used to identify rapists and prevent future assaults collecting dust, often because police have not bothered to send them to be tested</w:t>
      </w:r>
      <w:r>
        <w:t>.</w:t>
      </w:r>
    </w:p>
    <w:p w14:paraId="038701A5" w14:textId="77777777" w:rsidR="00AB44DA" w:rsidRDefault="00AB44DA" w:rsidP="00AB44DA">
      <w:r w:rsidRPr="000D2FF2">
        <w:rPr>
          <w:rStyle w:val="StyleUnderline"/>
          <w:highlight w:val="green"/>
        </w:rPr>
        <w:t>Police departments systemically fail to make arrests in sexual assault cases, and their failures are mirrored throughout the justice system</w:t>
      </w:r>
      <w:r>
        <w:t>. According to Rainn, only 4.6% of sexual assaults ever lead to an arrest, and only 0.9% are ever referred by police to prosecutors. Conviction rates are also lower than for other violent crimes, in part because of police mishandling of sexual assault cases.</w:t>
      </w:r>
    </w:p>
    <w:p w14:paraId="6D56B6A2" w14:textId="77777777" w:rsidR="00AB44DA" w:rsidRDefault="00AB44DA" w:rsidP="00AB44DA">
      <w:r w:rsidRPr="00C95579">
        <w:rPr>
          <w:rStyle w:val="StyleUnderline"/>
        </w:rPr>
        <w:t xml:space="preserve">Then there’s this troubling fact: the </w:t>
      </w:r>
      <w:r w:rsidRPr="000D2FF2">
        <w:rPr>
          <w:rStyle w:val="Emphasis"/>
          <w:highlight w:val="green"/>
        </w:rPr>
        <w:t>police themselves are often perpetrators of gender violence</w:t>
      </w:r>
      <w:r w:rsidRPr="00C95579">
        <w:rPr>
          <w:rStyle w:val="StyleUnderline"/>
        </w:rPr>
        <w:t xml:space="preserve">. And </w:t>
      </w:r>
      <w:r w:rsidRPr="000D2FF2">
        <w:rPr>
          <w:rStyle w:val="StyleUnderline"/>
          <w:highlight w:val="green"/>
        </w:rPr>
        <w:t>they frequently use the privileges and protections of their job to hurt women with impunity</w:t>
      </w:r>
      <w:r>
        <w:t>.</w:t>
      </w:r>
    </w:p>
    <w:p w14:paraId="32A95EB0" w14:textId="77777777" w:rsidR="00AB44DA" w:rsidRDefault="00AB44DA" w:rsidP="00AB44DA">
      <w:r w:rsidRPr="000D2FF2">
        <w:rPr>
          <w:rStyle w:val="StyleUnderline"/>
          <w:highlight w:val="green"/>
        </w:rPr>
        <w:t>Police households have dramatically higher rates of domestic violence than other homes, with approximately 40% of officers having intimate partner violence</w:t>
      </w:r>
      <w:r w:rsidRPr="00C95579">
        <w:rPr>
          <w:rStyle w:val="StyleUnderline"/>
        </w:rPr>
        <w:t xml:space="preserve"> in their households, compared with roughly 10% of the general population</w:t>
      </w:r>
      <w:r>
        <w:t xml:space="preserve">. Worse, </w:t>
      </w:r>
      <w:r w:rsidRPr="000D2FF2">
        <w:rPr>
          <w:rStyle w:val="Emphasis"/>
          <w:highlight w:val="green"/>
        </w:rPr>
        <w:t>women beaten by cop partners often have no one to call</w:t>
      </w:r>
      <w:r w:rsidRPr="00C95579">
        <w:rPr>
          <w:rStyle w:val="StyleUnderline"/>
        </w:rPr>
        <w:t>: the very people they are told to seek help from are the friends and colleagues of their abusive husbands and boyfriends. And if their abuser is a cop, he has a gun, knows the locations of women’s shelters, and knows how to shift the blame to his victim if she seeks help</w:t>
      </w:r>
      <w:r>
        <w:t>.</w:t>
      </w:r>
    </w:p>
    <w:p w14:paraId="26A246E7" w14:textId="77777777" w:rsidR="00AB44DA" w:rsidRDefault="00AB44DA" w:rsidP="00AB44DA">
      <w:r>
        <w:t>An unaccountable group of primarily men, empowered to commit violence to uphold hierarchies of power, is not going to end sexual violence against women</w:t>
      </w:r>
    </w:p>
    <w:p w14:paraId="3A86D1E7" w14:textId="77777777" w:rsidR="00AB44DA" w:rsidRDefault="00AB44DA" w:rsidP="00AB44DA">
      <w:r>
        <w:t>The police also have a tendency to commit sexual violence on the job, abusing their authority to prey on women in their custody. There are famous cases like Daniel Holtzclaw, the Oklahoma City officer who raped and assaulted black women, secure in the belief that the system would protect him and punish his victims if they attempted to seek justice. And then there were Eddie Martins and Richard Hall, the two NYPD officers who got no jail time after they allegedly raped a teenager they had arrested in Brooklyn. Martins and Hall claimed that the sexual encounter was consensual – a claim that strains the definition of consent, since the girl in question was in their custody. Until recently, it was legal for police officers in many US jurisdictions to claim that sex with people under arrest was consensual.</w:t>
      </w:r>
    </w:p>
    <w:p w14:paraId="612F576B" w14:textId="77777777" w:rsidR="00AB44DA" w:rsidRDefault="00AB44DA" w:rsidP="00AB44DA">
      <w:r>
        <w:t xml:space="preserve">Those are just the cases we know about. Unlike police brutality of the kind that killed men like Eric Garner and George Floyd, police </w:t>
      </w:r>
      <w:r w:rsidRPr="000D2FF2">
        <w:rPr>
          <w:rStyle w:val="Emphasis"/>
          <w:highlight w:val="green"/>
        </w:rPr>
        <w:t>sexual brutality often occurs behind closed doors and inside locked paddywagons, away from the reach of camera phones. It does not go viral, but that does not mean that it does not happen</w:t>
      </w:r>
      <w:r>
        <w:t xml:space="preserve">. According to Andrea J Ritchie, the author of the book Invisible No More: Police Violence Against Black Women and Women of Color, sexual violence is the second most commonly reported kind of police misconduct. But reports of police </w:t>
      </w:r>
      <w:r>
        <w:lastRenderedPageBreak/>
        <w:t>sexual abuse are obscured by secretive police disciplinary and oversight bodies. This is in part because police unions have lobbied to ensure that sexual violence and sexual harassment complaints against police are kept under wraps. The targets of police sexual brutality? Overwhelmingly black women.</w:t>
      </w:r>
    </w:p>
    <w:p w14:paraId="70398F2A" w14:textId="77777777" w:rsidR="00AB44DA" w:rsidRDefault="00AB44DA" w:rsidP="00AB44DA">
      <w:r>
        <w:t>'It's not about bad apples': how US police reforms have failed to stop brutality and violence</w:t>
      </w:r>
    </w:p>
    <w:p w14:paraId="6B3642A7" w14:textId="77777777" w:rsidR="00AB44DA" w:rsidRDefault="00AB44DA" w:rsidP="00AB44DA">
      <w:r>
        <w:t xml:space="preserve">Within the feminist community, </w:t>
      </w:r>
      <w:r w:rsidRPr="000D2FF2">
        <w:rPr>
          <w:rStyle w:val="StyleUnderline"/>
          <w:highlight w:val="green"/>
        </w:rPr>
        <w:t xml:space="preserve">calls for police </w:t>
      </w:r>
      <w:r w:rsidRPr="000D2FF2">
        <w:rPr>
          <w:rStyle w:val="Emphasis"/>
          <w:highlight w:val="green"/>
        </w:rPr>
        <w:t>abolition</w:t>
      </w:r>
      <w:r w:rsidRPr="000D2FF2">
        <w:rPr>
          <w:rStyle w:val="StyleUnderline"/>
          <w:highlight w:val="green"/>
        </w:rPr>
        <w:t xml:space="preserve"> sometimes face opposition</w:t>
      </w:r>
      <w:r w:rsidRPr="00C95579">
        <w:rPr>
          <w:rStyle w:val="StyleUnderline"/>
        </w:rPr>
        <w:t xml:space="preserve"> from those who are understandably frustrated by the historically lenient enforcement of sexual violence crimes</w:t>
      </w:r>
      <w:r>
        <w:t xml:space="preserve">. Why should we abolish the police, these feminists ask, when they are already doing too little to protect women? Shouldn’t they do more? </w:t>
      </w:r>
      <w:r w:rsidRPr="00984E4E">
        <w:rPr>
          <w:rStyle w:val="StyleUnderline"/>
          <w:b/>
          <w:bCs/>
          <w:highlight w:val="green"/>
        </w:rPr>
        <w:t>But</w:t>
      </w:r>
      <w:r>
        <w:t xml:space="preserve"> </w:t>
      </w:r>
      <w:r w:rsidRPr="000D2FF2">
        <w:rPr>
          <w:rStyle w:val="StyleUnderline"/>
        </w:rPr>
        <w:t xml:space="preserve">it is precisely because </w:t>
      </w:r>
      <w:r w:rsidRPr="000D2FF2">
        <w:rPr>
          <w:rStyle w:val="Emphasis"/>
          <w:highlight w:val="green"/>
        </w:rPr>
        <w:t>the police are</w:t>
      </w:r>
      <w:r w:rsidRPr="000D2FF2">
        <w:rPr>
          <w:rStyle w:val="Emphasis"/>
        </w:rPr>
        <w:t xml:space="preserve"> such </w:t>
      </w:r>
      <w:r w:rsidRPr="000D2FF2">
        <w:rPr>
          <w:rStyle w:val="Emphasis"/>
          <w:highlight w:val="green"/>
        </w:rPr>
        <w:t>terrible sources for justice in sexual assault cases, and</w:t>
      </w:r>
      <w:r w:rsidRPr="000D2FF2">
        <w:rPr>
          <w:rStyle w:val="Emphasis"/>
        </w:rPr>
        <w:t xml:space="preserve"> because </w:t>
      </w:r>
      <w:r w:rsidRPr="000D2FF2">
        <w:rPr>
          <w:rStyle w:val="Emphasis"/>
          <w:highlight w:val="green"/>
        </w:rPr>
        <w:t xml:space="preserve">they are </w:t>
      </w:r>
      <w:r w:rsidRPr="000D2FF2">
        <w:rPr>
          <w:rStyle w:val="Emphasis"/>
        </w:rPr>
        <w:t xml:space="preserve">often so </w:t>
      </w:r>
      <w:r w:rsidRPr="000D2FF2">
        <w:rPr>
          <w:rStyle w:val="Emphasis"/>
          <w:highlight w:val="green"/>
        </w:rPr>
        <w:t>much more likely to commit sexual assault than to punish it</w:t>
      </w:r>
      <w:r w:rsidRPr="000D2FF2">
        <w:rPr>
          <w:rStyle w:val="Emphasis"/>
        </w:rPr>
        <w:t>, that feminists must become police abolitionists</w:t>
      </w:r>
      <w:r>
        <w:t xml:space="preserve">. </w:t>
      </w:r>
      <w:r w:rsidRPr="000D2FF2">
        <w:rPr>
          <w:rStyle w:val="Emphasis"/>
          <w:highlight w:val="green"/>
        </w:rPr>
        <w:t>The police have proven</w:t>
      </w:r>
      <w:r w:rsidRPr="000D2FF2">
        <w:rPr>
          <w:rStyle w:val="Emphasis"/>
        </w:rPr>
        <w:t xml:space="preserve"> that </w:t>
      </w:r>
      <w:r w:rsidRPr="000D2FF2">
        <w:rPr>
          <w:rStyle w:val="Emphasis"/>
          <w:highlight w:val="green"/>
        </w:rPr>
        <w:t>they are no allies</w:t>
      </w:r>
      <w:r w:rsidRPr="000D2FF2">
        <w:rPr>
          <w:rStyle w:val="Emphasis"/>
        </w:rPr>
        <w:t xml:space="preserve"> of women’s rights. </w:t>
      </w:r>
      <w:r w:rsidRPr="000D2FF2">
        <w:rPr>
          <w:rStyle w:val="Emphasis"/>
          <w:highlight w:val="green"/>
        </w:rPr>
        <w:t>A large, unaccountable group of primarily men, empowered to commit violence to maintain existing hierarchies of power, is not going to end</w:t>
      </w:r>
      <w:r w:rsidRPr="000D2FF2">
        <w:rPr>
          <w:rStyle w:val="Emphasis"/>
        </w:rPr>
        <w:t xml:space="preserve"> the scourge of sexual </w:t>
      </w:r>
      <w:r w:rsidRPr="000D2FF2">
        <w:rPr>
          <w:rStyle w:val="Emphasis"/>
          <w:highlight w:val="green"/>
        </w:rPr>
        <w:t>violence against women</w:t>
      </w:r>
      <w:r w:rsidRPr="00C95579">
        <w:rPr>
          <w:rStyle w:val="StyleUnderline"/>
        </w:rPr>
        <w:t xml:space="preserve">. As feminists, we must recognize that </w:t>
      </w:r>
      <w:r w:rsidRPr="000D2FF2">
        <w:rPr>
          <w:rStyle w:val="Emphasis"/>
          <w:highlight w:val="green"/>
        </w:rPr>
        <w:t>the police are more likely to hurt women than to help</w:t>
      </w:r>
      <w:r w:rsidRPr="00C95579">
        <w:t xml:space="preserve"> us.</w:t>
      </w:r>
    </w:p>
    <w:p w14:paraId="1BA7FF60" w14:textId="30243025" w:rsidR="00AB44DA" w:rsidRDefault="00AB44DA" w:rsidP="00AB44DA"/>
    <w:p w14:paraId="656AF574" w14:textId="3957ECD7" w:rsidR="009A5711" w:rsidRDefault="009A5711" w:rsidP="009A5711">
      <w:pPr>
        <w:pStyle w:val="Heading4"/>
      </w:pPr>
      <w:r>
        <w:t>Black women are especially vulnerable to police violence – err toward abolition because the defenses of policing come from a white perspective</w:t>
      </w:r>
    </w:p>
    <w:p w14:paraId="53574A17" w14:textId="77777777" w:rsidR="009A5711" w:rsidRDefault="009A5711" w:rsidP="009A5711">
      <w:r w:rsidRPr="002A0CA3">
        <w:t xml:space="preserve">MAEVE </w:t>
      </w:r>
      <w:r w:rsidRPr="002A0CA3">
        <w:rPr>
          <w:rStyle w:val="Style13ptBold"/>
        </w:rPr>
        <w:t>BARRY</w:t>
      </w:r>
      <w:r>
        <w:rPr>
          <w:rStyle w:val="Style13ptBold"/>
        </w:rPr>
        <w:t xml:space="preserve"> ‘20</w:t>
      </w:r>
      <w:r>
        <w:t>, 6/22/2020. “</w:t>
      </w:r>
      <w:r w:rsidRPr="002A0CA3">
        <w:t>Feminism Requires Abolition: Police Aren’t an Adequate Response to Sexual Violence</w:t>
      </w:r>
      <w:r>
        <w:t xml:space="preserve">,” MS MAGAZINE, </w:t>
      </w:r>
      <w:r w:rsidRPr="002A0CA3">
        <w:t>https://msmagazine.com/2020/06/22/white-women-the-police-wont-save-you-either/</w:t>
      </w:r>
    </w:p>
    <w:p w14:paraId="56C24439" w14:textId="77777777" w:rsidR="009A5711" w:rsidRDefault="009A5711" w:rsidP="009A5711">
      <w:r>
        <w:t>Increased Rates of Sexual Violence on Black and LGBTQ People</w:t>
      </w:r>
    </w:p>
    <w:p w14:paraId="75C01FD0" w14:textId="77777777" w:rsidR="009A5711" w:rsidRDefault="009A5711" w:rsidP="009A5711">
      <w:r w:rsidRPr="00765767">
        <w:rPr>
          <w:rStyle w:val="StyleUnderline"/>
          <w:highlight w:val="green"/>
        </w:rPr>
        <w:t>Black women and other women of color have historically faced the risk of murder, brutality or other misconduct when calling on the police</w:t>
      </w:r>
      <w:r w:rsidRPr="00CD0F44">
        <w:rPr>
          <w:rStyle w:val="StyleUnderline"/>
        </w:rPr>
        <w:t xml:space="preserve"> to respond to sexual or domestic violence—while, at the same time, experiencing higher rates of sexual violence than their white women counterparts</w:t>
      </w:r>
      <w:r>
        <w:t xml:space="preserve">. The rate of sexual violence against Black trans people and trans people of color is even higher. </w:t>
      </w:r>
    </w:p>
    <w:p w14:paraId="669157FC" w14:textId="77777777" w:rsidR="009A5711" w:rsidRDefault="009A5711" w:rsidP="009A5711">
      <w:r>
        <w:t>After my last article, I read comments from white women who felt that a focus on the rights and lives of Black folks meant that their trauma and abuse did not matter. This logic of white women feeling defensive when reminded that Black women and other women of color experience abuse and sexual violence at heightened rates—that this somehow undermines their own experiences—holds the same underlying issue as saying ‘all lives matter.‘</w:t>
      </w:r>
    </w:p>
    <w:p w14:paraId="70E94E43" w14:textId="77777777" w:rsidR="009A5711" w:rsidRDefault="009A5711" w:rsidP="009A5711">
      <w:r>
        <w:t xml:space="preserve">I understand feeling defensive when it comes to our sexual trauma: </w:t>
      </w:r>
      <w:r w:rsidRPr="00765767">
        <w:rPr>
          <w:rStyle w:val="StyleUnderline"/>
          <w:highlight w:val="green"/>
        </w:rPr>
        <w:t>Victims of sexual or gender-based violence are all too familiar with their pain being discredited, with people not caring about our safety</w:t>
      </w:r>
      <w:r>
        <w:t>.</w:t>
      </w:r>
    </w:p>
    <w:p w14:paraId="416C59E0" w14:textId="77777777" w:rsidR="009A5711" w:rsidRDefault="009A5711" w:rsidP="009A5711">
      <w:r>
        <w:t xml:space="preserve">However, this should only lead us to empathize with Black women and trans folks—who face even more scrutiny when reporting or sharing experiences of sexual abuse or gender-based violence. </w:t>
      </w:r>
    </w:p>
    <w:p w14:paraId="74C0B1D3" w14:textId="77777777" w:rsidR="009A5711" w:rsidRDefault="009A5711" w:rsidP="009A5711">
      <w:r>
        <w:lastRenderedPageBreak/>
        <w:t xml:space="preserve">No one is claiming that any woman or person should be unsafe, abused or violated. </w:t>
      </w:r>
      <w:r w:rsidRPr="00CD0F44">
        <w:rPr>
          <w:rStyle w:val="StyleUnderline"/>
        </w:rPr>
        <w:t>We can support the safety of all women</w:t>
      </w:r>
      <w:r>
        <w:t xml:space="preserve"> and simultaneously say that Black Women’s Lives Matter—because they are in more consistent danger than white women’s lives. Writer and activist Rachel Cargle clearly outlines and expands on this issue in her recent Instagram post: </w:t>
      </w:r>
    </w:p>
    <w:p w14:paraId="1F72E87C" w14:textId="77777777" w:rsidR="009A5711" w:rsidRDefault="009A5711" w:rsidP="009A5711">
      <w:r>
        <w:t>https://www.instagram.com/p/CBTZdK2nf24/</w:t>
      </w:r>
    </w:p>
    <w:p w14:paraId="164DA834" w14:textId="77777777" w:rsidR="009A5711" w:rsidRDefault="009A5711" w:rsidP="009A5711">
      <w:r>
        <w:t>The Need for Intersectionality</w:t>
      </w:r>
    </w:p>
    <w:p w14:paraId="3C3A8D7C" w14:textId="77777777" w:rsidR="009A5711" w:rsidRDefault="009A5711" w:rsidP="009A5711">
      <w:r w:rsidRPr="00765767">
        <w:rPr>
          <w:rStyle w:val="Emphasis"/>
          <w:highlight w:val="green"/>
        </w:rPr>
        <w:t>For any feminist movement to be intersectional, it must actively work towards police abolition and a new system that works to protect all lives—particularly those at the greatest risk in our current system</w:t>
      </w:r>
      <w:r>
        <w:t>.</w:t>
      </w:r>
    </w:p>
    <w:p w14:paraId="2D52A989" w14:textId="77777777" w:rsidR="009A5711" w:rsidRDefault="009A5711" w:rsidP="009A5711">
      <w:r>
        <w:t xml:space="preserve">When white women criticize Black activists for imagining an existence outside our current systems and state, and for advocating for the abolition of police, we are holding onto an oppressive and limited mindset.  </w:t>
      </w:r>
      <w:r w:rsidRPr="00765767">
        <w:rPr>
          <w:rStyle w:val="StyleUnderline"/>
          <w:highlight w:val="green"/>
        </w:rPr>
        <w:t>Black feminist abolitionists have been outlining the need for abolition and tangible steps towards getting there</w:t>
      </w:r>
      <w:r>
        <w:t>. It is our duty as white women to study and support their work.</w:t>
      </w:r>
    </w:p>
    <w:p w14:paraId="573EBE4A" w14:textId="77777777" w:rsidR="009A5711" w:rsidRDefault="009A5711" w:rsidP="009A5711">
      <w:r>
        <w:t xml:space="preserve">Know Your IX—a survivor and youth-led project focused on ending gender-based violence—compiled a reading list for survivors and advocates on Prison Industrial Complex Abolition, which you can find here. We should turn to the work of Angela Davis, Mariame Kaba, Audre Lorde, bell hooks, Kimberle Crenshaw, Zora Neale Hurston, Claudia Jones and the many other Black feminist scholars’ important writings on radical feminism, liberation, revolution and abolition. </w:t>
      </w:r>
    </w:p>
    <w:p w14:paraId="1D170EB4" w14:textId="77777777" w:rsidR="009A5711" w:rsidRDefault="009A5711" w:rsidP="009A5711">
      <w:r w:rsidRPr="00765767">
        <w:rPr>
          <w:rStyle w:val="StyleUnderline"/>
          <w:highlight w:val="green"/>
        </w:rPr>
        <w:t xml:space="preserve">It is our responsibility to let go of and work beyond those systems which consistently fail Black women and trans folks, and survivors in general. </w:t>
      </w:r>
      <w:r w:rsidRPr="00765767">
        <w:rPr>
          <w:rStyle w:val="Emphasis"/>
          <w:highlight w:val="green"/>
        </w:rPr>
        <w:t>It is our responsibility to listen to</w:t>
      </w:r>
      <w:r w:rsidRPr="00765767">
        <w:rPr>
          <w:rStyle w:val="Emphasis"/>
        </w:rPr>
        <w:t xml:space="preserve"> the future that </w:t>
      </w:r>
      <w:r w:rsidRPr="00765767">
        <w:rPr>
          <w:rStyle w:val="Emphasis"/>
          <w:highlight w:val="green"/>
        </w:rPr>
        <w:t>Black abolitionist feminists</w:t>
      </w:r>
      <w:r w:rsidRPr="00765767">
        <w:rPr>
          <w:rStyle w:val="Emphasis"/>
        </w:rPr>
        <w:t xml:space="preserve"> have envisioned for centuries: a future without police</w:t>
      </w:r>
      <w:r>
        <w:t>.</w:t>
      </w:r>
    </w:p>
    <w:p w14:paraId="186B3F60" w14:textId="77777777" w:rsidR="009A5711" w:rsidRDefault="009A5711" w:rsidP="00AB44DA"/>
    <w:p w14:paraId="784BE892" w14:textId="2ED157DB" w:rsidR="002C14B2" w:rsidRPr="00C42255" w:rsidRDefault="00F1203E" w:rsidP="002C14B2">
      <w:pPr>
        <w:pStyle w:val="Heading4"/>
      </w:pPr>
      <w:r>
        <w:t>We can never know the true</w:t>
      </w:r>
      <w:r w:rsidR="00613A16">
        <w:t xml:space="preserve"> rate of harm </w:t>
      </w:r>
      <w:r w:rsidR="009A5711">
        <w:t xml:space="preserve">– or reform – </w:t>
      </w:r>
      <w:r w:rsidR="00451228">
        <w:t>because of</w:t>
      </w:r>
      <w:r w:rsidR="003C091C">
        <w:t xml:space="preserve"> garbage like the</w:t>
      </w:r>
      <w:r w:rsidR="002C14B2" w:rsidRPr="00C42255">
        <w:t xml:space="preserve"> “Code of Silence”</w:t>
      </w:r>
      <w:r w:rsidR="00600020">
        <w:t xml:space="preserve"> </w:t>
      </w:r>
      <w:r w:rsidR="002C14B2" w:rsidRPr="00C42255">
        <w:t xml:space="preserve">within law enforcement. </w:t>
      </w:r>
    </w:p>
    <w:p w14:paraId="132624F9" w14:textId="77777777" w:rsidR="002C14B2" w:rsidRPr="00C42255" w:rsidRDefault="002C14B2" w:rsidP="002C14B2">
      <w:r w:rsidRPr="00C42255">
        <w:rPr>
          <w:rStyle w:val="Style13ptBold"/>
        </w:rPr>
        <w:t>Cheema</w:t>
      </w:r>
      <w:r w:rsidRPr="00C42255">
        <w:t xml:space="preserve">, Hofstra Law Student, </w:t>
      </w:r>
      <w:r w:rsidRPr="00C42255">
        <w:rPr>
          <w:rStyle w:val="Style13ptBold"/>
        </w:rPr>
        <w:t>‘16</w:t>
      </w:r>
    </w:p>
    <w:p w14:paraId="78D7E086" w14:textId="23B3E492" w:rsidR="002C14B2" w:rsidRPr="007B625C" w:rsidRDefault="002C14B2" w:rsidP="00A60E48">
      <w:r w:rsidRPr="00C42255">
        <w:t>[Rafaqat, July 2016, Hofstra Law Student Works, “Black and Blue Bloods: Protecting Police Officer Families from Domestic Violence”, Volume 54, No.3, p. 494, JZQ]</w:t>
      </w:r>
    </w:p>
    <w:p w14:paraId="37FB44AF" w14:textId="026666BF" w:rsidR="00652309" w:rsidRPr="009A5711" w:rsidRDefault="002C14B2" w:rsidP="00AB44DA">
      <w:pPr>
        <w:rPr>
          <w:sz w:val="14"/>
        </w:rPr>
      </w:pPr>
      <w:r w:rsidRPr="00F1203E">
        <w:t>It has been reported that</w:t>
      </w:r>
      <w:r w:rsidRPr="00AF1326">
        <w:rPr>
          <w:sz w:val="16"/>
        </w:rPr>
        <w:t xml:space="preserve"> </w:t>
      </w:r>
      <w:r w:rsidRPr="00F1203E">
        <w:rPr>
          <w:rStyle w:val="StyleUnderline"/>
        </w:rPr>
        <w:t xml:space="preserve">police officers who act as </w:t>
      </w:r>
      <w:r w:rsidRPr="00F1203E">
        <w:rPr>
          <w:rStyle w:val="StyleUnderline"/>
          <w:highlight w:val="green"/>
        </w:rPr>
        <w:t>whistleblowers</w:t>
      </w:r>
      <w:r w:rsidRPr="00F1203E">
        <w:rPr>
          <w:rStyle w:val="StyleUnderline"/>
        </w:rPr>
        <w:t xml:space="preserve"> regarding misconduct by their fellow officers, and who </w:t>
      </w:r>
      <w:r w:rsidRPr="00F1203E">
        <w:rPr>
          <w:rStyle w:val="StyleUnderline"/>
          <w:highlight w:val="green"/>
        </w:rPr>
        <w:t>break the “</w:t>
      </w:r>
      <w:r w:rsidRPr="00F1203E">
        <w:rPr>
          <w:rStyle w:val="Emphasis"/>
          <w:highlight w:val="green"/>
        </w:rPr>
        <w:t>code of silence</w:t>
      </w:r>
      <w:r w:rsidRPr="00F1203E">
        <w:rPr>
          <w:rStyle w:val="StyleUnderline"/>
        </w:rPr>
        <w:t>,” end up making the work environment very difficult for themselves</w:t>
      </w:r>
      <w:r w:rsidRPr="00AF1326">
        <w:rPr>
          <w:sz w:val="14"/>
        </w:rPr>
        <w:t>.</w:t>
      </w:r>
      <w:r w:rsidRPr="00F1203E">
        <w:t xml:space="preserve">152 </w:t>
      </w:r>
      <w:r w:rsidRPr="00F1203E">
        <w:rPr>
          <w:rStyle w:val="StyleUnderline"/>
          <w:highlight w:val="green"/>
        </w:rPr>
        <w:t>Those who break the code can be ostracized</w:t>
      </w:r>
      <w:r w:rsidRPr="00F1203E">
        <w:rPr>
          <w:rStyle w:val="StyleUnderline"/>
        </w:rPr>
        <w:t xml:space="preserve"> by their peers </w:t>
      </w:r>
      <w:r w:rsidRPr="00F1203E">
        <w:rPr>
          <w:rStyle w:val="StyleUnderline"/>
          <w:highlight w:val="green"/>
        </w:rPr>
        <w:t>or face threats</w:t>
      </w:r>
      <w:r w:rsidRPr="00F1203E">
        <w:rPr>
          <w:rStyle w:val="StyleUnderline"/>
        </w:rPr>
        <w:t xml:space="preserve">.153 This problem has been referred to as the “Blue Code of Silence.”154 </w:t>
      </w:r>
      <w:r w:rsidRPr="00F1203E">
        <w:rPr>
          <w:rStyle w:val="Emphasis"/>
          <w:highlight w:val="green"/>
        </w:rPr>
        <w:t>The problem is</w:t>
      </w:r>
      <w:r w:rsidRPr="00F1203E">
        <w:rPr>
          <w:rStyle w:val="Emphasis"/>
        </w:rPr>
        <w:t xml:space="preserve"> so </w:t>
      </w:r>
      <w:r w:rsidRPr="00F1203E">
        <w:rPr>
          <w:rStyle w:val="Emphasis"/>
          <w:highlight w:val="green"/>
        </w:rPr>
        <w:t>pervasive</w:t>
      </w:r>
      <w:r w:rsidRPr="00F1203E">
        <w:rPr>
          <w:rStyle w:val="StyleUnderline"/>
        </w:rPr>
        <w:t xml:space="preserve"> that it would be safe to assume that </w:t>
      </w:r>
      <w:r w:rsidRPr="00F1203E">
        <w:rPr>
          <w:rStyle w:val="Emphasis"/>
          <w:highlight w:val="green"/>
        </w:rPr>
        <w:t>the fight against corruption</w:t>
      </w:r>
      <w:r w:rsidRPr="00F1203E">
        <w:rPr>
          <w:rStyle w:val="Emphasis"/>
        </w:rPr>
        <w:t xml:space="preserve"> in some police departments </w:t>
      </w:r>
      <w:r w:rsidRPr="00F1203E">
        <w:rPr>
          <w:rStyle w:val="Emphasis"/>
          <w:highlight w:val="green"/>
        </w:rPr>
        <w:t>is hampered by the code</w:t>
      </w:r>
      <w:r w:rsidRPr="00F1203E">
        <w:rPr>
          <w:rStyle w:val="Emphasis"/>
        </w:rPr>
        <w:t xml:space="preserve"> of silence</w:t>
      </w:r>
      <w:r w:rsidRPr="00AF1326">
        <w:rPr>
          <w:sz w:val="14"/>
        </w:rPr>
        <w:t>.</w:t>
      </w:r>
      <w:r w:rsidRPr="00F1203E">
        <w:t xml:space="preserve">155 Efforts have been underway to study, address, and counter this problem.156 One particular suggestion essentially calls for changing the culture of the police department in which officers have positive role models in the form of leaders who are ethical.157 Having such leadership in the police department can aid in </w:t>
      </w:r>
      <w:r w:rsidRPr="00F1203E">
        <w:lastRenderedPageBreak/>
        <w:t>improving communication with lower-level officers thereby making it easier for them to report misconduct.158 Notably, the collaboration in Florida between FSU and law enforcement agencies represents a step toward changing this aspect of police culture through an educational curriculum.159</w:t>
      </w:r>
    </w:p>
    <w:p w14:paraId="61CE89C7" w14:textId="4B888FA1" w:rsidR="002C14B2" w:rsidRDefault="002C14B2" w:rsidP="00AB44DA"/>
    <w:p w14:paraId="43CBD412" w14:textId="75BE6213" w:rsidR="002C14B2" w:rsidRPr="00C42255" w:rsidRDefault="00786BF2" w:rsidP="002C14B2">
      <w:pPr>
        <w:pStyle w:val="Heading4"/>
      </w:pPr>
      <w:r>
        <w:t>Federal policy explicitly allows police officers to have sex with detainees</w:t>
      </w:r>
      <w:r w:rsidR="002C14B2" w:rsidRPr="00C42255">
        <w:t xml:space="preserve">. </w:t>
      </w:r>
    </w:p>
    <w:p w14:paraId="7D9383C9" w14:textId="4F7BC20E" w:rsidR="002C14B2" w:rsidRPr="00C42255" w:rsidRDefault="002C14B2" w:rsidP="002C14B2">
      <w:r w:rsidRPr="00C42255">
        <w:rPr>
          <w:rStyle w:val="Style13ptBold"/>
        </w:rPr>
        <w:t>Jacobs</w:t>
      </w:r>
      <w:r w:rsidRPr="00C42255">
        <w:t xml:space="preserve"> </w:t>
      </w:r>
      <w:r w:rsidR="004968F9">
        <w:rPr>
          <w:rStyle w:val="Style13ptBold"/>
        </w:rPr>
        <w:t>‘</w:t>
      </w:r>
      <w:r w:rsidRPr="00C42255">
        <w:rPr>
          <w:rStyle w:val="Style13ptBold"/>
        </w:rPr>
        <w:t>18</w:t>
      </w:r>
      <w:r w:rsidR="004968F9" w:rsidRPr="004968F9">
        <w:t>.</w:t>
      </w:r>
    </w:p>
    <w:p w14:paraId="1F33C0A4" w14:textId="77777777" w:rsidR="002C14B2" w:rsidRPr="00C42255" w:rsidRDefault="002C14B2" w:rsidP="002C14B2">
      <w:r w:rsidRPr="00C42255">
        <w:t xml:space="preserve">[Frank Jacobs, 16-2-18, Big Think, “In these 34 states, police officers can legally have sex with detainees”, </w:t>
      </w:r>
      <w:hyperlink r:id="rId57" w:history="1">
        <w:r w:rsidRPr="00C42255">
          <w:rPr>
            <w:rStyle w:val="Hyperlink"/>
          </w:rPr>
          <w:t>https://bigthink.com/strange-maps/in-these-34-states-police-officers-can-legally-have-sex-with-detainees</w:t>
        </w:r>
      </w:hyperlink>
      <w:r w:rsidRPr="00C42255">
        <w:t>, JZQ]</w:t>
      </w:r>
    </w:p>
    <w:p w14:paraId="1F72088E" w14:textId="77777777" w:rsidR="002C14B2" w:rsidRPr="008C76F7" w:rsidRDefault="002C14B2" w:rsidP="004968F9">
      <w:r w:rsidRPr="008C76F7">
        <w:t xml:space="preserve">DNA collected at the hospital after the incident matches that of the two detectives, who have since left the NYPD and have been charged with rape. Despite material evidence of sexual intercourse, this is not an open-and-shut case. </w:t>
      </w:r>
      <w:r w:rsidRPr="00786BF2">
        <w:rPr>
          <w:highlight w:val="green"/>
          <w:u w:val="single"/>
        </w:rPr>
        <w:t>There is no federal provision against police officers having sex with persons in their custody</w:t>
      </w:r>
      <w:r w:rsidRPr="00EA52CB">
        <w:rPr>
          <w:u w:val="single"/>
        </w:rPr>
        <w:t xml:space="preserve">, </w:t>
      </w:r>
      <w:r w:rsidRPr="008C76F7">
        <w:t>nor does the State of New York have any such law on its books.</w:t>
      </w:r>
    </w:p>
    <w:p w14:paraId="74BEF32B" w14:textId="77777777" w:rsidR="002C14B2" w:rsidRPr="004968F9" w:rsidRDefault="002C14B2" w:rsidP="004968F9">
      <w:r w:rsidRPr="004968F9">
        <w:t xml:space="preserve">Considering the evidence, that is a glaring omission. </w:t>
      </w:r>
      <w:r w:rsidRPr="004968F9">
        <w:rPr>
          <w:rStyle w:val="StyleUnderline"/>
        </w:rPr>
        <w:t xml:space="preserve">Reports by the Cato Institute indicate that </w:t>
      </w:r>
      <w:r w:rsidRPr="00786BF2">
        <w:rPr>
          <w:rStyle w:val="StyleUnderline"/>
          <w:highlight w:val="green"/>
        </w:rPr>
        <w:t>sexual assault is the second-most reported form of police misconduct</w:t>
      </w:r>
      <w:r w:rsidRPr="004968F9">
        <w:rPr>
          <w:rStyle w:val="StyleUnderline"/>
        </w:rPr>
        <w:t xml:space="preserve"> in the U.S., after excessive use of force</w:t>
      </w:r>
      <w:r w:rsidRPr="004968F9">
        <w:t>.</w:t>
      </w:r>
    </w:p>
    <w:p w14:paraId="5C83B2AE" w14:textId="77777777" w:rsidR="002C14B2" w:rsidRPr="008C76F7" w:rsidRDefault="002C14B2" w:rsidP="004968F9">
      <w:pPr>
        <w:rPr>
          <w:sz w:val="16"/>
        </w:rPr>
      </w:pPr>
      <w:r w:rsidRPr="004968F9">
        <w:rPr>
          <w:rStyle w:val="StyleUnderline"/>
        </w:rPr>
        <w:t>In 2015, after a year-long investigation, the Associated Press revealed that in the six-year period from 2009 to 2014, about 550 police officers had lost their badges for rape, sodomy and other types of sexual assault; and a further 440 for possession of child pornography and other sex crimes; or sexual misconduct such as propositioning citizens, sexting juveniles, or having consensual but prohibited sex while on duty</w:t>
      </w:r>
      <w:r w:rsidRPr="00EA52CB">
        <w:t xml:space="preserve">. </w:t>
      </w:r>
    </w:p>
    <w:p w14:paraId="436A9301" w14:textId="77777777" w:rsidR="002C14B2" w:rsidRPr="00EA52CB" w:rsidRDefault="002C14B2" w:rsidP="002C14B2">
      <w:pPr>
        <w:rPr>
          <w:u w:val="single"/>
        </w:rPr>
      </w:pPr>
      <w:r w:rsidRPr="004968F9">
        <w:rPr>
          <w:rStyle w:val="StyleUnderline"/>
        </w:rPr>
        <w:t>That number was “unquestionably an undercount because it represents only those officers whose licenses to work in law enforcement were revoked</w:t>
      </w:r>
      <w:r w:rsidRPr="004968F9">
        <w:t>”, wrote the AP. “</w:t>
      </w:r>
      <w:r w:rsidRPr="004968F9">
        <w:rPr>
          <w:rStyle w:val="StyleUnderline"/>
        </w:rPr>
        <w:t>Not all states take such action</w:t>
      </w:r>
      <w:r w:rsidRPr="00EA52CB">
        <w:rPr>
          <w:u w:val="single"/>
        </w:rPr>
        <w:t>”.</w:t>
      </w:r>
    </w:p>
    <w:p w14:paraId="6A966660" w14:textId="77777777" w:rsidR="002C14B2" w:rsidRPr="000F13B5" w:rsidRDefault="002C14B2" w:rsidP="004968F9">
      <w:r w:rsidRPr="000F13B5">
        <w:t>The perpetrators included state and local police, sheriff's deputies, prison guards and school resource officers (no federal officers were included in the survey). Victims included motorists, schoolchildren, women in legal trouble, police interns, and prison inmates. About one-third of the de-certifications resulted from incidents with juveniles.</w:t>
      </w:r>
    </w:p>
    <w:p w14:paraId="26E268FD" w14:textId="77777777" w:rsidR="002C14B2" w:rsidRPr="008C76F7" w:rsidRDefault="002C14B2" w:rsidP="002C14B2">
      <w:pPr>
        <w:rPr>
          <w:u w:val="single"/>
        </w:rPr>
      </w:pPr>
      <w:r w:rsidRPr="004968F9">
        <w:rPr>
          <w:rStyle w:val="StyleUnderline"/>
        </w:rPr>
        <w:t>The AP article cited a 2011 report by the International Association of Chiefs of Police, suggesting the job itself creates both the opportunity for sexual misconduct by police officers – given their power, independence, irregular hours and interaction with people deemed less credible – as well as offering them cover after the fact, via the loyalty that impels officers to shield each other from accusations</w:t>
      </w:r>
      <w:r w:rsidRPr="008C76F7">
        <w:rPr>
          <w:u w:val="single"/>
        </w:rPr>
        <w:t>.</w:t>
      </w:r>
    </w:p>
    <w:p w14:paraId="56E26BE7" w14:textId="77777777" w:rsidR="002C14B2" w:rsidRPr="008C76F7" w:rsidRDefault="002C14B2" w:rsidP="002C14B2">
      <w:pPr>
        <w:rPr>
          <w:u w:val="single"/>
        </w:rPr>
      </w:pPr>
      <w:r w:rsidRPr="004968F9">
        <w:rPr>
          <w:rStyle w:val="StyleUnderline"/>
        </w:rPr>
        <w:t>Warning that “tolerance at any level will invite more of the same conduct”, the IACP recommended that policies specifically address sexual misconduct by serving police officers, as well as perform more stringent screenings of candidate police officers</w:t>
      </w:r>
      <w:r w:rsidRPr="008C76F7">
        <w:rPr>
          <w:u w:val="single"/>
        </w:rPr>
        <w:t>.</w:t>
      </w:r>
    </w:p>
    <w:p w14:paraId="47526D63" w14:textId="77777777" w:rsidR="002C14B2" w:rsidRPr="000F13B5" w:rsidRDefault="002C14B2" w:rsidP="004968F9">
      <w:r w:rsidRPr="000F13B5">
        <w:lastRenderedPageBreak/>
        <w:t>Having recognised the loophole and its deleterious effects, a number of states have taken steps to close it – albeit fairly recently in some cases: Oregon in 2005, Alaska in 2013 and Arizona in 2015). The other 13 are Washington, California, Arizona, Utah, Hawaii, North Dakota, Indiana, Ohio, Connecticut, New Jersey, North Carolina, Georgia and Florida.</w:t>
      </w:r>
    </w:p>
    <w:p w14:paraId="403B3B18" w14:textId="77777777" w:rsidR="002C14B2" w:rsidRDefault="002C14B2" w:rsidP="002C14B2">
      <w:pPr>
        <w:rPr>
          <w:sz w:val="16"/>
        </w:rPr>
      </w:pPr>
      <w:r w:rsidRPr="00786BF2">
        <w:rPr>
          <w:rStyle w:val="StyleUnderline"/>
          <w:highlight w:val="green"/>
        </w:rPr>
        <w:t>In</w:t>
      </w:r>
      <w:r w:rsidRPr="004968F9">
        <w:rPr>
          <w:rStyle w:val="StyleUnderline"/>
        </w:rPr>
        <w:t xml:space="preserve"> the other </w:t>
      </w:r>
      <w:r w:rsidRPr="00786BF2">
        <w:rPr>
          <w:rStyle w:val="StyleUnderline"/>
          <w:highlight w:val="green"/>
        </w:rPr>
        <w:t>34 states, plus DC, police officers can claim they were 'seduced' into having sex by detainees</w:t>
      </w:r>
      <w:r w:rsidRPr="004968F9">
        <w:rPr>
          <w:rStyle w:val="StyleUnderline"/>
        </w:rPr>
        <w:t>. It is not unlikely that the defendants in the Anna Chambers case will use that line of defense when the case goes to court in the next few months</w:t>
      </w:r>
      <w:r w:rsidRPr="000F13B5">
        <w:rPr>
          <w:sz w:val="16"/>
        </w:rPr>
        <w:t>.</w:t>
      </w:r>
    </w:p>
    <w:p w14:paraId="50FAE263" w14:textId="77777777" w:rsidR="002C14B2" w:rsidRPr="009A5711" w:rsidRDefault="002C14B2" w:rsidP="009A5711"/>
    <w:p w14:paraId="742B346C" w14:textId="56CFBD28" w:rsidR="00652309" w:rsidRPr="0072210D" w:rsidRDefault="00652309" w:rsidP="00652309">
      <w:pPr>
        <w:pStyle w:val="Heading4"/>
        <w:rPr>
          <w:rFonts w:eastAsia="Times New Roman" w:cs="Arial"/>
          <w:color w:val="222222"/>
          <w:sz w:val="19"/>
          <w:szCs w:val="19"/>
        </w:rPr>
      </w:pPr>
      <w:r w:rsidRPr="0072210D">
        <w:t xml:space="preserve">Violence should be understood as a continuum that functions against all women. Prioritize these forms of violence because social biases underrepresent their </w:t>
      </w:r>
      <w:r w:rsidR="009A6B23">
        <w:t>a</w:t>
      </w:r>
      <w:r w:rsidRPr="0072210D">
        <w:t xml:space="preserve">ffects. </w:t>
      </w:r>
      <w:r w:rsidR="00421F92">
        <w:t>Focusing</w:t>
      </w:r>
      <w:r w:rsidRPr="0072210D">
        <w:t xml:space="preserve"> on large scale impacts </w:t>
      </w:r>
      <w:r w:rsidR="008C4E93">
        <w:t xml:space="preserve">continues the </w:t>
      </w:r>
      <w:r w:rsidRPr="0072210D">
        <w:t>ignor</w:t>
      </w:r>
      <w:r w:rsidR="008C4E93">
        <w:t>ing of</w:t>
      </w:r>
      <w:r w:rsidRPr="0072210D">
        <w:t xml:space="preserve"> </w:t>
      </w:r>
      <w:r w:rsidR="002E0430">
        <w:t xml:space="preserve">routine </w:t>
      </w:r>
      <w:r w:rsidRPr="0072210D">
        <w:t xml:space="preserve">violence that will continue </w:t>
      </w:r>
      <w:r w:rsidR="008C4E93">
        <w:t>even if we are numb to it</w:t>
      </w:r>
      <w:r w:rsidRPr="0072210D">
        <w:t>. </w:t>
      </w:r>
    </w:p>
    <w:p w14:paraId="388719CE" w14:textId="05BF68BA" w:rsidR="00652309" w:rsidRPr="00555118" w:rsidRDefault="00652309" w:rsidP="00652309">
      <w:pPr>
        <w:rPr>
          <w:rStyle w:val="Style13ptBold"/>
        </w:rPr>
      </w:pPr>
      <w:r w:rsidRPr="00555118">
        <w:rPr>
          <w:rStyle w:val="Style13ptBold"/>
        </w:rPr>
        <w:t>Ray</w:t>
      </w:r>
      <w:r>
        <w:rPr>
          <w:rStyle w:val="Style13ptBold"/>
        </w:rPr>
        <w:t xml:space="preserve"> </w:t>
      </w:r>
      <w:r w:rsidR="0063018F">
        <w:rPr>
          <w:rStyle w:val="Style13ptBold"/>
        </w:rPr>
        <w:t>‘</w:t>
      </w:r>
      <w:r>
        <w:rPr>
          <w:rStyle w:val="Style13ptBold"/>
        </w:rPr>
        <w:t>97</w:t>
      </w:r>
      <w:r w:rsidR="0063018F">
        <w:rPr>
          <w:rStyle w:val="Style13ptBold"/>
        </w:rPr>
        <w:t>.</w:t>
      </w:r>
    </w:p>
    <w:p w14:paraId="31F5D65E" w14:textId="77777777" w:rsidR="00652309" w:rsidRPr="0072210D" w:rsidRDefault="00652309" w:rsidP="00652309">
      <w:pPr>
        <w:rPr>
          <w:rFonts w:eastAsia="Calibri"/>
        </w:rPr>
      </w:pPr>
      <w:r>
        <w:rPr>
          <w:rFonts w:eastAsia="Calibri"/>
        </w:rPr>
        <w:t>[</w:t>
      </w:r>
      <w:r w:rsidRPr="0072210D">
        <w:rPr>
          <w:rFonts w:eastAsia="Calibri"/>
        </w:rPr>
        <w:t>A. E. Ray “The Shame of it: gender-based terrorism in the former Yugoslavia and the failureof international human rights law to comprehend the injuries.” The American University Law Review. Vol 46</w:t>
      </w:r>
      <w:r>
        <w:rPr>
          <w:rFonts w:eastAsia="Calibri"/>
        </w:rPr>
        <w:t>]</w:t>
      </w:r>
    </w:p>
    <w:p w14:paraId="3F2DA885" w14:textId="77777777" w:rsidR="00652309" w:rsidRPr="00357E66" w:rsidRDefault="00652309" w:rsidP="00FD25DC">
      <w:r w:rsidRPr="0072210D">
        <w:t xml:space="preserve">In order to reach all of the violence perpetrated against the women of the former Yugoslavia that is not committed by soldiers or other officials of the state, human lights law must move beyond its artificially constructed barriers between "public" and "private" actions: </w:t>
      </w:r>
      <w:r w:rsidRPr="0072210D">
        <w:rPr>
          <w:u w:val="single"/>
        </w:rPr>
        <w:t>A feminist perspective</w:t>
      </w:r>
      <w:r w:rsidRPr="0072210D">
        <w:t xml:space="preserve"> on human rights </w:t>
      </w:r>
      <w:r w:rsidRPr="0072210D">
        <w:rPr>
          <w:u w:val="single"/>
        </w:rPr>
        <w:t>would require a rethinking of the notions of imputability and state responsibility and</w:t>
      </w:r>
      <w:r w:rsidRPr="0072210D">
        <w:t xml:space="preserve"> in this sense </w:t>
      </w:r>
      <w:r w:rsidRPr="0072210D">
        <w:rPr>
          <w:u w:val="single"/>
        </w:rPr>
        <w:t>would challenge</w:t>
      </w:r>
      <w:r w:rsidRPr="0072210D">
        <w:t xml:space="preserve"> the most </w:t>
      </w:r>
      <w:r w:rsidRPr="0072210D">
        <w:rPr>
          <w:u w:val="single"/>
        </w:rPr>
        <w:t>basic assumptions</w:t>
      </w:r>
      <w:r w:rsidRPr="0072210D">
        <w:t xml:space="preserve"> of international law. If violence against women were considered by the international legal system to be as shocking as violence against people for their political ideas, women would have considerable support in their struggle.... </w:t>
      </w:r>
      <w:r w:rsidRPr="0072210D">
        <w:rPr>
          <w:u w:val="single"/>
        </w:rPr>
        <w:t>The assumption that</w:t>
      </w:r>
      <w:r w:rsidRPr="0072210D">
        <w:t xml:space="preserve"> underlies all law, including international human rights law, is that the public/private distinction is real: </w:t>
      </w:r>
      <w:r w:rsidRPr="0072210D">
        <w:rPr>
          <w:u w:val="single"/>
        </w:rPr>
        <w:t>human society</w:t>
      </w:r>
      <w:r w:rsidRPr="0072210D">
        <w:t xml:space="preserve">, human lives </w:t>
      </w:r>
      <w:r w:rsidRPr="0072210D">
        <w:rPr>
          <w:u w:val="single"/>
        </w:rPr>
        <w:t>can be separated into two distinct spheres</w:t>
      </w:r>
      <w:r w:rsidRPr="0072210D">
        <w:t xml:space="preserve">. This division, however, </w:t>
      </w:r>
      <w:r w:rsidRPr="0072210D">
        <w:rPr>
          <w:u w:val="single"/>
        </w:rPr>
        <w:t>is an ideological construct rationalizing the exclusion of women from the sources of power.</w:t>
      </w:r>
      <w:r w:rsidRPr="0072210D">
        <w:t xml:space="preserve"> 2 6 The international community must recognize that </w:t>
      </w:r>
      <w:r w:rsidRPr="002E0430">
        <w:rPr>
          <w:highlight w:val="green"/>
          <w:u w:val="single"/>
        </w:rPr>
        <w:t>violence against women is always political</w:t>
      </w:r>
      <w:r w:rsidRPr="0072210D">
        <w:rPr>
          <w:u w:val="single"/>
        </w:rPr>
        <w:t xml:space="preserve">, regardless of where it occurs, because </w:t>
      </w:r>
      <w:r w:rsidRPr="002E0430">
        <w:rPr>
          <w:highlight w:val="green"/>
          <w:u w:val="single"/>
        </w:rPr>
        <w:t>it affects</w:t>
      </w:r>
      <w:r w:rsidRPr="0072210D">
        <w:rPr>
          <w:u w:val="single"/>
        </w:rPr>
        <w:t xml:space="preserve"> the way women view themselves and their role in the world, as well as the lives they lead in </w:t>
      </w:r>
      <w:r w:rsidRPr="002E0430">
        <w:rPr>
          <w:highlight w:val="green"/>
          <w:u w:val="single"/>
        </w:rPr>
        <w:t>the so-called public sphere</w:t>
      </w:r>
      <w:r w:rsidRPr="0072210D">
        <w:t xml:space="preserve">. 2 6 ' </w:t>
      </w:r>
      <w:r w:rsidRPr="002E0430">
        <w:rPr>
          <w:highlight w:val="green"/>
          <w:u w:val="single"/>
        </w:rPr>
        <w:t>When women are silenced</w:t>
      </w:r>
      <w:r w:rsidRPr="0072210D">
        <w:rPr>
          <w:u w:val="single"/>
        </w:rPr>
        <w:t xml:space="preserve"> within the family, </w:t>
      </w:r>
      <w:r w:rsidRPr="002E0430">
        <w:rPr>
          <w:highlight w:val="green"/>
          <w:u w:val="single"/>
        </w:rPr>
        <w:t>their silence is not restricted</w:t>
      </w:r>
      <w:r w:rsidRPr="0072210D">
        <w:rPr>
          <w:u w:val="single"/>
        </w:rPr>
        <w:t xml:space="preserve"> to the private realm, </w:t>
      </w:r>
      <w:r w:rsidRPr="002E0430">
        <w:rPr>
          <w:highlight w:val="green"/>
          <w:u w:val="single"/>
        </w:rPr>
        <w:t>but rather affects</w:t>
      </w:r>
      <w:r w:rsidRPr="0072210D">
        <w:rPr>
          <w:u w:val="single"/>
        </w:rPr>
        <w:t xml:space="preserve"> their voice in the public realm as well, often assuring their silence in </w:t>
      </w:r>
      <w:r w:rsidRPr="002E0430">
        <w:rPr>
          <w:rStyle w:val="Emphasis"/>
          <w:highlight w:val="green"/>
        </w:rPr>
        <w:t>any environment</w:t>
      </w:r>
      <w:r w:rsidRPr="0072210D">
        <w:t xml:space="preserve">. 262 For women in the former Yugoslavia, as well as for all women, extension beyond the various public/private barriers is imperative if human rights law "is to have meaning for women brutalized in less-known theaters of war or in the by-ways of daily life." 63 Because, as currently constructed, human rights laws can reach only individual perpetrators during times of war, one alternative is to reconsider our understanding of what constitutes "war" and what constitutes "peace. " " </w:t>
      </w:r>
      <w:r w:rsidRPr="002E0430">
        <w:rPr>
          <w:highlight w:val="green"/>
          <w:u w:val="single"/>
        </w:rPr>
        <w:t>When</w:t>
      </w:r>
      <w:r w:rsidRPr="0072210D">
        <w:rPr>
          <w:u w:val="single"/>
        </w:rPr>
        <w:t xml:space="preserve"> it is universally true that no matter where in the world </w:t>
      </w:r>
      <w:r w:rsidRPr="002E0430">
        <w:rPr>
          <w:highlight w:val="green"/>
          <w:u w:val="single"/>
        </w:rPr>
        <w:t>a woman</w:t>
      </w:r>
      <w:r w:rsidRPr="0072210D">
        <w:rPr>
          <w:u w:val="single"/>
        </w:rPr>
        <w:t xml:space="preserve"> lives or with what culture she identifies, she </w:t>
      </w:r>
      <w:r w:rsidRPr="002E0430">
        <w:rPr>
          <w:highlight w:val="green"/>
          <w:u w:val="single"/>
        </w:rPr>
        <w:t xml:space="preserve">is at </w:t>
      </w:r>
      <w:r w:rsidRPr="002E0430">
        <w:rPr>
          <w:rStyle w:val="Emphasis"/>
          <w:highlight w:val="green"/>
        </w:rPr>
        <w:t>grave risk</w:t>
      </w:r>
      <w:r w:rsidRPr="0072210D">
        <w:rPr>
          <w:u w:val="single"/>
        </w:rPr>
        <w:t xml:space="preserve"> of being beaten, imprisoned, enslaved, raped, prostituted, physically tortured, and murdered simply because she is a woman, </w:t>
      </w:r>
      <w:r w:rsidRPr="002E0430">
        <w:rPr>
          <w:highlight w:val="green"/>
          <w:u w:val="single"/>
        </w:rPr>
        <w:t>the term "peace" does not describe her existence</w:t>
      </w:r>
      <w:r w:rsidRPr="0072210D">
        <w:rPr>
          <w:u w:val="single"/>
        </w:rPr>
        <w:t xml:space="preserve">. </w:t>
      </w:r>
      <w:r w:rsidRPr="0072210D">
        <w:t xml:space="preserve">2 5 </w:t>
      </w:r>
      <w:r w:rsidRPr="0072210D">
        <w:rPr>
          <w:u w:val="single"/>
        </w:rPr>
        <w:lastRenderedPageBreak/>
        <w:t>In addition to being persecuted for being a woman, many women also are persecuted on ethnic, racial, religious, sexual orientation, or other grounds.</w:t>
      </w:r>
      <w:r w:rsidRPr="0072210D">
        <w:t xml:space="preserve"> Therefore, it is crucial that our re-conceptualization of human rights is not limited to violations based on gender." Rather, </w:t>
      </w:r>
      <w:r w:rsidRPr="002E0430">
        <w:rPr>
          <w:rStyle w:val="Emphasis"/>
          <w:highlight w:val="green"/>
        </w:rPr>
        <w:t>our definitions of "war" and "peace" in the context of all of the world's persecuted groups should be questioned</w:t>
      </w:r>
      <w:r w:rsidRPr="0072210D">
        <w:rPr>
          <w:u w:val="single"/>
        </w:rPr>
        <w:t>.</w:t>
      </w:r>
      <w:r w:rsidRPr="0072210D">
        <w:t xml:space="preserve"> Nevertheless</w:t>
      </w:r>
      <w:r w:rsidRPr="0072210D">
        <w:rPr>
          <w:u w:val="single"/>
        </w:rPr>
        <w:t>, in every culture a common risk factor is being a woman, and to describe the conditions of our lives as "peace" is to deny the effect of sexual terrorism on all women.</w:t>
      </w:r>
      <w:r w:rsidRPr="0072210D">
        <w:t xml:space="preserve"> 6 7 </w:t>
      </w:r>
      <w:r w:rsidRPr="0072210D">
        <w:rPr>
          <w:u w:val="single"/>
        </w:rPr>
        <w:t>Because we are socialized to think of times of "war" as limited to groups of men fighting over physical territory or land, we do not immediately consider the possibility of "war" outside this narrow definition except in a metaphorical sense,</w:t>
      </w:r>
      <w:r w:rsidRPr="0072210D">
        <w:t xml:space="preserve"> such as in the expression "the war against poverty." However, </w:t>
      </w:r>
      <w:r w:rsidRPr="002E0430">
        <w:rPr>
          <w:highlight w:val="green"/>
          <w:u w:val="single"/>
        </w:rPr>
        <w:t>the physical violence and sex discrimination perpetrated against women</w:t>
      </w:r>
      <w:r w:rsidRPr="0072210D">
        <w:rPr>
          <w:u w:val="single"/>
        </w:rPr>
        <w:t xml:space="preserve"> because we </w:t>
      </w:r>
      <w:r w:rsidRPr="002E0430">
        <w:rPr>
          <w:highlight w:val="green"/>
          <w:u w:val="single"/>
        </w:rPr>
        <w:t>are</w:t>
      </w:r>
      <w:r w:rsidRPr="0072210D">
        <w:rPr>
          <w:u w:val="single"/>
        </w:rPr>
        <w:t xml:space="preserve"> women is </w:t>
      </w:r>
      <w:r w:rsidRPr="002E0430">
        <w:rPr>
          <w:highlight w:val="green"/>
          <w:u w:val="single"/>
        </w:rPr>
        <w:t>hardly metaphorical</w:t>
      </w:r>
      <w:r w:rsidRPr="0072210D">
        <w:rPr>
          <w:u w:val="single"/>
        </w:rPr>
        <w:t xml:space="preserve">. </w:t>
      </w:r>
      <w:r w:rsidRPr="0072210D">
        <w:t xml:space="preserve">Despite the fact that </w:t>
      </w:r>
      <w:r w:rsidRPr="0072210D">
        <w:rPr>
          <w:u w:val="single"/>
        </w:rPr>
        <w:t>its prevalence makes the violence seem natural or inevitable</w:t>
      </w:r>
      <w:r w:rsidRPr="0072210D">
        <w:t xml:space="preserve">, it is profoundly political in both its purpose and its effect. Further, </w:t>
      </w:r>
      <w:r w:rsidRPr="002E0430">
        <w:rPr>
          <w:highlight w:val="green"/>
          <w:u w:val="single"/>
        </w:rPr>
        <w:t>its exclusion</w:t>
      </w:r>
      <w:r w:rsidRPr="0072210D">
        <w:t xml:space="preserve"> from international human rights law </w:t>
      </w:r>
      <w:r w:rsidRPr="002E0430">
        <w:rPr>
          <w:highlight w:val="green"/>
          <w:u w:val="single"/>
        </w:rPr>
        <w:t>is no accident, but rather part of a system politically constructed to exclude and silence women</w:t>
      </w:r>
      <w:r w:rsidRPr="0072210D">
        <w:rPr>
          <w:u w:val="single"/>
        </w:rPr>
        <w:t>.</w:t>
      </w:r>
      <w:r w:rsidRPr="0072210D">
        <w:t xml:space="preserve"> 2 6 </w:t>
      </w:r>
      <w:r w:rsidRPr="0072210D">
        <w:rPr>
          <w:u w:val="single"/>
        </w:rPr>
        <w:t>The appropriation of women's sexuality and women's bodies as representative of men's ownership over women has been central to this "politically constructed reality.</w:t>
      </w:r>
      <w:r w:rsidRPr="0072210D">
        <w:t xml:space="preserve"> 2 6 9 </w:t>
      </w:r>
      <w:r w:rsidRPr="0072210D">
        <w:rPr>
          <w:u w:val="single"/>
        </w:rPr>
        <w:t>Women's bodies have become the objects through which dominance and even ownership are communicated, as well as the objects through which men's honor is attained or taken away in many cultures.</w:t>
      </w:r>
      <w:r w:rsidRPr="0072210D">
        <w:t>Y Thus, w</w:t>
      </w:r>
      <w:r w:rsidRPr="0072210D">
        <w:rPr>
          <w:u w:val="single"/>
        </w:rPr>
        <w:t>hen a man wants to communicate that he is more powerful than a woman, he may beat her. When a man wants to communicate that a woman is his to use as he pleases, he may rape her or prostitute her. The objectification of women is so universal that when one country ruled by men</w:t>
      </w:r>
      <w:r w:rsidRPr="0072210D">
        <w:t xml:space="preserve"> (Serbia) </w:t>
      </w:r>
      <w:r w:rsidRPr="0072210D">
        <w:rPr>
          <w:u w:val="single"/>
        </w:rPr>
        <w:t xml:space="preserve">wants to communicate to another country ruled by men </w:t>
      </w:r>
      <w:r w:rsidRPr="0072210D">
        <w:t xml:space="preserve">(Bosnia-Herzegovina or Croatia) </w:t>
      </w:r>
      <w:r w:rsidRPr="0072210D">
        <w:rPr>
          <w:u w:val="single"/>
        </w:rPr>
        <w:t>that it is superior and more powerful, it rapes, tortures, and prostitutes the "inferior" country's women</w:t>
      </w:r>
      <w:r w:rsidRPr="0072210D">
        <w:t xml:space="preserve">. 2 71 </w:t>
      </w:r>
      <w:r w:rsidRPr="0072210D">
        <w:rPr>
          <w:u w:val="single"/>
        </w:rPr>
        <w:t>The use of the possessive is intentional, for communication among men through the abuse of women is effective only to the extent that the group of men to whom the message is sent believes they have some right of possession over the bodies of the women used.</w:t>
      </w:r>
      <w:r w:rsidRPr="0072210D">
        <w:t xml:space="preserve"> Unless they have some claim of right to what is taken, no injury is experienced. Of course, regardless of whether a group of men sexually terrorizing a group of women is trying to communicate a message to another group of men, </w:t>
      </w:r>
      <w:r w:rsidRPr="0072210D">
        <w:rPr>
          <w:u w:val="single"/>
        </w:rPr>
        <w:t>the universal sexual victimization of women clearly communicates to all women a message of dominance and ownership over women.</w:t>
      </w:r>
      <w:r w:rsidRPr="0072210D">
        <w:t xml:space="preserve"> As Charlotte Bunch explains, "</w:t>
      </w:r>
      <w:r w:rsidRPr="0072210D">
        <w:rPr>
          <w:u w:val="single"/>
        </w:rPr>
        <w:t>The physical territory of [the] political struggle [over female subordination] is women's bodies.</w:t>
      </w:r>
      <w:r w:rsidRPr="0072210D">
        <w:t>" 7 2</w:t>
      </w:r>
    </w:p>
    <w:p w14:paraId="55A6BE06" w14:textId="77777777" w:rsidR="00652309" w:rsidRDefault="00652309" w:rsidP="00652309"/>
    <w:p w14:paraId="77E2A7A1" w14:textId="31CC6022" w:rsidR="00F3431E" w:rsidRPr="00B721EB" w:rsidRDefault="005819A5" w:rsidP="00F3431E">
      <w:pPr>
        <w:pStyle w:val="Heading4"/>
      </w:pPr>
      <w:r>
        <w:t>All the DA’s are inevitable under sustained patriarchy</w:t>
      </w:r>
      <w:r w:rsidR="009C6DC2">
        <w:t xml:space="preserve"> – warps all good things</w:t>
      </w:r>
    </w:p>
    <w:p w14:paraId="4D45D009" w14:textId="72B82132" w:rsidR="00F3431E" w:rsidRDefault="00F3431E" w:rsidP="00F3431E">
      <w:pPr>
        <w:rPr>
          <w:rStyle w:val="Style13ptBold"/>
          <w:b w:val="0"/>
          <w:bCs/>
        </w:rPr>
      </w:pPr>
      <w:r>
        <w:rPr>
          <w:rStyle w:val="Style13ptBold"/>
        </w:rPr>
        <w:t>Nhanenge</w:t>
      </w:r>
      <w:r w:rsidR="005819A5">
        <w:rPr>
          <w:rStyle w:val="Style13ptBold"/>
        </w:rPr>
        <w:t xml:space="preserve"> ‘</w:t>
      </w:r>
      <w:r>
        <w:rPr>
          <w:rStyle w:val="Style13ptBold"/>
        </w:rPr>
        <w:t>7</w:t>
      </w:r>
      <w:r w:rsidR="005819A5" w:rsidRPr="005819A5">
        <w:t>.</w:t>
      </w:r>
    </w:p>
    <w:p w14:paraId="0A4ACF8D" w14:textId="77777777" w:rsidR="00F3431E" w:rsidRPr="005819A5" w:rsidRDefault="00F3431E" w:rsidP="005819A5">
      <w:r w:rsidRPr="005819A5">
        <w:t>[Jhyette Nhanenge, developmental African worker, 2007, “ECOFEMINISM: TOWARDS INTEGRATING THE CONCERNS OF WOMEN, POOR PEOPLE AND NATURE INTO DEVELOPMENT”, http://uir.unisa.ac.za/bitstream/handle/10500/570/dissertation.pdf?sequence=1/]</w:t>
      </w:r>
    </w:p>
    <w:p w14:paraId="7309055F" w14:textId="77777777" w:rsidR="00F3431E" w:rsidRDefault="00F3431E" w:rsidP="00003ACE">
      <w:r>
        <w:t xml:space="preserve">Technology can be used to dominate societies or to enhance them. Thus both science and technology could have developed in a different direction. But </w:t>
      </w:r>
      <w:r>
        <w:rPr>
          <w:rStyle w:val="TitleChar"/>
        </w:rPr>
        <w:t xml:space="preserve">due to </w:t>
      </w:r>
      <w:r w:rsidRPr="009C6DC2">
        <w:rPr>
          <w:rStyle w:val="Emphasis"/>
          <w:highlight w:val="green"/>
        </w:rPr>
        <w:t>patriarchal values infiltrate</w:t>
      </w:r>
      <w:r>
        <w:rPr>
          <w:rStyle w:val="TitleChar"/>
        </w:rPr>
        <w:t xml:space="preserve">d in science the type of technology developed is meant to dominate, oppress, exploit </w:t>
      </w:r>
      <w:r>
        <w:rPr>
          <w:rStyle w:val="TitleChar"/>
        </w:rPr>
        <w:lastRenderedPageBreak/>
        <w:t xml:space="preserve">and kill. One reason is that patriarchal </w:t>
      </w:r>
      <w:r w:rsidRPr="009C6DC2">
        <w:rPr>
          <w:rStyle w:val="TitleChar"/>
          <w:highlight w:val="green"/>
        </w:rPr>
        <w:t>societies identify</w:t>
      </w:r>
      <w:r>
        <w:rPr>
          <w:rStyle w:val="TitleChar"/>
        </w:rPr>
        <w:t xml:space="preserve"> masculinity </w:t>
      </w:r>
      <w:r w:rsidRPr="009C6DC2">
        <w:rPr>
          <w:rStyle w:val="TitleChar"/>
          <w:highlight w:val="green"/>
        </w:rPr>
        <w:t>with conquest</w:t>
      </w:r>
      <w:r>
        <w:t xml:space="preserve">. Thus any technical </w:t>
      </w:r>
      <w:r w:rsidRPr="009C6DC2">
        <w:rPr>
          <w:rStyle w:val="StyleUnderline"/>
          <w:highlight w:val="green"/>
        </w:rPr>
        <w:t>innovation will continue to be a tool for</w:t>
      </w:r>
      <w:r w:rsidRPr="009C6DC2">
        <w:rPr>
          <w:rStyle w:val="StyleUnderline"/>
        </w:rPr>
        <w:t xml:space="preserve"> more effective </w:t>
      </w:r>
      <w:r w:rsidRPr="009C6DC2">
        <w:rPr>
          <w:rStyle w:val="StyleUnderline"/>
          <w:highlight w:val="green"/>
        </w:rPr>
        <w:t>oppression and exploitation</w:t>
      </w:r>
      <w:r>
        <w:t xml:space="preserve">. The highest priority seems to be given to technology that destroys life. </w:t>
      </w:r>
      <w:r>
        <w:rPr>
          <w:rStyle w:val="TitleChar"/>
        </w:rPr>
        <w:t>Modern societies are dominated by masculine institutions and patriarchal ideologies</w:t>
      </w:r>
      <w:r>
        <w:t xml:space="preserve">. Their technologies prevailed in Auschwitz, Dresden, Hiroshima, Nagasaki, Vietnam, Iran, Iraq, Afghanistan and in many other parts of the world. </w:t>
      </w:r>
      <w:r w:rsidRPr="00AD5D7C">
        <w:rPr>
          <w:rStyle w:val="Emphasis"/>
          <w:highlight w:val="green"/>
        </w:rPr>
        <w:t>Patriarchal power has brought us acid rain, global warming, military states, poverty and countless cases of suffering</w:t>
      </w:r>
      <w:r>
        <w:t xml:space="preserve">. We have seen men whose power has caused them to lose all sense of reality, decency and imagination, and we must fear such power. </w:t>
      </w:r>
      <w:r w:rsidRPr="00AD5D7C">
        <w:rPr>
          <w:rStyle w:val="TitleChar"/>
          <w:highlight w:val="green"/>
        </w:rPr>
        <w:t xml:space="preserve">The ultimate result of unchecked patriarchy will be </w:t>
      </w:r>
      <w:r w:rsidRPr="00AD5D7C">
        <w:rPr>
          <w:rStyle w:val="Emphasis"/>
          <w:highlight w:val="green"/>
        </w:rPr>
        <w:t>ecological catastrophe and nuclear</w:t>
      </w:r>
      <w:r>
        <w:rPr>
          <w:rStyle w:val="TitleChar"/>
        </w:rPr>
        <w:t xml:space="preserve"> holocaust</w:t>
      </w:r>
      <w:r>
        <w:t xml:space="preserve">. Such actions are denial of wisdom. </w:t>
      </w:r>
      <w:r w:rsidRPr="00AD5D7C">
        <w:rPr>
          <w:rStyle w:val="StyleUnderline"/>
          <w:highlight w:val="green"/>
        </w:rPr>
        <w:t>It is</w:t>
      </w:r>
      <w:r>
        <w:t xml:space="preserve"> working against natural harmony and </w:t>
      </w:r>
      <w:r w:rsidRPr="00AD5D7C">
        <w:rPr>
          <w:rStyle w:val="Emphasis"/>
          <w:highlight w:val="green"/>
        </w:rPr>
        <w:t>destroying the basis of existence</w:t>
      </w:r>
      <w:r>
        <w:t>. But as long as ordinary people leave questions of technology to the "experts" we will continue the forward stampede. As long as economics focus on technology and both are the focus of politics, we can leave none of them to experts. Ordinary people are often more capable of taking a wider and more humanistic view than these experts.</w:t>
      </w:r>
    </w:p>
    <w:p w14:paraId="3C2013B5" w14:textId="77777777" w:rsidR="00F3431E" w:rsidRDefault="00F3431E" w:rsidP="00F3431E">
      <w:pPr>
        <w:rPr>
          <w:sz w:val="16"/>
        </w:rPr>
      </w:pPr>
    </w:p>
    <w:p w14:paraId="7336065D" w14:textId="10FE6831" w:rsidR="00652309" w:rsidRDefault="00652309" w:rsidP="00AB44DA"/>
    <w:p w14:paraId="2D835CBA" w14:textId="4935552B" w:rsidR="001029A0" w:rsidRDefault="001029A0" w:rsidP="001029A0">
      <w:pPr>
        <w:pStyle w:val="Heading4"/>
      </w:pPr>
      <w:r>
        <w:t xml:space="preserve">Abolition </w:t>
      </w:r>
      <w:r w:rsidR="00B917E4">
        <w:t xml:space="preserve">sparks reenvisioning of society – </w:t>
      </w:r>
      <w:r>
        <w:t xml:space="preserve">redistribution </w:t>
      </w:r>
      <w:r w:rsidR="00B917E4">
        <w:t>and new concepts of safety follow the</w:t>
      </w:r>
      <w:r>
        <w:t xml:space="preserve"> demand </w:t>
      </w:r>
      <w:r w:rsidR="00B917E4">
        <w:t>– feminist ideology</w:t>
      </w:r>
      <w:r>
        <w:t xml:space="preserve"> furthers insight into the intersectionality of struggles</w:t>
      </w:r>
      <w:r w:rsidR="00B917E4">
        <w:t>, creating the possibility for revolutionary change</w:t>
      </w:r>
      <w:r>
        <w:t>.</w:t>
      </w:r>
    </w:p>
    <w:p w14:paraId="238906D7" w14:textId="77777777" w:rsidR="001029A0" w:rsidRDefault="001029A0" w:rsidP="001029A0">
      <w:r>
        <w:t xml:space="preserve">Angela </w:t>
      </w:r>
      <w:r w:rsidRPr="00510E2C">
        <w:rPr>
          <w:rStyle w:val="Style13ptBold"/>
        </w:rPr>
        <w:t>Davis</w:t>
      </w:r>
      <w:r>
        <w:rPr>
          <w:rStyle w:val="Style13ptBold"/>
        </w:rPr>
        <w:t xml:space="preserve"> and Goodman</w:t>
      </w:r>
      <w:r w:rsidRPr="00510E2C">
        <w:rPr>
          <w:rStyle w:val="Style13ptBold"/>
        </w:rPr>
        <w:t xml:space="preserve"> ‘20</w:t>
      </w:r>
      <w:r>
        <w:t xml:space="preserve">. </w:t>
      </w:r>
      <w:r w:rsidRPr="0032533F">
        <w:t>JULY 03, 2020</w:t>
      </w:r>
      <w:r>
        <w:t>, legendary scholar and activity, Interview by Amy Goodman, “</w:t>
      </w:r>
      <w:r w:rsidRPr="00571B24">
        <w:t>Angela Davis on Abolition, Calls to Defund Police, Toppled Racist Statues &amp; Voting in 2020 Election</w:t>
      </w:r>
      <w:r>
        <w:t xml:space="preserve">,” DEMOCRACY NOW, </w:t>
      </w:r>
      <w:hyperlink r:id="rId58" w:history="1">
        <w:r w:rsidRPr="003F7E99">
          <w:rPr>
            <w:rStyle w:val="Hyperlink"/>
          </w:rPr>
          <w:t>https://www.democracynow.org/2020/7/3/angela_davis_on_abolition_calls_to</w:t>
        </w:r>
      </w:hyperlink>
    </w:p>
    <w:p w14:paraId="5AD83394" w14:textId="77777777" w:rsidR="001029A0" w:rsidRDefault="001029A0" w:rsidP="001029A0">
      <w:r>
        <w:t xml:space="preserve">ANGELA DAVIS: Well, </w:t>
      </w:r>
      <w:r w:rsidRPr="009D3DBD">
        <w:rPr>
          <w:rStyle w:val="StyleUnderline"/>
        </w:rPr>
        <w:t>the call to defund the police is</w:t>
      </w:r>
      <w:r>
        <w:t xml:space="preserve">, I think, </w:t>
      </w:r>
      <w:r w:rsidRPr="009D3DBD">
        <w:rPr>
          <w:rStyle w:val="StyleUnderline"/>
        </w:rPr>
        <w:t xml:space="preserve">an abolitionist demand, but it reflects only one aspect of the process represented by the demand. </w:t>
      </w:r>
      <w:r w:rsidRPr="00B917E4">
        <w:rPr>
          <w:rStyle w:val="StyleUnderline"/>
          <w:highlight w:val="green"/>
        </w:rPr>
        <w:t>Defunding the police is</w:t>
      </w:r>
      <w:r w:rsidRPr="009D3DBD">
        <w:rPr>
          <w:rStyle w:val="StyleUnderline"/>
        </w:rPr>
        <w:t xml:space="preserve"> not simply about withdrawing funding for law enforcement and doing nothing else</w:t>
      </w:r>
      <w:r>
        <w:t>. And it appears as if this is the rather superficial understanding that has caused Biden to move in the direction he’s moving in.</w:t>
      </w:r>
    </w:p>
    <w:p w14:paraId="333FADED" w14:textId="77777777" w:rsidR="001029A0" w:rsidRDefault="001029A0" w:rsidP="001029A0">
      <w:r w:rsidRPr="009D3DBD">
        <w:rPr>
          <w:rStyle w:val="StyleUnderline"/>
        </w:rPr>
        <w:t xml:space="preserve">It’s </w:t>
      </w:r>
      <w:r w:rsidRPr="00B917E4">
        <w:rPr>
          <w:rStyle w:val="StyleUnderline"/>
          <w:highlight w:val="green"/>
        </w:rPr>
        <w:t>about shifting</w:t>
      </w:r>
      <w:r w:rsidRPr="009D3DBD">
        <w:rPr>
          <w:rStyle w:val="StyleUnderline"/>
        </w:rPr>
        <w:t xml:space="preserve"> public funds </w:t>
      </w:r>
      <w:r w:rsidRPr="00B917E4">
        <w:rPr>
          <w:rStyle w:val="StyleUnderline"/>
          <w:highlight w:val="green"/>
        </w:rPr>
        <w:t>to new services and new institutions</w:t>
      </w:r>
      <w:r w:rsidRPr="009D3DBD">
        <w:rPr>
          <w:rStyle w:val="StyleUnderline"/>
        </w:rPr>
        <w:t xml:space="preserve"> — </w:t>
      </w:r>
      <w:r w:rsidRPr="00B917E4">
        <w:rPr>
          <w:rStyle w:val="StyleUnderline"/>
          <w:highlight w:val="green"/>
        </w:rPr>
        <w:t>mental health counselors, who can respond</w:t>
      </w:r>
      <w:r w:rsidRPr="009D3DBD">
        <w:rPr>
          <w:rStyle w:val="StyleUnderline"/>
        </w:rPr>
        <w:t xml:space="preserve"> to people who are </w:t>
      </w:r>
      <w:r w:rsidRPr="00B917E4">
        <w:rPr>
          <w:rStyle w:val="StyleUnderline"/>
          <w:highlight w:val="green"/>
        </w:rPr>
        <w:t>in crisis without arms</w:t>
      </w:r>
      <w:r w:rsidRPr="009D3DBD">
        <w:rPr>
          <w:rStyle w:val="StyleUnderline"/>
        </w:rPr>
        <w:t xml:space="preserve">. </w:t>
      </w:r>
      <w:r w:rsidRPr="00B917E4">
        <w:rPr>
          <w:rStyle w:val="StyleUnderline"/>
          <w:highlight w:val="green"/>
        </w:rPr>
        <w:t>It’s about shifting</w:t>
      </w:r>
      <w:r w:rsidRPr="009D3DBD">
        <w:rPr>
          <w:rStyle w:val="StyleUnderline"/>
        </w:rPr>
        <w:t xml:space="preserve"> funding </w:t>
      </w:r>
      <w:r w:rsidRPr="00B917E4">
        <w:rPr>
          <w:rStyle w:val="StyleUnderline"/>
          <w:highlight w:val="green"/>
        </w:rPr>
        <w:t>to education</w:t>
      </w:r>
      <w:r w:rsidRPr="009D3DBD">
        <w:rPr>
          <w:rStyle w:val="StyleUnderline"/>
        </w:rPr>
        <w:t xml:space="preserve">, to </w:t>
      </w:r>
      <w:r w:rsidRPr="00B917E4">
        <w:rPr>
          <w:rStyle w:val="StyleUnderline"/>
          <w:highlight w:val="green"/>
        </w:rPr>
        <w:t>housing</w:t>
      </w:r>
      <w:r w:rsidRPr="009D3DBD">
        <w:rPr>
          <w:rStyle w:val="StyleUnderline"/>
        </w:rPr>
        <w:t xml:space="preserve">, </w:t>
      </w:r>
      <w:r w:rsidRPr="00B917E4">
        <w:rPr>
          <w:rStyle w:val="StyleUnderline"/>
          <w:highlight w:val="green"/>
        </w:rPr>
        <w:t>to recreation</w:t>
      </w:r>
      <w:r w:rsidRPr="009D3DBD">
        <w:rPr>
          <w:rStyle w:val="StyleUnderline"/>
        </w:rPr>
        <w:t xml:space="preserve">. All of </w:t>
      </w:r>
      <w:r w:rsidRPr="00B917E4">
        <w:rPr>
          <w:rStyle w:val="StyleUnderline"/>
          <w:highlight w:val="green"/>
        </w:rPr>
        <w:t>these things</w:t>
      </w:r>
      <w:r w:rsidRPr="009D3DBD">
        <w:rPr>
          <w:rStyle w:val="StyleUnderline"/>
        </w:rPr>
        <w:t xml:space="preserve"> help to </w:t>
      </w:r>
      <w:r w:rsidRPr="00B917E4">
        <w:rPr>
          <w:rStyle w:val="StyleUnderline"/>
          <w:highlight w:val="green"/>
        </w:rPr>
        <w:t>create security and safety. It’s about learning that safety, safeguarded by violence, is not</w:t>
      </w:r>
      <w:r w:rsidRPr="009D3DBD">
        <w:rPr>
          <w:rStyle w:val="StyleUnderline"/>
        </w:rPr>
        <w:t xml:space="preserve"> really </w:t>
      </w:r>
      <w:r w:rsidRPr="00B917E4">
        <w:rPr>
          <w:rStyle w:val="StyleUnderline"/>
          <w:highlight w:val="green"/>
        </w:rPr>
        <w:t>safety</w:t>
      </w:r>
      <w:r>
        <w:t>.</w:t>
      </w:r>
    </w:p>
    <w:p w14:paraId="2D002BEC" w14:textId="77777777" w:rsidR="001029A0" w:rsidRDefault="001029A0" w:rsidP="001029A0">
      <w:r>
        <w:t xml:space="preserve">And I would say that </w:t>
      </w:r>
      <w:r w:rsidRPr="00B917E4">
        <w:rPr>
          <w:rStyle w:val="StyleUnderline"/>
          <w:highlight w:val="green"/>
        </w:rPr>
        <w:t>abolition is not primarily</w:t>
      </w:r>
      <w:r w:rsidRPr="009D3DBD">
        <w:rPr>
          <w:rStyle w:val="StyleUnderline"/>
        </w:rPr>
        <w:t xml:space="preserve"> a negative strategy. It’s not primarily </w:t>
      </w:r>
      <w:r w:rsidRPr="00B917E4">
        <w:rPr>
          <w:rStyle w:val="StyleUnderline"/>
          <w:highlight w:val="green"/>
        </w:rPr>
        <w:t>about dismantling</w:t>
      </w:r>
      <w:r w:rsidRPr="009D3DBD">
        <w:rPr>
          <w:rStyle w:val="StyleUnderline"/>
        </w:rPr>
        <w:t xml:space="preserve">, getting rid of, </w:t>
      </w:r>
      <w:r w:rsidRPr="00B917E4">
        <w:rPr>
          <w:rStyle w:val="StyleUnderline"/>
          <w:highlight w:val="green"/>
        </w:rPr>
        <w:t>but</w:t>
      </w:r>
      <w:r w:rsidRPr="009D3DBD">
        <w:rPr>
          <w:rStyle w:val="StyleUnderline"/>
        </w:rPr>
        <w:t xml:space="preserve"> it’s about </w:t>
      </w:r>
      <w:r w:rsidRPr="00B917E4">
        <w:rPr>
          <w:rStyle w:val="Emphasis"/>
          <w:highlight w:val="green"/>
        </w:rPr>
        <w:t>reenvisioning</w:t>
      </w:r>
      <w:r w:rsidRPr="009D3DBD">
        <w:rPr>
          <w:rStyle w:val="StyleUnderline"/>
        </w:rPr>
        <w:t xml:space="preserve">. It’s about </w:t>
      </w:r>
      <w:r w:rsidRPr="00B917E4">
        <w:rPr>
          <w:rStyle w:val="StyleUnderline"/>
          <w:highlight w:val="green"/>
        </w:rPr>
        <w:t>building anew</w:t>
      </w:r>
      <w:r w:rsidRPr="009D3DBD">
        <w:rPr>
          <w:rStyle w:val="StyleUnderline"/>
        </w:rPr>
        <w:t>. And I would argue that abolition is a feminist strategy. And one sees in these abolitionist demands that are emerging the pivotal influence of feminist theories and practices</w:t>
      </w:r>
      <w:r>
        <w:t>.</w:t>
      </w:r>
    </w:p>
    <w:p w14:paraId="7AA1D9DE" w14:textId="77777777" w:rsidR="001029A0" w:rsidRDefault="001029A0" w:rsidP="001029A0">
      <w:r>
        <w:t>AMY GOODMAN: Explain that further.</w:t>
      </w:r>
    </w:p>
    <w:p w14:paraId="2E301163" w14:textId="77777777" w:rsidR="001029A0" w:rsidRDefault="001029A0" w:rsidP="001029A0">
      <w:r>
        <w:lastRenderedPageBreak/>
        <w:t xml:space="preserve">ANGELA DAVIS: </w:t>
      </w:r>
      <w:r w:rsidRPr="009D3DBD">
        <w:rPr>
          <w:rStyle w:val="StyleUnderline"/>
        </w:rPr>
        <w:t xml:space="preserve">I want us to </w:t>
      </w:r>
      <w:r w:rsidRPr="00B917E4">
        <w:rPr>
          <w:rStyle w:val="Emphasis"/>
          <w:highlight w:val="green"/>
        </w:rPr>
        <w:t>see feminism not only as addressing issues of gender, but rather as a methodological approach of understanding the intersectionality of struggles and issues</w:t>
      </w:r>
      <w:r w:rsidRPr="009D3DBD">
        <w:rPr>
          <w:rStyle w:val="StyleUnderline"/>
        </w:rPr>
        <w:t>. Abolition feminism counters carceral feminism, which has unfortunately assumed that issues such as violence against women can be effectively addressed by using police force, by using imprisonment as a solution</w:t>
      </w:r>
      <w:r>
        <w:t>. And of course we know that Joseph Biden, in 1994, who claims that the Violence Against Women Act was such an important moment in his career — the Violence Against Women Act was couched within the 1994 Crime Act, the Clinton Crime Act.</w:t>
      </w:r>
    </w:p>
    <w:p w14:paraId="0517C0A2" w14:textId="77777777" w:rsidR="001029A0" w:rsidRDefault="001029A0" w:rsidP="001029A0">
      <w:r>
        <w:t xml:space="preserve">And </w:t>
      </w:r>
      <w:r w:rsidRPr="009D3DBD">
        <w:rPr>
          <w:rStyle w:val="StyleUnderline"/>
        </w:rPr>
        <w:t>what we’re calling for is a process of decriminalization</w:t>
      </w:r>
      <w:r>
        <w:t xml:space="preserve">, not — </w:t>
      </w:r>
      <w:r w:rsidRPr="009D3DBD">
        <w:rPr>
          <w:rStyle w:val="StyleUnderline"/>
        </w:rPr>
        <w:t>recognizing that threats to safety, threats to security, come not primarily from what is defined as crime, but rather from the failure of institutions in our country to address issues of health, issues of violence, education</w:t>
      </w:r>
      <w:r>
        <w:t>, etc. So</w:t>
      </w:r>
      <w:r w:rsidRPr="009D3DBD">
        <w:rPr>
          <w:rStyle w:val="StyleUnderline"/>
        </w:rPr>
        <w:t xml:space="preserve">, </w:t>
      </w:r>
      <w:r w:rsidRPr="00B917E4">
        <w:rPr>
          <w:rStyle w:val="StyleUnderline"/>
          <w:highlight w:val="green"/>
        </w:rPr>
        <w:t>abolition is really about rethinking the</w:t>
      </w:r>
      <w:r w:rsidRPr="009D3DBD">
        <w:rPr>
          <w:rStyle w:val="StyleUnderline"/>
        </w:rPr>
        <w:t xml:space="preserve"> kind of </w:t>
      </w:r>
      <w:r w:rsidRPr="00B917E4">
        <w:rPr>
          <w:rStyle w:val="StyleUnderline"/>
          <w:highlight w:val="green"/>
        </w:rPr>
        <w:t>future</w:t>
      </w:r>
      <w:r w:rsidRPr="009D3DBD">
        <w:rPr>
          <w:rStyle w:val="StyleUnderline"/>
        </w:rPr>
        <w:t xml:space="preserve"> we want, the social future, the economic future, the political future. </w:t>
      </w:r>
      <w:r w:rsidRPr="00B917E4">
        <w:rPr>
          <w:rStyle w:val="StyleUnderline"/>
          <w:highlight w:val="green"/>
        </w:rPr>
        <w:t>It’s about revolution</w:t>
      </w:r>
      <w:r>
        <w:t>, I would argue.</w:t>
      </w:r>
    </w:p>
    <w:p w14:paraId="0AEFD321" w14:textId="77777777" w:rsidR="001029A0" w:rsidRDefault="001029A0" w:rsidP="00AB44DA"/>
    <w:p w14:paraId="5E0EFB2A" w14:textId="5390B10F" w:rsidR="00652309" w:rsidRDefault="00613A16" w:rsidP="00652309">
      <w:pPr>
        <w:pStyle w:val="Heading4"/>
      </w:pPr>
      <w:r>
        <w:t>Police r</w:t>
      </w:r>
      <w:r w:rsidR="00652309">
        <w:t>eform is a treadmill – abolition is able to further a revolutionary feminist perspective</w:t>
      </w:r>
    </w:p>
    <w:p w14:paraId="7FC65B70" w14:textId="77777777" w:rsidR="00652309" w:rsidRDefault="00652309" w:rsidP="00652309">
      <w:r>
        <w:t xml:space="preserve">Harron </w:t>
      </w:r>
      <w:r w:rsidRPr="001E4576">
        <w:rPr>
          <w:rStyle w:val="Style13ptBold"/>
        </w:rPr>
        <w:t xml:space="preserve">Walker </w:t>
      </w:r>
      <w:r>
        <w:rPr>
          <w:rStyle w:val="Style13ptBold"/>
        </w:rPr>
        <w:t>‘</w:t>
      </w:r>
      <w:r w:rsidRPr="001E4576">
        <w:rPr>
          <w:rStyle w:val="Style13ptBold"/>
        </w:rPr>
        <w:t>20</w:t>
      </w:r>
      <w:r>
        <w:t>. 6/14/20 “</w:t>
      </w:r>
      <w:r w:rsidRPr="004B0D69">
        <w:t>Angela Davis Calls for 'Abolition Feminism Now'</w:t>
      </w:r>
      <w:r>
        <w:t xml:space="preserve">” JEZEBEL, </w:t>
      </w:r>
      <w:r w:rsidRPr="00B75713">
        <w:t>https://theslot.jezebel.com/angela-davis-calls-for-abolition-feminism-now-1844032657</w:t>
      </w:r>
    </w:p>
    <w:p w14:paraId="77AEC814" w14:textId="77777777" w:rsidR="00652309" w:rsidRDefault="00652309" w:rsidP="00652309">
      <w:r>
        <w:t xml:space="preserve">In a Sunday morning livestream, Angela Davis discussed the limits of reform, asserting that the only way to free ourselves from the racism, sexism, homophobia, and transphobia endemic to our schools, prisons, police, and hospitals is to </w:t>
      </w:r>
      <w:r w:rsidRPr="00560E66">
        <w:rPr>
          <w:rStyle w:val="StyleUnderline"/>
          <w:highlight w:val="green"/>
        </w:rPr>
        <w:t>abolish</w:t>
      </w:r>
      <w:r>
        <w:t xml:space="preserve"> those capitalist institutions </w:t>
      </w:r>
      <w:r w:rsidRPr="00560E66">
        <w:rPr>
          <w:rStyle w:val="StyleUnderline"/>
          <w:highlight w:val="green"/>
        </w:rPr>
        <w:t>so that we may reimagine</w:t>
      </w:r>
      <w:r>
        <w:t xml:space="preserve"> their function and build something new.</w:t>
      </w:r>
    </w:p>
    <w:p w14:paraId="073E92CB" w14:textId="77777777" w:rsidR="00652309" w:rsidRDefault="00652309" w:rsidP="00652309">
      <w:r>
        <w:t>Davis—whose seminal work, Are Prisons Obsolete?, you can read right here for free—posed a question to her fellow panelists on the Dream Defenders Facebook livestream: “If reforms have failed to have a transformative impact on police or jails or prisons…does it make sense to simply call for more reforms?”</w:t>
      </w:r>
    </w:p>
    <w:p w14:paraId="06921C0A" w14:textId="77777777" w:rsidR="00652309" w:rsidRDefault="00652309" w:rsidP="00652309">
      <w:r>
        <w:t xml:space="preserve">No, she concluded. </w:t>
      </w:r>
      <w:r w:rsidRPr="00560E66">
        <w:rPr>
          <w:rStyle w:val="StyleUnderline"/>
          <w:highlight w:val="green"/>
        </w:rPr>
        <w:t xml:space="preserve">Rather than get “trapped on </w:t>
      </w:r>
      <w:r w:rsidRPr="00560E66">
        <w:rPr>
          <w:rStyle w:val="Emphasis"/>
          <w:highlight w:val="green"/>
        </w:rPr>
        <w:t>a treadmill of reform</w:t>
      </w:r>
      <w:r w:rsidRPr="00560E66">
        <w:rPr>
          <w:rStyle w:val="StyleUnderline"/>
          <w:highlight w:val="green"/>
        </w:rPr>
        <w:t>,” what we need is abolition</w:t>
      </w:r>
      <w:r>
        <w:t>:</w:t>
      </w:r>
    </w:p>
    <w:p w14:paraId="2E4A5824" w14:textId="77777777" w:rsidR="00652309" w:rsidRDefault="00652309" w:rsidP="00652309">
      <w:r w:rsidRPr="00D94AF1">
        <w:rPr>
          <w:rStyle w:val="StyleUnderline"/>
        </w:rPr>
        <w:t>If we look at the history of incarceration and the history of policing, one discovers there have been calls for reform throughout the histories of these institutions, and many of these reforms have been instituted. Nevertheless, both incarceration and policing have only grown more racist, more repressive, more violent</w:t>
      </w:r>
      <w:r>
        <w:t>…</w:t>
      </w:r>
    </w:p>
    <w:p w14:paraId="752432DE" w14:textId="77777777" w:rsidR="00652309" w:rsidRDefault="00652309" w:rsidP="00652309">
      <w:r w:rsidRPr="00D94AF1">
        <w:rPr>
          <w:rStyle w:val="StyleUnderline"/>
        </w:rPr>
        <w:t>We don’t look at policing and incarceration as discrete institutions that must remain at the core of our efforts to make human community. We look at abolition as a revolutionary perspective</w:t>
      </w:r>
      <w:r>
        <w:t xml:space="preserve">. It asks us to understand and resist not only the instution but all the conditions and forces that enable the continued existence of the instution. We don’t simply add ‘humane’ to the name of an instution that is so flawed, so structurally racist, so profoundly influenced by heteropatriarchal ideologies that we would have to say ‘We know policing is racist, so let’s struggle for more humane racist police.’ ‘We know incarceration is inherently class-biased, inherently violent, so let’s struggle for a more humane class bias. Let’s struggle for a more </w:t>
      </w:r>
      <w:r>
        <w:lastRenderedPageBreak/>
        <w:t>humane form of violence.’ That is precisely the argument made about the death penalty: a more humane form of killing people.</w:t>
      </w:r>
    </w:p>
    <w:p w14:paraId="08C06E08" w14:textId="77777777" w:rsidR="00652309" w:rsidRDefault="00652309" w:rsidP="00652309">
      <w:r w:rsidRPr="00165BCA">
        <w:rPr>
          <w:rStyle w:val="StyleUnderline"/>
        </w:rPr>
        <w:t>Abolition sidesteps such demonic non-solutions by removing the rot at its root</w:t>
      </w:r>
      <w:r>
        <w:t xml:space="preserve">, Davis said. But </w:t>
      </w:r>
      <w:r w:rsidRPr="00165BCA">
        <w:rPr>
          <w:rStyle w:val="StyleUnderline"/>
        </w:rPr>
        <w:t>abolition means more than just subtraction; it also means addition, its scope only limited by our own imagination</w:t>
      </w:r>
      <w:r>
        <w:t xml:space="preserve"> for how a better world might work:</w:t>
      </w:r>
    </w:p>
    <w:p w14:paraId="5949D44A" w14:textId="77777777" w:rsidR="00652309" w:rsidRDefault="00652309" w:rsidP="00652309">
      <w:r w:rsidRPr="00165BCA">
        <w:rPr>
          <w:rStyle w:val="StyleUnderline"/>
        </w:rPr>
        <w:t>Abolition involves both the negative process, overturning and disestablishing, but also the reconstructive process of creating something new—not just one thing, but addressing all of the enabling conditions</w:t>
      </w:r>
      <w:r>
        <w:t>. This is why we say ‘defund the police,’ but this is only the negative side. Reconstruction involves imagining new ways to address problems that police will never be able to address. ‘Defund the police’ also involves that reconstructive, productive dimension. Gender violence services instead of the police. Literacy instead of the police. Mental and physical healthcare services instead of the police. Jobs instead of the police. Housing instead of the police.</w:t>
      </w:r>
    </w:p>
    <w:p w14:paraId="0061FB3F" w14:textId="77777777" w:rsidR="00652309" w:rsidRDefault="00652309" w:rsidP="00652309">
      <w:r w:rsidRPr="00165BCA">
        <w:rPr>
          <w:rStyle w:val="StyleUnderline"/>
        </w:rPr>
        <w:t>This holistic approach to address society’s root problems is a feminist one</w:t>
      </w:r>
      <w:r>
        <w:t>, Davis said—</w:t>
      </w:r>
      <w:r w:rsidRPr="00165BCA">
        <w:rPr>
          <w:rStyle w:val="StyleUnderline"/>
        </w:rPr>
        <w:t>an explicitly anti-racist, anti-capitalist feminist one</w:t>
      </w:r>
      <w:r>
        <w:t>.</w:t>
      </w:r>
    </w:p>
    <w:p w14:paraId="49F043A1" w14:textId="77777777" w:rsidR="00652309" w:rsidRDefault="00652309" w:rsidP="00652309">
      <w:r>
        <w:t>“</w:t>
      </w:r>
      <w:r w:rsidRPr="00165BCA">
        <w:rPr>
          <w:rStyle w:val="StyleUnderline"/>
        </w:rPr>
        <w:t>Abolition needs feminism</w:t>
      </w:r>
      <w:r>
        <w:t>,” she said in closing. “</w:t>
      </w:r>
      <w:r w:rsidRPr="00165BCA">
        <w:rPr>
          <w:rStyle w:val="StyleUnderline"/>
        </w:rPr>
        <w:t>Abolition feminism now</w:t>
      </w:r>
      <w:r>
        <w:t>!”</w:t>
      </w:r>
    </w:p>
    <w:p w14:paraId="42A50362" w14:textId="4F7F993F" w:rsidR="00652309" w:rsidRDefault="00652309" w:rsidP="00AB44DA"/>
    <w:p w14:paraId="6D26ED23" w14:textId="77777777" w:rsidR="00652309" w:rsidRDefault="00652309" w:rsidP="00AB44DA"/>
    <w:p w14:paraId="10053718" w14:textId="77777777" w:rsidR="00BA7D36" w:rsidRDefault="00BA7D36" w:rsidP="00BA7D36">
      <w:pPr>
        <w:pStyle w:val="Heading3"/>
      </w:pPr>
      <w:r>
        <w:lastRenderedPageBreak/>
        <w:t>Police misconduct as gender violence</w:t>
      </w:r>
    </w:p>
    <w:p w14:paraId="331F5B34" w14:textId="77777777" w:rsidR="00BA7D36" w:rsidRPr="00BA7D36" w:rsidRDefault="00BA7D36" w:rsidP="00BA7D36"/>
    <w:p w14:paraId="54FA984E" w14:textId="77777777" w:rsidR="00BA7D36" w:rsidRPr="00C42255" w:rsidRDefault="00BA7D36" w:rsidP="00BA7D36">
      <w:pPr>
        <w:pStyle w:val="Heading4"/>
      </w:pPr>
      <w:r w:rsidRPr="00C42255">
        <w:t xml:space="preserve">Certain regulations within state law causes the public’s most accurate source of information to be the news, which is often biased/incomplete, meaning no research pursued can be an accurate representation of officer misconduct. </w:t>
      </w:r>
    </w:p>
    <w:p w14:paraId="2CB1CDF1" w14:textId="77777777" w:rsidR="00BA7D36" w:rsidRPr="00C42255" w:rsidRDefault="00BA7D36" w:rsidP="00BA7D36">
      <w:r w:rsidRPr="00C42255">
        <w:rPr>
          <w:rStyle w:val="Style13ptBold"/>
        </w:rPr>
        <w:t>Rabe-Hemp</w:t>
      </w:r>
      <w:r w:rsidRPr="00C42255">
        <w:t xml:space="preserve">, Associate Professor, </w:t>
      </w:r>
      <w:r w:rsidRPr="00C42255">
        <w:rPr>
          <w:rStyle w:val="Style13ptBold"/>
        </w:rPr>
        <w:t>and Braithwaite</w:t>
      </w:r>
      <w:r w:rsidRPr="00C42255">
        <w:t xml:space="preserve">, Criminology PhD, </w:t>
      </w:r>
      <w:r w:rsidRPr="00C42255">
        <w:rPr>
          <w:rStyle w:val="Style13ptBold"/>
        </w:rPr>
        <w:t>‘12</w:t>
      </w:r>
    </w:p>
    <w:p w14:paraId="3C3655B7" w14:textId="77777777" w:rsidR="00BA7D36" w:rsidRPr="00C42255" w:rsidRDefault="00BA7D36" w:rsidP="00BA7D36">
      <w:r w:rsidRPr="00C42255">
        <w:t>[Cara, Jeremy, November 2012, SAGE Publications, “An Exploration of Recidivism and the Officer Shuffle in Police Sexual Violence”, Volume 16, No. 2, p. 135, JZQ]</w:t>
      </w:r>
    </w:p>
    <w:p w14:paraId="0B832C0B" w14:textId="77777777" w:rsidR="00BA7D36" w:rsidRDefault="00BA7D36" w:rsidP="00BA7D36">
      <w:pPr>
        <w:rPr>
          <w:rStyle w:val="Style13ptBold"/>
          <w:b w:val="0"/>
          <w:bCs/>
          <w:sz w:val="16"/>
          <w:szCs w:val="22"/>
        </w:rPr>
      </w:pPr>
      <w:r w:rsidRPr="00737EEF">
        <w:rPr>
          <w:rStyle w:val="Style13ptBold"/>
          <w:b w:val="0"/>
          <w:bCs/>
          <w:sz w:val="16"/>
          <w:szCs w:val="22"/>
        </w:rPr>
        <w:t xml:space="preserve">Newspapers report the most sensational stories. </w:t>
      </w:r>
      <w:r w:rsidRPr="00737EEF">
        <w:rPr>
          <w:rStyle w:val="Style13ptBold"/>
          <w:b w:val="0"/>
          <w:bCs/>
          <w:sz w:val="22"/>
          <w:szCs w:val="22"/>
          <w:u w:val="single"/>
        </w:rPr>
        <w:t>Although newspapers are a good source of information, especially in dealing with topics that would otherwise be dif- ficult to analyze, newspaper articles are not always complete accounts of the actual events. This leads to the problem of missing data.</w:t>
      </w:r>
      <w:r w:rsidRPr="00737EEF">
        <w:rPr>
          <w:rStyle w:val="Style13ptBold"/>
          <w:b w:val="0"/>
          <w:bCs/>
          <w:sz w:val="16"/>
          <w:szCs w:val="22"/>
        </w:rPr>
        <w:t xml:space="preserve"> For this reason a sample number is listed for each analysis. Cases that did not have a clear resolution (n = 20) were excluded from the analysis. Furthermore, </w:t>
      </w:r>
      <w:r w:rsidRPr="00737EEF">
        <w:rPr>
          <w:rStyle w:val="Style13ptBold"/>
          <w:b w:val="0"/>
          <w:bCs/>
          <w:sz w:val="22"/>
          <w:szCs w:val="22"/>
          <w:u w:val="single"/>
        </w:rPr>
        <w:t>for some</w:t>
      </w:r>
      <w:r w:rsidRPr="00737EEF">
        <w:rPr>
          <w:rStyle w:val="Style13ptBold"/>
          <w:b w:val="0"/>
          <w:bCs/>
          <w:sz w:val="16"/>
          <w:szCs w:val="22"/>
        </w:rPr>
        <w:t xml:space="preserve"> of the </w:t>
      </w:r>
      <w:r w:rsidRPr="00737EEF">
        <w:rPr>
          <w:rStyle w:val="Style13ptBold"/>
          <w:b w:val="0"/>
          <w:bCs/>
          <w:sz w:val="22"/>
          <w:szCs w:val="22"/>
          <w:u w:val="single"/>
        </w:rPr>
        <w:t>states</w:t>
      </w:r>
      <w:r w:rsidRPr="00737EEF">
        <w:rPr>
          <w:rStyle w:val="Style13ptBold"/>
          <w:b w:val="0"/>
          <w:bCs/>
          <w:sz w:val="16"/>
          <w:szCs w:val="22"/>
        </w:rPr>
        <w:t xml:space="preserve"> in this study (i.e., Illinois, Iowa, and Michigan) </w:t>
      </w:r>
      <w:r w:rsidRPr="00737EEF">
        <w:rPr>
          <w:rStyle w:val="Style13ptBold"/>
          <w:b w:val="0"/>
          <w:bCs/>
          <w:sz w:val="22"/>
          <w:szCs w:val="22"/>
          <w:u w:val="single"/>
        </w:rPr>
        <w:t>there are media information restrictions that prohibit a police department from releasing the name of an officer under investigation unless there has been a criminal conviction or decision rendered by the police board</w:t>
      </w:r>
      <w:r w:rsidRPr="00737EEF">
        <w:rPr>
          <w:rStyle w:val="Style13ptBold"/>
          <w:b w:val="0"/>
          <w:bCs/>
          <w:sz w:val="16"/>
          <w:szCs w:val="22"/>
        </w:rPr>
        <w:t>. Kappeler et al. (1998) argue, “</w:t>
      </w:r>
      <w:r w:rsidRPr="00737EEF">
        <w:rPr>
          <w:rStyle w:val="Style13ptBold"/>
          <w:b w:val="0"/>
          <w:bCs/>
          <w:sz w:val="22"/>
          <w:szCs w:val="22"/>
          <w:u w:val="single"/>
        </w:rPr>
        <w:t>police unions say that these restrictions protect innocent officers from bogus claims, but they also provide police with protections not available to other citizens</w:t>
      </w:r>
      <w:r w:rsidRPr="00737EEF">
        <w:rPr>
          <w:rStyle w:val="Style13ptBold"/>
          <w:b w:val="0"/>
          <w:bCs/>
          <w:sz w:val="16"/>
          <w:szCs w:val="22"/>
        </w:rPr>
        <w:t xml:space="preserve">” (p. 99). </w:t>
      </w:r>
      <w:r w:rsidRPr="00737EEF">
        <w:rPr>
          <w:rStyle w:val="Style13ptBold"/>
          <w:b w:val="0"/>
          <w:bCs/>
          <w:sz w:val="22"/>
          <w:szCs w:val="22"/>
          <w:u w:val="single"/>
        </w:rPr>
        <w:t>By state law, police internal investigations are kept from the eyes of the public. In other words, the media accounts most likely best represent those acts that are most egregious.</w:t>
      </w:r>
      <w:r w:rsidRPr="00737EEF">
        <w:rPr>
          <w:rStyle w:val="Style13ptBold"/>
          <w:b w:val="0"/>
          <w:bCs/>
          <w:sz w:val="16"/>
          <w:szCs w:val="22"/>
        </w:rPr>
        <w:t xml:space="preserve"> For this reason, the severity of the misconduct, according to the Kraska and Kappeler (1995) continuum, and the injury to the victim are coded for each offense.</w:t>
      </w:r>
    </w:p>
    <w:p w14:paraId="423D5E50" w14:textId="77777777" w:rsidR="00BA7D36" w:rsidRDefault="00BA7D36" w:rsidP="00BA7D36">
      <w:pPr>
        <w:rPr>
          <w:rStyle w:val="Style13ptBold"/>
          <w:b w:val="0"/>
          <w:bCs/>
          <w:sz w:val="16"/>
          <w:szCs w:val="22"/>
        </w:rPr>
      </w:pPr>
    </w:p>
    <w:p w14:paraId="4758055E" w14:textId="77777777" w:rsidR="00BA7D36" w:rsidRPr="00C42255" w:rsidRDefault="00BA7D36" w:rsidP="00BA7D36">
      <w:pPr>
        <w:pStyle w:val="Heading4"/>
      </w:pPr>
      <w:r w:rsidRPr="00C42255">
        <w:t xml:space="preserve">Police officers possess unique coercive power over citizens. </w:t>
      </w:r>
    </w:p>
    <w:p w14:paraId="16D2CCFB" w14:textId="77777777" w:rsidR="00BA7D36" w:rsidRPr="00C42255" w:rsidRDefault="00BA7D36" w:rsidP="00BA7D36">
      <w:r w:rsidRPr="00C42255">
        <w:rPr>
          <w:rStyle w:val="Style13ptBold"/>
        </w:rPr>
        <w:t>Stinson</w:t>
      </w:r>
      <w:r w:rsidRPr="00C42255">
        <w:t xml:space="preserve">, Criminal Justice Professor at Bowling Green University, et al., </w:t>
      </w:r>
      <w:r w:rsidRPr="00C42255">
        <w:rPr>
          <w:rStyle w:val="Style13ptBold"/>
        </w:rPr>
        <w:t>‘15</w:t>
      </w:r>
    </w:p>
    <w:p w14:paraId="300E66E4" w14:textId="77777777" w:rsidR="00BA7D36" w:rsidRPr="00C42255" w:rsidRDefault="00BA7D36" w:rsidP="00BA7D36">
      <w:r w:rsidRPr="00C42255">
        <w:t xml:space="preserve">[Philip, Criminal Justice Professor, Steven, Assistant Justice Professor, Brooke, Criminology Student, John, Criminal Justice Professor,  Christine, Assistant Criminal Justice Professor, “Police Sexual Misconduct: Arrested Officers and Their Victims”, p. 119, JZQ] </w:t>
      </w:r>
    </w:p>
    <w:p w14:paraId="338E0B07" w14:textId="77777777" w:rsidR="00BA7D36" w:rsidRDefault="00BA7D36" w:rsidP="00BA7D36">
      <w:pPr>
        <w:rPr>
          <w:rStyle w:val="Style13ptBold"/>
          <w:b w:val="0"/>
          <w:bCs/>
          <w:sz w:val="16"/>
          <w:szCs w:val="22"/>
        </w:rPr>
      </w:pPr>
      <w:r w:rsidRPr="00836F66">
        <w:rPr>
          <w:rStyle w:val="Style13ptBold"/>
          <w:b w:val="0"/>
          <w:bCs/>
          <w:sz w:val="16"/>
          <w:szCs w:val="22"/>
        </w:rPr>
        <w:t xml:space="preserve">both on and off duty (Stinson, Liederbach, &amp; Freiburger, 2012). </w:t>
      </w:r>
      <w:r w:rsidRPr="00836F66">
        <w:rPr>
          <w:rStyle w:val="Style13ptBold"/>
          <w:b w:val="0"/>
          <w:bCs/>
          <w:sz w:val="22"/>
          <w:szCs w:val="22"/>
          <w:u w:val="single"/>
        </w:rPr>
        <w:t>While on duty, police officers have unique opportunities to engage in sexual misconduct</w:t>
      </w:r>
      <w:r w:rsidRPr="00836F66">
        <w:rPr>
          <w:rStyle w:val="Style13ptBold"/>
          <w:b w:val="0"/>
          <w:bCs/>
          <w:sz w:val="16"/>
          <w:szCs w:val="22"/>
        </w:rPr>
        <w:t xml:space="preserve"> (Maher, 2003). </w:t>
      </w:r>
      <w:r w:rsidRPr="00836F66">
        <w:rPr>
          <w:rStyle w:val="Style13ptBold"/>
          <w:b w:val="0"/>
          <w:bCs/>
          <w:sz w:val="22"/>
          <w:szCs w:val="22"/>
          <w:u w:val="single"/>
        </w:rPr>
        <w:t>Police officers typically work with very little direct supervision and can often go wherever they want during their shifts</w:t>
      </w:r>
      <w:r w:rsidRPr="00836F66">
        <w:rPr>
          <w:rStyle w:val="Style13ptBold"/>
          <w:b w:val="0"/>
          <w:bCs/>
          <w:sz w:val="16"/>
          <w:szCs w:val="22"/>
        </w:rPr>
        <w:t xml:space="preserve">. </w:t>
      </w:r>
      <w:r w:rsidRPr="00836F66">
        <w:rPr>
          <w:rStyle w:val="Style13ptBold"/>
          <w:b w:val="0"/>
          <w:bCs/>
          <w:sz w:val="22"/>
          <w:szCs w:val="22"/>
          <w:u w:val="single"/>
        </w:rPr>
        <w:t>They possess the coercive power of the state in exercising their law enforcement duties and most often interact with citizens in isolation from other officers and, often, out of view of the general public.</w:t>
      </w:r>
      <w:r w:rsidRPr="00836F66">
        <w:rPr>
          <w:rStyle w:val="Style13ptBold"/>
          <w:b w:val="0"/>
          <w:bCs/>
          <w:sz w:val="16"/>
          <w:szCs w:val="22"/>
        </w:rPr>
        <w:t xml:space="preserve"> Police organizations are largely male-dominated workplaces where violence is often experienced on a daily basis (Crank, 2004). Quite often police violence is required through the use-of-force continuum in the performance of regular law enforcement duties (Fyfe &amp; Kane, 2006). Sometimes there is work-to-family authoritarian spillover, where off-duty police officers treat family members and friends as if they were criminal suspects (Johnson, Todd, &amp; Subramanian, 2005).</w:t>
      </w:r>
    </w:p>
    <w:p w14:paraId="6B49C8FB" w14:textId="77777777" w:rsidR="00BA7D36" w:rsidRDefault="00BA7D36" w:rsidP="00BA7D36">
      <w:pPr>
        <w:rPr>
          <w:bCs/>
          <w:sz w:val="16"/>
          <w:szCs w:val="22"/>
        </w:rPr>
      </w:pPr>
    </w:p>
    <w:p w14:paraId="08B0434B" w14:textId="77777777" w:rsidR="00BA7D36" w:rsidRPr="00F65BCD" w:rsidRDefault="00BA7D36" w:rsidP="00BA7D36">
      <w:pPr>
        <w:pStyle w:val="Heading4"/>
      </w:pPr>
      <w:r w:rsidRPr="00F65BCD">
        <w:lastRenderedPageBreak/>
        <w:t xml:space="preserve">Significant obstacles within reporting police sexual misconduct causes research to be inaccurate or unrepresentative of the national situation. </w:t>
      </w:r>
    </w:p>
    <w:p w14:paraId="6D123C55" w14:textId="77777777" w:rsidR="00BA7D36" w:rsidRPr="00F65BCD" w:rsidRDefault="00BA7D36" w:rsidP="00BA7D36">
      <w:r w:rsidRPr="00F65BCD">
        <w:rPr>
          <w:rStyle w:val="Style13ptBold"/>
        </w:rPr>
        <w:t>Stinson</w:t>
      </w:r>
      <w:r w:rsidRPr="00F65BCD">
        <w:t xml:space="preserve">, Criminal Justice Professor at Bowling Green University, et al., </w:t>
      </w:r>
      <w:r w:rsidRPr="00F65BCD">
        <w:rPr>
          <w:rStyle w:val="Style13ptBold"/>
        </w:rPr>
        <w:t>‘15</w:t>
      </w:r>
    </w:p>
    <w:p w14:paraId="6FA16989" w14:textId="77777777" w:rsidR="00BA7D36" w:rsidRPr="00F65BCD" w:rsidRDefault="00BA7D36" w:rsidP="00BA7D36">
      <w:r w:rsidRPr="00F65BCD">
        <w:t xml:space="preserve">[Philip, Criminal Justice Professor, Steven, Assistant Justice Professor, Brooke, Criminology Student, John, Criminal Justice Professor, “Police Sexual Misconduct: A National Scale Study of Arrested Officers”, p. 666, JZQ] </w:t>
      </w:r>
    </w:p>
    <w:p w14:paraId="1E5A92E6" w14:textId="77777777" w:rsidR="00BA7D36" w:rsidRPr="00AB78E8" w:rsidRDefault="00BA7D36" w:rsidP="00BA7D36">
      <w:pPr>
        <w:rPr>
          <w:bCs/>
          <w:szCs w:val="22"/>
          <w:u w:val="single"/>
        </w:rPr>
      </w:pPr>
      <w:r w:rsidRPr="00CB0DD6">
        <w:rPr>
          <w:rStyle w:val="Style13ptBold"/>
          <w:b w:val="0"/>
          <w:bCs/>
          <w:sz w:val="22"/>
          <w:szCs w:val="22"/>
          <w:u w:val="single"/>
        </w:rPr>
        <w:t>Cases of sex-related misconduct and crime have been described as hidden offenses that are likely to go unreported and, hence, difficult to document and study. Victims may not report instances of police sexual misconduct to authorities because they feel humiliated or fear retaliation</w:t>
      </w:r>
      <w:r w:rsidRPr="00836F66">
        <w:rPr>
          <w:rStyle w:val="Style13ptBold"/>
          <w:b w:val="0"/>
          <w:bCs/>
          <w:sz w:val="16"/>
          <w:szCs w:val="22"/>
        </w:rPr>
        <w:t xml:space="preserve"> (Kraska &amp; Kappeler, 1995; Walker &amp; Irlbeck, 2002). </w:t>
      </w:r>
      <w:r w:rsidRPr="00CB0DD6">
        <w:rPr>
          <w:rStyle w:val="Style13ptBold"/>
          <w:b w:val="0"/>
          <w:bCs/>
          <w:sz w:val="22"/>
          <w:szCs w:val="22"/>
          <w:u w:val="single"/>
        </w:rPr>
        <w:t>Victims may also encounter barriers to filing a complaint since that process can be unnecessarily difficult and/or intimidating</w:t>
      </w:r>
      <w:r w:rsidRPr="00836F66">
        <w:rPr>
          <w:rStyle w:val="Style13ptBold"/>
          <w:b w:val="0"/>
          <w:bCs/>
          <w:sz w:val="16"/>
          <w:szCs w:val="22"/>
        </w:rPr>
        <w:t xml:space="preserve"> (Collins, 1998). </w:t>
      </w:r>
      <w:r w:rsidRPr="00CB0DD6">
        <w:rPr>
          <w:rStyle w:val="Style13ptBold"/>
          <w:b w:val="0"/>
          <w:bCs/>
          <w:sz w:val="22"/>
          <w:szCs w:val="22"/>
          <w:u w:val="single"/>
        </w:rPr>
        <w:t>Researchers are</w:t>
      </w:r>
      <w:r w:rsidRPr="00836F66">
        <w:rPr>
          <w:rStyle w:val="Style13ptBold"/>
          <w:b w:val="0"/>
          <w:bCs/>
          <w:sz w:val="16"/>
          <w:szCs w:val="22"/>
        </w:rPr>
        <w:t xml:space="preserve"> also </w:t>
      </w:r>
      <w:r w:rsidRPr="00CB0DD6">
        <w:rPr>
          <w:rStyle w:val="Style13ptBold"/>
          <w:b w:val="0"/>
          <w:bCs/>
          <w:sz w:val="22"/>
          <w:szCs w:val="22"/>
          <w:u w:val="single"/>
        </w:rPr>
        <w:t>hard- pressed for data</w:t>
      </w:r>
      <w:r w:rsidRPr="00836F66">
        <w:rPr>
          <w:rStyle w:val="Style13ptBold"/>
          <w:b w:val="0"/>
          <w:bCs/>
          <w:sz w:val="16"/>
          <w:szCs w:val="22"/>
        </w:rPr>
        <w:t xml:space="preserve"> on cases that do get officially reported because of t</w:t>
      </w:r>
      <w:r w:rsidRPr="00CB0DD6">
        <w:rPr>
          <w:rStyle w:val="Style13ptBold"/>
          <w:b w:val="0"/>
          <w:bCs/>
          <w:sz w:val="22"/>
          <w:szCs w:val="22"/>
          <w:u w:val="single"/>
        </w:rPr>
        <w:t>he reluctance of officers and organizations to expose cases of sex-related police misconduct to outside scrutiny.</w:t>
      </w:r>
      <w:r w:rsidRPr="00836F66">
        <w:rPr>
          <w:rStyle w:val="Style13ptBold"/>
          <w:b w:val="0"/>
          <w:bCs/>
          <w:sz w:val="16"/>
          <w:szCs w:val="22"/>
        </w:rPr>
        <w:t xml:space="preserve"> Kraska and Kappeler (1995) complained </w:t>
      </w:r>
      <w:r w:rsidRPr="00CB0DD6">
        <w:rPr>
          <w:rStyle w:val="Style13ptBold"/>
          <w:b w:val="0"/>
          <w:bCs/>
          <w:sz w:val="22"/>
          <w:szCs w:val="22"/>
          <w:u w:val="single"/>
        </w:rPr>
        <w:t>that the obstacles to acquiring offi- cial data on the phenomenon “cannot be overstated</w:t>
      </w:r>
      <w:r w:rsidRPr="00836F66">
        <w:rPr>
          <w:rStyle w:val="Style13ptBold"/>
          <w:b w:val="0"/>
          <w:bCs/>
          <w:sz w:val="16"/>
          <w:szCs w:val="22"/>
        </w:rPr>
        <w:t>” and that “</w:t>
      </w:r>
      <w:r w:rsidRPr="00CB0DD6">
        <w:rPr>
          <w:rStyle w:val="Style13ptBold"/>
          <w:b w:val="0"/>
          <w:bCs/>
          <w:sz w:val="22"/>
          <w:szCs w:val="22"/>
          <w:u w:val="single"/>
        </w:rPr>
        <w:t>it is almost impossible to obtain information without a court order or a covert and perhaps ethically problem- atic research design</w:t>
      </w:r>
      <w:r w:rsidRPr="00836F66">
        <w:rPr>
          <w:rStyle w:val="Style13ptBold"/>
          <w:b w:val="0"/>
          <w:bCs/>
          <w:sz w:val="16"/>
          <w:szCs w:val="22"/>
        </w:rPr>
        <w:t xml:space="preserve">” (p. 91). American </w:t>
      </w:r>
      <w:r w:rsidRPr="00CB0DD6">
        <w:rPr>
          <w:rStyle w:val="Style13ptBold"/>
          <w:b w:val="0"/>
          <w:bCs/>
          <w:sz w:val="22"/>
          <w:szCs w:val="22"/>
          <w:u w:val="single"/>
        </w:rPr>
        <w:t>police departments typically do not collect and distribute data on coercive police practices</w:t>
      </w:r>
      <w:r w:rsidRPr="00836F66">
        <w:rPr>
          <w:rStyle w:val="Style13ptBold"/>
          <w:b w:val="0"/>
          <w:bCs/>
          <w:sz w:val="16"/>
          <w:szCs w:val="22"/>
        </w:rPr>
        <w:t xml:space="preserve"> (Kane, 2007). </w:t>
      </w:r>
      <w:r w:rsidRPr="00836F66">
        <w:rPr>
          <w:rStyle w:val="Style13ptBold"/>
          <w:b w:val="0"/>
          <w:bCs/>
          <w:sz w:val="22"/>
          <w:szCs w:val="22"/>
          <w:u w:val="single"/>
        </w:rPr>
        <w:t xml:space="preserve">Data have been compiled </w:t>
      </w:r>
      <w:r w:rsidRPr="00836F66">
        <w:rPr>
          <w:rStyle w:val="Style13ptBold"/>
          <w:b w:val="0"/>
          <w:bCs/>
          <w:sz w:val="16"/>
          <w:szCs w:val="22"/>
        </w:rPr>
        <w:t xml:space="preserve">instead </w:t>
      </w:r>
      <w:r w:rsidRPr="00836F66">
        <w:rPr>
          <w:rStyle w:val="Style13ptBold"/>
          <w:b w:val="0"/>
          <w:bCs/>
          <w:sz w:val="22"/>
          <w:szCs w:val="22"/>
          <w:u w:val="single"/>
        </w:rPr>
        <w:t xml:space="preserve">using a range of alternative methodologies </w:t>
      </w:r>
      <w:r w:rsidRPr="00836F66">
        <w:rPr>
          <w:rStyle w:val="Style13ptBold"/>
          <w:b w:val="0"/>
          <w:bCs/>
          <w:sz w:val="16"/>
          <w:szCs w:val="22"/>
        </w:rPr>
        <w:t xml:space="preserve">including surveys, interviews, pub- lished federal court opinions, and limited news searches. The existing line of research has clearly advanced knowledge over the course of three decades, but </w:t>
      </w:r>
      <w:r w:rsidRPr="00836F66">
        <w:rPr>
          <w:rStyle w:val="Style13ptBold"/>
          <w:b w:val="0"/>
          <w:bCs/>
          <w:sz w:val="22"/>
          <w:szCs w:val="22"/>
          <w:u w:val="single"/>
        </w:rPr>
        <w:t xml:space="preserve">much of what is known about sex-related police misconduct derives from research that is either purely qualitative or based on a comparatively small sample of cases, in many instances derived from a single or handful of agencies and/or jurisdictions. </w:t>
      </w:r>
    </w:p>
    <w:p w14:paraId="13C24B36" w14:textId="77777777" w:rsidR="00BA7D36" w:rsidRDefault="00BA7D36" w:rsidP="00BA7D36">
      <w:pPr>
        <w:rPr>
          <w:rStyle w:val="Style13ptBold"/>
        </w:rPr>
      </w:pPr>
    </w:p>
    <w:p w14:paraId="1FCC1F4D" w14:textId="77777777" w:rsidR="00BA7D36" w:rsidRPr="00EA70D7" w:rsidRDefault="00BA7D36" w:rsidP="00BA7D36">
      <w:pPr>
        <w:pStyle w:val="Heading4"/>
      </w:pPr>
      <w:r w:rsidRPr="00EA70D7">
        <w:t xml:space="preserve">Specific gender-responsive policing policies must be established to reduce the discrimination prevalent within policing. </w:t>
      </w:r>
    </w:p>
    <w:p w14:paraId="74D987CA" w14:textId="77777777" w:rsidR="00BA7D36" w:rsidRPr="00EA70D7" w:rsidRDefault="00BA7D36" w:rsidP="00BA7D36">
      <w:r w:rsidRPr="00EA70D7">
        <w:rPr>
          <w:rStyle w:val="Style13ptBold"/>
        </w:rPr>
        <w:t xml:space="preserve">Prison Policy Initiative </w:t>
      </w:r>
      <w:r>
        <w:rPr>
          <w:rStyle w:val="Style13ptBold"/>
        </w:rPr>
        <w:t>‘</w:t>
      </w:r>
      <w:r w:rsidRPr="00EA70D7">
        <w:rPr>
          <w:rStyle w:val="Style13ptBold"/>
        </w:rPr>
        <w:t>19</w:t>
      </w:r>
      <w:r w:rsidRPr="00EA70D7">
        <w:t xml:space="preserve">. </w:t>
      </w:r>
    </w:p>
    <w:p w14:paraId="583B40C6" w14:textId="77777777" w:rsidR="00BA7D36" w:rsidRPr="00EA70D7" w:rsidRDefault="00BA7D36" w:rsidP="00BA7D36">
      <w:r w:rsidRPr="00EA70D7">
        <w:t xml:space="preserve">[Prison Policy Initiative, 5-14-19, “Policing Women: Race and gender disparities in police stops, searches, and use of force.”, </w:t>
      </w:r>
      <w:hyperlink r:id="rId59" w:history="1">
        <w:r w:rsidRPr="00EA70D7">
          <w:rPr>
            <w:rStyle w:val="Hyperlink"/>
          </w:rPr>
          <w:t>https://www.prisonpolicy.org/blog/2019/05/14/policingwomen/</w:t>
        </w:r>
      </w:hyperlink>
      <w:r w:rsidRPr="00EA70D7">
        <w:t>, JZQ]</w:t>
      </w:r>
    </w:p>
    <w:p w14:paraId="7430D773" w14:textId="77777777" w:rsidR="00BA7D36" w:rsidRDefault="00BA7D36" w:rsidP="00BA7D36">
      <w:pPr>
        <w:rPr>
          <w:u w:val="single"/>
        </w:rPr>
      </w:pPr>
      <w:r w:rsidRPr="001A0152">
        <w:rPr>
          <w:sz w:val="16"/>
        </w:rPr>
        <w:t xml:space="preserve">As women become a more visible presence in our criminal justice system, it becomes increasingly urgent that we understand their experiences within it, both to better meet their needs and to enhance our analysis of how justice works (and doesn’t work) in the U.S. The policing of women, especially women of color, has received less attention than the policing of men; it’s even received less attention than the incarceration of women. Similarly, </w:t>
      </w:r>
      <w:r w:rsidRPr="00394C1E">
        <w:rPr>
          <w:u w:val="single"/>
        </w:rPr>
        <w:t>while correctional facilities are increasingly adopting gender-responsive policies and programs, there have been virtually no concerted efforts to create or implement trauma-informed or gender-responsive policing practices.</w:t>
      </w:r>
      <w:r w:rsidRPr="001A0152">
        <w:rPr>
          <w:sz w:val="16"/>
        </w:rPr>
        <w:t xml:space="preserve"> This oversight has serious consequences. </w:t>
      </w:r>
      <w:r w:rsidRPr="00394C1E">
        <w:rPr>
          <w:u w:val="single"/>
        </w:rPr>
        <w:t>Rates of sexual and physical abuse are high among justice-involved women – estimates range from half to over 90 percent – and are much higher than reported for men. Almost a third (31 percent) of women in jail have a current serious mental illness,</w:t>
      </w:r>
      <w:r w:rsidRPr="001A0152">
        <w:rPr>
          <w:sz w:val="16"/>
        </w:rPr>
        <w:t xml:space="preserve"> which is over twice the rate among men in jail (14.5 percent) and </w:t>
      </w:r>
      <w:r w:rsidRPr="00394C1E">
        <w:rPr>
          <w:u w:val="single"/>
        </w:rPr>
        <w:t>over six times the rate among women in the general population (4.9 percent). With 12 million women per year experiencing police-initiated contacts – many of which involve</w:t>
      </w:r>
      <w:r w:rsidRPr="001A0152">
        <w:rPr>
          <w:sz w:val="16"/>
        </w:rPr>
        <w:t xml:space="preserve"> searches, use of force, and other </w:t>
      </w:r>
      <w:r w:rsidRPr="00394C1E">
        <w:rPr>
          <w:u w:val="single"/>
        </w:rPr>
        <w:t xml:space="preserve">traumatizing experiences – it is critical that law </w:t>
      </w:r>
      <w:r w:rsidRPr="00394C1E">
        <w:rPr>
          <w:u w:val="single"/>
        </w:rPr>
        <w:lastRenderedPageBreak/>
        <w:t>enforcement</w:t>
      </w:r>
      <w:r w:rsidRPr="001A0152">
        <w:rPr>
          <w:sz w:val="16"/>
        </w:rPr>
        <w:t xml:space="preserve"> take seriously the need for more female police officers, protocols, and trainings that can improve police-public interactions and </w:t>
      </w:r>
      <w:r w:rsidRPr="00394C1E">
        <w:rPr>
          <w:u w:val="single"/>
        </w:rPr>
        <w:t>reduce the harms to women.</w:t>
      </w:r>
      <w:r>
        <w:rPr>
          <w:u w:val="single"/>
        </w:rPr>
        <w:t xml:space="preserve"> </w:t>
      </w:r>
      <w:r w:rsidRPr="001A0152">
        <w:rPr>
          <w:sz w:val="16"/>
        </w:rPr>
        <w:t xml:space="preserve">Finally, </w:t>
      </w:r>
      <w:r w:rsidRPr="00394C1E">
        <w:rPr>
          <w:u w:val="single"/>
        </w:rPr>
        <w:t>the invisibility of Black women and other women of color in the national discourse about policing</w:t>
      </w:r>
      <w:r w:rsidRPr="001A0152">
        <w:rPr>
          <w:sz w:val="16"/>
        </w:rPr>
        <w:t xml:space="preserve"> – even in the wake of high-profile tragedies like the arrest and jail death of Sandra Bland – </w:t>
      </w:r>
      <w:r w:rsidRPr="00394C1E">
        <w:rPr>
          <w:u w:val="single"/>
        </w:rPr>
        <w:t>means that the full scope of racial discrimination in policing is unknown, and certainly understated. Making policing more transparent, accountable, effective, and just will mean bringing the experiences of these women to light.</w:t>
      </w:r>
    </w:p>
    <w:p w14:paraId="10C649B8" w14:textId="77777777" w:rsidR="00BA7D36" w:rsidRDefault="00BA7D36" w:rsidP="00BA7D36">
      <w:pPr>
        <w:rPr>
          <w:rStyle w:val="Style13ptBold"/>
          <w:b w:val="0"/>
          <w:bCs/>
          <w:sz w:val="16"/>
          <w:szCs w:val="22"/>
        </w:rPr>
      </w:pPr>
    </w:p>
    <w:p w14:paraId="2206E3E6" w14:textId="77777777" w:rsidR="00BA7D36" w:rsidRPr="00B676A5" w:rsidRDefault="00BA7D36" w:rsidP="00BA7D36">
      <w:pPr>
        <w:pStyle w:val="Heading4"/>
      </w:pPr>
      <w:r w:rsidRPr="00B676A5">
        <w:t xml:space="preserve">Due to the elusive nature of police sexual misconduct, it is extremely difficult to document cases, as they often go unreported. </w:t>
      </w:r>
    </w:p>
    <w:p w14:paraId="7D61B00A" w14:textId="77777777" w:rsidR="00BA7D36" w:rsidRPr="00B676A5" w:rsidRDefault="00BA7D36" w:rsidP="00BA7D36">
      <w:r w:rsidRPr="00B676A5">
        <w:rPr>
          <w:rStyle w:val="Style13ptBold"/>
        </w:rPr>
        <w:t>Stinson</w:t>
      </w:r>
      <w:r w:rsidRPr="00B676A5">
        <w:t xml:space="preserve">, Criminal Justice Professor at Bowling Green University, et al., </w:t>
      </w:r>
      <w:r w:rsidRPr="00B676A5">
        <w:rPr>
          <w:rStyle w:val="Style13ptBold"/>
        </w:rPr>
        <w:t>‘15</w:t>
      </w:r>
    </w:p>
    <w:p w14:paraId="27AB6665" w14:textId="77777777" w:rsidR="00BA7D36" w:rsidRPr="00B676A5" w:rsidRDefault="00BA7D36" w:rsidP="00BA7D36">
      <w:r w:rsidRPr="00B676A5">
        <w:t xml:space="preserve">[Philip, Criminal Justice Professor, Steven, Assistant Justice Professor, Brooke, Criminology Student, John, Criminal Justice Professor,  Christine, Assistant Criminal Justice Professor, “Police Sexual Misconduct: Arrested Officers and Their Victims”, p. 120, JZQ] </w:t>
      </w:r>
    </w:p>
    <w:p w14:paraId="758406C8" w14:textId="77777777" w:rsidR="00BA7D36" w:rsidRPr="00836F66" w:rsidRDefault="00BA7D36" w:rsidP="00BA7D36">
      <w:pPr>
        <w:rPr>
          <w:rStyle w:val="Style13ptBold"/>
          <w:b w:val="0"/>
          <w:bCs/>
          <w:sz w:val="16"/>
          <w:szCs w:val="22"/>
        </w:rPr>
      </w:pPr>
      <w:r w:rsidRPr="00836F66">
        <w:rPr>
          <w:rStyle w:val="Style13ptBold"/>
          <w:b w:val="0"/>
          <w:bCs/>
          <w:sz w:val="16"/>
          <w:szCs w:val="22"/>
        </w:rPr>
        <w:t xml:space="preserve">There is, however, no bright line that differentiates between the on-duty misconduct of law enforcement officers and their off-duty misconduct, and </w:t>
      </w:r>
      <w:r w:rsidRPr="00836F66">
        <w:rPr>
          <w:rStyle w:val="Style13ptBold"/>
          <w:b w:val="0"/>
          <w:bCs/>
          <w:sz w:val="22"/>
          <w:szCs w:val="22"/>
          <w:u w:val="single"/>
        </w:rPr>
        <w:t>it is often difficult to determine whether off-duty bad acts, including sexual miscon- duct, are “police crime”</w:t>
      </w:r>
      <w:r w:rsidRPr="00836F66">
        <w:rPr>
          <w:rStyle w:val="Style13ptBold"/>
          <w:b w:val="0"/>
          <w:bCs/>
          <w:sz w:val="16"/>
          <w:szCs w:val="22"/>
        </w:rPr>
        <w:t xml:space="preserve"> (Fyfe &amp; Kane, 2006). Prior </w:t>
      </w:r>
      <w:r w:rsidRPr="00836F66">
        <w:rPr>
          <w:rStyle w:val="Style13ptBold"/>
          <w:b w:val="0"/>
          <w:bCs/>
          <w:sz w:val="22"/>
          <w:szCs w:val="22"/>
          <w:u w:val="single"/>
        </w:rPr>
        <w:t>research found that off-duty problems with alcohol intoxication and the misuse of firearms appear to be pervasive among problem officers</w:t>
      </w:r>
      <w:r w:rsidRPr="00836F66">
        <w:rPr>
          <w:rStyle w:val="Style13ptBold"/>
          <w:b w:val="0"/>
          <w:bCs/>
          <w:sz w:val="16"/>
          <w:szCs w:val="22"/>
        </w:rPr>
        <w:t xml:space="preserve"> in many law enforcement agencies (Stinson et al., 2012) and that </w:t>
      </w:r>
      <w:r w:rsidRPr="00836F66">
        <w:rPr>
          <w:rStyle w:val="Style13ptBold"/>
          <w:b w:val="0"/>
          <w:bCs/>
          <w:sz w:val="22"/>
          <w:szCs w:val="22"/>
          <w:u w:val="single"/>
        </w:rPr>
        <w:t>officer-involved domestic violence is a growing con- cern</w:t>
      </w:r>
      <w:r w:rsidRPr="00836F66">
        <w:rPr>
          <w:rStyle w:val="Style13ptBold"/>
          <w:b w:val="0"/>
          <w:bCs/>
          <w:sz w:val="16"/>
          <w:szCs w:val="22"/>
        </w:rPr>
        <w:t xml:space="preserve"> (Johnson et al., 2005; Lonsway, 2006; Oehme, Donnelly, &amp; Martin, 2012; Stinson &amp; Liederbach, 2013). </w:t>
      </w:r>
      <w:r w:rsidRPr="00836F66">
        <w:rPr>
          <w:rStyle w:val="Style13ptBold"/>
          <w:b w:val="0"/>
          <w:bCs/>
          <w:sz w:val="22"/>
          <w:szCs w:val="22"/>
          <w:u w:val="single"/>
        </w:rPr>
        <w:t xml:space="preserve">Police sexual misconduct is often considered </w:t>
      </w:r>
      <w:r w:rsidRPr="00836F66">
        <w:rPr>
          <w:rStyle w:val="Style13ptBold"/>
          <w:sz w:val="22"/>
          <w:szCs w:val="22"/>
          <w:u w:val="single"/>
        </w:rPr>
        <w:t>a “hidden”</w:t>
      </w:r>
      <w:r w:rsidRPr="00836F66">
        <w:rPr>
          <w:rStyle w:val="Style13ptBold"/>
          <w:b w:val="0"/>
          <w:bCs/>
          <w:sz w:val="22"/>
          <w:szCs w:val="22"/>
          <w:u w:val="single"/>
        </w:rPr>
        <w:t xml:space="preserve"> problem that </w:t>
      </w:r>
      <w:r w:rsidRPr="00836F66">
        <w:rPr>
          <w:rStyle w:val="Style13ptBold"/>
          <w:sz w:val="22"/>
          <w:szCs w:val="22"/>
          <w:u w:val="single"/>
        </w:rPr>
        <w:t>routinely goes unreported</w:t>
      </w:r>
      <w:r w:rsidRPr="00836F66">
        <w:rPr>
          <w:rStyle w:val="Style13ptBold"/>
          <w:b w:val="0"/>
          <w:bCs/>
          <w:sz w:val="22"/>
          <w:szCs w:val="22"/>
          <w:u w:val="single"/>
        </w:rPr>
        <w:t xml:space="preserve"> and, hence, remains </w:t>
      </w:r>
      <w:r w:rsidRPr="00836F66">
        <w:rPr>
          <w:rStyle w:val="Style13ptBold"/>
          <w:sz w:val="22"/>
          <w:szCs w:val="22"/>
          <w:u w:val="single"/>
        </w:rPr>
        <w:t xml:space="preserve">difficult </w:t>
      </w:r>
      <w:r w:rsidRPr="00836F66">
        <w:rPr>
          <w:rStyle w:val="Style13ptBold"/>
          <w:b w:val="0"/>
          <w:bCs/>
          <w:sz w:val="22"/>
          <w:szCs w:val="22"/>
          <w:u w:val="single"/>
        </w:rPr>
        <w:t>to document and study.</w:t>
      </w:r>
      <w:r w:rsidRPr="00836F66">
        <w:rPr>
          <w:rStyle w:val="Style13ptBold"/>
          <w:b w:val="0"/>
          <w:bCs/>
          <w:sz w:val="16"/>
          <w:szCs w:val="22"/>
        </w:rPr>
        <w:t xml:space="preserve"> The existing line of research does provide, however, some information in regard to (1) descriptions of the behavior and types of police-citizen encounters that the phenomenon involves, (2) official reactions to these crimes, and (3) barriers to reporting cases of police sexual misconduct. </w:t>
      </w:r>
      <w:r w:rsidRPr="00836F66">
        <w:rPr>
          <w:rStyle w:val="Style13ptBold"/>
          <w:b w:val="0"/>
          <w:bCs/>
          <w:sz w:val="22"/>
          <w:szCs w:val="22"/>
          <w:u w:val="single"/>
        </w:rPr>
        <w:t>Police sexual misconduct is any behavior by a police officer that takes advantage of the position of a police officer to misuse his/her power and authority to commit a sexual act or to initiate or respond to a sexual act initiated by another person</w:t>
      </w:r>
      <w:r w:rsidRPr="00836F66">
        <w:rPr>
          <w:rStyle w:val="Style13ptBold"/>
          <w:b w:val="0"/>
          <w:bCs/>
          <w:sz w:val="16"/>
          <w:szCs w:val="22"/>
        </w:rPr>
        <w:t xml:space="preserve"> (Maher, 2003). This includes any behavior, commu- nication, or gesture that would be deemed lewd, inappropriate, or unsuitable for an officer in his/her position in law enforcement. The type of cases described as police sexual misconduct within the scholarly literature encom- pass a continuum of acts that range from less serious noncriminal behaviors to more egregious criminal behaviors often referred to as cases of police sexual violence.</w:t>
      </w:r>
    </w:p>
    <w:p w14:paraId="65051B8B" w14:textId="77777777" w:rsidR="00BA7D36" w:rsidRDefault="00BA7D36" w:rsidP="00BA7D36">
      <w:pPr>
        <w:rPr>
          <w:rStyle w:val="Style13ptBold"/>
          <w:b w:val="0"/>
          <w:bCs/>
          <w:sz w:val="22"/>
          <w:szCs w:val="22"/>
        </w:rPr>
      </w:pPr>
    </w:p>
    <w:p w14:paraId="0FFE8B20" w14:textId="77777777" w:rsidR="00BA7D36" w:rsidRPr="00B676A5" w:rsidRDefault="00BA7D36" w:rsidP="00BA7D36">
      <w:pPr>
        <w:pStyle w:val="Heading4"/>
      </w:pPr>
      <w:r w:rsidRPr="00B676A5">
        <w:t xml:space="preserve">Power given to police officers can unintentionally enable officers’ predatory behavior. </w:t>
      </w:r>
    </w:p>
    <w:p w14:paraId="332C061F" w14:textId="77777777" w:rsidR="00BA7D36" w:rsidRPr="00B676A5" w:rsidRDefault="00BA7D36" w:rsidP="00BA7D36">
      <w:r w:rsidRPr="00B676A5">
        <w:rPr>
          <w:rStyle w:val="Style13ptBold"/>
        </w:rPr>
        <w:t>Stinson</w:t>
      </w:r>
      <w:r w:rsidRPr="00B676A5">
        <w:t xml:space="preserve">, Criminal Justice Professor at Bowling Green University, et al., </w:t>
      </w:r>
      <w:r w:rsidRPr="00B676A5">
        <w:rPr>
          <w:rStyle w:val="Style13ptBold"/>
        </w:rPr>
        <w:t>‘15</w:t>
      </w:r>
    </w:p>
    <w:p w14:paraId="3AF38F48" w14:textId="77777777" w:rsidR="00BA7D36" w:rsidRPr="00B676A5" w:rsidRDefault="00BA7D36" w:rsidP="00BA7D36">
      <w:r w:rsidRPr="00B676A5">
        <w:t xml:space="preserve">[Philip, Criminal Justice Professor, Steven, Assistant Justice Professor, Brooke, Criminology Student, John, Criminal Justice Professor,  Christine, Assistant Criminal Justice Professor, “Police Sexual Misconduct: Arrested Officers and Their Victims”, p. 120, JZQ] </w:t>
      </w:r>
    </w:p>
    <w:p w14:paraId="2CCC8397" w14:textId="77777777" w:rsidR="00BA7D36" w:rsidRPr="00836F66" w:rsidRDefault="00BA7D36" w:rsidP="00BA7D36">
      <w:pPr>
        <w:rPr>
          <w:rStyle w:val="Style13ptBold"/>
          <w:b w:val="0"/>
          <w:bCs/>
          <w:sz w:val="16"/>
          <w:szCs w:val="22"/>
        </w:rPr>
      </w:pPr>
      <w:r w:rsidRPr="00836F66">
        <w:rPr>
          <w:rStyle w:val="Style13ptBold"/>
          <w:b w:val="0"/>
          <w:bCs/>
          <w:sz w:val="16"/>
          <w:szCs w:val="22"/>
        </w:rPr>
        <w:t xml:space="preserve">Some studies focus on on-duty consensual sex acts. </w:t>
      </w:r>
      <w:r w:rsidRPr="00836F66">
        <w:rPr>
          <w:rStyle w:val="Style13ptBold"/>
          <w:b w:val="0"/>
          <w:bCs/>
          <w:sz w:val="22"/>
          <w:szCs w:val="22"/>
          <w:u w:val="single"/>
        </w:rPr>
        <w:t>Barker (1978) and Maher (2003, 2008) found that consensual acts of police sexual misconduct are quite common</w:t>
      </w:r>
      <w:r w:rsidRPr="00836F66">
        <w:rPr>
          <w:rStyle w:val="Style13ptBold"/>
          <w:b w:val="0"/>
          <w:bCs/>
          <w:sz w:val="16"/>
          <w:szCs w:val="22"/>
        </w:rPr>
        <w:t>, particularly on-duty sexual relations taking place in police cruisers. These on-duty encounters are often initiated by young women who are “police groupies” infatuated with uniformed police officers or by “lonely or men- tally disturbed women who seek attention and affection from an officer” (Sapp, 1994, p. 196</w:t>
      </w:r>
      <w:r w:rsidRPr="00836F66">
        <w:rPr>
          <w:rStyle w:val="Style13ptBold"/>
          <w:b w:val="0"/>
          <w:bCs/>
          <w:sz w:val="22"/>
          <w:szCs w:val="22"/>
          <w:u w:val="single"/>
        </w:rPr>
        <w:t xml:space="preserve">). In other instances a police-citizen sexual encounter is offered as a quid pro quo of </w:t>
      </w:r>
      <w:r w:rsidRPr="00836F66">
        <w:rPr>
          <w:rStyle w:val="Style13ptBold"/>
          <w:b w:val="0"/>
          <w:bCs/>
          <w:sz w:val="22"/>
          <w:szCs w:val="22"/>
          <w:u w:val="single"/>
        </w:rPr>
        <w:lastRenderedPageBreak/>
        <w:t>sorts to buy leniency, preferential treatment, or even a “get out of jail free card” from an officer</w:t>
      </w:r>
      <w:r w:rsidRPr="00836F66">
        <w:rPr>
          <w:rStyle w:val="Style13ptBold"/>
          <w:b w:val="0"/>
          <w:bCs/>
          <w:sz w:val="16"/>
          <w:szCs w:val="22"/>
        </w:rPr>
        <w:t xml:space="preserve"> (Barker, 1978; Sapp, 1994). </w:t>
      </w:r>
      <w:r w:rsidRPr="00836F66">
        <w:rPr>
          <w:rStyle w:val="Style13ptBold"/>
          <w:b w:val="0"/>
          <w:bCs/>
          <w:sz w:val="22"/>
          <w:szCs w:val="22"/>
          <w:u w:val="single"/>
        </w:rPr>
        <w:t>That is not to suggest, however, that the majority of on-duty police-citizen sexual encoun- ters involve an absence of coercion and citizens who are willing participants</w:t>
      </w:r>
      <w:r w:rsidRPr="00836F66">
        <w:rPr>
          <w:rStyle w:val="Style13ptBold"/>
          <w:b w:val="0"/>
          <w:bCs/>
          <w:sz w:val="16"/>
          <w:szCs w:val="22"/>
        </w:rPr>
        <w:t xml:space="preserve"> (Vaughn, 1999). Other </w:t>
      </w:r>
      <w:r w:rsidRPr="00836F66">
        <w:rPr>
          <w:rStyle w:val="Style13ptBold"/>
          <w:b w:val="0"/>
          <w:bCs/>
          <w:sz w:val="22"/>
          <w:szCs w:val="22"/>
          <w:u w:val="single"/>
        </w:rPr>
        <w:t>research has recognized a phenomenon where some police officers engage in predatory on-duty patterns of sexual misconduct</w:t>
      </w:r>
      <w:r w:rsidRPr="00836F66">
        <w:rPr>
          <w:rStyle w:val="Style13ptBold"/>
          <w:b w:val="0"/>
          <w:bCs/>
          <w:sz w:val="16"/>
          <w:szCs w:val="22"/>
        </w:rPr>
        <w:t xml:space="preserve">, most often directed at adolescent and young adult women. </w:t>
      </w:r>
      <w:r w:rsidRPr="00836F66">
        <w:rPr>
          <w:rStyle w:val="Style13ptBold"/>
          <w:b w:val="0"/>
          <w:bCs/>
          <w:sz w:val="22"/>
          <w:szCs w:val="22"/>
          <w:u w:val="single"/>
        </w:rPr>
        <w:t>Kraska and Kappeler (1995) incorpo- rate perspectives from the feminist literature to conceptualize police sexual misconduct as cases of police sexual violence against women, thus rejecting the prevailing view that police sexual misconduct “most often involves con- sensual sex, sexual favors, and rogue officers</w:t>
      </w:r>
      <w:r w:rsidRPr="00836F66">
        <w:rPr>
          <w:rStyle w:val="Style13ptBold"/>
          <w:b w:val="0"/>
          <w:bCs/>
          <w:sz w:val="16"/>
          <w:szCs w:val="22"/>
        </w:rPr>
        <w:t xml:space="preserve">” (p. 91). Their conceptualization of police sexual violence recognizes </w:t>
      </w:r>
      <w:r w:rsidRPr="00836F66">
        <w:rPr>
          <w:rStyle w:val="Style13ptBold"/>
          <w:b w:val="0"/>
          <w:bCs/>
          <w:sz w:val="22"/>
          <w:szCs w:val="22"/>
          <w:u w:val="single"/>
        </w:rPr>
        <w:t>the highly masculine occupational struc- ture of police organizations that provides the cultural context and “sexual emphasis of police work</w:t>
      </w:r>
      <w:r w:rsidRPr="00836F66">
        <w:rPr>
          <w:rStyle w:val="Style13ptBold"/>
          <w:b w:val="0"/>
          <w:bCs/>
          <w:sz w:val="16"/>
          <w:szCs w:val="22"/>
        </w:rPr>
        <w:t xml:space="preserve">” (Niederhoffer, 1967, p. 127) </w:t>
      </w:r>
      <w:r w:rsidRPr="00836F66">
        <w:rPr>
          <w:rStyle w:val="Style13ptBold"/>
          <w:b w:val="0"/>
          <w:bCs/>
          <w:sz w:val="22"/>
          <w:szCs w:val="22"/>
          <w:u w:val="single"/>
        </w:rPr>
        <w:t>to encourage and promote sexual harassment, discrimination, and violence against women</w:t>
      </w:r>
      <w:r w:rsidRPr="00836F66">
        <w:rPr>
          <w:rStyle w:val="Style13ptBold"/>
          <w:b w:val="0"/>
          <w:bCs/>
          <w:sz w:val="16"/>
          <w:szCs w:val="22"/>
        </w:rPr>
        <w:t xml:space="preserve"> (Christopher Commission, 1991; Kraska &amp; Kappeler, 1995).</w:t>
      </w:r>
    </w:p>
    <w:p w14:paraId="0233A530" w14:textId="71C149EC" w:rsidR="006C2555" w:rsidRDefault="006C2555" w:rsidP="006C2555"/>
    <w:p w14:paraId="22F311A0" w14:textId="77777777" w:rsidR="007A1B7D" w:rsidRDefault="007A1B7D" w:rsidP="007A1B7D">
      <w:pPr>
        <w:pStyle w:val="Heading4"/>
      </w:pPr>
      <w:r>
        <w:t>Sexual misconduct is a systemic problem within the police force</w:t>
      </w:r>
    </w:p>
    <w:p w14:paraId="61F7ED68" w14:textId="77777777" w:rsidR="007A1B7D" w:rsidRDefault="007A1B7D" w:rsidP="007A1B7D">
      <w:pPr>
        <w:rPr>
          <w:rStyle w:val="Style13ptBold"/>
        </w:rPr>
      </w:pPr>
      <w:r>
        <w:rPr>
          <w:rStyle w:val="Style13ptBold"/>
        </w:rPr>
        <w:t>Quinlan, M.A. in business journalism, ‘17</w:t>
      </w:r>
    </w:p>
    <w:p w14:paraId="7F5B9727" w14:textId="77777777" w:rsidR="007A1B7D" w:rsidRPr="00C64380" w:rsidRDefault="007A1B7D" w:rsidP="007A1B7D">
      <w:r w:rsidRPr="00C64380">
        <w:t xml:space="preserve">[Casey Quinlan, M.A. in business journalism, 4 December 2017, ThinkProgress, “Police sexual abuse isn’t just the case of a few ‘bad apples’ — it’s systemic”, </w:t>
      </w:r>
      <w:hyperlink r:id="rId60" w:history="1">
        <w:r w:rsidRPr="00C64380">
          <w:rPr>
            <w:rStyle w:val="Hyperlink"/>
          </w:rPr>
          <w:t>https://archive.thinkprogress.org/police-abuse-systemic-24d7bed99605/</w:t>
        </w:r>
      </w:hyperlink>
      <w:r w:rsidRPr="00C64380">
        <w:t xml:space="preserve"> // jmk]</w:t>
      </w:r>
    </w:p>
    <w:p w14:paraId="77C2B457" w14:textId="77777777" w:rsidR="007A1B7D" w:rsidRPr="00292A96" w:rsidRDefault="007A1B7D" w:rsidP="007A1B7D">
      <w:pPr>
        <w:rPr>
          <w:rStyle w:val="Emphasis"/>
        </w:rPr>
      </w:pPr>
      <w:r>
        <w:t xml:space="preserve">Over the last few months, as </w:t>
      </w:r>
      <w:r w:rsidRPr="00292A96">
        <w:rPr>
          <w:rStyle w:val="StyleUnderline"/>
        </w:rPr>
        <w:t xml:space="preserve">there are more and more reports of sexual harassment and abuse by men in power, we hear the refrain: </w:t>
      </w:r>
      <w:r w:rsidRPr="00292A96">
        <w:rPr>
          <w:rStyle w:val="Emphasis"/>
        </w:rPr>
        <w:t>Believe women.</w:t>
      </w:r>
    </w:p>
    <w:p w14:paraId="038D7382" w14:textId="77777777" w:rsidR="007A1B7D" w:rsidRDefault="007A1B7D" w:rsidP="007A1B7D">
      <w:r>
        <w:t xml:space="preserve">If we are to believe women, </w:t>
      </w:r>
      <w:r w:rsidRPr="00292A96">
        <w:rPr>
          <w:rStyle w:val="StyleUnderline"/>
        </w:rPr>
        <w:t>we also must broaden our focus to those who are marginalized — those who are specifically targeted because people won’t believe them.</w:t>
      </w:r>
      <w:r>
        <w:t xml:space="preserve"> When Roy Moore was district attorney, he reportedly took advantage of his power in law enforcement and targeted people for that very reason.</w:t>
      </w:r>
    </w:p>
    <w:p w14:paraId="6494E61E" w14:textId="77777777" w:rsidR="007A1B7D" w:rsidRDefault="007A1B7D" w:rsidP="007A1B7D">
      <w:r>
        <w:t xml:space="preserve">“He told me, he said, </w:t>
      </w:r>
      <w:r w:rsidRPr="00292A96">
        <w:rPr>
          <w:rStyle w:val="StyleUnderline"/>
        </w:rPr>
        <w:t xml:space="preserve">‘You’re just a child,’ and he said, ‘I am the district attorney of Etowah County and if you tell anyone about this </w:t>
      </w:r>
      <w:r w:rsidRPr="00292A96">
        <w:rPr>
          <w:rStyle w:val="Emphasis"/>
        </w:rPr>
        <w:t>no one will ever believe you</w:t>
      </w:r>
      <w:r w:rsidRPr="00292A96">
        <w:rPr>
          <w:rStyle w:val="StyleUnderline"/>
        </w:rPr>
        <w:t>,’”</w:t>
      </w:r>
      <w:r>
        <w:t xml:space="preserve"> Beverly Nelson told the Washington Post about the night Moore, now a Senate candidate in Alabama, allegedly sexually assaulted her.</w:t>
      </w:r>
    </w:p>
    <w:p w14:paraId="3F4CE6F6" w14:textId="77777777" w:rsidR="007A1B7D" w:rsidRPr="00292A96" w:rsidRDefault="007A1B7D" w:rsidP="007A1B7D">
      <w:pPr>
        <w:rPr>
          <w:rStyle w:val="StyleUnderline"/>
        </w:rPr>
      </w:pPr>
      <w:r>
        <w:t xml:space="preserve">It’s not just Moore. </w:t>
      </w:r>
      <w:r w:rsidRPr="00292A96">
        <w:rPr>
          <w:rStyle w:val="StyleUnderline"/>
        </w:rPr>
        <w:t xml:space="preserve">There is a </w:t>
      </w:r>
      <w:r w:rsidRPr="00292A96">
        <w:rPr>
          <w:rStyle w:val="Emphasis"/>
        </w:rPr>
        <w:t>systemic</w:t>
      </w:r>
      <w:r w:rsidRPr="00292A96">
        <w:rPr>
          <w:rStyle w:val="StyleUnderline"/>
        </w:rPr>
        <w:t xml:space="preserve"> problem in our criminal justice system</w:t>
      </w:r>
      <w:r>
        <w:t xml:space="preserve">, and </w:t>
      </w:r>
      <w:r w:rsidRPr="00292A96">
        <w:rPr>
          <w:rStyle w:val="StyleUnderline"/>
        </w:rPr>
        <w:t>there have been a multitude of cases of police officers who target marginalized women for sexual violence precisely for that reason.</w:t>
      </w:r>
    </w:p>
    <w:p w14:paraId="044551F3" w14:textId="77777777" w:rsidR="007A1B7D" w:rsidRPr="00292A96" w:rsidRDefault="007A1B7D" w:rsidP="007A1B7D">
      <w:pPr>
        <w:rPr>
          <w:rStyle w:val="StyleUnderline"/>
        </w:rPr>
      </w:pPr>
      <w:r>
        <w:t xml:space="preserve">According to Andrea Ritchie, author of Invisible No More: Police Violence Against Black Women and Women of Color, </w:t>
      </w:r>
      <w:r w:rsidRPr="00292A96">
        <w:rPr>
          <w:rStyle w:val="StyleUnderline"/>
        </w:rPr>
        <w:t>police frequently target marginalized people with sexual violence</w:t>
      </w:r>
      <w:r>
        <w:t xml:space="preserve">. </w:t>
      </w:r>
      <w:r w:rsidRPr="00292A96">
        <w:rPr>
          <w:rStyle w:val="StyleUnderline"/>
        </w:rPr>
        <w:t>That includes young women and girls, women of color, transgender women, sex workers, homeless women, women with mental illness, undocumented women, women who are addicted to drugs and alcohol, women with disabilities, and low-income women. Because the perpetrators are so powerful and because the victims are so marginalized, the problem of police violence often feels intractable, experts say.</w:t>
      </w:r>
    </w:p>
    <w:p w14:paraId="72657DF0" w14:textId="77777777" w:rsidR="007A1B7D" w:rsidRDefault="007A1B7D" w:rsidP="007A1B7D">
      <w:r>
        <w:lastRenderedPageBreak/>
        <w:t xml:space="preserve">But the first step toward dealing with this problem is to acknowledge that </w:t>
      </w:r>
      <w:r w:rsidRPr="00292A96">
        <w:rPr>
          <w:rStyle w:val="StyleUnderline"/>
        </w:rPr>
        <w:t>it is far more pervasive than people would like to think.</w:t>
      </w:r>
    </w:p>
    <w:p w14:paraId="3A9D55E7" w14:textId="77777777" w:rsidR="007A1B7D" w:rsidRDefault="007A1B7D" w:rsidP="007A1B7D">
      <w:r>
        <w:t xml:space="preserve">A well-established pattern of police sexual misconduct </w:t>
      </w:r>
    </w:p>
    <w:p w14:paraId="40F5402E" w14:textId="77777777" w:rsidR="007A1B7D" w:rsidRDefault="007A1B7D" w:rsidP="007A1B7D">
      <w:r>
        <w:t xml:space="preserve">Moore’s case has gotten a lot of media attention because of his status and because of his bid for a Senate seat. But </w:t>
      </w:r>
      <w:r w:rsidRPr="00292A96">
        <w:rPr>
          <w:rStyle w:val="StyleUnderline"/>
        </w:rPr>
        <w:t>the problem with police and sexual violence is widespread.</w:t>
      </w:r>
    </w:p>
    <w:p w14:paraId="1BAC0692" w14:textId="77777777" w:rsidR="007A1B7D" w:rsidRPr="00292A96" w:rsidRDefault="007A1B7D" w:rsidP="007A1B7D">
      <w:pPr>
        <w:rPr>
          <w:rStyle w:val="Emphasis"/>
        </w:rPr>
      </w:pPr>
      <w:r w:rsidRPr="00292A96">
        <w:rPr>
          <w:rStyle w:val="StyleUnderline"/>
        </w:rPr>
        <w:t xml:space="preserve">In October, two New York Police Department detectives were for arrested for rape and pleaded not guilty. A teenager, who goes by the name Anna Chambers on social media, said she was pulled over with two male friends, handcuffed by the officers, and placed in an unmarked police van, where she said one officer raped her and both forced their penises in her mouth. The officers claimed it was all consensual sex — even though she said she was </w:t>
      </w:r>
      <w:r w:rsidRPr="00292A96">
        <w:rPr>
          <w:rStyle w:val="Emphasis"/>
        </w:rPr>
        <w:t>in handcuffs the whole time.</w:t>
      </w:r>
    </w:p>
    <w:p w14:paraId="3184CB0F" w14:textId="77777777" w:rsidR="007A1B7D" w:rsidRDefault="007A1B7D" w:rsidP="007A1B7D">
      <w:r>
        <w:t>This fall, a Lincoln, Nebraska police officer resigned and was later arrested following an investigation into an alleged sexual assault. Last week, a former Northern California police officer was charged with statutory rape after he said he had sex with a 17 year-old he met through the Explorer program, a career program for high school students. That same week, a peace officer for the New York City Department of Social Services was indicted on charges that he sexually assaulted a woman he detained.</w:t>
      </w:r>
    </w:p>
    <w:p w14:paraId="4E6EC4E2" w14:textId="77777777" w:rsidR="007A1B7D" w:rsidRPr="00292A96" w:rsidRDefault="007A1B7D" w:rsidP="007A1B7D">
      <w:pPr>
        <w:rPr>
          <w:rStyle w:val="StyleUnderline"/>
        </w:rPr>
      </w:pPr>
      <w:r>
        <w:t xml:space="preserve">Despite the fact that some officers get indicted or are even found guilty of these crimes, it is unlikely that most police officers will face major consequences for their actions, experts on police sexual violence told ThinkProgress. </w:t>
      </w:r>
      <w:r w:rsidRPr="00292A96">
        <w:rPr>
          <w:rStyle w:val="StyleUnderline"/>
        </w:rPr>
        <w:t>Rape survivors face an uphill battle in holding their rapists accountable in criminal court</w:t>
      </w:r>
      <w:r>
        <w:t xml:space="preserve">. What’s more, </w:t>
      </w:r>
      <w:r w:rsidRPr="00292A96">
        <w:rPr>
          <w:rStyle w:val="StyleUnderline"/>
        </w:rPr>
        <w:t>police are considered far more credible than victims merely because of their status. In 2011, a woman said officers were called to help her because she was very intoxicated, but instead, one officer raped her while another kept watch. They were later acquitted</w:t>
      </w:r>
      <w:r>
        <w:t xml:space="preserve">. </w:t>
      </w:r>
      <w:r w:rsidRPr="00292A96">
        <w:rPr>
          <w:rStyle w:val="StyleUnderline"/>
        </w:rPr>
        <w:t>Her intoxicated state, which was likely a key reason why the officers allegedly targeted her, was an opening for the defense to poke at her credibility.</w:t>
      </w:r>
    </w:p>
    <w:p w14:paraId="0A83E20E" w14:textId="77777777" w:rsidR="007A1B7D" w:rsidRDefault="007A1B7D" w:rsidP="007A1B7D">
      <w:r>
        <w:t>The huge amounts of discretion given to patrol officers on whom to frisk, whom to question, and whom to ticket, enable police to prey on women — and it is mostly patrol officers perpetrating these crimes. The expanded police presence in schools, for instance, allows officers to use their authority to abuse searches, harass girls in the hallways, and even sexually assault them.</w:t>
      </w:r>
    </w:p>
    <w:p w14:paraId="0083DF4C" w14:textId="77777777" w:rsidR="007A1B7D" w:rsidRDefault="007A1B7D" w:rsidP="007A1B7D">
      <w:r w:rsidRPr="00292A96">
        <w:rPr>
          <w:rStyle w:val="StyleUnderline"/>
        </w:rPr>
        <w:t>There are no official statistics on the number of rapes and sexual assaults committed by police officers in the United States</w:t>
      </w:r>
      <w:r>
        <w:t xml:space="preserve">, and </w:t>
      </w:r>
      <w:r w:rsidRPr="00292A96">
        <w:rPr>
          <w:rStyle w:val="StyleUnderline"/>
        </w:rPr>
        <w:t>data gathered by federal and state governments on excessive force don’t include sexual violence</w:t>
      </w:r>
      <w:r>
        <w:t>. But over the years, researchers and journalists have found disturbing patterns in police sexual misconduct and the victims targeted.</w:t>
      </w:r>
    </w:p>
    <w:p w14:paraId="5E1A2087" w14:textId="77777777" w:rsidR="007A1B7D" w:rsidRDefault="007A1B7D" w:rsidP="007A1B7D">
      <w:r>
        <w:t xml:space="preserve">In 2002, Samuel Walker and Dawn Irlbeck conducted a study that found that </w:t>
      </w:r>
      <w:r w:rsidRPr="00292A96">
        <w:rPr>
          <w:rStyle w:val="StyleUnderline"/>
        </w:rPr>
        <w:t>40 percent of police sexual misconduct cases involved teenagers and 34 percent happened during a traffic stop</w:t>
      </w:r>
      <w:r>
        <w:t xml:space="preserve">. A 2003 follow-up </w:t>
      </w:r>
      <w:r w:rsidRPr="00292A96">
        <w:rPr>
          <w:rStyle w:val="StyleUnderline"/>
        </w:rPr>
        <w:t>found other ways officers exploit young women, like through Police Explorer programs that allow young people to consider a role in law enforcement</w:t>
      </w:r>
      <w:r>
        <w:t>. The study also highlights cases in which police would sexually assault female high school interns in ride-alongs. Victims of sex-related police crime are typically younger than 18 years old.</w:t>
      </w:r>
    </w:p>
    <w:p w14:paraId="2B5EC48B" w14:textId="77777777" w:rsidR="007A1B7D" w:rsidRDefault="007A1B7D" w:rsidP="007A1B7D">
      <w:r>
        <w:lastRenderedPageBreak/>
        <w:t>A 2015 Associated Press investigation obtained records from 41 states on police decertification for sexual misconduct from 2009 to 2014, and found that 550 officers were decertified for sexual assault and 440 officers were decertified for other types of sexual offenses, including inappropriate communication with juveniles and possessing child pornography.</w:t>
      </w:r>
    </w:p>
    <w:p w14:paraId="6DA6E435" w14:textId="77777777" w:rsidR="007A1B7D" w:rsidRDefault="007A1B7D" w:rsidP="007A1B7D">
      <w:r>
        <w:t>A 2015 Buffalo News investigation looked at 700 credible cases throughout the country over the past 10 years and found that, over this period</w:t>
      </w:r>
      <w:r w:rsidRPr="00292A96">
        <w:rPr>
          <w:rStyle w:val="StyleUnderline"/>
        </w:rPr>
        <w:t>, a case of sexual misconduct by a police officer cropped up every five days. And according to a 2013 study, 41 percent of police sexual violence cases were committed by repeat-offending officers</w:t>
      </w:r>
      <w:r>
        <w:t>. Researchers said some officers move across jurisdictions and keep their certificate despite their history of sexual violence, in what is known as the “officer shuffle.”</w:t>
      </w:r>
    </w:p>
    <w:p w14:paraId="368DABAF" w14:textId="77777777" w:rsidR="007A1B7D" w:rsidRDefault="007A1B7D" w:rsidP="007A1B7D">
      <w:r w:rsidRPr="00292A96">
        <w:rPr>
          <w:rStyle w:val="StyleUnderline"/>
        </w:rPr>
        <w:t>“When a police officer is found to have raped someone, we tend to think it happened on a case-by-case basis and we express shock and outrage, but we don’t see it as part of a larger systemic problem that is part of a continuum of sexual violence,”</w:t>
      </w:r>
      <w:r>
        <w:t xml:space="preserve"> Ritchie told ThinkProgress.</w:t>
      </w:r>
    </w:p>
    <w:p w14:paraId="740017BC" w14:textId="77777777" w:rsidR="007A1B7D" w:rsidRDefault="007A1B7D" w:rsidP="007A1B7D">
      <w:r>
        <w:t>“The main context in which sexual violence takes place happens in traffic stops and the presence of police officers in schools also facilitates a great deal of sexual violence,” Ritchie said. “Policing of drugs and prostitution and also broken windows policing [facilitates sexual violence] because it gives officers so many points of entry in harassment of women.”</w:t>
      </w:r>
    </w:p>
    <w:p w14:paraId="429B8C38" w14:textId="77777777" w:rsidR="007A1B7D" w:rsidRDefault="007A1B7D" w:rsidP="007A1B7D">
      <w:r>
        <w:t>“When there is a prostitution charge, that is something that could result in loss of public housing or being barred from certain kinds of employment or losing your children and even more so when it comes to drug charges, especially those that carry mandatory minimums,” Ritchie added.</w:t>
      </w:r>
    </w:p>
    <w:p w14:paraId="645F232C" w14:textId="77777777" w:rsidR="007A1B7D" w:rsidRDefault="007A1B7D" w:rsidP="007A1B7D">
      <w:r>
        <w:t>Jacqueline Robarge, founder of Power Inside, a human rights and harm reduction organization that serves survivors of gender-based violence, has worked with individuals who have been sexually assaulted and harassed by police officers. Robarge helps them recover from trauma and record their stories. Robarge told ThinkProgress about cases of police raping teenage sex workers, of officers asking a woman to dance for them, and of a cop who returned to an abandoned house where a woman was living to repeatedly assault her. The increasing criminalization of homelessness, the war on drugs, and the police approach on sex work fosters an environment of sexual violence.</w:t>
      </w:r>
    </w:p>
    <w:p w14:paraId="30D53F3A" w14:textId="77777777" w:rsidR="007A1B7D" w:rsidRDefault="007A1B7D" w:rsidP="007A1B7D">
      <w:r>
        <w:t>“We had a repeat officer who was targeting a woman who was living in an abandoned house. She was quite young and she was afraid to be arrested for fourth degree burglary, because they arrest people sleeping in abandoned houses,” Robarge said. “So he would repeatedly break into this boarded-up abandoned house and abuse her. She was terrified and she had to leave that little semblance of safety that she had cobbled together.”</w:t>
      </w:r>
    </w:p>
    <w:p w14:paraId="7FE771A7" w14:textId="77777777" w:rsidR="007A1B7D" w:rsidRDefault="007A1B7D" w:rsidP="007A1B7D">
      <w:r>
        <w:t>The woman told Robarge that the cops would say things like “Nobody is going to believe you” and “What are you going to do?”</w:t>
      </w:r>
    </w:p>
    <w:p w14:paraId="6D000ED9" w14:textId="77777777" w:rsidR="007A1B7D" w:rsidRDefault="007A1B7D" w:rsidP="007A1B7D">
      <w:r w:rsidRPr="00292A96">
        <w:rPr>
          <w:rStyle w:val="StyleUnderline"/>
        </w:rPr>
        <w:t>Officers often enforce gender norms through sexual violence, such as violence against trans women, women who are out “too late,” and queer women and nonbinary people. But on top of targeting those who belong to marginalized groups, police also target women based on court dates and whether or not they are on probation</w:t>
      </w:r>
      <w:r>
        <w:t xml:space="preserve">. Daniel Holtzclaw, an Oklahoma City police </w:t>
      </w:r>
      <w:r>
        <w:lastRenderedPageBreak/>
        <w:t xml:space="preserve">officer who targeted 13 black women with sexual harassment and violence, employed similar tactics by using outstanding warrants and previous arrests to coerce women. </w:t>
      </w:r>
      <w:r w:rsidRPr="00292A96">
        <w:rPr>
          <w:rStyle w:val="StyleUnderline"/>
        </w:rPr>
        <w:t>Roger Magana, an officer in Eugene, Oregon who assaulted women over several years, often used the pretext of welfare checks to make visits to women’s homes.</w:t>
      </w:r>
    </w:p>
    <w:p w14:paraId="36468C59" w14:textId="77777777" w:rsidR="007A1B7D" w:rsidRDefault="007A1B7D" w:rsidP="007A1B7D">
      <w:r>
        <w:t>“They use the fact that they can tell who is on probation. If you’re doing a great job on probation, they can see that in the system. They look you up and then they have that power over you as well, and that is very very dangerous,” Robarge said.</w:t>
      </w:r>
    </w:p>
    <w:p w14:paraId="4B83135D" w14:textId="77777777" w:rsidR="007A1B7D" w:rsidRPr="00C21BF7" w:rsidRDefault="007A1B7D" w:rsidP="007A1B7D">
      <w:r>
        <w:t>Some abusive police officers are so aware of their targets that even when a woman leaves the area for a period of time and returns, officers immediately begin tracking her again, Robarge added.</w:t>
      </w:r>
    </w:p>
    <w:p w14:paraId="7E8AB93D" w14:textId="77777777" w:rsidR="007A1B7D" w:rsidRPr="00D96260" w:rsidRDefault="007A1B7D" w:rsidP="007A1B7D"/>
    <w:p w14:paraId="1F3DDA79" w14:textId="77777777" w:rsidR="007A1B7D" w:rsidRPr="006C2555" w:rsidRDefault="007A1B7D" w:rsidP="006C2555"/>
    <w:p w14:paraId="16FCBF59" w14:textId="77777777" w:rsidR="00AB44DA" w:rsidRDefault="00AB44DA" w:rsidP="00AB44DA"/>
    <w:p w14:paraId="79457905" w14:textId="4A239EAE" w:rsidR="00AB44DA" w:rsidRDefault="0073024E" w:rsidP="00E20BD6">
      <w:pPr>
        <w:pStyle w:val="Heading3"/>
      </w:pPr>
      <w:r>
        <w:lastRenderedPageBreak/>
        <w:t xml:space="preserve">Police fail to protect </w:t>
      </w:r>
      <w:r w:rsidR="00E20BD6">
        <w:t>women</w:t>
      </w:r>
    </w:p>
    <w:p w14:paraId="6875A33D" w14:textId="754BF43A" w:rsidR="00AB44DA" w:rsidRDefault="00AB44DA" w:rsidP="00AB44DA"/>
    <w:p w14:paraId="7DE54888" w14:textId="5BBFC932" w:rsidR="00650AA6" w:rsidRDefault="00650AA6" w:rsidP="00650AA6">
      <w:pPr>
        <w:pStyle w:val="Heading4"/>
      </w:pPr>
      <w:r>
        <w:t>Official police processes do not result in criminal accountability for rapists</w:t>
      </w:r>
      <w:r w:rsidR="00A97F43">
        <w:t xml:space="preserve"> –reform </w:t>
      </w:r>
      <w:r w:rsidR="000F2DC4">
        <w:t>pushes us further away from true solutions</w:t>
      </w:r>
      <w:r>
        <w:t>.</w:t>
      </w:r>
    </w:p>
    <w:p w14:paraId="4153BD5E" w14:textId="06E4084A" w:rsidR="00650AA6" w:rsidRDefault="00650AA6" w:rsidP="00AB44DA">
      <w:r>
        <w:t xml:space="preserve">CASSANDRA </w:t>
      </w:r>
      <w:r w:rsidRPr="004A0A8E">
        <w:rPr>
          <w:rStyle w:val="Style13ptBold"/>
        </w:rPr>
        <w:t>MENSAH ‘20</w:t>
      </w:r>
      <w:r>
        <w:t>. JUNE 24, 2020. “</w:t>
      </w:r>
      <w:r w:rsidRPr="004A0A8E">
        <w:t>If We Abolish Police, What Happens to Rapists?</w:t>
      </w:r>
      <w:r>
        <w:t xml:space="preserve">”  TEEN VOGUE, </w:t>
      </w:r>
      <w:hyperlink r:id="rId61" w:history="1">
        <w:r w:rsidRPr="003F7E99">
          <w:rPr>
            <w:rStyle w:val="Hyperlink"/>
          </w:rPr>
          <w:t>https://www.teenvogue.com/story/what-happens-to-rapists-if-abolish-police</w:t>
        </w:r>
      </w:hyperlink>
    </w:p>
    <w:p w14:paraId="363A7012" w14:textId="1461CC37" w:rsidR="00AB44DA" w:rsidRDefault="00AB44DA" w:rsidP="00AB44DA">
      <w:r>
        <w:t xml:space="preserve">What about the rapists? </w:t>
      </w:r>
      <w:r w:rsidRPr="00650AA6">
        <w:rPr>
          <w:rStyle w:val="StyleUnderline"/>
        </w:rPr>
        <w:t>The path from reporting a sexual assault to incarcerating a perpetrator is incredibly long and uncertain. The survivor must retell their experience of violence over and over again to complete strangers who often ask victim-blaming and re-traumatizing questions. If and when the state brings charges against the perpetrator, the survivor loses agency in the process. It is not the survivor's case. It is the state versus the perpetrator and the survivor is only a witness. In some jurisdictions, survivors can face prosecution if they refuse to testify</w:t>
      </w:r>
      <w:r>
        <w:t>. According to RAINN, for every 1000 sexual assaults, about 230 of those are reported. Of the 230 reported cases, fewer than 5 result in incarceration.</w:t>
      </w:r>
    </w:p>
    <w:p w14:paraId="7AEA2F90" w14:textId="77777777" w:rsidR="00AB44DA" w:rsidRDefault="00AB44DA" w:rsidP="00AB44DA">
      <w:r>
        <w:t xml:space="preserve">So the short answer is: </w:t>
      </w:r>
      <w:r w:rsidRPr="00650AA6">
        <w:rPr>
          <w:rStyle w:val="StyleUnderline"/>
        </w:rPr>
        <w:t>most rapists do not end up in prisons anyway</w:t>
      </w:r>
      <w:r>
        <w:t>.</w:t>
      </w:r>
    </w:p>
    <w:p w14:paraId="57E87EB1" w14:textId="159EDC0D" w:rsidR="00AB44DA" w:rsidRDefault="00AB44DA" w:rsidP="00AB44DA">
      <w:r w:rsidRPr="006717F4">
        <w:rPr>
          <w:rStyle w:val="StyleUnderline"/>
        </w:rPr>
        <w:t xml:space="preserve">A non-abolitionist response to these statistics would be to simply push for more incarceration. I encourage us to think </w:t>
      </w:r>
      <w:r w:rsidRPr="006717F4">
        <w:rPr>
          <w:rStyle w:val="Emphasis"/>
        </w:rPr>
        <w:t>holistically and more creatively</w:t>
      </w:r>
      <w:r>
        <w:t xml:space="preserve">. </w:t>
      </w:r>
      <w:r w:rsidRPr="006717F4">
        <w:rPr>
          <w:rStyle w:val="StyleUnderline"/>
        </w:rPr>
        <w:t>The criminal system leaves many survivors traumatized by a process that does not give them what they need. The focus on convictions minimizes the reality that many survivors need financial resources to permanently leave violent households. While it's true that some survivors want their attacker imprisoned, others want access to mental health services. Many survivors want the perpetrator to admit their wrongdoing. In a criminal context, perpetrators cannot admit to wrongdoing without confessing to a crime and so have no incentive to do so. The criminal system is not designed to create survivor-centered responses to violence, to promote agency and healing in survivors, nor does it demand behavior change in the perpetrator. Like most white supremacist institutions, it is only designed to punish</w:t>
      </w:r>
      <w:r>
        <w:t>.</w:t>
      </w:r>
    </w:p>
    <w:p w14:paraId="0D512EAF" w14:textId="77777777" w:rsidR="00AB44DA" w:rsidRDefault="00AB44DA" w:rsidP="00AB44DA">
      <w:r w:rsidRPr="006717F4">
        <w:rPr>
          <w:rStyle w:val="StyleUnderline"/>
        </w:rPr>
        <w:t>If the long term goal is to end sexual and domestic violence, and to provide survivors with what they need to thrive, increased incarceration will not get us there</w:t>
      </w:r>
      <w:r>
        <w:t>.</w:t>
      </w:r>
    </w:p>
    <w:p w14:paraId="035992E2" w14:textId="121B3744" w:rsidR="006717F4" w:rsidRDefault="006717F4" w:rsidP="00AB44DA"/>
    <w:p w14:paraId="05D2FF4D" w14:textId="77777777" w:rsidR="0055654F" w:rsidRDefault="0055654F" w:rsidP="0055654F">
      <w:pPr>
        <w:pStyle w:val="Heading4"/>
      </w:pPr>
      <w:r>
        <w:t xml:space="preserve">Police do not deter gender violence or produce justice for survivors – abolition reflects a true feminist dialog where victims and violent experiences are not coopted to justify a failed system </w:t>
      </w:r>
    </w:p>
    <w:p w14:paraId="0A98E0FA" w14:textId="77777777" w:rsidR="0055654F" w:rsidRDefault="0055654F" w:rsidP="0055654F">
      <w:r w:rsidRPr="002A0CA3">
        <w:t xml:space="preserve">MAEVE </w:t>
      </w:r>
      <w:r w:rsidRPr="002A0CA3">
        <w:rPr>
          <w:rStyle w:val="Style13ptBold"/>
        </w:rPr>
        <w:t>BARRY</w:t>
      </w:r>
      <w:r>
        <w:rPr>
          <w:rStyle w:val="Style13ptBold"/>
        </w:rPr>
        <w:t xml:space="preserve"> ‘20</w:t>
      </w:r>
      <w:r>
        <w:t>, 6/22/2020. “</w:t>
      </w:r>
      <w:r w:rsidRPr="002A0CA3">
        <w:t>Feminism Requires Abolition: Police Aren’t an Adequate Response to Sexual Violence</w:t>
      </w:r>
      <w:r>
        <w:t xml:space="preserve">,” MS MAGAZINE, </w:t>
      </w:r>
      <w:r w:rsidRPr="002A0CA3">
        <w:t>https://msmagazine.com/2020/06/22/white-women-the-police-wont-save-you-either/</w:t>
      </w:r>
    </w:p>
    <w:p w14:paraId="25FB8C8C" w14:textId="77777777" w:rsidR="0055654F" w:rsidRDefault="0055654F" w:rsidP="0055654F">
      <w:r>
        <w:t xml:space="preserve">Since publishing my recent article, “White Women: We Need to do Better,” I received a great deal of fearful comments from white people—white women, in particular—over the idea of a future without police. </w:t>
      </w:r>
    </w:p>
    <w:p w14:paraId="3E4B9367" w14:textId="77777777" w:rsidR="0055654F" w:rsidRDefault="0055654F" w:rsidP="0055654F">
      <w:r>
        <w:lastRenderedPageBreak/>
        <w:t xml:space="preserve">One of the most common concerns I heard was from white </w:t>
      </w:r>
      <w:r w:rsidRPr="001B5FF9">
        <w:rPr>
          <w:rStyle w:val="StyleUnderline"/>
        </w:rPr>
        <w:t>women</w:t>
      </w:r>
      <w:r>
        <w:t xml:space="preserve"> who </w:t>
      </w:r>
      <w:r w:rsidRPr="001B5FF9">
        <w:rPr>
          <w:rStyle w:val="StyleUnderline"/>
        </w:rPr>
        <w:t>felt defunding or disbanding the police meant jeopardizing their own protection from sexual violence</w:t>
      </w:r>
      <w:r>
        <w:t>. As discussed in my last article, this fear comes from the idea that the police are a tool for white women to use for their own protection—an idea that does not take into account the fact that police (especially male officers) often escalate situations, intimidate civilians and dismiss the concerns of or victimize those who called them in the first place.</w:t>
      </w:r>
    </w:p>
    <w:p w14:paraId="7462A743" w14:textId="77777777" w:rsidR="0055654F" w:rsidRDefault="0055654F" w:rsidP="0055654F">
      <w:r w:rsidRPr="001B5FF9">
        <w:rPr>
          <w:rStyle w:val="StyleUnderline"/>
        </w:rPr>
        <w:t>The simple reality is</w:t>
      </w:r>
      <w:r>
        <w:t xml:space="preserve">, as it stands now: </w:t>
      </w:r>
      <w:r w:rsidRPr="0027402E">
        <w:rPr>
          <w:rStyle w:val="StyleUnderline"/>
        </w:rPr>
        <w:t>Police are not a safe or viable option for protecting minorities, Black folks and the LGBTQ+ community</w:t>
      </w:r>
      <w:r>
        <w:t>, in particular.</w:t>
      </w:r>
    </w:p>
    <w:p w14:paraId="07B7B52C" w14:textId="77777777" w:rsidR="0055654F" w:rsidRDefault="0055654F" w:rsidP="0055654F">
      <w:r w:rsidRPr="0027402E">
        <w:rPr>
          <w:rStyle w:val="StyleUnderline"/>
        </w:rPr>
        <w:t>What I want to discuss here, with my fellow white women, is that the police are not here to protect us either</w:t>
      </w:r>
      <w:r>
        <w:t>.</w:t>
      </w:r>
    </w:p>
    <w:p w14:paraId="2DAE07F7" w14:textId="77777777" w:rsidR="0055654F" w:rsidRDefault="0055654F" w:rsidP="0055654F">
      <w:r>
        <w:t xml:space="preserve">For a long time, I was someone who said that I did not believe in prisons or policing—except for sexual perpetrators and abusers. I couldn’t think of these acts without upholding some sort of carceral and punitive system that otherwise, I did not support. </w:t>
      </w:r>
    </w:p>
    <w:p w14:paraId="0874644D" w14:textId="77777777" w:rsidR="0055654F" w:rsidRDefault="0055654F" w:rsidP="0055654F">
      <w:r>
        <w:t>But I’d say this ignoring the fact that each time I was raped, after every assault or experience of abuse, I’d never gone to the police. The last thing I wanted was to be probed and prodded and doubted by a person—likely a man—who might touch me and invalidate my experience.</w:t>
      </w:r>
    </w:p>
    <w:p w14:paraId="7438A214" w14:textId="77777777" w:rsidR="0055654F" w:rsidRDefault="0055654F" w:rsidP="0055654F">
      <w:r>
        <w:t xml:space="preserve">I am not alone in those feelings: Out of every 1,000 sexual assaults, only 310 are reported to the police. </w:t>
      </w:r>
    </w:p>
    <w:p w14:paraId="3BAEDDBD" w14:textId="77777777" w:rsidR="0055654F" w:rsidRDefault="0055654F" w:rsidP="0055654F">
      <w:r>
        <w:t>Police Do Not Protect Against Sexual Assault and Abuse</w:t>
      </w:r>
    </w:p>
    <w:p w14:paraId="3E7D7AE5" w14:textId="77777777" w:rsidR="0055654F" w:rsidRDefault="0055654F" w:rsidP="0055654F">
      <w:r w:rsidRPr="0027402E">
        <w:rPr>
          <w:rStyle w:val="StyleUnderline"/>
        </w:rPr>
        <w:t>Generally, our current carceral system has failed survivors. This is apparent through back-logged rape kits, disparate sentencing contingent on race and class</w:t>
      </w:r>
      <w:r>
        <w:t xml:space="preserve"> (</w:t>
      </w:r>
      <w:r w:rsidRPr="0027402E">
        <w:rPr>
          <w:rStyle w:val="StyleUnderline"/>
        </w:rPr>
        <w:t>see</w:t>
      </w:r>
      <w:r>
        <w:t xml:space="preserve"> Chanel Miller’s case against </w:t>
      </w:r>
      <w:r w:rsidRPr="0027402E">
        <w:rPr>
          <w:rStyle w:val="StyleUnderline"/>
        </w:rPr>
        <w:t>Brock</w:t>
      </w:r>
      <w:r>
        <w:t xml:space="preserve"> Turner and the minimal and lenient, if any, sentencing of white men convicted of sexual assault). </w:t>
      </w:r>
      <w:r w:rsidRPr="0027402E">
        <w:rPr>
          <w:rStyle w:val="StyleUnderline"/>
        </w:rPr>
        <w:t>Combine this with the fact that, out of every 1000 sexual assaults, 995 perpetrators will walk free</w:t>
      </w:r>
      <w:r>
        <w:t>.</w:t>
      </w:r>
    </w:p>
    <w:p w14:paraId="6EE077DC" w14:textId="77777777" w:rsidR="0055654F" w:rsidRDefault="0055654F" w:rsidP="0055654F">
      <w:r>
        <w:t xml:space="preserve">Further, </w:t>
      </w:r>
      <w:r w:rsidRPr="0027402E">
        <w:rPr>
          <w:rStyle w:val="StyleUnderline"/>
        </w:rPr>
        <w:t>our system is not deterring sexual violence effectively: Every 73 seconds, someone in the U.S. is sexually assaulted</w:t>
      </w:r>
      <w:r>
        <w:t>.</w:t>
      </w:r>
    </w:p>
    <w:p w14:paraId="34631681" w14:textId="77777777" w:rsidR="0055654F" w:rsidRDefault="0055654F" w:rsidP="0055654F">
      <w:r w:rsidRPr="0027402E">
        <w:rPr>
          <w:rStyle w:val="StyleUnderline"/>
        </w:rPr>
        <w:t>Not only does our current system fail to protect victims, but the police are often the very perpetrators enacting sexual and gender-based violence</w:t>
      </w:r>
      <w:r>
        <w:t xml:space="preserve">. </w:t>
      </w:r>
    </w:p>
    <w:p w14:paraId="586315C6" w14:textId="77777777" w:rsidR="0055654F" w:rsidRDefault="0055654F" w:rsidP="0055654F">
      <w:r w:rsidRPr="0027402E">
        <w:rPr>
          <w:rStyle w:val="StyleUnderline"/>
        </w:rPr>
        <w:t>Sexual violence is the second most frequently reported form of police misconduct, after excessive force</w:t>
      </w:r>
      <w:r>
        <w:t xml:space="preserve">. </w:t>
      </w:r>
    </w:p>
    <w:p w14:paraId="6C472EA2" w14:textId="77777777" w:rsidR="0055654F" w:rsidRDefault="0055654F" w:rsidP="0055654F">
      <w:r w:rsidRPr="0027402E">
        <w:rPr>
          <w:rStyle w:val="StyleUnderline"/>
        </w:rPr>
        <w:t>A police officer is caught in an act of sexual misconduct every five</w:t>
      </w:r>
      <w:r>
        <w:t xml:space="preserve"> days.</w:t>
      </w:r>
    </w:p>
    <w:p w14:paraId="01D4F7AA" w14:textId="77777777" w:rsidR="0055654F" w:rsidRDefault="0055654F" w:rsidP="0055654F">
      <w:r w:rsidRPr="0027402E">
        <w:rPr>
          <w:rStyle w:val="StyleUnderline"/>
        </w:rPr>
        <w:t>At least 40 percent of police officers are perpetrators of domestic violence and abuse</w:t>
      </w:r>
      <w:r>
        <w:t xml:space="preserve">. </w:t>
      </w:r>
    </w:p>
    <w:p w14:paraId="622DDD24" w14:textId="77777777" w:rsidR="0055654F" w:rsidRDefault="0055654F" w:rsidP="0055654F">
      <w:r w:rsidRPr="0027402E">
        <w:rPr>
          <w:rStyle w:val="StyleUnderline"/>
        </w:rPr>
        <w:t>In jail or prison, 60 percent of all sexual violence against inmates is perpetrated by the institution’s staff</w:t>
      </w:r>
      <w:r>
        <w:t>.</w:t>
      </w:r>
    </w:p>
    <w:p w14:paraId="1489AA9D" w14:textId="77777777" w:rsidR="0055654F" w:rsidRDefault="0055654F" w:rsidP="0055654F">
      <w:r w:rsidRPr="0027402E">
        <w:rPr>
          <w:rStyle w:val="StyleUnderline"/>
        </w:rPr>
        <w:t>Out of 38 of the largest police departments, only half have a policy saying that you can’t sexually assault a member of the public. In 35 states, it is legal for police officers to have sex with someone in their custody—otherwise known as rape</w:t>
      </w:r>
      <w:r>
        <w:t xml:space="preserve">. </w:t>
      </w:r>
    </w:p>
    <w:p w14:paraId="00630F2C" w14:textId="77777777" w:rsidR="0055654F" w:rsidRDefault="0055654F" w:rsidP="0055654F">
      <w:r w:rsidRPr="0027402E">
        <w:rPr>
          <w:rStyle w:val="StyleUnderline"/>
        </w:rPr>
        <w:lastRenderedPageBreak/>
        <w:t>We have the data and statistics right in front of us, proving police are not an adequate defense or solution for responding to sexual violence</w:t>
      </w:r>
      <w:r>
        <w:t xml:space="preserve">. Anti-abolitionists and white supremacists use these statistics to claim that we need our current system to ensure the safety of women—but shouldn’t </w:t>
      </w:r>
      <w:r w:rsidRPr="0027402E">
        <w:rPr>
          <w:rStyle w:val="StyleUnderline"/>
        </w:rPr>
        <w:t>these statistics prove that our current system is not working</w:t>
      </w:r>
      <w:r>
        <w:t>?</w:t>
      </w:r>
    </w:p>
    <w:p w14:paraId="7349BF0F" w14:textId="77777777" w:rsidR="0055654F" w:rsidRDefault="0055654F" w:rsidP="0055654F">
      <w:r>
        <w:t>Why would a system that fails at least one person every 73 seconds be used as grounds for upholding said system?</w:t>
      </w:r>
    </w:p>
    <w:p w14:paraId="6F338581" w14:textId="77777777" w:rsidR="0055654F" w:rsidRDefault="0055654F" w:rsidP="0055654F">
      <w:r>
        <w:t xml:space="preserve">A blaring dissonance exists when we (as I used to) critique the justice system for not holding perpetrators of gender-based violence accountable, while at the same time, defend this system when activists call for defunding or abolishing the police. </w:t>
      </w:r>
    </w:p>
    <w:p w14:paraId="26959309" w14:textId="77777777" w:rsidR="0055654F" w:rsidRDefault="0055654F" w:rsidP="0055654F">
      <w:r>
        <w:t xml:space="preserve">It seems </w:t>
      </w:r>
      <w:r w:rsidRPr="0027402E">
        <w:rPr>
          <w:rStyle w:val="StyleUnderline"/>
        </w:rPr>
        <w:t>whenever we</w:t>
      </w:r>
      <w:r>
        <w:t xml:space="preserve">, as a country, </w:t>
      </w:r>
      <w:r w:rsidRPr="0027402E">
        <w:rPr>
          <w:rStyle w:val="StyleUnderline"/>
        </w:rPr>
        <w:t>begin to shift in our collective consciousness and approach the discourse of radical change, the abuse and trauma of survivors and victims is co-opted and exploited to maintain current systems of power</w:t>
      </w:r>
      <w:r>
        <w:t>.</w:t>
      </w:r>
    </w:p>
    <w:p w14:paraId="53368CC5" w14:textId="77777777" w:rsidR="0055654F" w:rsidRDefault="0055654F" w:rsidP="0055654F">
      <w:r w:rsidRPr="00EF5853">
        <w:rPr>
          <w:rStyle w:val="StyleUnderline"/>
        </w:rPr>
        <w:t>As white women, we owe it not only to Black folks but to ourselves to stop grasping at straws within an oppressive system and to support the development of an entirely new system, built with everyone in mind. Feminism calls for abolition</w:t>
      </w:r>
      <w:r>
        <w:t>. (In a powerful livestream last week, Angela Davis called for ‘Abolition Feminism Now.’)</w:t>
      </w:r>
    </w:p>
    <w:p w14:paraId="6EC34CDC" w14:textId="66A0C2A9" w:rsidR="0055654F" w:rsidRDefault="0055654F" w:rsidP="0055654F"/>
    <w:p w14:paraId="756E5382" w14:textId="50739256" w:rsidR="00F75A6B" w:rsidRDefault="00F75A6B" w:rsidP="00F75A6B">
      <w:pPr>
        <w:pStyle w:val="Heading3"/>
      </w:pPr>
      <w:r>
        <w:lastRenderedPageBreak/>
        <w:t>Gender violence – solvency</w:t>
      </w:r>
    </w:p>
    <w:p w14:paraId="7E587EDD" w14:textId="77777777" w:rsidR="00F75A6B" w:rsidRDefault="00F75A6B" w:rsidP="00F75A6B"/>
    <w:p w14:paraId="2407D85A" w14:textId="77777777" w:rsidR="00F75A6B" w:rsidRDefault="00F75A6B" w:rsidP="00F75A6B">
      <w:pPr>
        <w:pStyle w:val="Heading4"/>
      </w:pPr>
      <w:r>
        <w:t>It’s try-or-die for alternative solutions to gender violence – policing has failed.</w:t>
      </w:r>
    </w:p>
    <w:p w14:paraId="5C03B61B" w14:textId="77777777" w:rsidR="00F75A6B" w:rsidRDefault="00F75A6B" w:rsidP="00F75A6B">
      <w:r>
        <w:t xml:space="preserve">Mariame </w:t>
      </w:r>
      <w:r w:rsidRPr="00CC32E4">
        <w:rPr>
          <w:rStyle w:val="Style13ptBold"/>
        </w:rPr>
        <w:t>Kaba</w:t>
      </w:r>
      <w:r>
        <w:rPr>
          <w:rStyle w:val="Style13ptBold"/>
        </w:rPr>
        <w:t xml:space="preserve"> ‘20.</w:t>
      </w:r>
      <w:r>
        <w:t xml:space="preserve"> Organizer, June 12, “</w:t>
      </w:r>
      <w:r w:rsidRPr="00823A2A">
        <w:t>Yes, We Mean Literally Abolish the Police</w:t>
      </w:r>
      <w:r>
        <w:t xml:space="preserve">,” THE NEW YORK TIMES, </w:t>
      </w:r>
      <w:r w:rsidRPr="00ED2E28">
        <w:t>https://www.nytimes.com/2020/06/12/opinion/sunday/floyd-abolish-defund-police.html</w:t>
      </w:r>
    </w:p>
    <w:p w14:paraId="156E199B" w14:textId="77777777" w:rsidR="00F75A6B" w:rsidRDefault="00F75A6B" w:rsidP="00F75A6B">
      <w:r>
        <w:t xml:space="preserve">But don’t get me wrong. We are not abandoning our communities to violence. </w:t>
      </w:r>
      <w:r w:rsidRPr="00147B57">
        <w:rPr>
          <w:rStyle w:val="StyleUnderline"/>
        </w:rPr>
        <w:t>We don’t want to just close police departments. We want to make them obsolete</w:t>
      </w:r>
      <w:r>
        <w:t>.</w:t>
      </w:r>
    </w:p>
    <w:p w14:paraId="3BD90316" w14:textId="77777777" w:rsidR="00F75A6B" w:rsidRDefault="00F75A6B" w:rsidP="00F75A6B">
      <w:r>
        <w:t>We should redirect the billions that now go to police departments toward providing health care, housing, education and good jobs. If we did this, there would be less need for the police in the first place.</w:t>
      </w:r>
    </w:p>
    <w:p w14:paraId="0F582A2D" w14:textId="77777777" w:rsidR="00F75A6B" w:rsidRDefault="00F75A6B" w:rsidP="00F75A6B">
      <w:r w:rsidRPr="004E46A7">
        <w:rPr>
          <w:rStyle w:val="StyleUnderline"/>
        </w:rPr>
        <w:t>We can build other ways of responding to harms in our society</w:t>
      </w:r>
      <w:r>
        <w:t xml:space="preserve">. Trained “community care workers” could do mental-health checks if someone needs help. </w:t>
      </w:r>
      <w:r w:rsidRPr="004E46A7">
        <w:rPr>
          <w:rStyle w:val="StyleUnderline"/>
        </w:rPr>
        <w:t>Towns could use restorative-justice models instead of throwing people in prison</w:t>
      </w:r>
      <w:r>
        <w:t>.</w:t>
      </w:r>
    </w:p>
    <w:p w14:paraId="4456C941" w14:textId="77777777" w:rsidR="00F75A6B" w:rsidRDefault="00F75A6B" w:rsidP="00F75A6B">
      <w:r>
        <w:t xml:space="preserve">What about rape? The current approach hasn’t ended it. In fact </w:t>
      </w:r>
      <w:r w:rsidRPr="00C615A3">
        <w:rPr>
          <w:rStyle w:val="StyleUnderline"/>
        </w:rPr>
        <w:t>most rapists never see the inside of a courtroom. Two-thirds of people who experience sexual violence never report it to anyone. Those who file police reports are often dissatisfied with the response. Additionally, police officers themselves commit sexual assault alarmingly often</w:t>
      </w:r>
      <w:r>
        <w:t>. A study in 2010 found that sexual misconduct was the second most frequently reported form of police misconduct. In 2015, The Buffalo News found that an officer was caught for sexual misconduct every five days.</w:t>
      </w:r>
    </w:p>
    <w:p w14:paraId="5D541939" w14:textId="77777777" w:rsidR="00F75A6B" w:rsidRDefault="00F75A6B" w:rsidP="0055654F"/>
    <w:p w14:paraId="4C52B994" w14:textId="77777777" w:rsidR="00F75A6B" w:rsidRDefault="00F75A6B" w:rsidP="0055654F"/>
    <w:p w14:paraId="5CDE4AA7" w14:textId="77777777" w:rsidR="00F11F8D" w:rsidRDefault="00F11F8D" w:rsidP="00F11F8D">
      <w:pPr>
        <w:pStyle w:val="Heading3"/>
      </w:pPr>
      <w:r>
        <w:lastRenderedPageBreak/>
        <w:t>Gender violence impacts – assorted ev</w:t>
      </w:r>
    </w:p>
    <w:p w14:paraId="56E2CE32" w14:textId="77777777" w:rsidR="00F11F8D" w:rsidRDefault="00F11F8D" w:rsidP="00F11F8D">
      <w:pPr>
        <w:rPr>
          <w:sz w:val="16"/>
        </w:rPr>
      </w:pPr>
    </w:p>
    <w:p w14:paraId="560D32B9" w14:textId="77777777" w:rsidR="00F11F8D" w:rsidRPr="0072210D" w:rsidRDefault="00F11F8D" w:rsidP="00F11F8D">
      <w:pPr>
        <w:pStyle w:val="Heading4"/>
      </w:pPr>
      <w:bookmarkStart w:id="0" w:name="_Hlk488052179"/>
      <w:r w:rsidRPr="0072210D">
        <w:t>Hegemonic masculinity structures tiers of power relations—this is the foundation for oppression based on gender, age, class, sexuality, and race</w:t>
      </w:r>
    </w:p>
    <w:p w14:paraId="535FC5E3" w14:textId="77777777" w:rsidR="00F11F8D" w:rsidRDefault="00F11F8D" w:rsidP="00F11F8D">
      <w:r w:rsidRPr="0072210D">
        <w:rPr>
          <w:rStyle w:val="Style13ptBold"/>
        </w:rPr>
        <w:t>Collins</w:t>
      </w:r>
      <w:r>
        <w:rPr>
          <w:rStyle w:val="Style13ptBold"/>
        </w:rPr>
        <w:t>,</w:t>
      </w:r>
      <w:r w:rsidRPr="0072210D">
        <w:rPr>
          <w:rStyle w:val="Style13ptBold"/>
        </w:rPr>
        <w:t xml:space="preserve"> ’04</w:t>
      </w:r>
      <w:r w:rsidRPr="0072210D">
        <w:t xml:space="preserve"> </w:t>
      </w:r>
    </w:p>
    <w:p w14:paraId="1C3777C6" w14:textId="77777777" w:rsidR="00F11F8D" w:rsidRPr="0072210D" w:rsidRDefault="00F11F8D" w:rsidP="00F11F8D">
      <w:r>
        <w:t xml:space="preserve">[Patricia Hill, </w:t>
      </w:r>
      <w:r w:rsidRPr="0072210D">
        <w:t xml:space="preserve">Distinguished University Professor of Sociology at the University of Maryland, “ Black Sexual Politics: African Americans, Gender, and the New Racism,” Routledge, </w:t>
      </w:r>
      <w:hyperlink r:id="rId62" w:history="1">
        <w:r w:rsidRPr="0072210D">
          <w:rPr>
            <w:rStyle w:val="Hyperlink"/>
          </w:rPr>
          <w:t>https://barzakhlentini.noblogs.org/files/2013/09/black-sexual-politics.pdf</w:t>
        </w:r>
      </w:hyperlink>
      <w:r>
        <w:t>]</w:t>
      </w:r>
    </w:p>
    <w:p w14:paraId="16FAA666" w14:textId="77777777" w:rsidR="00F11F8D" w:rsidRPr="00372FF5" w:rsidRDefault="00F11F8D" w:rsidP="00F11F8D">
      <w:pPr>
        <w:rPr>
          <w:u w:val="single"/>
        </w:rPr>
      </w:pPr>
      <w:r w:rsidRPr="0072210D">
        <w:t xml:space="preserve">Tarzan constitutes one well-known example of how mass media shapes White masculinity within U.S. society. The construction of White masculinity is not confined to fictional images. </w:t>
      </w:r>
      <w:r w:rsidRPr="0072210D">
        <w:rPr>
          <w:u w:val="single"/>
        </w:rPr>
        <w:t>Whether the composition of the U.S. Senate or executives of global corporations or an American literary canon that glorifies the exploits of pioneers and patriots, elite White men run America</w:t>
      </w:r>
      <w:r w:rsidRPr="0072210D">
        <w:t xml:space="preserve">. It doesn’t matter that, to paraphrase the title of a Hollywood film of the same name, “White men can’t jump,” because they can make others jump for them. </w:t>
      </w:r>
      <w:r w:rsidRPr="0072210D">
        <w:rPr>
          <w:rStyle w:val="StyleUnderline"/>
        </w:rPr>
        <w:t>Moreover, because this group so dominates positions of power and authority,</w:t>
      </w:r>
      <w:r w:rsidRPr="0072210D">
        <w:t xml:space="preserve"> </w:t>
      </w:r>
      <w:r w:rsidRPr="0072210D">
        <w:rPr>
          <w:u w:val="single"/>
        </w:rPr>
        <w:t>the view of masculinity patterned on</w:t>
      </w:r>
      <w:r w:rsidRPr="0072210D">
        <w:t xml:space="preserve"> Tarzan</w:t>
      </w:r>
      <w:r w:rsidRPr="0072210D">
        <w:rPr>
          <w:u w:val="single"/>
        </w:rPr>
        <w:t>, U.S. senators, corporate executives</w:t>
      </w:r>
      <w:r w:rsidRPr="0072210D">
        <w:t xml:space="preserve">, and cowboys </w:t>
      </w:r>
      <w:r w:rsidRPr="0072210D">
        <w:rPr>
          <w:u w:val="single"/>
        </w:rPr>
        <w:t>is well known and is often taken as normal, natural, and ideal. It becomes hegemonic in that the vast majority of the population accepts ideas about gender complementarity that privilege the masculinity of propertied, heterosexual White men as natural, normal, and beyond reproach</w:t>
      </w:r>
      <w:r w:rsidRPr="0072210D">
        <w:t xml:space="preserve">. 12 In this fashion, elite White men control the very definitions of masculinity, and they use these standards to evaluate their own masculine identities and those of all other men, including African American men. </w:t>
      </w:r>
      <w:r w:rsidRPr="0072210D">
        <w:rPr>
          <w:u w:val="single"/>
        </w:rPr>
        <w:t>Hegemonic masculinity is fundamentally a dynamic, relational construct.</w:t>
      </w:r>
      <w:r w:rsidRPr="0072210D">
        <w:t xml:space="preserve"> 13 Because </w:t>
      </w:r>
      <w:r w:rsidRPr="0072210D">
        <w:rPr>
          <w:u w:val="single"/>
        </w:rPr>
        <w:t>it is constantly tested by the behaviors of others, such masculinity must always be achieved</w:t>
      </w:r>
      <w:r w:rsidRPr="0072210D">
        <w:t xml:space="preserve">. These relations are not merely interconnected; they reflect the hierarchal power relations of a racialized system of sexism that frames the multiple expressions of masculinity and femininity available to African American men and women, as well as all other groups. In the American context, </w:t>
      </w:r>
      <w:r w:rsidRPr="0072210D">
        <w:rPr>
          <w:u w:val="single"/>
        </w:rPr>
        <w:t>hegemonic masculinity becomes defined through its difference from and opposition to women, boys, poor and working class men of all races and ethnicities, gay men, and Black men. 14 In other words, hegemonic masculinity is a concept that is shaped by ideologies of gender, age, class, sexuality, and race</w:t>
      </w:r>
      <w:r w:rsidRPr="0072210D">
        <w:t xml:space="preserve">. Ideas about groups formed within these ideologies, for example, women or LGBT people, constitute an important benchmark for defining a hegemonic masculinity that must constantly construct itself. </w:t>
      </w:r>
      <w:r w:rsidRPr="0072210D">
        <w:rPr>
          <w:u w:val="single"/>
        </w:rPr>
        <w:t xml:space="preserve">Without these groups as ideological markers, hegemonic masculinity becomes </w:t>
      </w:r>
      <w:r w:rsidRPr="0072210D">
        <w:rPr>
          <w:rStyle w:val="StyleUnderline"/>
        </w:rPr>
        <w:t>meaningless. In the United States, hegemonic masculinity is installed at the top of a hierarchical array of masculinities.</w:t>
      </w:r>
      <w:r w:rsidRPr="0072210D">
        <w:t xml:space="preserve"> All other masculinities, including those of African American men, are evaluated by how closely they approximate dominant social norms. </w:t>
      </w:r>
      <w:r w:rsidRPr="0072210D">
        <w:rPr>
          <w:u w:val="single"/>
        </w:rPr>
        <w:t xml:space="preserve">Masculinity itself becomes organized as a three-tiered structure: those closest to hegemonic masculinity, predominantly wealthy White men, but not exclusively so, retain the most power at the top; those men who are situated just below have greater access to White male power, yet remain marginalized (for example, working-class White men and Latino, Asian, and White immigrant men); and those males who are subordinated by both of these groups occupy the bottom (for example, Black men and men from indigenous groups). Moreover, hegemonic masculinity requires these marginalized and subordinated masculinities. </w:t>
      </w:r>
      <w:r w:rsidRPr="0072210D">
        <w:t xml:space="preserve">Men from varying races, classes, </w:t>
      </w:r>
      <w:r w:rsidRPr="0072210D">
        <w:lastRenderedPageBreak/>
        <w:t xml:space="preserve">and sexualities jockey for position within this hierarchy of masculinities. For example, like African American men, the vast majority of Latino and Asian American men are excluded from the category of hegemonic masculinity. Instead, they are assigned social scripts of marginalized masculinities, the former because of dedication to family and the latter due to representations of hard work and being a “model minority.” Those Latino and Asian American men who falter can be demoted to the subordinated masculinity reserved for African American men. </w:t>
      </w:r>
      <w:r w:rsidRPr="0072210D">
        <w:rPr>
          <w:u w:val="single"/>
        </w:rPr>
        <w:t>Those who manage to approximate the norms of hegemonic masculinity may enter the inner circle, often as “honorary” elite White men. Not surprisingly, this hierarchy of successful and failed manhood matches up to the White normality/Black deviancy framework that accompanies racism; the heterosexual/homosexual binary that supports heterosexism; structures of age that grant seniority to older males over younger ones; and a class system that grants propertied individuals more power and status than those who lack it. It is important to stress that all women occupy the category of devalued Other that gives meaning to all masculinities. Yet, just as masculinities are simultaneously constructed in relation to one another and hierarchically related, femininities demonstrate a similar pattern</w:t>
      </w:r>
      <w:r w:rsidRPr="0072210D">
        <w:t xml:space="preserve">. Within these crosscutting relationships, Latina, Asian, and Black women routinely inherit social scripts of marginalized and/or subordinated femininities. For example, one study of representations of Latina and Black women in fiction and of Latinas and Blacks who had careers in Hollywood films finds similarities in treatment that illuminate how marginalized and subordinated femininities are constructed. </w:t>
      </w:r>
      <w:r w:rsidRPr="0072210D">
        <w:rPr>
          <w:u w:val="single"/>
        </w:rPr>
        <w:t>15 Latinas are routinely presented as members of a conquered people whereas Black women appear as slaves. In this regard, both groups of women symbolize subordinated femininities and share the status of sexual outlaws:</w:t>
      </w:r>
      <w:r w:rsidRPr="0072210D">
        <w:t xml:space="preserve"> “the Latina of conquest fiction is portrayed as the half-breed harlot whose purpose is to pique the male sexual appetite and whose mixed blood elicits similar behavior to that of her Black counterpart, the mulatto.” 16 </w:t>
      </w:r>
      <w:r w:rsidRPr="0072210D">
        <w:rPr>
          <w:u w:val="single"/>
        </w:rPr>
        <w:t>Thus, within hierarchies of femininity, social categories of race, age, and sexual orientation also intersect to produce comparable categories of hegemonic, marginalized, and subordinated femininities.</w:t>
      </w:r>
    </w:p>
    <w:bookmarkEnd w:id="0"/>
    <w:p w14:paraId="28CE44C3" w14:textId="77777777" w:rsidR="00F11F8D" w:rsidRDefault="00F11F8D" w:rsidP="00F11F8D"/>
    <w:p w14:paraId="0C30BF0A" w14:textId="77777777" w:rsidR="00F11F8D" w:rsidRDefault="00F11F8D" w:rsidP="00F11F8D"/>
    <w:p w14:paraId="490EEE71" w14:textId="77777777" w:rsidR="00F11F8D" w:rsidRDefault="00F11F8D" w:rsidP="0055654F"/>
    <w:p w14:paraId="5C8217AC" w14:textId="77777777" w:rsidR="0055654F" w:rsidRDefault="0055654F" w:rsidP="00AB44DA"/>
    <w:p w14:paraId="29414D77" w14:textId="243BBFCB" w:rsidR="00AB44DA" w:rsidRDefault="00F77CBF" w:rsidP="00C42255">
      <w:pPr>
        <w:pStyle w:val="Heading3"/>
      </w:pPr>
      <w:r>
        <w:lastRenderedPageBreak/>
        <w:t xml:space="preserve">A2 Preexisting mandates solve </w:t>
      </w:r>
      <w:r w:rsidR="000A0925">
        <w:t>misconduct</w:t>
      </w:r>
    </w:p>
    <w:p w14:paraId="4AA1D502" w14:textId="77777777" w:rsidR="00C42255" w:rsidRDefault="00C42255" w:rsidP="00C42255"/>
    <w:p w14:paraId="3D75828C" w14:textId="77777777" w:rsidR="00C42255" w:rsidRPr="00C42255" w:rsidRDefault="00C42255" w:rsidP="00C42255">
      <w:pPr>
        <w:pStyle w:val="Heading4"/>
      </w:pPr>
      <w:r w:rsidRPr="00C42255">
        <w:t xml:space="preserve">Despite legislations attempting to reduce officer-involved domestic violence (OIDV), no national mandate means that there are significant discrepancies in how OIDV is addressed nationally. </w:t>
      </w:r>
    </w:p>
    <w:p w14:paraId="601E0003" w14:textId="3CE8D912" w:rsidR="00C42255" w:rsidRPr="00C42255" w:rsidRDefault="00C42255" w:rsidP="00C42255">
      <w:r w:rsidRPr="00C42255">
        <w:rPr>
          <w:rStyle w:val="Style13ptBold"/>
        </w:rPr>
        <w:t>Cheema</w:t>
      </w:r>
      <w:r w:rsidRPr="00C42255">
        <w:t xml:space="preserve">, Hofstra Law Student, </w:t>
      </w:r>
      <w:r w:rsidRPr="00C42255">
        <w:rPr>
          <w:rStyle w:val="Style13ptBold"/>
        </w:rPr>
        <w:t>‘16</w:t>
      </w:r>
    </w:p>
    <w:p w14:paraId="79F3540B" w14:textId="77777777" w:rsidR="00C42255" w:rsidRPr="00C42255" w:rsidRDefault="00C42255" w:rsidP="00C42255">
      <w:r w:rsidRPr="00C42255">
        <w:t>[Rafaqat, July 2016, Hofstra Law Student Works, “Black and Blue Bloods: Protecting Police Officer Families from Domestic Violence”, Volume 54, No.3, p. 491, JZQ]</w:t>
      </w:r>
    </w:p>
    <w:p w14:paraId="06EC2BDA" w14:textId="77777777" w:rsidR="00C42255" w:rsidRDefault="00C42255" w:rsidP="00C42255">
      <w:pPr>
        <w:rPr>
          <w:rStyle w:val="Style13ptBold"/>
          <w:sz w:val="22"/>
          <w:szCs w:val="22"/>
          <w:u w:val="single"/>
        </w:rPr>
      </w:pPr>
      <w:r w:rsidRPr="003071A2">
        <w:rPr>
          <w:rStyle w:val="Style13ptBold"/>
          <w:b w:val="0"/>
          <w:bCs/>
          <w:sz w:val="16"/>
          <w:szCs w:val="22"/>
        </w:rPr>
        <w:t xml:space="preserve">On the federal level, </w:t>
      </w:r>
      <w:r w:rsidRPr="00F31DB6">
        <w:rPr>
          <w:rStyle w:val="Style13ptBold"/>
          <w:b w:val="0"/>
          <w:bCs/>
          <w:sz w:val="22"/>
          <w:szCs w:val="22"/>
          <w:u w:val="single"/>
        </w:rPr>
        <w:t>Congress has enacted the Crystal Judson Domestic Violence Protocol Program as part of the reauthorization of the Violence Against Women Act.</w:t>
      </w:r>
      <w:r w:rsidRPr="003071A2">
        <w:rPr>
          <w:rStyle w:val="Style13ptBold"/>
          <w:b w:val="0"/>
          <w:bCs/>
          <w:sz w:val="16"/>
          <w:szCs w:val="22"/>
        </w:rPr>
        <w:t xml:space="preserve"> This program provides funding to law enforcement agencies to implement protocols to counter OIDV. Therefore, any police agency seeking to develop a procedure or set of policies on OIDV has the option to finance its program through federal funding. </w:t>
      </w:r>
      <w:r w:rsidRPr="00F31DB6">
        <w:rPr>
          <w:rStyle w:val="Style13ptBold"/>
          <w:b w:val="0"/>
          <w:bCs/>
          <w:sz w:val="22"/>
          <w:szCs w:val="22"/>
          <w:u w:val="single"/>
        </w:rPr>
        <w:t>States</w:t>
      </w:r>
      <w:r w:rsidRPr="003071A2">
        <w:rPr>
          <w:rStyle w:val="Style13ptBold"/>
          <w:b w:val="0"/>
          <w:bCs/>
          <w:sz w:val="16"/>
          <w:szCs w:val="22"/>
        </w:rPr>
        <w:t xml:space="preserve"> like Florida and New Jersey </w:t>
      </w:r>
      <w:r w:rsidRPr="00F31DB6">
        <w:rPr>
          <w:rStyle w:val="Style13ptBold"/>
          <w:b w:val="0"/>
          <w:bCs/>
          <w:sz w:val="22"/>
          <w:szCs w:val="22"/>
          <w:u w:val="single"/>
        </w:rPr>
        <w:t>have also adopted model policies on OIDV</w:t>
      </w:r>
      <w:r w:rsidRPr="003071A2">
        <w:rPr>
          <w:rStyle w:val="Style13ptBold"/>
          <w:b w:val="0"/>
          <w:bCs/>
          <w:sz w:val="16"/>
          <w:szCs w:val="22"/>
        </w:rPr>
        <w:t xml:space="preserve">. </w:t>
      </w:r>
      <w:r w:rsidRPr="003071A2">
        <w:rPr>
          <w:rStyle w:val="Style13ptBold"/>
          <w:b w:val="0"/>
          <w:bCs/>
          <w:sz w:val="22"/>
          <w:szCs w:val="22"/>
          <w:u w:val="single"/>
        </w:rPr>
        <w:t>Washington State’s statute requires its police agencies to have policies and procedures in place specifically for OIDV</w:t>
      </w:r>
      <w:r w:rsidRPr="003071A2">
        <w:rPr>
          <w:rStyle w:val="Style13ptBold"/>
          <w:b w:val="0"/>
          <w:bCs/>
          <w:sz w:val="16"/>
          <w:szCs w:val="22"/>
        </w:rPr>
        <w:t xml:space="preserve">. The Washington State legislation was signed into law in 2004 by then Governor Gary Locke. This bill was enacted in light of </w:t>
      </w:r>
      <w:r w:rsidRPr="003071A2">
        <w:rPr>
          <w:rStyle w:val="Style13ptBold"/>
          <w:b w:val="0"/>
          <w:bCs/>
          <w:sz w:val="22"/>
          <w:szCs w:val="22"/>
          <w:u w:val="single"/>
        </w:rPr>
        <w:t>Crystal Brame’s death</w:t>
      </w:r>
      <w:r w:rsidRPr="003071A2">
        <w:rPr>
          <w:rStyle w:val="Style13ptBold"/>
          <w:b w:val="0"/>
          <w:bCs/>
          <w:sz w:val="16"/>
          <w:szCs w:val="22"/>
        </w:rPr>
        <w:t xml:space="preserve">, who was murdered by her husband, the local police chief in Tacoma, Washington.90 Her death </w:t>
      </w:r>
      <w:r w:rsidRPr="003071A2">
        <w:rPr>
          <w:rStyle w:val="Style13ptBold"/>
          <w:b w:val="0"/>
          <w:bCs/>
          <w:sz w:val="22"/>
          <w:szCs w:val="22"/>
          <w:u w:val="single"/>
        </w:rPr>
        <w:t>brought the issue of OIDV, the unique problems surrounding it, and the response of law enforcement agencies, into the limelight</w:t>
      </w:r>
      <w:r w:rsidRPr="003071A2">
        <w:rPr>
          <w:rStyle w:val="Style13ptBold"/>
          <w:b w:val="0"/>
          <w:bCs/>
          <w:sz w:val="16"/>
          <w:szCs w:val="22"/>
        </w:rPr>
        <w:t xml:space="preserve"> in the state of Washington.91 Th</w:t>
      </w:r>
      <w:r w:rsidRPr="003071A2">
        <w:rPr>
          <w:rStyle w:val="Style13ptBold"/>
          <w:b w:val="0"/>
          <w:bCs/>
          <w:sz w:val="22"/>
          <w:szCs w:val="22"/>
          <w:u w:val="single"/>
        </w:rPr>
        <w:t>e bill requires Washington law enforcement agencies to develop policies for OIDV.92 Requirements of the law include, among other things, screening applicants for any domestic violence sharing information on OIDV training with other agencies, offering information on counseling options to officers, informing the individual making a domestic violence complaint about the investigation’s status, and requiring officers to report a fellow officer’s involvement in domestic violence.</w:t>
      </w:r>
      <w:r w:rsidRPr="003071A2">
        <w:rPr>
          <w:rStyle w:val="Style13ptBold"/>
          <w:b w:val="0"/>
          <w:bCs/>
          <w:sz w:val="16"/>
          <w:szCs w:val="22"/>
        </w:rPr>
        <w:t xml:space="preserve">93 These requirements are only </w:t>
      </w:r>
      <w:r w:rsidRPr="003071A2">
        <w:rPr>
          <w:rStyle w:val="Style13ptBold"/>
          <w:b w:val="0"/>
          <w:bCs/>
          <w:sz w:val="22"/>
          <w:szCs w:val="22"/>
          <w:u w:val="single"/>
        </w:rPr>
        <w:t>meant to set a minimum standard while allowing agencies further discretion in developing their own policies for OIDV</w:t>
      </w:r>
      <w:r w:rsidRPr="003071A2">
        <w:rPr>
          <w:rStyle w:val="Style13ptBold"/>
          <w:b w:val="0"/>
          <w:bCs/>
          <w:sz w:val="16"/>
          <w:szCs w:val="22"/>
        </w:rPr>
        <w:t xml:space="preserve">.94 At the local level, some police agencies have a distinct policy on OIDV.95 A survey by the New York Times in conjunction with PBS, discovered that a </w:t>
      </w:r>
      <w:r w:rsidRPr="003071A2">
        <w:rPr>
          <w:rStyle w:val="Style13ptBold"/>
          <w:b w:val="0"/>
          <w:bCs/>
          <w:sz w:val="22"/>
          <w:szCs w:val="22"/>
          <w:u w:val="single"/>
        </w:rPr>
        <w:t>quarter of the fifty-six largest police departments that responded to the survey have adopted the specific OIDV model policies drafted by the International Associations of Chiefs of Police</w:t>
      </w:r>
      <w:r w:rsidRPr="003071A2">
        <w:rPr>
          <w:rStyle w:val="Style13ptBold"/>
          <w:b w:val="0"/>
          <w:bCs/>
          <w:sz w:val="16"/>
          <w:szCs w:val="22"/>
        </w:rPr>
        <w:t xml:space="preserve"> (IACP).96 The IACP, an organization whose goal is the advancement of the law enforcement profession, has also recognized the seriousness of the problem of OIDV.97 As mentioned earlier, Florida State University (FSU) has also recognized the urgency of the OIDV problem and has proposed innovative solutions for its home state.98 FSU’s Institute for Family Violence Studies has developed a program specifically tailored towards OIDV.99 Among other things, the program provides a prevention-based course to educate police officers on OIDV.100 In addition, </w:t>
      </w:r>
      <w:r w:rsidRPr="003071A2">
        <w:rPr>
          <w:rStyle w:val="Style13ptBold"/>
          <w:b w:val="0"/>
          <w:bCs/>
          <w:sz w:val="22"/>
          <w:szCs w:val="22"/>
          <w:u w:val="single"/>
        </w:rPr>
        <w:t>the program seeks to foster a police culture in which OIDV is considered to be contrary to police ethics</w:t>
      </w:r>
      <w:r w:rsidRPr="003071A2">
        <w:rPr>
          <w:rStyle w:val="Style13ptBold"/>
          <w:b w:val="0"/>
          <w:bCs/>
          <w:sz w:val="16"/>
          <w:szCs w:val="22"/>
        </w:rPr>
        <w:t xml:space="preserve">.101 As mentioned earlier, the IACP has also developed a model policy on OIDV and urged law enforcement agencies to voluntarily adopt it.102 Only Nashville, the aforementioned NY Times survey found, has adopted the policy in its entirety, with Charlotte, Chicago, and Columbus following most of the provisions of the model policy proposed by the IACP.103 </w:t>
      </w:r>
      <w:r w:rsidRPr="003071A2">
        <w:rPr>
          <w:rStyle w:val="Style13ptBold"/>
          <w:sz w:val="22"/>
          <w:szCs w:val="22"/>
          <w:u w:val="single"/>
        </w:rPr>
        <w:t>There are multiple problems with the current state of legislation</w:t>
      </w:r>
      <w:r w:rsidRPr="003071A2">
        <w:rPr>
          <w:rStyle w:val="Style13ptBold"/>
          <w:b w:val="0"/>
          <w:bCs/>
          <w:sz w:val="22"/>
          <w:szCs w:val="22"/>
          <w:u w:val="single"/>
        </w:rPr>
        <w:t>, and indications are that only a minority of police agencies around the country has adopted a policy on OIDV.1</w:t>
      </w:r>
      <w:r w:rsidRPr="003071A2">
        <w:rPr>
          <w:rStyle w:val="Style13ptBold"/>
          <w:b w:val="0"/>
          <w:bCs/>
          <w:sz w:val="16"/>
          <w:szCs w:val="22"/>
        </w:rPr>
        <w:t xml:space="preserve">04 In effect, </w:t>
      </w:r>
      <w:r w:rsidRPr="003071A2">
        <w:rPr>
          <w:rStyle w:val="Style13ptBold"/>
          <w:b w:val="0"/>
          <w:bCs/>
          <w:sz w:val="22"/>
          <w:szCs w:val="22"/>
          <w:u w:val="single"/>
        </w:rPr>
        <w:t>police agencies are free to decide whether to address the problem of OIDV or not. This self-regulation has resulted in discrepancies in how different police departments treat OIDV: some police departments have distinct policies for OIDV, but others do not; some may relieve the assailant of his or her job while others may not</w:t>
      </w:r>
      <w:r w:rsidRPr="003071A2">
        <w:rPr>
          <w:rStyle w:val="Style13ptBold"/>
          <w:b w:val="0"/>
          <w:bCs/>
          <w:sz w:val="16"/>
          <w:szCs w:val="22"/>
        </w:rPr>
        <w:t xml:space="preserve">.105 </w:t>
      </w:r>
      <w:r w:rsidRPr="003071A2">
        <w:rPr>
          <w:rStyle w:val="Style13ptBold"/>
          <w:b w:val="0"/>
          <w:bCs/>
          <w:sz w:val="22"/>
          <w:szCs w:val="22"/>
          <w:u w:val="single"/>
        </w:rPr>
        <w:t>It has also been reported that</w:t>
      </w:r>
      <w:r w:rsidRPr="003071A2">
        <w:rPr>
          <w:rStyle w:val="Style13ptBold"/>
          <w:b w:val="0"/>
          <w:bCs/>
          <w:sz w:val="16"/>
          <w:szCs w:val="22"/>
        </w:rPr>
        <w:t xml:space="preserve"> </w:t>
      </w:r>
      <w:r w:rsidRPr="003071A2">
        <w:rPr>
          <w:rStyle w:val="Style13ptBold"/>
          <w:b w:val="0"/>
          <w:bCs/>
          <w:sz w:val="22"/>
          <w:szCs w:val="22"/>
          <w:u w:val="single"/>
        </w:rPr>
        <w:t>police officers that perpetrate domestic violence can get away with it without facing consequences</w:t>
      </w:r>
      <w:r w:rsidRPr="003071A2">
        <w:rPr>
          <w:rStyle w:val="Style13ptBold"/>
          <w:b w:val="0"/>
          <w:bCs/>
          <w:sz w:val="16"/>
          <w:szCs w:val="22"/>
        </w:rPr>
        <w:t xml:space="preserve">.106 One victim of domestic violence stated that, when she would reach out to law enforcement after being assaulted by her police officer husband, the responding officers usually “would do little or nothing to protect her.”107 In fact, </w:t>
      </w:r>
      <w:r w:rsidRPr="003071A2">
        <w:rPr>
          <w:rStyle w:val="Style13ptBold"/>
          <w:b w:val="0"/>
          <w:bCs/>
          <w:sz w:val="16"/>
          <w:szCs w:val="22"/>
        </w:rPr>
        <w:lastRenderedPageBreak/>
        <w:t xml:space="preserve">statistics on Florida Law Enforcement, for instance, show that between 2008 and 2012, </w:t>
      </w:r>
      <w:r w:rsidRPr="003071A2">
        <w:rPr>
          <w:rStyle w:val="Style13ptBold"/>
          <w:b w:val="0"/>
          <w:bCs/>
          <w:sz w:val="22"/>
          <w:szCs w:val="22"/>
          <w:u w:val="single"/>
        </w:rPr>
        <w:t xml:space="preserve">twenty-eight percent of police officers were still working at their respective department a year after domestic violence complaints had been lodged against them. Some departments have systematically addressed the problem, while others have not. All departments should address OIDV systematically. This goal </w:t>
      </w:r>
      <w:r w:rsidRPr="003071A2">
        <w:rPr>
          <w:rStyle w:val="Style13ptBold"/>
          <w:sz w:val="22"/>
          <w:szCs w:val="22"/>
          <w:u w:val="single"/>
        </w:rPr>
        <w:t>can only be achieved by enacting legislation mandating they do so.</w:t>
      </w:r>
    </w:p>
    <w:p w14:paraId="6C472AEA" w14:textId="01465191" w:rsidR="00D96260" w:rsidRDefault="00D96260" w:rsidP="00D96260"/>
    <w:p w14:paraId="2D847414" w14:textId="77777777" w:rsidR="00AB44DA" w:rsidRDefault="00AB44DA" w:rsidP="00AB44DA"/>
    <w:p w14:paraId="01C91EDA" w14:textId="5629CAD4" w:rsidR="00E32E83" w:rsidRPr="005A25F8" w:rsidRDefault="00E32E83" w:rsidP="00A6158A"/>
    <w:p w14:paraId="18BEAFC4" w14:textId="6669C273" w:rsidR="00EC6AAA" w:rsidRDefault="00EC6AAA" w:rsidP="00E32E83"/>
    <w:p w14:paraId="0255A43A" w14:textId="77777777" w:rsidR="00EC6AAA" w:rsidRPr="00EC6AAA" w:rsidRDefault="00EC6AAA" w:rsidP="00EC6AAA">
      <w:pPr>
        <w:pStyle w:val="Heading2"/>
        <w:rPr>
          <w:sz w:val="2"/>
          <w:szCs w:val="2"/>
        </w:rPr>
      </w:pPr>
    </w:p>
    <w:p w14:paraId="22B14929" w14:textId="4D204B76" w:rsidR="00EC6AAA" w:rsidRDefault="00864448" w:rsidP="00EC6AAA">
      <w:pPr>
        <w:pStyle w:val="Heading2"/>
      </w:pPr>
      <w:r>
        <w:lastRenderedPageBreak/>
        <w:t xml:space="preserve">= = </w:t>
      </w:r>
      <w:r w:rsidR="0025144E">
        <w:t>Reallocation</w:t>
      </w:r>
      <w:r>
        <w:t xml:space="preserve"> = =</w:t>
      </w:r>
    </w:p>
    <w:p w14:paraId="0650750D" w14:textId="77777777" w:rsidR="00EC6AAA" w:rsidRDefault="00EC6AAA" w:rsidP="00EC6AAA"/>
    <w:p w14:paraId="57A72E51" w14:textId="77777777" w:rsidR="00EC6AAA" w:rsidRPr="00520B1D" w:rsidRDefault="00EC6AAA" w:rsidP="00EC6AAA"/>
    <w:p w14:paraId="43A8B4EA" w14:textId="4AD6DE78" w:rsidR="00EC6AAA" w:rsidRDefault="00A6158A" w:rsidP="00EC6AAA">
      <w:pPr>
        <w:pStyle w:val="Heading3"/>
      </w:pPr>
      <w:r>
        <w:t>2AC</w:t>
      </w:r>
      <w:r w:rsidR="00EC6AAA">
        <w:t xml:space="preserve">  </w:t>
      </w:r>
      <w:r w:rsidR="00044FD0">
        <w:t>Reallocation</w:t>
      </w:r>
    </w:p>
    <w:p w14:paraId="0F6B9ADD" w14:textId="77777777" w:rsidR="00EC6AAA" w:rsidRDefault="00EC6AAA" w:rsidP="00EC6AAA"/>
    <w:p w14:paraId="770755C2" w14:textId="77777777" w:rsidR="000F4828" w:rsidRDefault="000F4828" w:rsidP="000F4828">
      <w:pPr>
        <w:pStyle w:val="Heading4"/>
      </w:pPr>
      <w:r>
        <w:t>Advocates to divert funding are intrinsic to the plan</w:t>
      </w:r>
    </w:p>
    <w:p w14:paraId="6F71DC00" w14:textId="77777777" w:rsidR="000F4828" w:rsidRPr="00B815FA" w:rsidRDefault="000F4828" w:rsidP="000F4828">
      <w:r>
        <w:t xml:space="preserve">Ellen </w:t>
      </w:r>
      <w:r w:rsidRPr="00566170">
        <w:rPr>
          <w:rStyle w:val="Style13ptBold"/>
        </w:rPr>
        <w:t xml:space="preserve">Cranley </w:t>
      </w:r>
      <w:r>
        <w:rPr>
          <w:rStyle w:val="Style13ptBold"/>
        </w:rPr>
        <w:t>‘</w:t>
      </w:r>
      <w:r w:rsidRPr="00566170">
        <w:rPr>
          <w:rStyle w:val="Style13ptBold"/>
        </w:rPr>
        <w:t>20</w:t>
      </w:r>
      <w:r>
        <w:t>, June 7, 2020, “</w:t>
      </w:r>
      <w:r w:rsidRPr="00B815FA">
        <w:t>Black Lives Matter co-founder explains what 'defund the police' actually means</w:t>
      </w:r>
      <w:r>
        <w:t xml:space="preserve">,” </w:t>
      </w:r>
      <w:r w:rsidRPr="00B815FA">
        <w:t>https://www.insider.com/calls-for-defund-the-police-budget-cuts-duty-changes-2020-6</w:t>
      </w:r>
    </w:p>
    <w:p w14:paraId="7E11D4D2" w14:textId="77777777" w:rsidR="000F4828" w:rsidRDefault="000F4828" w:rsidP="000F4828">
      <w:r>
        <w:t xml:space="preserve">The </w:t>
      </w:r>
      <w:r w:rsidRPr="00E556AB">
        <w:rPr>
          <w:rStyle w:val="StyleUnderline"/>
        </w:rPr>
        <w:t>calls to "defund the police" are often backed up by advocates urging leaders to divert funding from the police department to social programs and development</w:t>
      </w:r>
      <w:r>
        <w:t>.</w:t>
      </w:r>
    </w:p>
    <w:p w14:paraId="0D1E80FE" w14:textId="77777777" w:rsidR="000F4828" w:rsidRDefault="000F4828" w:rsidP="000F4828">
      <w:r>
        <w:t xml:space="preserve">The Movement for Black Lives, </w:t>
      </w:r>
      <w:r w:rsidRPr="00E556AB">
        <w:rPr>
          <w:rStyle w:val="StyleUnderline"/>
        </w:rPr>
        <w:t>a coalition of black-rights groups, released a petition that</w:t>
      </w:r>
      <w:r>
        <w:t xml:space="preserve"> gained signatures from scores of celebrities and pointed to the deaths of black Americans like Floyd, Ahmaud Arbery, and Breonna Taylor as examples of systematic brutality that plagues black communities across the country.</w:t>
      </w:r>
    </w:p>
    <w:p w14:paraId="664737C2" w14:textId="77777777" w:rsidR="000F4828" w:rsidRDefault="000F4828" w:rsidP="000F4828">
      <w:r>
        <w:t xml:space="preserve">The petition </w:t>
      </w:r>
      <w:r w:rsidRPr="00E556AB">
        <w:rPr>
          <w:rStyle w:val="StyleUnderline"/>
        </w:rPr>
        <w:t>says that increases in law enforcement funding should instead be routed to causes like neighborhood infrastructures, childcare, education, creating "a public national healthcare system," and other causes that "support a vibrant Black future</w:t>
      </w:r>
      <w:r>
        <w:t>."</w:t>
      </w:r>
    </w:p>
    <w:p w14:paraId="5533031D" w14:textId="77777777" w:rsidR="000F4828" w:rsidRDefault="000F4828" w:rsidP="000F4828">
      <w:r w:rsidRPr="00E556AB">
        <w:rPr>
          <w:rStyle w:val="Emphasis"/>
          <w:highlight w:val="green"/>
        </w:rPr>
        <w:t>The US is ripe for redistributing those funds, as advocates point to the national norm of exorbitant spending on police departments</w:t>
      </w:r>
      <w:r>
        <w:t>. The cost of policing in the US has nearly tripled to $115 billion in the past four decades, according to a recent analysis of US Census Bureau data reported by Bloomberg.</w:t>
      </w:r>
    </w:p>
    <w:p w14:paraId="210B501F" w14:textId="77777777" w:rsidR="000F4828" w:rsidRDefault="000F4828" w:rsidP="000F4828">
      <w:r>
        <w:t>In Minneapolis, where Floyd was killed and protests kicked off on May 25, council members floated disbanding the police department as the state's public institutions like colleges and museums began publicly divesting from police.</w:t>
      </w:r>
    </w:p>
    <w:p w14:paraId="4A0D6DE8" w14:textId="77777777" w:rsidR="000F4828" w:rsidRDefault="000F4828" w:rsidP="000F4828">
      <w:r>
        <w:t>On June 7, a veto-proof majority of Minneapolis City Council members announced an official commitment to disbanding the department in favor of community-centric public safety efforts.</w:t>
      </w:r>
    </w:p>
    <w:p w14:paraId="003E436A" w14:textId="77777777" w:rsidR="000F4828" w:rsidRDefault="000F4828" w:rsidP="000F4828">
      <w:r>
        <w:t>"</w:t>
      </w:r>
      <w:r w:rsidRPr="00E556AB">
        <w:rPr>
          <w:rStyle w:val="StyleUnderline"/>
          <w:highlight w:val="green"/>
        </w:rPr>
        <w:t>Our commitment is to end</w:t>
      </w:r>
      <w:r w:rsidRPr="00E556AB">
        <w:rPr>
          <w:rStyle w:val="StyleUnderline"/>
        </w:rPr>
        <w:t xml:space="preserve"> our city's toxic relationship with the Minneapolis Police Department, to end </w:t>
      </w:r>
      <w:r w:rsidRPr="00E556AB">
        <w:rPr>
          <w:rStyle w:val="StyleUnderline"/>
          <w:highlight w:val="green"/>
        </w:rPr>
        <w:t>policing as we know it, and to recreate systems of public safety that actually keep us safe</w:t>
      </w:r>
      <w:r w:rsidRPr="00E556AB">
        <w:rPr>
          <w:rStyle w:val="StyleUnderline"/>
        </w:rPr>
        <w:t>," City Council President Lisa Bender said</w:t>
      </w:r>
      <w:r>
        <w:t xml:space="preserve"> Sunday, The Appeal reported.</w:t>
      </w:r>
    </w:p>
    <w:p w14:paraId="6FACDCB9" w14:textId="77777777" w:rsidR="000F4828" w:rsidRDefault="000F4828" w:rsidP="000F4828">
      <w:r w:rsidRPr="00E556AB">
        <w:rPr>
          <w:rStyle w:val="StyleUnderline"/>
        </w:rPr>
        <w:t>Pushes for defunding have also taken hold in cities like Baltimore, Philadelphia, and San Francisco</w:t>
      </w:r>
      <w:r>
        <w:t>.</w:t>
      </w:r>
    </w:p>
    <w:p w14:paraId="559C8D48" w14:textId="77777777" w:rsidR="000F4828" w:rsidRDefault="000F4828" w:rsidP="000F4828">
      <w:r>
        <w:t>Gothamist reported on May 15 that New York City mayor Bill de Blasio's budget proposal for fiscal year 2021 granted the NYPD a cut from its $6 billion budget of just $23.8 million, or 0.39%.</w:t>
      </w:r>
    </w:p>
    <w:p w14:paraId="71E4F6EB" w14:textId="77777777" w:rsidR="000F4828" w:rsidRDefault="000F4828" w:rsidP="000F4828">
      <w:r>
        <w:t>After a New York councilman called for a $1 billion divestment from the NYPD, de Blasio announced on June 7 that the city government would be shifting police department funding and resources towards youth services.</w:t>
      </w:r>
    </w:p>
    <w:p w14:paraId="77E1878F" w14:textId="77777777" w:rsidR="000F4828" w:rsidRDefault="000F4828" w:rsidP="000F4828">
      <w:r>
        <w:t>"The details will be worked out in the budget process in the weeks ahead," he said in the announcement. "But I want people to understand that we are committed to shifting resources to ensure that the focus is on our young people."</w:t>
      </w:r>
    </w:p>
    <w:p w14:paraId="221A7243" w14:textId="77777777" w:rsidR="000F4828" w:rsidRDefault="000F4828" w:rsidP="000F4828">
      <w:r>
        <w:lastRenderedPageBreak/>
        <w:t>In addition to funds, responsibilities would be shifted away from police departments</w:t>
      </w:r>
    </w:p>
    <w:p w14:paraId="6B9E2ACF" w14:textId="77777777" w:rsidR="000F4828" w:rsidRDefault="000F4828" w:rsidP="000F4828">
      <w:r>
        <w:t>Former Women's March leader Linda Sarsour wrote on Twitter Sunday that "</w:t>
      </w:r>
      <w:r w:rsidRPr="00E556AB">
        <w:rPr>
          <w:rStyle w:val="Emphasis"/>
          <w:highlight w:val="green"/>
        </w:rPr>
        <w:t>defunding police" means shifting social welfare responsibilities away from police departments</w:t>
      </w:r>
      <w:r>
        <w:t xml:space="preserve">, </w:t>
      </w:r>
      <w:r w:rsidRPr="00E556AB">
        <w:rPr>
          <w:rStyle w:val="StyleUnderline"/>
        </w:rPr>
        <w:t>like responding to drug overdoses and mental health crises, to medical or social work professionals</w:t>
      </w:r>
      <w:r>
        <w:t>.</w:t>
      </w:r>
    </w:p>
    <w:p w14:paraId="2DDD496D" w14:textId="77777777" w:rsidR="000F4828" w:rsidRDefault="000F4828" w:rsidP="000F4828">
      <w:r>
        <w:t>"</w:t>
      </w:r>
      <w:r w:rsidRPr="00E556AB">
        <w:rPr>
          <w:rStyle w:val="StyleUnderline"/>
        </w:rPr>
        <w:t>Take cops out</w:t>
      </w:r>
      <w:r>
        <w:t xml:space="preserve"> of schools, out of dealing with mental health crises, out of addressing homelessness, etc," Sarsour tweeted. "</w:t>
      </w:r>
      <w:r w:rsidRPr="00E556AB">
        <w:rPr>
          <w:rStyle w:val="StyleUnderline"/>
        </w:rPr>
        <w:t>Then</w:t>
      </w:r>
      <w:r>
        <w:t xml:space="preserve"> when you do, </w:t>
      </w:r>
      <w:r w:rsidRPr="00E556AB">
        <w:rPr>
          <w:rStyle w:val="StyleUnderline"/>
        </w:rPr>
        <w:t>you take the resources and put them towards social workers, mental health services, housing, etc</w:t>
      </w:r>
      <w:r>
        <w:t>."</w:t>
      </w:r>
    </w:p>
    <w:p w14:paraId="1D56A8C0" w14:textId="79171BB4" w:rsidR="000F4828" w:rsidRDefault="000F4828" w:rsidP="000F4828"/>
    <w:p w14:paraId="4B6645AE" w14:textId="77777777" w:rsidR="00514248" w:rsidRDefault="00514248" w:rsidP="00514248"/>
    <w:p w14:paraId="47BE6B29" w14:textId="77777777" w:rsidR="00514248" w:rsidRDefault="00514248" w:rsidP="000F4828"/>
    <w:p w14:paraId="5000668C" w14:textId="44BC52BF" w:rsidR="00EC6AAA" w:rsidRDefault="00F97519" w:rsidP="00F97519">
      <w:pPr>
        <w:pStyle w:val="Heading3"/>
      </w:pPr>
      <w:r>
        <w:lastRenderedPageBreak/>
        <w:t>1AR #1: reallocation will occur</w:t>
      </w:r>
    </w:p>
    <w:p w14:paraId="07BF4E3E" w14:textId="512966BB" w:rsidR="00F97519" w:rsidRPr="00BD214C" w:rsidRDefault="00F97519" w:rsidP="00BD214C"/>
    <w:p w14:paraId="0D8C9427" w14:textId="36D2DE6E" w:rsidR="00EF2631" w:rsidRPr="00BD214C" w:rsidRDefault="00BD214C" w:rsidP="00BD214C">
      <w:pPr>
        <w:pStyle w:val="Heading4"/>
      </w:pPr>
      <w:r w:rsidRPr="00BD214C">
        <w:t xml:space="preserve">Reallocation </w:t>
      </w:r>
      <w:r>
        <w:t>occurs – we don’t have to fiat that the money is reallocated, it’s a “no-brainer”</w:t>
      </w:r>
    </w:p>
    <w:p w14:paraId="651C4AD9" w14:textId="7026C1C8" w:rsidR="00EF2631" w:rsidRDefault="00EF2631" w:rsidP="00EF2631">
      <w:pPr>
        <w:rPr>
          <w:rStyle w:val="Style13ptBold"/>
        </w:rPr>
      </w:pPr>
      <w:r w:rsidRPr="00BD214C">
        <w:rPr>
          <w:rStyle w:val="Style13ptBold"/>
        </w:rPr>
        <w:t xml:space="preserve">Massaro </w:t>
      </w:r>
      <w:r w:rsidR="00BD214C" w:rsidRPr="00BD214C">
        <w:rPr>
          <w:rStyle w:val="Style13ptBold"/>
        </w:rPr>
        <w:t>‘</w:t>
      </w:r>
      <w:r w:rsidRPr="00BD214C">
        <w:rPr>
          <w:rStyle w:val="Style13ptBold"/>
        </w:rPr>
        <w:t>20</w:t>
      </w:r>
      <w:r w:rsidR="00BD214C">
        <w:rPr>
          <w:rStyle w:val="Style13ptBold"/>
        </w:rPr>
        <w:t>.</w:t>
      </w:r>
    </w:p>
    <w:p w14:paraId="097046E5" w14:textId="77777777" w:rsidR="00EF2631" w:rsidRPr="00BD214C" w:rsidRDefault="00EF2631" w:rsidP="00BD214C">
      <w:r w:rsidRPr="00BD214C">
        <w:t xml:space="preserve">[Mike Massaro, reporter for NBC, 11 June 2020, NBC, “Community Reacts to Plans to Reduce, Reallocate Hartford Police Budget”, </w:t>
      </w:r>
      <w:hyperlink r:id="rId63" w:history="1">
        <w:r w:rsidRPr="00BD214C">
          <w:rPr>
            <w:rStyle w:val="Hyperlink"/>
          </w:rPr>
          <w:t>https://www.nbcconnecticut.com/news/local/community-reacts-to-plans-to-reduce-reallocate-hartford-police-budget/2286839/</w:t>
        </w:r>
      </w:hyperlink>
      <w:r w:rsidRPr="00BD214C">
        <w:t xml:space="preserve"> // jmk]</w:t>
      </w:r>
    </w:p>
    <w:p w14:paraId="335C6D6C" w14:textId="77777777" w:rsidR="00EF2631" w:rsidRDefault="00EF2631" w:rsidP="00EF2631">
      <w:r>
        <w:t xml:space="preserve">With the Hartford City Council’s approval to reallocate money, a portion of </w:t>
      </w:r>
      <w:r w:rsidRPr="00B56E5E">
        <w:rPr>
          <w:rStyle w:val="StyleUnderline"/>
          <w:highlight w:val="green"/>
        </w:rPr>
        <w:t>the</w:t>
      </w:r>
      <w:r>
        <w:t xml:space="preserve"> Hartford </w:t>
      </w:r>
      <w:r w:rsidRPr="00B56E5E">
        <w:rPr>
          <w:rStyle w:val="StyleUnderline"/>
          <w:highlight w:val="green"/>
        </w:rPr>
        <w:t>Police</w:t>
      </w:r>
      <w:r w:rsidRPr="00B56E5E">
        <w:rPr>
          <w:rStyle w:val="StyleUnderline"/>
        </w:rPr>
        <w:t xml:space="preserve"> Department </w:t>
      </w:r>
      <w:r w:rsidRPr="00B56E5E">
        <w:rPr>
          <w:rStyle w:val="StyleUnderline"/>
          <w:highlight w:val="green"/>
        </w:rPr>
        <w:t>budget will</w:t>
      </w:r>
      <w:r w:rsidRPr="00B56E5E">
        <w:rPr>
          <w:rStyle w:val="StyleUnderline"/>
        </w:rPr>
        <w:t xml:space="preserve"> now </w:t>
      </w:r>
      <w:r w:rsidRPr="00B56E5E">
        <w:rPr>
          <w:rStyle w:val="StyleUnderline"/>
          <w:highlight w:val="green"/>
        </w:rPr>
        <w:t xml:space="preserve">be used </w:t>
      </w:r>
      <w:r w:rsidRPr="00B56E5E">
        <w:rPr>
          <w:rStyle w:val="Emphasis"/>
          <w:highlight w:val="green"/>
        </w:rPr>
        <w:t>elsewhere</w:t>
      </w:r>
      <w:r>
        <w:t>.</w:t>
      </w:r>
    </w:p>
    <w:p w14:paraId="7BDEA4D8" w14:textId="77777777" w:rsidR="00EF2631" w:rsidRPr="00DC6D8D" w:rsidRDefault="00EF2631" w:rsidP="00EF2631">
      <w:pPr>
        <w:rPr>
          <w:rStyle w:val="StyleUnderline"/>
        </w:rPr>
      </w:pPr>
      <w:r>
        <w:t xml:space="preserve">According to the mayor's office, </w:t>
      </w:r>
      <w:r w:rsidRPr="00DC6D8D">
        <w:rPr>
          <w:rStyle w:val="StyleUnderline"/>
        </w:rPr>
        <w:t>the passed budget includes 6 percent of reductions from and reallocation within the police department budget compared with last year. That amounts to $1.6 million cut and an additional $1 million reallocated within the police department.</w:t>
      </w:r>
    </w:p>
    <w:p w14:paraId="2766DFCA" w14:textId="77777777" w:rsidR="00EF2631" w:rsidRDefault="00EF2631" w:rsidP="00EF2631">
      <w:r>
        <w:t>“</w:t>
      </w:r>
      <w:r w:rsidRPr="00B56E5E">
        <w:rPr>
          <w:rStyle w:val="StyleUnderline"/>
          <w:highlight w:val="green"/>
        </w:rPr>
        <w:t>If</w:t>
      </w:r>
      <w:r>
        <w:t xml:space="preserve"> it’s gonna end up back in the community and the community is going to reap the benefits, and </w:t>
      </w:r>
      <w:r w:rsidRPr="00B56E5E">
        <w:rPr>
          <w:rStyle w:val="StyleUnderline"/>
          <w:highlight w:val="green"/>
        </w:rPr>
        <w:t>it’s taxpayer's money</w:t>
      </w:r>
      <w:r>
        <w:t xml:space="preserve">, I mean </w:t>
      </w:r>
      <w:r w:rsidRPr="00B56E5E">
        <w:rPr>
          <w:rStyle w:val="Emphasis"/>
          <w:highlight w:val="green"/>
        </w:rPr>
        <w:t>it’s a no brainer</w:t>
      </w:r>
      <w:r>
        <w:t xml:space="preserve"> to me,” said Jason Dee.</w:t>
      </w:r>
    </w:p>
    <w:p w14:paraId="30A422D3" w14:textId="77777777" w:rsidR="00EF2631" w:rsidRDefault="00EF2631" w:rsidP="00EF2631">
      <w:r>
        <w:t xml:space="preserve">Reacting to the news, Hartford residents we spoke with embraced the idea of helping the community. </w:t>
      </w:r>
      <w:r w:rsidRPr="00B56E5E">
        <w:rPr>
          <w:rStyle w:val="StyleUnderline"/>
          <w:highlight w:val="green"/>
        </w:rPr>
        <w:t>The money is</w:t>
      </w:r>
      <w:r>
        <w:t xml:space="preserve"> said </w:t>
      </w:r>
      <w:r w:rsidRPr="00B56E5E">
        <w:rPr>
          <w:rStyle w:val="StyleUnderline"/>
          <w:highlight w:val="green"/>
        </w:rPr>
        <w:t>to</w:t>
      </w:r>
      <w:r>
        <w:t xml:space="preserve"> now </w:t>
      </w:r>
      <w:r w:rsidRPr="00B56E5E">
        <w:rPr>
          <w:rStyle w:val="StyleUnderline"/>
          <w:highlight w:val="green"/>
        </w:rPr>
        <w:t>be redirected toward social services</w:t>
      </w:r>
      <w:r>
        <w:t>.</w:t>
      </w:r>
    </w:p>
    <w:p w14:paraId="23D8B559" w14:textId="77777777" w:rsidR="00EF2631" w:rsidRDefault="00EF2631" w:rsidP="00EF2631">
      <w:r>
        <w:t>“I think it’s a good thing because we need more funding in the social services,” said Lucette Tucker of Hartford.</w:t>
      </w:r>
    </w:p>
    <w:p w14:paraId="4BB1CFC1" w14:textId="77777777" w:rsidR="00EF2631" w:rsidRDefault="00EF2631" w:rsidP="00EF2631">
      <w:r>
        <w:t xml:space="preserve">People we spoke with were largely in favor of helping the community, yet there are some concerns where the money is coming from. </w:t>
      </w:r>
    </w:p>
    <w:p w14:paraId="7F7BF055" w14:textId="77777777" w:rsidR="00EF2631" w:rsidRDefault="00EF2631" w:rsidP="00EF2631">
      <w:r>
        <w:t>“</w:t>
      </w:r>
      <w:r w:rsidRPr="00B56E5E">
        <w:rPr>
          <w:rStyle w:val="StyleUnderline"/>
        </w:rPr>
        <w:t>Get the money from somewhere else</w:t>
      </w:r>
      <w:r>
        <w:t>,” said Lenny Tesidore of Hartford. “That’s what I think. Not from the Hartford Police. Come on. That’s the ones protecting us.”</w:t>
      </w:r>
    </w:p>
    <w:p w14:paraId="50BFE92F" w14:textId="77777777" w:rsidR="00EF2631" w:rsidRPr="00DC6D8D" w:rsidRDefault="00EF2631" w:rsidP="00EF2631">
      <w:pPr>
        <w:rPr>
          <w:rStyle w:val="StyleUnderline"/>
        </w:rPr>
      </w:pPr>
      <w:r w:rsidRPr="00DC6D8D">
        <w:rPr>
          <w:rStyle w:val="StyleUnderline"/>
        </w:rPr>
        <w:t>The money reallocated within the department is set to go toward initiatives like creating a permanent domestic violence team, increasing beat officers, and additional training, such as racial bias screening, trauma counseling and career development training, especially for minority officers. The mayor said the money taken from the police budget will go to other programs, including DPW services and housing inspections.</w:t>
      </w:r>
    </w:p>
    <w:p w14:paraId="6D619719" w14:textId="77777777" w:rsidR="00EF2631" w:rsidRDefault="00EF2631" w:rsidP="00EF2631">
      <w:r>
        <w:t>One community leader said he’d like to see more change, but this is a start.</w:t>
      </w:r>
    </w:p>
    <w:p w14:paraId="53EE90EB" w14:textId="77777777" w:rsidR="00EF2631" w:rsidRDefault="00EF2631" w:rsidP="00EF2631">
      <w:r>
        <w:t>“It’s the beginning in regards to the change we need to see in our community and across the country,” said Sam Gray.</w:t>
      </w:r>
    </w:p>
    <w:p w14:paraId="023A6483" w14:textId="77777777" w:rsidR="00EF2631" w:rsidRDefault="00EF2631" w:rsidP="00EF2631">
      <w:r>
        <w:t>Gray is the president of The Boys &amp; Girls Clubs of Hartford, which Thursday broke ground on a new facility to be built in Hartford’s South End.</w:t>
      </w:r>
    </w:p>
    <w:p w14:paraId="152EA09A" w14:textId="77777777" w:rsidR="00EF2631" w:rsidRPr="00DC6D8D" w:rsidRDefault="00EF2631" w:rsidP="00EF2631">
      <w:pPr>
        <w:rPr>
          <w:rStyle w:val="StyleUnderline"/>
        </w:rPr>
      </w:pPr>
      <w:r>
        <w:lastRenderedPageBreak/>
        <w:t>Boys &amp; Girls Clubs are just one of the many types of services that could potentially see additional money as a result of funds being pulled from the Hartford Police budget and moved into other areas of the community</w:t>
      </w:r>
      <w:r w:rsidRPr="00DC6D8D">
        <w:rPr>
          <w:rStyle w:val="StyleUnderline"/>
        </w:rPr>
        <w:t>.</w:t>
      </w:r>
    </w:p>
    <w:p w14:paraId="38D3F177" w14:textId="77777777" w:rsidR="00EF2631" w:rsidRPr="00DC6D8D" w:rsidRDefault="00EF2631" w:rsidP="00EF2631">
      <w:pPr>
        <w:rPr>
          <w:rStyle w:val="StyleUnderline"/>
        </w:rPr>
      </w:pPr>
      <w:r w:rsidRPr="00DC6D8D">
        <w:rPr>
          <w:rStyle w:val="StyleUnderline"/>
        </w:rPr>
        <w:t xml:space="preserve">“To know that more </w:t>
      </w:r>
      <w:r w:rsidRPr="00B56E5E">
        <w:rPr>
          <w:rStyle w:val="Emphasis"/>
          <w:highlight w:val="green"/>
        </w:rPr>
        <w:t>resources are available</w:t>
      </w:r>
      <w:r w:rsidRPr="00DC6D8D">
        <w:rPr>
          <w:rStyle w:val="StyleUnderline"/>
        </w:rPr>
        <w:t xml:space="preserve"> for Boys &amp; Girls Clubs and other organizations that are impacting young people who really need us most, that’s exciting,” said Gray. “That’s what we should be doing.”</w:t>
      </w:r>
    </w:p>
    <w:p w14:paraId="35E33195" w14:textId="77777777" w:rsidR="00EF2631" w:rsidRPr="00DC6D8D" w:rsidRDefault="00EF2631" w:rsidP="00EF2631">
      <w:pPr>
        <w:rPr>
          <w:rStyle w:val="Emphasis"/>
        </w:rPr>
      </w:pPr>
      <w:r>
        <w:t xml:space="preserve">The budget still needs to be approved by </w:t>
      </w:r>
      <w:r w:rsidRPr="00DC6D8D">
        <w:rPr>
          <w:rStyle w:val="StyleUnderline"/>
        </w:rPr>
        <w:t xml:space="preserve">Hartford Mayor Luke Bronin, which </w:t>
      </w:r>
      <w:r w:rsidRPr="00DC6D8D">
        <w:rPr>
          <w:rStyle w:val="Emphasis"/>
        </w:rPr>
        <w:t>he says he will do.</w:t>
      </w:r>
    </w:p>
    <w:p w14:paraId="3C56F557" w14:textId="77777777" w:rsidR="00F97519" w:rsidRPr="00F97519" w:rsidRDefault="00F97519" w:rsidP="00F97519"/>
    <w:p w14:paraId="3A6AF3EF" w14:textId="77777777" w:rsidR="00EC6AAA" w:rsidRDefault="00EC6AAA" w:rsidP="00EC6AAA"/>
    <w:p w14:paraId="52EED545" w14:textId="5FECB6CA" w:rsidR="00EC6AAA" w:rsidRPr="004E635A" w:rsidRDefault="00F97519" w:rsidP="00EF2631">
      <w:pPr>
        <w:pStyle w:val="Heading3"/>
      </w:pPr>
      <w:r>
        <w:lastRenderedPageBreak/>
        <w:t>More reallocation solvency cards</w:t>
      </w:r>
    </w:p>
    <w:p w14:paraId="2F788FBC" w14:textId="545AB9D4" w:rsidR="00EC6AAA" w:rsidRDefault="00EC6AAA" w:rsidP="00EC6AAA"/>
    <w:p w14:paraId="577640EB" w14:textId="77777777" w:rsidR="002B795B" w:rsidRDefault="002B795B" w:rsidP="002B795B">
      <w:pPr>
        <w:pStyle w:val="Heading4"/>
      </w:pPr>
      <w:r>
        <w:t xml:space="preserve">Public attitude is shifting when it comes to defunding – </w:t>
      </w:r>
      <w:r>
        <w:rPr>
          <w:u w:val="single"/>
        </w:rPr>
        <w:t>now</w:t>
      </w:r>
      <w:r>
        <w:t xml:space="preserve"> is uniquely key and they </w:t>
      </w:r>
      <w:r>
        <w:rPr>
          <w:u w:val="single"/>
        </w:rPr>
        <w:t>will</w:t>
      </w:r>
      <w:r>
        <w:t xml:space="preserve"> reallocate if there’s a budget.</w:t>
      </w:r>
    </w:p>
    <w:p w14:paraId="6EA55AF3" w14:textId="77777777" w:rsidR="002B795B" w:rsidRDefault="002B795B" w:rsidP="002B795B">
      <w:pPr>
        <w:pStyle w:val="ListParagraph"/>
        <w:numPr>
          <w:ilvl w:val="0"/>
          <w:numId w:val="12"/>
        </w:numPr>
      </w:pPr>
      <w:r>
        <w:t xml:space="preserve">Right now is perfect for </w:t>
      </w:r>
      <w:r>
        <w:rPr>
          <w:u w:val="single"/>
        </w:rPr>
        <w:t>changing public attitudes</w:t>
      </w:r>
      <w:r>
        <w:t xml:space="preserve"> to support reallocation </w:t>
      </w:r>
    </w:p>
    <w:p w14:paraId="589F057A" w14:textId="77777777" w:rsidR="002B795B" w:rsidRPr="00DC6D8D" w:rsidRDefault="002B795B" w:rsidP="002B795B">
      <w:pPr>
        <w:pStyle w:val="ListParagraph"/>
        <w:numPr>
          <w:ilvl w:val="0"/>
          <w:numId w:val="12"/>
        </w:numPr>
      </w:pPr>
      <w:r>
        <w:t xml:space="preserve">Support is shifting towards reallocation, means it will happen we </w:t>
      </w:r>
      <w:r>
        <w:rPr>
          <w:u w:val="single"/>
        </w:rPr>
        <w:t>just need the budget</w:t>
      </w:r>
      <w:r>
        <w:t>.</w:t>
      </w:r>
    </w:p>
    <w:p w14:paraId="67A1F40E" w14:textId="77777777" w:rsidR="002B795B" w:rsidRDefault="002B795B" w:rsidP="002B795B">
      <w:pPr>
        <w:rPr>
          <w:rStyle w:val="Style13ptBold"/>
        </w:rPr>
      </w:pPr>
      <w:r>
        <w:rPr>
          <w:rStyle w:val="Style13ptBold"/>
        </w:rPr>
        <w:t>North ‘20.</w:t>
      </w:r>
    </w:p>
    <w:p w14:paraId="4B1CBC04" w14:textId="77777777" w:rsidR="002B795B" w:rsidRPr="005D5EB8" w:rsidRDefault="002B795B" w:rsidP="002B795B">
      <w:r w:rsidRPr="005D5EB8">
        <w:t xml:space="preserve">[Anna North, Senior Reporter for Vox who covers gender issues, reproductive rights, workplace discrimination, and more, 23 June 2020, Vox, “Do Americans support defunding police? It depends how you ask the question.”, </w:t>
      </w:r>
      <w:hyperlink r:id="rId64" w:history="1">
        <w:r w:rsidRPr="005D5EB8">
          <w:rPr>
            <w:rStyle w:val="Hyperlink"/>
          </w:rPr>
          <w:t>https://www.vox.com/2020/6/23/21299118/defunding-the-police-minneapolis-budget-george-floyd //</w:t>
        </w:r>
      </w:hyperlink>
      <w:r w:rsidRPr="005D5EB8">
        <w:t xml:space="preserve"> jmk]</w:t>
      </w:r>
    </w:p>
    <w:p w14:paraId="2865B3C1" w14:textId="77777777" w:rsidR="002B795B" w:rsidRPr="00DC6D8D" w:rsidRDefault="002B795B" w:rsidP="002B795B">
      <w:pPr>
        <w:rPr>
          <w:rStyle w:val="StyleUnderline"/>
        </w:rPr>
      </w:pPr>
      <w:r>
        <w:t xml:space="preserve">When it comes to support for police funding cuts, </w:t>
      </w:r>
      <w:r w:rsidRPr="00DC6D8D">
        <w:rPr>
          <w:rStyle w:val="StyleUnderline"/>
        </w:rPr>
        <w:t>how you frame the issue matters</w:t>
      </w:r>
    </w:p>
    <w:p w14:paraId="60ADC5D5" w14:textId="77777777" w:rsidR="002B795B" w:rsidRDefault="002B795B" w:rsidP="002B795B">
      <w:r w:rsidRPr="00DC6D8D">
        <w:rPr>
          <w:rStyle w:val="StyleUnderline"/>
        </w:rPr>
        <w:t>Attitudes toward the police have shifted considerably in recent months</w:t>
      </w:r>
      <w:r>
        <w:t>, especially among white Americans. For example, in 2016, just 25 percent of white Americans said that the police were more likely to use excessive force on Black suspects. After this year’s protests began, that figure jumped to 49 percent.</w:t>
      </w:r>
    </w:p>
    <w:p w14:paraId="058B6A9A" w14:textId="77777777" w:rsidR="002B795B" w:rsidRDefault="002B795B" w:rsidP="002B795B">
      <w:r>
        <w:t>But there have been a lot of questions about how far those attitude changes go. Majorities of Americans support reforms like banning chokeholds, for example, but many activists say those reforms don’t go far enough, since many departments have already adopted them and violence continues.</w:t>
      </w:r>
    </w:p>
    <w:p w14:paraId="508550D7" w14:textId="77777777" w:rsidR="002B795B" w:rsidRDefault="002B795B" w:rsidP="002B795B">
      <w:r>
        <w:t xml:space="preserve">Instead, </w:t>
      </w:r>
      <w:r w:rsidRPr="00DC6D8D">
        <w:rPr>
          <w:rStyle w:val="StyleUnderline"/>
        </w:rPr>
        <w:t>many organizers around the country — along with some elected officials — are calling for defunding the police</w:t>
      </w:r>
      <w:r>
        <w:t xml:space="preserve">, </w:t>
      </w:r>
      <w:r w:rsidRPr="00DC6D8D">
        <w:rPr>
          <w:rStyle w:val="StyleUnderline"/>
        </w:rPr>
        <w:t>dismantling police departments, and exploring other ways to keep communities safe</w:t>
      </w:r>
      <w:r>
        <w:t>. The idea of defunding the police hasn’t gotten as much support in recent polls as other changes; for example, just 27 percent of Americans supported it in a HuffPost/YouGov poll conducted June 8-10.</w:t>
      </w:r>
    </w:p>
    <w:p w14:paraId="257B191B" w14:textId="77777777" w:rsidR="002B795B" w:rsidRDefault="002B795B" w:rsidP="002B795B">
      <w:r w:rsidRPr="00DC6D8D">
        <w:rPr>
          <w:rStyle w:val="StyleUnderline"/>
        </w:rPr>
        <w:t>Even when pollsters have asked about cutting funding to police and redirecting it to social services, many Americans balk</w:t>
      </w:r>
      <w:r>
        <w:t>. In an ABC/Ipsos poll conducted June 10-11, 60 percent of Americans opposed shifting funding from police departments to mental health, housing, and education programs, while just 39 percent supported such a plan.</w:t>
      </w:r>
    </w:p>
    <w:p w14:paraId="7E7EE1D8" w14:textId="77777777" w:rsidR="002B795B" w:rsidRDefault="002B795B" w:rsidP="002B795B">
      <w:r w:rsidRPr="00DC6D8D">
        <w:rPr>
          <w:rStyle w:val="StyleUnderline"/>
        </w:rPr>
        <w:t>But the PerryUndem researchers asked the question a little differently</w:t>
      </w:r>
      <w:r>
        <w:t>: “Right now,” their survey read, “</w:t>
      </w:r>
      <w:r w:rsidRPr="00DC6D8D">
        <w:rPr>
          <w:rStyle w:val="StyleUnderline"/>
        </w:rPr>
        <w:t>taxpayer dollars for police departments go to all kinds of things police officers are responsible for — from writing up traffic accident reports for insurance companies to resolving disputes between neighbors to investigating murders</w:t>
      </w:r>
      <w:r>
        <w:t>.”</w:t>
      </w:r>
    </w:p>
    <w:p w14:paraId="64AB0EC8" w14:textId="77777777" w:rsidR="002B795B" w:rsidRDefault="002B795B" w:rsidP="002B795B">
      <w:r>
        <w:t>Respondents were then asked if they supported having some of those taxpayer dollars — and the responsibility that goes along with them — directed elsewhere instead. Most said yes.</w:t>
      </w:r>
    </w:p>
    <w:p w14:paraId="1162FD7A" w14:textId="77777777" w:rsidR="002B795B" w:rsidRPr="00DC6D8D" w:rsidRDefault="002B795B" w:rsidP="002B795B">
      <w:pPr>
        <w:rPr>
          <w:rStyle w:val="StyleUnderline"/>
        </w:rPr>
      </w:pPr>
      <w:r w:rsidRPr="00DC6D8D">
        <w:rPr>
          <w:rStyle w:val="StyleUnderline"/>
        </w:rPr>
        <w:t xml:space="preserve">In addition to the 72 percent who said they supported redirecting money from police departments to pay for mental health experts, 70 percent said they would support having </w:t>
      </w:r>
      <w:r w:rsidRPr="00DC6D8D">
        <w:rPr>
          <w:rStyle w:val="StyleUnderline"/>
        </w:rPr>
        <w:lastRenderedPageBreak/>
        <w:t>taxpayer dollars reallocated to “pay for a health care professional to go to a medical emergency, instead of an armed police officer.” And 66 percent said they supported reallocating funds to “pay for a social worker to respond to a call about a homeless person who is loitering, instead of an armed police officer.”</w:t>
      </w:r>
    </w:p>
    <w:p w14:paraId="1DA2FD9A" w14:textId="77777777" w:rsidR="002B795B" w:rsidRPr="00DC6D8D" w:rsidRDefault="002B795B" w:rsidP="002B795B">
      <w:pPr>
        <w:rPr>
          <w:rStyle w:val="StyleUnderline"/>
        </w:rPr>
      </w:pPr>
      <w:r>
        <w:t xml:space="preserve">The poll also asked Americans if they would support an option short of full defunding, in which “police could focus on crimes like burglary and murder, and other service providers could focus on emergency calls about addiction, mental illness, and homelessness.” A </w:t>
      </w:r>
      <w:r w:rsidRPr="00DC6D8D">
        <w:rPr>
          <w:rStyle w:val="StyleUnderline"/>
        </w:rPr>
        <w:t>full 61 percent of respondents supported this option, and just 16 percent opposed it (22 percent said they were unsure).</w:t>
      </w:r>
    </w:p>
    <w:p w14:paraId="10E7ACFA" w14:textId="77777777" w:rsidR="002B795B" w:rsidRDefault="002B795B" w:rsidP="002B795B">
      <w:r>
        <w:t>The differences between the PerryUndem results and previous polling are especially striking among white respondents. Black Americans tend to support police defunding at higher rates than other groups — in the ABC poll, for example, 57 percent of Black respondents supported defunding, compared with just 26 percent of white respondents. But in the PerryUndem poll, a full 67 percent of white respondents supported redirecting funds to send a mental health professional to a mental health emergency, and 64 percent supported reallocating money to send a social worker to a call involving a homeless person (87 percent and 71 percent of Black respondents, respectively, supported these changes).</w:t>
      </w:r>
    </w:p>
    <w:p w14:paraId="22E3B6DB" w14:textId="77777777" w:rsidR="002B795B" w:rsidRPr="00DC6D8D" w:rsidRDefault="002B795B" w:rsidP="002B795B">
      <w:pPr>
        <w:rPr>
          <w:rStyle w:val="StyleUnderline"/>
        </w:rPr>
      </w:pPr>
      <w:r>
        <w:t xml:space="preserve">Some of the differences between the PerryUndem poll and others likely have to do with language. </w:t>
      </w:r>
      <w:r w:rsidRPr="00DC6D8D">
        <w:rPr>
          <w:rStyle w:val="StyleUnderline"/>
        </w:rPr>
        <w:t>The phrase “defunding the police” has been unpopular in many polls, and the concept of reallocating funding, while more popular, still hasn’t always gotten the support that PerryUndem saw. But when ABC/Ipsos asked about reallocation, the question was framed more generally, in terms of programs, and emphasized the loss to police: “Do you support or oppose reducing the budget of the police department in your community, even if that means fewer police officers, if the money is shifted to programs related to mental health, housing, and education?”</w:t>
      </w:r>
    </w:p>
    <w:p w14:paraId="14EAC6B4" w14:textId="77777777" w:rsidR="002B795B" w:rsidRPr="00DC6D8D" w:rsidRDefault="002B795B" w:rsidP="002B795B">
      <w:pPr>
        <w:rPr>
          <w:rStyle w:val="StyleUnderline"/>
        </w:rPr>
      </w:pPr>
      <w:r>
        <w:t xml:space="preserve">PerryUndem, by contrast, framed the question specifically around who would respond to certain emergencies. Undem believes this matters. </w:t>
      </w:r>
      <w:r w:rsidRPr="00DC6D8D">
        <w:rPr>
          <w:rStyle w:val="StyleUnderline"/>
        </w:rPr>
        <w:t>“When something is brand new,” like public understanding of police defunding, she said, “the more descriptive the better.”</w:t>
      </w:r>
    </w:p>
    <w:p w14:paraId="0DD5A463" w14:textId="77777777" w:rsidR="002B795B" w:rsidRDefault="002B795B" w:rsidP="002B795B">
      <w:r>
        <w:t>The PerryUndem poll isn’t the only one in recent weeks to find support for shifting at least some police funding. A Reuters/Ipsos poll conducted June 9-10 found that among people who were familiar with proposals to move police funding into better officer training, anti-homelessness programs, mental health services, and other initiatives, 76 percent supported them.</w:t>
      </w:r>
    </w:p>
    <w:p w14:paraId="581017E5" w14:textId="77777777" w:rsidR="002B795B" w:rsidRPr="00DC6D8D" w:rsidRDefault="002B795B" w:rsidP="002B795B">
      <w:pPr>
        <w:rPr>
          <w:rStyle w:val="StyleUnderline"/>
        </w:rPr>
      </w:pPr>
      <w:r w:rsidRPr="00DC6D8D">
        <w:rPr>
          <w:rStyle w:val="StyleUnderline"/>
        </w:rPr>
        <w:t>And in general, the debate around how to reform, change, or replace police departments in America is still being defined. In the Reuters/Ipsos poll, 51 percent of respondents said they were very or somewhat familiar with proposals to shift police funding — a majority, but a slim one, with lots of room for learning.</w:t>
      </w:r>
    </w:p>
    <w:p w14:paraId="7C71934A" w14:textId="77777777" w:rsidR="002B795B" w:rsidRDefault="002B795B" w:rsidP="002B795B">
      <w:r>
        <w:t xml:space="preserve">Perhaps this is what is most telling about these polls: Many Americans, especially white people, seem to be open to learning and changing their beliefs. In the PerryUndem poll, for example, 52 percent of white respondents said they want to learn about how laws and systems in America </w:t>
      </w:r>
      <w:r>
        <w:lastRenderedPageBreak/>
        <w:t>may be racist. And 64 percent said they want to learn which police reforms have worked or not worked.</w:t>
      </w:r>
    </w:p>
    <w:p w14:paraId="2C2C7BB0" w14:textId="77777777" w:rsidR="002B795B" w:rsidRDefault="002B795B" w:rsidP="002B795B">
      <w:r>
        <w:t>And in the past month, they seem to have taken their quest for education seriously, at least by some measures. Books about anti-racism dominate bestseller lists (though some have pointed out the limits of reading alone), and protest organizers are reporting a large number of white people getting involved in demonstrations, many for the first time.</w:t>
      </w:r>
    </w:p>
    <w:p w14:paraId="4191E7E1" w14:textId="77777777" w:rsidR="002B795B" w:rsidRDefault="002B795B" w:rsidP="002B795B">
      <w:pPr>
        <w:rPr>
          <w:rStyle w:val="StyleUnderline"/>
        </w:rPr>
      </w:pPr>
      <w:r w:rsidRPr="00DC6D8D">
        <w:rPr>
          <w:rStyle w:val="StyleUnderline"/>
        </w:rPr>
        <w:t xml:space="preserve">All this suggests that while the phrase “defund the police” may poll poorly now, the PerryUndem data is a reminder that none of this is fixed. In fact, the country may be entering a </w:t>
      </w:r>
      <w:r w:rsidRPr="00DC6D8D">
        <w:rPr>
          <w:rStyle w:val="Emphasis"/>
        </w:rPr>
        <w:t>rare period</w:t>
      </w:r>
      <w:r w:rsidRPr="00DC6D8D">
        <w:rPr>
          <w:rStyle w:val="StyleUnderline"/>
        </w:rPr>
        <w:t xml:space="preserve"> of open-mindedness on issues of racism and policing, in which people’s opinions and allegiances could be evolving — and they may be willing to think seriously about </w:t>
      </w:r>
      <w:r w:rsidRPr="00DC6D8D">
        <w:rPr>
          <w:rStyle w:val="Emphasis"/>
        </w:rPr>
        <w:t>big changes</w:t>
      </w:r>
      <w:r w:rsidRPr="00DC6D8D">
        <w:rPr>
          <w:rStyle w:val="StyleUnderline"/>
        </w:rPr>
        <w:t xml:space="preserve"> they would have dismissed just a few weeks ago.</w:t>
      </w:r>
    </w:p>
    <w:p w14:paraId="3797D940" w14:textId="77777777" w:rsidR="002B795B" w:rsidRDefault="002B795B" w:rsidP="00EC6AAA"/>
    <w:p w14:paraId="3F2EE6B4" w14:textId="77777777" w:rsidR="00EC6AAA" w:rsidRPr="0083553A" w:rsidRDefault="00EC6AAA" w:rsidP="0083553A">
      <w:pPr>
        <w:pStyle w:val="Heading4"/>
      </w:pPr>
      <w:r w:rsidRPr="0083553A">
        <w:t>Reallocation solves</w:t>
      </w:r>
    </w:p>
    <w:p w14:paraId="05556534" w14:textId="5B5067D2" w:rsidR="00EC6AAA" w:rsidRPr="0083553A" w:rsidRDefault="00EC6AAA" w:rsidP="0083553A">
      <w:r w:rsidRPr="0083553A">
        <w:rPr>
          <w:rStyle w:val="Style13ptBold"/>
        </w:rPr>
        <w:t>Adamczyk 20</w:t>
      </w:r>
      <w:r w:rsidR="0083553A">
        <w:t>.</w:t>
      </w:r>
    </w:p>
    <w:p w14:paraId="38183F41" w14:textId="77777777" w:rsidR="00EC6AAA" w:rsidRPr="0083553A" w:rsidRDefault="00EC6AAA" w:rsidP="0083553A">
      <w:r w:rsidRPr="0083553A">
        <w:t xml:space="preserve">[Alicia Adamczyk, money reporter at CNBC Make It. She formerly covered personal finance at Money Magazine and Lifehacker. Adamczyk has a bachelor’s degree from the University of Michigan and currently lives in Brooklyn, N.Y., 15 June 2020, “What it actually means to ‘defund the police’”, </w:t>
      </w:r>
      <w:hyperlink r:id="rId65" w:history="1">
        <w:r w:rsidRPr="0083553A">
          <w:rPr>
            <w:rStyle w:val="Hyperlink"/>
          </w:rPr>
          <w:t>https://www.cnbc.com/2020/06/15/what-it-actually-means-to-defund-the-police.html</w:t>
        </w:r>
      </w:hyperlink>
      <w:r w:rsidRPr="0083553A">
        <w:t xml:space="preserve"> // jmk]</w:t>
      </w:r>
    </w:p>
    <w:p w14:paraId="153F5F68" w14:textId="77777777" w:rsidR="00EC6AAA" w:rsidRDefault="00EC6AAA" w:rsidP="00EC6AAA">
      <w:r>
        <w:t>What it means to defund the police</w:t>
      </w:r>
    </w:p>
    <w:p w14:paraId="3B3BD480" w14:textId="77777777" w:rsidR="00EC6AAA" w:rsidRDefault="00EC6AAA" w:rsidP="00EC6AAA">
      <w:r w:rsidRPr="001036C8">
        <w:rPr>
          <w:rStyle w:val="StyleUnderline"/>
        </w:rPr>
        <w:t>Activists would like cities to stop increasing police budgets each year, and for large percentages of the budgets to be diverted to other causes</w:t>
      </w:r>
      <w:r>
        <w:t>. Exactly how much local groups believe could be reallocated varies by locality and each individual city’s current budget.</w:t>
      </w:r>
    </w:p>
    <w:p w14:paraId="0154036D" w14:textId="77777777" w:rsidR="00EC6AAA" w:rsidRDefault="00EC6AAA" w:rsidP="00EC6AAA">
      <w:r>
        <w:t xml:space="preserve">Over the past few decades, </w:t>
      </w:r>
      <w:r w:rsidRPr="001036C8">
        <w:rPr>
          <w:rStyle w:val="StyleUnderline"/>
        </w:rPr>
        <w:t>police department budgets have made up an ever larger share of many cities’ overall budgets. Nationwide, an estimated $100 billion is spent on policing each year. In fact, police budgets comprised up to 20% to 45% of discretionary funds in cities across the country in 2020</w:t>
      </w:r>
      <w:r>
        <w:t>, according to a report from the Center for Popular Democracy Action, an advocacy group that promotes progressive policies.</w:t>
      </w:r>
    </w:p>
    <w:p w14:paraId="0F1426AC" w14:textId="77777777" w:rsidR="00EC6AAA" w:rsidRPr="001036C8" w:rsidRDefault="00EC6AAA" w:rsidP="00EC6AAA">
      <w:pPr>
        <w:rPr>
          <w:rStyle w:val="StyleUnderline"/>
        </w:rPr>
      </w:pPr>
      <w:r w:rsidRPr="001036C8">
        <w:rPr>
          <w:rStyle w:val="StyleUnderline"/>
        </w:rPr>
        <w:t>Garcetti’s original proposed 2020-2021 budget for Los Angeles allocates $3.14 billion out of $10.5 billion total to the police</w:t>
      </w:r>
      <w:r>
        <w:t xml:space="preserve">, </w:t>
      </w:r>
      <w:r w:rsidRPr="001036C8">
        <w:rPr>
          <w:rStyle w:val="StyleUnderline"/>
        </w:rPr>
        <w:t>double the budget for public works, the second-largest line item, and far more than the $30 million allocated to economic development.</w:t>
      </w:r>
    </w:p>
    <w:p w14:paraId="131C3F33" w14:textId="77777777" w:rsidR="00EC6AAA" w:rsidRPr="001036C8" w:rsidRDefault="00EC6AAA" w:rsidP="00EC6AAA">
      <w:pPr>
        <w:rPr>
          <w:rStyle w:val="StyleUnderline"/>
        </w:rPr>
      </w:pPr>
      <w:r w:rsidRPr="001036C8">
        <w:rPr>
          <w:rStyle w:val="StyleUnderline"/>
        </w:rPr>
        <w:t>In Chicago, the police and corrections departments received 40.5% of the city’s general fund in FY 2019 according to an analysis from Local Progress, a progressive policy network. Mental health services received 0.9% of of the general fund, while youth and jobs programs received 2.4% of the general fund.</w:t>
      </w:r>
    </w:p>
    <w:p w14:paraId="3DB134AC" w14:textId="77777777" w:rsidR="00EC6AAA" w:rsidRPr="001036C8" w:rsidRDefault="00EC6AAA" w:rsidP="00EC6AAA">
      <w:pPr>
        <w:rPr>
          <w:rStyle w:val="StyleUnderline"/>
        </w:rPr>
      </w:pPr>
      <w:r w:rsidRPr="001036C8">
        <w:rPr>
          <w:rStyle w:val="StyleUnderline"/>
        </w:rPr>
        <w:lastRenderedPageBreak/>
        <w:t>The funding discrepancies are common in smaller cities, too</w:t>
      </w:r>
      <w:r>
        <w:t xml:space="preserve">. </w:t>
      </w:r>
      <w:r w:rsidRPr="001036C8">
        <w:rPr>
          <w:rStyle w:val="StyleUnderline"/>
        </w:rPr>
        <w:t>Over 33% of St. Louis’s general fund was allocated to the police and corrections departments in fiscal year 2019, per Local Progress’s data, while mental health services and jobs programs received 0%.</w:t>
      </w:r>
    </w:p>
    <w:p w14:paraId="523E81F6" w14:textId="77777777" w:rsidR="00EC6AAA" w:rsidRDefault="00EC6AAA" w:rsidP="00EC6AAA">
      <w:r>
        <w:t xml:space="preserve">Some legal organizations and activists say </w:t>
      </w:r>
      <w:r w:rsidRPr="007B68BE">
        <w:rPr>
          <w:rStyle w:val="StyleUnderline"/>
        </w:rPr>
        <w:t xml:space="preserve">this is a big problem, especially when it comes at the expense of funding other services, like mental health care and educational programs. Reallocating funds from the police to other social services is </w:t>
      </w:r>
      <w:r w:rsidRPr="007B68BE">
        <w:rPr>
          <w:rStyle w:val="Emphasis"/>
        </w:rPr>
        <w:t>the first step to rethinking “the meaning of public safety”</w:t>
      </w:r>
      <w:r>
        <w:t xml:space="preserve"> entirely, according to New York University’s School of Law’s Policing Project, an organization that promotes transparency and accountability around policing.</w:t>
      </w:r>
    </w:p>
    <w:p w14:paraId="430CA9DC" w14:textId="77777777" w:rsidR="00EC6AAA" w:rsidRPr="007B68BE" w:rsidRDefault="00EC6AAA" w:rsidP="00EC6AAA">
      <w:pPr>
        <w:rPr>
          <w:rStyle w:val="StyleUnderline"/>
        </w:rPr>
      </w:pPr>
      <w:r>
        <w:t xml:space="preserve">At the same time, </w:t>
      </w:r>
      <w:r w:rsidRPr="007B68BE">
        <w:rPr>
          <w:rStyle w:val="StyleUnderline"/>
        </w:rPr>
        <w:t>more radical activists are calling for disbanding police altogether</w:t>
      </w:r>
      <w:r>
        <w:t xml:space="preserve">. </w:t>
      </w:r>
      <w:r w:rsidRPr="007B68BE">
        <w:rPr>
          <w:rStyle w:val="StyleUnderline"/>
        </w:rPr>
        <w:t>Defunding departments is simpler, as some cities have already demonstrated by promising to reduce budgets this year.</w:t>
      </w:r>
    </w:p>
    <w:p w14:paraId="57DD418D" w14:textId="77777777" w:rsidR="00EC6AAA" w:rsidRDefault="00EC6AAA" w:rsidP="00EC6AAA">
      <w:r w:rsidRPr="007B68BE">
        <w:rPr>
          <w:rStyle w:val="StyleUnderline"/>
        </w:rPr>
        <w:t>Where the money would go instead</w:t>
      </w:r>
    </w:p>
    <w:p w14:paraId="5E2895E3" w14:textId="77777777" w:rsidR="00EC6AAA" w:rsidRPr="007B68BE" w:rsidRDefault="00EC6AAA" w:rsidP="00EC6AAA">
      <w:pPr>
        <w:rPr>
          <w:rStyle w:val="StyleUnderline"/>
        </w:rPr>
      </w:pPr>
      <w:r w:rsidRPr="007B68BE">
        <w:rPr>
          <w:rStyle w:val="StyleUnderline"/>
        </w:rPr>
        <w:t>Activists pushing to defund police departments are advocating for the money to be invested in other types of programs in marginalized communities, like alternative emergency response services. Rather than dial 911 and have a police officer respond to an overdose, for example, a medical professional would respond.</w:t>
      </w:r>
    </w:p>
    <w:p w14:paraId="560B133C" w14:textId="77777777" w:rsidR="00EC6AAA" w:rsidRPr="007B68BE" w:rsidRDefault="00EC6AAA" w:rsidP="00EC6AAA">
      <w:pPr>
        <w:rPr>
          <w:rStyle w:val="StyleUnderline"/>
        </w:rPr>
      </w:pPr>
      <w:r w:rsidRPr="007B68BE">
        <w:rPr>
          <w:rStyle w:val="StyleUnderline"/>
        </w:rPr>
        <w:t xml:space="preserve">Those in favor of reform say this could prevent the use of unnecessary force and violence, and potentially death, from </w:t>
      </w:r>
      <w:r w:rsidRPr="007B68BE">
        <w:rPr>
          <w:rStyle w:val="Emphasis"/>
        </w:rPr>
        <w:t>police</w:t>
      </w:r>
      <w:r w:rsidRPr="007B68BE">
        <w:rPr>
          <w:rStyle w:val="StyleUnderline"/>
        </w:rPr>
        <w:t xml:space="preserve"> first responders who </w:t>
      </w:r>
      <w:r w:rsidRPr="007B68BE">
        <w:rPr>
          <w:rStyle w:val="Emphasis"/>
        </w:rPr>
        <w:t>are not necessarily trained to handle social issues</w:t>
      </w:r>
      <w:r w:rsidRPr="007B68BE">
        <w:rPr>
          <w:rStyle w:val="StyleUnderline"/>
        </w:rPr>
        <w:t xml:space="preserve"> including domestic violence, substance abuse, homelessness or a mental health crisis effectively. Instead, community workers and others trained in de-escalation techniques would respond.</w:t>
      </w:r>
    </w:p>
    <w:p w14:paraId="01EDC29C" w14:textId="77777777" w:rsidR="00EC6AAA" w:rsidRPr="007B68BE" w:rsidRDefault="00EC6AAA" w:rsidP="00EC6AAA">
      <w:pPr>
        <w:rPr>
          <w:rStyle w:val="StyleUnderline"/>
        </w:rPr>
      </w:pPr>
      <w:r w:rsidRPr="007B68BE">
        <w:rPr>
          <w:rStyle w:val="StyleUnderline"/>
        </w:rPr>
        <w:t>“So much of policing right now is generated and directed toward quality-of-life issues, homelessness, drug addiction, domestic violence,”</w:t>
      </w:r>
      <w:r>
        <w:t xml:space="preserve"> Black Lives Matter co-founder Alicia Garza told NBC’s “Meet the Press” last week. “</w:t>
      </w:r>
      <w:r w:rsidRPr="007B68BE">
        <w:rPr>
          <w:rStyle w:val="StyleUnderline"/>
        </w:rPr>
        <w:t>What we do need is increased funding for housing, we need increased funding for education, we need increased funding for quality of life of communities who are over-policed and over-surveilled.”</w:t>
      </w:r>
    </w:p>
    <w:p w14:paraId="194F9E09" w14:textId="77777777" w:rsidR="00EC6AAA" w:rsidRPr="0083553A" w:rsidRDefault="00EC6AAA" w:rsidP="0083553A"/>
    <w:p w14:paraId="1E6E7E10" w14:textId="77777777" w:rsidR="00EC6AAA" w:rsidRPr="0083553A" w:rsidRDefault="00EC6AAA" w:rsidP="0083553A">
      <w:pPr>
        <w:pStyle w:val="Heading4"/>
      </w:pPr>
      <w:r w:rsidRPr="0083553A">
        <w:t>6 reasons reallocating funds is better than the current police institution – racism, inefficiency, failed reforms, costs, grassroots support, and tax dollars. Reallocating solves the pitfalls where police aren’t there.</w:t>
      </w:r>
    </w:p>
    <w:p w14:paraId="0FE6FE89" w14:textId="4E9859E0" w:rsidR="00EC6AAA" w:rsidRPr="0083553A" w:rsidRDefault="00EC6AAA" w:rsidP="0083553A">
      <w:r w:rsidRPr="0083553A">
        <w:rPr>
          <w:rStyle w:val="Style13ptBold"/>
        </w:rPr>
        <w:t xml:space="preserve">Zerkel </w:t>
      </w:r>
      <w:r w:rsidR="0083553A">
        <w:rPr>
          <w:rStyle w:val="Style13ptBold"/>
        </w:rPr>
        <w:t>‘</w:t>
      </w:r>
      <w:r w:rsidRPr="0083553A">
        <w:rPr>
          <w:rStyle w:val="Style13ptBold"/>
        </w:rPr>
        <w:t>20</w:t>
      </w:r>
      <w:r w:rsidR="0083553A">
        <w:t>.</w:t>
      </w:r>
    </w:p>
    <w:p w14:paraId="2BBF95A1" w14:textId="77777777" w:rsidR="00EC6AAA" w:rsidRPr="0083553A" w:rsidRDefault="00EC6AAA" w:rsidP="0083553A">
      <w:r w:rsidRPr="0083553A">
        <w:t xml:space="preserve">[Mary Zerkel, coordinator of AFSC's Communities Against Islamophobia Project, 4 June 2020, ASFC, “6 reasons why its time to defund the police”, </w:t>
      </w:r>
      <w:hyperlink r:id="rId66" w:history="1">
        <w:r w:rsidRPr="0083553A">
          <w:rPr>
            <w:rStyle w:val="Hyperlink"/>
          </w:rPr>
          <w:t>https://www.afsc.org/blogs/news-and-commentary/6-reasons-why-its-time-to-defund-police</w:t>
        </w:r>
      </w:hyperlink>
      <w:r w:rsidRPr="0083553A">
        <w:t xml:space="preserve"> // jmk]</w:t>
      </w:r>
    </w:p>
    <w:p w14:paraId="6FDBFC61" w14:textId="77777777" w:rsidR="00EC6AAA" w:rsidRDefault="00EC6AAA" w:rsidP="00EC6AAA">
      <w:r>
        <w:t xml:space="preserve">We need real change. That’s why </w:t>
      </w:r>
      <w:r w:rsidRPr="007B68BE">
        <w:rPr>
          <w:rStyle w:val="StyleUnderline"/>
        </w:rPr>
        <w:t xml:space="preserve">we must stop investing in police and incarceration and instead intentionally invest in alternative models that are centered in community and address the root </w:t>
      </w:r>
      <w:r w:rsidRPr="007B68BE">
        <w:rPr>
          <w:rStyle w:val="StyleUnderline"/>
        </w:rPr>
        <w:lastRenderedPageBreak/>
        <w:t>causes of harm</w:t>
      </w:r>
      <w:r>
        <w:t xml:space="preserve">, in addition to making greater investments in schools, health care, and other human needs that keep our communities safe.  </w:t>
      </w:r>
    </w:p>
    <w:p w14:paraId="656E0C99" w14:textId="77777777" w:rsidR="00EC6AAA" w:rsidRPr="007B68BE" w:rsidRDefault="00EC6AAA" w:rsidP="00EC6AAA">
      <w:pPr>
        <w:rPr>
          <w:rStyle w:val="StyleUnderline"/>
        </w:rPr>
      </w:pPr>
      <w:r w:rsidRPr="007B68BE">
        <w:rPr>
          <w:rStyle w:val="StyleUnderline"/>
        </w:rPr>
        <w:t xml:space="preserve">Here is why we should all support the call to defund the police: </w:t>
      </w:r>
    </w:p>
    <w:p w14:paraId="49E6310F" w14:textId="77777777" w:rsidR="00EC6AAA" w:rsidRPr="007B68BE" w:rsidRDefault="00EC6AAA" w:rsidP="00EC6AAA">
      <w:pPr>
        <w:rPr>
          <w:rStyle w:val="StyleUnderline"/>
        </w:rPr>
      </w:pPr>
      <w:r w:rsidRPr="007B68BE">
        <w:rPr>
          <w:rStyle w:val="StyleUnderline"/>
        </w:rPr>
        <w:t>1. Policing in the U.S. was established to maintain white supremacy.</w:t>
      </w:r>
    </w:p>
    <w:p w14:paraId="1EF4E05F" w14:textId="77777777" w:rsidR="00EC6AAA" w:rsidRPr="007B68BE" w:rsidRDefault="00EC6AAA" w:rsidP="00EC6AAA">
      <w:pPr>
        <w:rPr>
          <w:rStyle w:val="StyleUnderline"/>
        </w:rPr>
      </w:pPr>
      <w:r>
        <w:t xml:space="preserve">The police are not a neutral body, and </w:t>
      </w:r>
      <w:r w:rsidRPr="007B68BE">
        <w:rPr>
          <w:rStyle w:val="StyleUnderline"/>
        </w:rPr>
        <w:t xml:space="preserve">the institution is inherently biased. In the U.S. </w:t>
      </w:r>
      <w:r w:rsidRPr="007B68BE">
        <w:rPr>
          <w:rStyle w:val="Emphasis"/>
        </w:rPr>
        <w:t>slave patrols</w:t>
      </w:r>
      <w:r w:rsidRPr="007B68BE">
        <w:rPr>
          <w:rStyle w:val="StyleUnderline"/>
        </w:rPr>
        <w:t xml:space="preserve"> and night watches </w:t>
      </w:r>
      <w:r w:rsidRPr="007B68BE">
        <w:rPr>
          <w:rStyle w:val="Emphasis"/>
        </w:rPr>
        <w:t>were the beginning of a racially directed system of law enforcement</w:t>
      </w:r>
      <w:r w:rsidRPr="007B68BE">
        <w:rPr>
          <w:rStyle w:val="StyleUnderline"/>
        </w:rPr>
        <w:t xml:space="preserve"> designed to secure capital for white settlers. </w:t>
      </w:r>
    </w:p>
    <w:p w14:paraId="335060C6" w14:textId="77777777" w:rsidR="00EC6AAA" w:rsidRPr="007B68BE" w:rsidRDefault="00EC6AAA" w:rsidP="00EC6AAA">
      <w:pPr>
        <w:rPr>
          <w:rStyle w:val="StyleUnderline"/>
        </w:rPr>
      </w:pPr>
      <w:r>
        <w:t xml:space="preserve">Over the past 40 years, the expansion of racially targeted policing and policies such as stop-and-frisk and </w:t>
      </w:r>
      <w:r w:rsidRPr="007B68BE">
        <w:rPr>
          <w:rStyle w:val="StyleUnderline"/>
        </w:rPr>
        <w:t>the “war on drugs” have helped fuel mass incarceration in the U.S., with</w:t>
      </w:r>
      <w:r>
        <w:t xml:space="preserve"> African-Americans incarcerated at more than five times the rate of white people. </w:t>
      </w:r>
      <w:r w:rsidRPr="007B68BE">
        <w:rPr>
          <w:rStyle w:val="StyleUnderline"/>
        </w:rPr>
        <w:t xml:space="preserve">Black and Brown people are disproportionately targeted from a young age, with hundreds of thousands of children ages six to 14 arrested, often by police officers stationed in schools as “school resource officers.” </w:t>
      </w:r>
    </w:p>
    <w:p w14:paraId="2D9D519D" w14:textId="77777777" w:rsidR="00EC6AAA" w:rsidRPr="007B68BE" w:rsidRDefault="00EC6AAA" w:rsidP="00EC6AAA">
      <w:pPr>
        <w:rPr>
          <w:rStyle w:val="StyleUnderline"/>
        </w:rPr>
      </w:pPr>
      <w:r w:rsidRPr="007B68BE">
        <w:rPr>
          <w:rStyle w:val="StyleUnderline"/>
        </w:rPr>
        <w:t>Police forces have also become more militarized</w:t>
      </w:r>
      <w:r>
        <w:t>. Since 1990, the federal government has transferred $6 billion of excess military equipment to local law enforcement agencies under its 1033 Program, giving police access to mine-resistant vehicles, assault rifles, and grenade launchers</w:t>
      </w:r>
      <w:r w:rsidRPr="007B68BE">
        <w:rPr>
          <w:rStyle w:val="StyleUnderline"/>
        </w:rPr>
        <w:t xml:space="preserve">. For years police have also undergone “warrior training” that teaches them to see every encounter as potentially life-threatening, especially when those encounters involve people of color. </w:t>
      </w:r>
      <w:r w:rsidRPr="007B68BE">
        <w:rPr>
          <w:rStyle w:val="Emphasis"/>
        </w:rPr>
        <w:t>Every year on-duty police kill an estimated 1,000 people.</w:t>
      </w:r>
      <w:r w:rsidRPr="007B68BE">
        <w:rPr>
          <w:rStyle w:val="StyleUnderline"/>
        </w:rPr>
        <w:t xml:space="preserve"> </w:t>
      </w:r>
    </w:p>
    <w:p w14:paraId="0750CB08" w14:textId="77777777" w:rsidR="00EC6AAA" w:rsidRDefault="00EC6AAA" w:rsidP="00EC6AAA">
      <w:r>
        <w:t>What’s more, a recent study revealed that hundreds of active duty officers from across the country are members of racist and anti-government groups on Facebook.</w:t>
      </w:r>
    </w:p>
    <w:p w14:paraId="4189A0F6" w14:textId="77777777" w:rsidR="00EC6AAA" w:rsidRPr="007B68BE" w:rsidRDefault="00EC6AAA" w:rsidP="00EC6AAA">
      <w:pPr>
        <w:rPr>
          <w:rStyle w:val="StyleUnderline"/>
        </w:rPr>
      </w:pPr>
      <w:r w:rsidRPr="007B68BE">
        <w:rPr>
          <w:rStyle w:val="StyleUnderline"/>
        </w:rPr>
        <w:t xml:space="preserve">2. Policing doesn’t keep us safe. </w:t>
      </w:r>
    </w:p>
    <w:p w14:paraId="57F0D9E7" w14:textId="77777777" w:rsidR="00EC6AAA" w:rsidRPr="007B68BE" w:rsidRDefault="00EC6AAA" w:rsidP="00EC6AAA">
      <w:pPr>
        <w:rPr>
          <w:rStyle w:val="StyleUnderline"/>
        </w:rPr>
      </w:pPr>
      <w:r w:rsidRPr="007B68BE">
        <w:rPr>
          <w:rStyle w:val="StyleUnderline"/>
        </w:rPr>
        <w:t>Despite the billions of dollars spent every year on policing</w:t>
      </w:r>
      <w:r>
        <w:t xml:space="preserve">, more than </w:t>
      </w:r>
      <w:r w:rsidRPr="007B68BE">
        <w:rPr>
          <w:rStyle w:val="StyleUnderline"/>
        </w:rPr>
        <w:t>15,000 people were killed by gun violence in 2019 alone</w:t>
      </w:r>
      <w:r>
        <w:t xml:space="preserve">—disproportionately young people of color. </w:t>
      </w:r>
      <w:r w:rsidRPr="007B68BE">
        <w:rPr>
          <w:rStyle w:val="StyleUnderline"/>
        </w:rPr>
        <w:t xml:space="preserve">If policing and imprisonment stopped violence, the U.S. would be the most peaceful country in the world. But decades of evidence show us this is not the case. </w:t>
      </w:r>
    </w:p>
    <w:p w14:paraId="4DE45945" w14:textId="77777777" w:rsidR="00EC6AAA" w:rsidRPr="007B68BE" w:rsidRDefault="00EC6AAA" w:rsidP="00EC6AAA">
      <w:pPr>
        <w:rPr>
          <w:rStyle w:val="StyleUnderline"/>
        </w:rPr>
      </w:pPr>
      <w:r w:rsidRPr="007B68BE">
        <w:rPr>
          <w:rStyle w:val="StyleUnderline"/>
        </w:rPr>
        <w:t xml:space="preserve">If we believe in everyone’s right to live in safety and peace, we need to dismantle institutions that were never intended to get us there —and free up resources for solutions that are actually designed to create healthy, safe, sustainable communities. </w:t>
      </w:r>
    </w:p>
    <w:p w14:paraId="4C418A8D" w14:textId="77777777" w:rsidR="00EC6AAA" w:rsidRPr="007B68BE" w:rsidRDefault="00EC6AAA" w:rsidP="00EC6AAA">
      <w:pPr>
        <w:rPr>
          <w:rStyle w:val="Emphasis"/>
        </w:rPr>
      </w:pPr>
      <w:r w:rsidRPr="007B68BE">
        <w:rPr>
          <w:rStyle w:val="StyleUnderline"/>
        </w:rPr>
        <w:t xml:space="preserve">3. Body cameras, trainings, and other so-called </w:t>
      </w:r>
      <w:r w:rsidRPr="007B68BE">
        <w:rPr>
          <w:rStyle w:val="Emphasis"/>
        </w:rPr>
        <w:t xml:space="preserve">reform measures will not end cycles of police violence.  </w:t>
      </w:r>
    </w:p>
    <w:p w14:paraId="096D1EF0" w14:textId="77777777" w:rsidR="00EC6AAA" w:rsidRDefault="00EC6AAA" w:rsidP="00EC6AAA">
      <w:r>
        <w:t xml:space="preserve">In Minneapolis and other U.S. cities, body cameras and other reform measures were implemented as part of the Obama administration’s multimillion-dollar response to the call for police accountability—and have proven largely ineffective. </w:t>
      </w:r>
    </w:p>
    <w:p w14:paraId="3A489D40" w14:textId="77777777" w:rsidR="00EC6AAA" w:rsidRPr="007B68BE" w:rsidRDefault="00EC6AAA" w:rsidP="00EC6AAA">
      <w:pPr>
        <w:rPr>
          <w:rStyle w:val="StyleUnderline"/>
        </w:rPr>
      </w:pPr>
      <w:r w:rsidRPr="007B68BE">
        <w:rPr>
          <w:rStyle w:val="Emphasis"/>
        </w:rPr>
        <w:t>Body cams are regularly shut off</w:t>
      </w:r>
      <w:r w:rsidRPr="007B68BE">
        <w:rPr>
          <w:rStyle w:val="StyleUnderline"/>
        </w:rPr>
        <w:t xml:space="preserve"> by police and do not result in less violent behavior—while increasing surveillance of those being policed. </w:t>
      </w:r>
    </w:p>
    <w:p w14:paraId="0EC585B5" w14:textId="77777777" w:rsidR="00EC6AAA" w:rsidRPr="007B68BE" w:rsidRDefault="00EC6AAA" w:rsidP="00EC6AAA">
      <w:pPr>
        <w:rPr>
          <w:rStyle w:val="StyleUnderline"/>
        </w:rPr>
      </w:pPr>
      <w:r w:rsidRPr="007B68BE">
        <w:rPr>
          <w:rStyle w:val="Emphasis"/>
        </w:rPr>
        <w:lastRenderedPageBreak/>
        <w:t>Trainings</w:t>
      </w:r>
      <w:r w:rsidRPr="007B68BE">
        <w:rPr>
          <w:rStyle w:val="StyleUnderline"/>
        </w:rPr>
        <w:t xml:space="preserve"> on implicit bias for police </w:t>
      </w:r>
      <w:r w:rsidRPr="007B68BE">
        <w:rPr>
          <w:rStyle w:val="Emphasis"/>
        </w:rPr>
        <w:t>have shown no demonstrable effect</w:t>
      </w:r>
      <w:r w:rsidRPr="007B68BE">
        <w:rPr>
          <w:rStyle w:val="StyleUnderline"/>
        </w:rPr>
        <w:t xml:space="preserve">. In fact in Chicago, it was found that officers accused of abuses were leading the training. </w:t>
      </w:r>
    </w:p>
    <w:p w14:paraId="4AA721FB" w14:textId="77777777" w:rsidR="00EC6AAA" w:rsidRPr="007B68BE" w:rsidRDefault="00EC6AAA" w:rsidP="00EC6AAA">
      <w:pPr>
        <w:rPr>
          <w:rStyle w:val="StyleUnderline"/>
        </w:rPr>
      </w:pPr>
      <w:r w:rsidRPr="007B68BE">
        <w:rPr>
          <w:rStyle w:val="StyleUnderline"/>
        </w:rPr>
        <w:t xml:space="preserve">Community policing—the idea that if police and community work together, there will be more trust in the police—doesn’t work, either. The practice deputizes white and wealthy community members to surveille their neighbors, resulting in even more police actions based on racist attitudes and beliefs. </w:t>
      </w:r>
    </w:p>
    <w:p w14:paraId="08CF80FD" w14:textId="77777777" w:rsidR="00EC6AAA" w:rsidRPr="007B68BE" w:rsidRDefault="00EC6AAA" w:rsidP="00EC6AAA">
      <w:pPr>
        <w:rPr>
          <w:rStyle w:val="StyleUnderline"/>
        </w:rPr>
      </w:pPr>
      <w:r w:rsidRPr="007B68BE">
        <w:rPr>
          <w:rStyle w:val="StyleUnderline"/>
        </w:rPr>
        <w:t>Meanwhile, police murders continue, with 400 people killed by police already this year.</w:t>
      </w:r>
    </w:p>
    <w:p w14:paraId="1B94257B" w14:textId="77777777" w:rsidR="00EC6AAA" w:rsidRPr="007B68BE" w:rsidRDefault="00EC6AAA" w:rsidP="00EC6AAA">
      <w:pPr>
        <w:rPr>
          <w:rStyle w:val="StyleUnderline"/>
        </w:rPr>
      </w:pPr>
      <w:r w:rsidRPr="007B68BE">
        <w:rPr>
          <w:rStyle w:val="StyleUnderline"/>
        </w:rPr>
        <w:t>4.</w:t>
      </w:r>
      <w:r>
        <w:t xml:space="preserve"> </w:t>
      </w:r>
      <w:r w:rsidRPr="007B68BE">
        <w:rPr>
          <w:rStyle w:val="StyleUnderline"/>
        </w:rPr>
        <w:t xml:space="preserve">Policing diverts billions of dollars from schools, health care, and other vital programs that need more funding to strengthen our communities and support shared well-being. </w:t>
      </w:r>
    </w:p>
    <w:p w14:paraId="1D6EA2AC" w14:textId="77777777" w:rsidR="00EC6AAA" w:rsidRPr="007B68BE" w:rsidRDefault="00EC6AAA" w:rsidP="00EC6AAA">
      <w:pPr>
        <w:rPr>
          <w:rStyle w:val="StyleUnderline"/>
        </w:rPr>
      </w:pPr>
      <w:r w:rsidRPr="007B68BE">
        <w:rPr>
          <w:rStyle w:val="StyleUnderline"/>
        </w:rPr>
        <w:t>U</w:t>
      </w:r>
      <w:r>
        <w:t>.</w:t>
      </w:r>
      <w:r w:rsidRPr="007B68BE">
        <w:rPr>
          <w:rStyle w:val="StyleUnderline"/>
        </w:rPr>
        <w:t xml:space="preserve">S. cities collectively spend $100 billion a year on policing, while needed investments in education, health care, housing, and other critical programs go unfulfilled, particularly in poor communities and communities of color. New York City, for instance, spends more on policing than it does on the Departments of Health, Homeless Services, Housing Preservation and Development, and Youth and Community Development combined. </w:t>
      </w:r>
    </w:p>
    <w:p w14:paraId="386362CC" w14:textId="77777777" w:rsidR="00EC6AAA" w:rsidRPr="007B68BE" w:rsidRDefault="00EC6AAA" w:rsidP="00EC6AAA">
      <w:pPr>
        <w:rPr>
          <w:rStyle w:val="StyleUnderline"/>
        </w:rPr>
      </w:pPr>
      <w:r w:rsidRPr="007B68BE">
        <w:rPr>
          <w:rStyle w:val="StyleUnderline"/>
        </w:rPr>
        <w:t xml:space="preserve">Our tax dollars must be reallocated from this system that regularly murders Black people with impunity—and instead invested in programs that strengthen our communities. </w:t>
      </w:r>
    </w:p>
    <w:p w14:paraId="57D1FC6E" w14:textId="77777777" w:rsidR="00EC6AAA" w:rsidRPr="007B68BE" w:rsidRDefault="00EC6AAA" w:rsidP="00EC6AAA">
      <w:pPr>
        <w:rPr>
          <w:rStyle w:val="StyleUnderline"/>
        </w:rPr>
      </w:pPr>
      <w:r w:rsidRPr="007B68BE">
        <w:rPr>
          <w:rStyle w:val="StyleUnderline"/>
        </w:rPr>
        <w:t xml:space="preserve">5. </w:t>
      </w:r>
      <w:r w:rsidRPr="007B68BE">
        <w:rPr>
          <w:rStyle w:val="Emphasis"/>
        </w:rPr>
        <w:t>Black organizers are calling for divestment</w:t>
      </w:r>
      <w:r w:rsidRPr="007B68BE">
        <w:rPr>
          <w:rStyle w:val="StyleUnderline"/>
        </w:rPr>
        <w:t xml:space="preserve"> from policing and investment in human needs across the country.  </w:t>
      </w:r>
    </w:p>
    <w:p w14:paraId="2DCDFD60" w14:textId="77777777" w:rsidR="00EC6AAA" w:rsidRPr="007B68BE" w:rsidRDefault="00EC6AAA" w:rsidP="00EC6AAA">
      <w:pPr>
        <w:rPr>
          <w:rStyle w:val="StyleUnderline"/>
        </w:rPr>
      </w:pPr>
      <w:r>
        <w:t xml:space="preserve">As part of its platform, </w:t>
      </w:r>
      <w:r w:rsidRPr="007B68BE">
        <w:rPr>
          <w:rStyle w:val="StyleUnderline"/>
        </w:rPr>
        <w:t xml:space="preserve">the Movement for Black Lives calls for the “reallocation of federal, state, and local government funds from "policing and incarceration to long-term strategies for education, restorative justice services, and employment programs.” </w:t>
      </w:r>
    </w:p>
    <w:p w14:paraId="527E178D" w14:textId="77777777" w:rsidR="00EC6AAA" w:rsidRDefault="00EC6AAA" w:rsidP="00EC6AAA">
      <w:r>
        <w:t xml:space="preserve">In Chicago, the #NoCopAcademy campaign galvanized thousands of community members and garnered the support of more than 100 community organizations in urging the city to shift funding for a new $95 million police academy to programs that benefit youth and communities. </w:t>
      </w:r>
    </w:p>
    <w:p w14:paraId="4A5A6798" w14:textId="77777777" w:rsidR="00EC6AAA" w:rsidRPr="007B68BE" w:rsidRDefault="00EC6AAA" w:rsidP="00EC6AAA">
      <w:pPr>
        <w:rPr>
          <w:rStyle w:val="StyleUnderline"/>
        </w:rPr>
      </w:pPr>
      <w:r>
        <w:t>And today—faced with budget shortfalls and urgent health care needs—</w:t>
      </w:r>
      <w:r w:rsidRPr="007B68BE">
        <w:rPr>
          <w:rStyle w:val="StyleUnderline"/>
        </w:rPr>
        <w:t xml:space="preserve">Minneapolis organizers are calling for $45 million in cuts to the police budget to protect the health of communities in this pandemic. </w:t>
      </w:r>
    </w:p>
    <w:p w14:paraId="0945173A" w14:textId="77777777" w:rsidR="00EC6AAA" w:rsidRPr="007B68BE" w:rsidRDefault="00EC6AAA" w:rsidP="00EC6AAA">
      <w:pPr>
        <w:rPr>
          <w:rStyle w:val="StyleUnderline"/>
        </w:rPr>
      </w:pPr>
      <w:r w:rsidRPr="007B68BE">
        <w:rPr>
          <w:rStyle w:val="StyleUnderline"/>
        </w:rPr>
        <w:t>6. Our tax dollars should be invested in more humane and just alternatives to policing.</w:t>
      </w:r>
    </w:p>
    <w:p w14:paraId="3A98B9DA" w14:textId="77777777" w:rsidR="00EC6AAA" w:rsidRPr="007B68BE" w:rsidRDefault="00EC6AAA" w:rsidP="00EC6AAA">
      <w:pPr>
        <w:rPr>
          <w:rStyle w:val="StyleUnderline"/>
        </w:rPr>
      </w:pPr>
      <w:r w:rsidRPr="007B68BE">
        <w:rPr>
          <w:rStyle w:val="Emphasis"/>
        </w:rPr>
        <w:t>That includes funding health care workers to respond to mental health emergencies</w:t>
      </w:r>
      <w:r w:rsidRPr="007B68BE">
        <w:rPr>
          <w:rStyle w:val="StyleUnderline"/>
        </w:rPr>
        <w:t>—instead of the police. It also means shifting our resources to transformative justice approaches that support survivors and work directly with the person who has caused harm through community-based systems of accountability. Under these models, community members work together to keep each other safe.</w:t>
      </w:r>
    </w:p>
    <w:p w14:paraId="101EB95D" w14:textId="77777777" w:rsidR="00EC6AAA" w:rsidRDefault="00EC6AAA" w:rsidP="00EC6AAA">
      <w:r w:rsidRPr="007B68BE">
        <w:rPr>
          <w:rStyle w:val="StyleUnderline"/>
        </w:rPr>
        <w:t>The human costs of investing in policing</w:t>
      </w:r>
      <w:r>
        <w:t>—instead of our communities—</w:t>
      </w:r>
      <w:r w:rsidRPr="007B68BE">
        <w:rPr>
          <w:rStyle w:val="StyleUnderline"/>
        </w:rPr>
        <w:t>have been social as well as financial</w:t>
      </w:r>
      <w:r>
        <w:t xml:space="preserve">. </w:t>
      </w:r>
      <w:r w:rsidRPr="007B68BE">
        <w:rPr>
          <w:rStyle w:val="StyleUnderline"/>
        </w:rPr>
        <w:t>We have created a society that looks to policing as the answer to our problems—both real and imagined—calling</w:t>
      </w:r>
      <w:r>
        <w:t xml:space="preserve"> </w:t>
      </w:r>
      <w:r w:rsidRPr="007B68BE">
        <w:rPr>
          <w:rStyle w:val="StyleUnderline"/>
        </w:rPr>
        <w:t xml:space="preserve">the police not only in emergencies, but also in response to </w:t>
      </w:r>
      <w:r w:rsidRPr="007B68BE">
        <w:rPr>
          <w:rStyle w:val="StyleUnderline"/>
        </w:rPr>
        <w:lastRenderedPageBreak/>
        <w:t>white people’s fears or annoyance in many situations where people of color are simply trying to live their lives</w:t>
      </w:r>
      <w:r>
        <w:t xml:space="preserve">. </w:t>
      </w:r>
    </w:p>
    <w:p w14:paraId="05B9DE1C" w14:textId="1BB8CDFC" w:rsidR="00EC6AAA" w:rsidRDefault="00EC6AAA" w:rsidP="00EC6AAA">
      <w:pPr>
        <w:rPr>
          <w:rStyle w:val="Emphasis"/>
        </w:rPr>
      </w:pPr>
      <w:r w:rsidRPr="007B68BE">
        <w:rPr>
          <w:rStyle w:val="StyleUnderline"/>
        </w:rPr>
        <w:t xml:space="preserve">Defunding police is one step we can take to free up resources and public imagination for more just and humane approaches to community safety and shared well-being. </w:t>
      </w:r>
      <w:r w:rsidRPr="007B68BE">
        <w:rPr>
          <w:rStyle w:val="Emphasis"/>
        </w:rPr>
        <w:t>It’s time to defund the police.</w:t>
      </w:r>
    </w:p>
    <w:p w14:paraId="1BC30767" w14:textId="04DEF5FB" w:rsidR="004029F0" w:rsidRDefault="004029F0" w:rsidP="004029F0">
      <w:pPr>
        <w:rPr>
          <w:rStyle w:val="Emphasis"/>
        </w:rPr>
      </w:pPr>
    </w:p>
    <w:p w14:paraId="2ACFAE01" w14:textId="77777777" w:rsidR="002B795B" w:rsidRPr="00DC6D8D" w:rsidRDefault="002B795B" w:rsidP="002B795B">
      <w:pPr>
        <w:rPr>
          <w:rStyle w:val="StyleUnderline"/>
        </w:rPr>
      </w:pPr>
    </w:p>
    <w:p w14:paraId="7C531754" w14:textId="77777777" w:rsidR="002B795B" w:rsidRDefault="002B795B" w:rsidP="002B795B">
      <w:pPr>
        <w:pStyle w:val="Heading4"/>
      </w:pPr>
      <w:r>
        <w:t xml:space="preserve">Reallocation </w:t>
      </w:r>
      <w:r>
        <w:rPr>
          <w:u w:val="single"/>
        </w:rPr>
        <w:t>will happen</w:t>
      </w:r>
      <w:r>
        <w:t xml:space="preserve"> – continued pushing for reforms is a prerequisite, we’re already seeing a rough outline of solvency.</w:t>
      </w:r>
    </w:p>
    <w:p w14:paraId="1AB2EFD9" w14:textId="77777777" w:rsidR="002B795B" w:rsidRPr="005D5EB8" w:rsidRDefault="002B795B" w:rsidP="002B795B">
      <w:r w:rsidRPr="005D5EB8">
        <w:rPr>
          <w:rStyle w:val="Style13ptBold"/>
        </w:rPr>
        <w:t>Ray</w:t>
      </w:r>
      <w:r w:rsidRPr="005D5EB8">
        <w:t xml:space="preserve">, professor of sociology at the University of Maryland, </w:t>
      </w:r>
      <w:r w:rsidRPr="005D5EB8">
        <w:rPr>
          <w:rStyle w:val="Style13ptBold"/>
        </w:rPr>
        <w:t>‘20</w:t>
      </w:r>
    </w:p>
    <w:p w14:paraId="5DA814E6" w14:textId="77777777" w:rsidR="002B795B" w:rsidRPr="005D5EB8" w:rsidRDefault="002B795B" w:rsidP="002B795B">
      <w:r w:rsidRPr="005D5EB8">
        <w:t xml:space="preserve">[Rashawn Ray, David M. Rubenstein Fellow in Governance studies at the Brookings Institution, 19 June 2020, Brookings, “What does ‘defund the police’ mean and does it have merit?”, </w:t>
      </w:r>
      <w:hyperlink r:id="rId67" w:history="1">
        <w:r w:rsidRPr="005D5EB8">
          <w:rPr>
            <w:rStyle w:val="Hyperlink"/>
          </w:rPr>
          <w:t>https://www.brookings.edu/blog/fixgov/2020/06/19/what-does-defund-the-police-mean-and-does-it-have-merit/</w:t>
        </w:r>
      </w:hyperlink>
      <w:r w:rsidRPr="005D5EB8">
        <w:t xml:space="preserve"> // jmk]  </w:t>
      </w:r>
    </w:p>
    <w:p w14:paraId="143696D2" w14:textId="77777777" w:rsidR="002B795B" w:rsidRDefault="002B795B" w:rsidP="002B795B">
      <w:r>
        <w:t>WHAT DEFUNDING LOOKS LIKE</w:t>
      </w:r>
    </w:p>
    <w:p w14:paraId="0D44B2E9" w14:textId="77777777" w:rsidR="002B795B" w:rsidRPr="001854C5" w:rsidRDefault="002B795B" w:rsidP="002B795B">
      <w:pPr>
        <w:rPr>
          <w:u w:val="single"/>
        </w:rPr>
      </w:pPr>
      <w:r>
        <w:t xml:space="preserve">In recent weeks, </w:t>
      </w:r>
      <w:r w:rsidRPr="001854C5">
        <w:rPr>
          <w:rStyle w:val="StyleUnderline"/>
        </w:rPr>
        <w:t>some large municipalities with a history of police brutality have reallocated funds in line with the defund police movement</w:t>
      </w:r>
      <w:r>
        <w:t xml:space="preserve">. </w:t>
      </w:r>
      <w:r w:rsidRPr="001854C5">
        <w:rPr>
          <w:rStyle w:val="StyleUnderline"/>
        </w:rPr>
        <w:t>Los Angeles will have at least $100 million reallocated away</w:t>
      </w:r>
      <w:r>
        <w:t xml:space="preserve"> from LAPD to programs </w:t>
      </w:r>
      <w:r w:rsidRPr="001854C5">
        <w:rPr>
          <w:rStyle w:val="StyleUnderline"/>
        </w:rPr>
        <w:t>for minority communities</w:t>
      </w:r>
      <w:r>
        <w:t xml:space="preserve">. </w:t>
      </w:r>
      <w:r w:rsidRPr="001854C5">
        <w:rPr>
          <w:rStyle w:val="StyleUnderline"/>
        </w:rPr>
        <w:t>San Francisco Mayor London Breed said that she will work with community groups to reprioritize funding</w:t>
      </w:r>
      <w:r>
        <w:t xml:space="preserve">. Baltimore City Council voted to reallocate $22 million away from the police department’s fiscal budget for 2021, which is typically over $500 million. </w:t>
      </w:r>
      <w:r w:rsidRPr="001854C5">
        <w:rPr>
          <w:rStyle w:val="StyleUnderline"/>
        </w:rPr>
        <w:t xml:space="preserve">The city council plans to redirect the funding to </w:t>
      </w:r>
      <w:r w:rsidRPr="001854C5">
        <w:rPr>
          <w:rStyle w:val="Emphasis"/>
        </w:rPr>
        <w:t>recreational centers, trauma centers, and forgivable loans for Black-owned businesses</w:t>
      </w:r>
      <w:r>
        <w:t xml:space="preserve">. Prince George’s County, Maryland, aims to </w:t>
      </w:r>
      <w:r w:rsidRPr="001854C5">
        <w:rPr>
          <w:rStyle w:val="StyleUnderline"/>
        </w:rPr>
        <w:t>reallocate $20 million away from a new training facility for its police department</w:t>
      </w:r>
      <w:r>
        <w:t xml:space="preserve"> (though the money will not come out of the police department’s budget) and to remove student resource officers from schools. </w:t>
      </w:r>
      <w:r w:rsidRPr="001854C5">
        <w:rPr>
          <w:rStyle w:val="StyleUnderline"/>
        </w:rPr>
        <w:t>Other areas, such as Minneapolis, have advocated for removing police officers from schools as well.</w:t>
      </w:r>
    </w:p>
    <w:p w14:paraId="1F904619" w14:textId="77777777" w:rsidR="002B795B" w:rsidRPr="001854C5" w:rsidRDefault="002B795B" w:rsidP="002B795B">
      <w:pPr>
        <w:rPr>
          <w:rStyle w:val="StyleUnderline"/>
        </w:rPr>
      </w:pPr>
      <w:r>
        <w:t xml:space="preserve">Altogether, </w:t>
      </w:r>
      <w:r w:rsidRPr="001854C5">
        <w:rPr>
          <w:rStyle w:val="StyleUnderline"/>
        </w:rPr>
        <w:t>it is clear that municipalities across the U.S. are making changes in line with the defund police movement</w:t>
      </w:r>
      <w:r>
        <w:t xml:space="preserve">. </w:t>
      </w:r>
      <w:r w:rsidRPr="001854C5">
        <w:rPr>
          <w:rStyle w:val="StyleUnderline"/>
        </w:rPr>
        <w:t xml:space="preserve">So, while the word “reallocate” may be a more palatable, digestible word on the House floor or at a city council meeting, “defund” surely gets more attention on a </w:t>
      </w:r>
      <w:r w:rsidRPr="00DC6D8D">
        <w:rPr>
          <w:rStyle w:val="Emphasis"/>
        </w:rPr>
        <w:t>protest sign</w:t>
      </w:r>
      <w:r w:rsidRPr="001854C5">
        <w:rPr>
          <w:rStyle w:val="StyleUnderline"/>
        </w:rPr>
        <w:t>. And more importantly, it seems to be having an impact.</w:t>
      </w:r>
    </w:p>
    <w:p w14:paraId="788F4179" w14:textId="77777777" w:rsidR="002B795B" w:rsidRPr="007B68BE" w:rsidRDefault="002B795B" w:rsidP="004029F0">
      <w:pPr>
        <w:rPr>
          <w:rStyle w:val="Emphasis"/>
        </w:rPr>
      </w:pPr>
    </w:p>
    <w:p w14:paraId="1AC71659" w14:textId="4A457AA9" w:rsidR="00EC6AAA" w:rsidRDefault="00EF2631" w:rsidP="00EF2631">
      <w:pPr>
        <w:pStyle w:val="Heading3"/>
      </w:pPr>
      <w:r>
        <w:lastRenderedPageBreak/>
        <w:t>A2 Community-based policing solves now</w:t>
      </w:r>
    </w:p>
    <w:p w14:paraId="667F74BE" w14:textId="77777777" w:rsidR="00EF2631" w:rsidRPr="00EF2631" w:rsidRDefault="00EF2631" w:rsidP="00EF2631"/>
    <w:p w14:paraId="62B10BB4" w14:textId="55EE7595" w:rsidR="00EC6AAA" w:rsidRPr="00FA2254" w:rsidRDefault="0083553A" w:rsidP="00EC6AAA">
      <w:pPr>
        <w:pStyle w:val="Heading4"/>
      </w:pPr>
      <w:r>
        <w:t>What the status quo considers “community</w:t>
      </w:r>
      <w:r w:rsidR="00EC6AAA" w:rsidRPr="00FA2254">
        <w:t xml:space="preserve">-based </w:t>
      </w:r>
      <w:r>
        <w:t>policing”</w:t>
      </w:r>
      <w:r w:rsidR="00EC6AAA" w:rsidRPr="00FA2254">
        <w:t xml:space="preserve"> disguise the worst parts of the system </w:t>
      </w:r>
    </w:p>
    <w:p w14:paraId="3D1ADB26" w14:textId="56EE1A8F" w:rsidR="00EC6AAA" w:rsidRPr="00FA2254" w:rsidRDefault="00EC6AAA" w:rsidP="00EC6AAA">
      <w:r w:rsidRPr="00FA2254">
        <w:rPr>
          <w:rStyle w:val="Style13ptBold"/>
        </w:rPr>
        <w:t xml:space="preserve">Mckesson </w:t>
      </w:r>
      <w:r w:rsidR="0083553A">
        <w:rPr>
          <w:rStyle w:val="Style13ptBold"/>
        </w:rPr>
        <w:t>‘</w:t>
      </w:r>
      <w:r w:rsidRPr="00FA2254">
        <w:rPr>
          <w:rStyle w:val="Style13ptBold"/>
        </w:rPr>
        <w:t>20</w:t>
      </w:r>
      <w:r>
        <w:t>.</w:t>
      </w:r>
    </w:p>
    <w:p w14:paraId="4A5603B7" w14:textId="77777777" w:rsidR="00EC6AAA" w:rsidRPr="00FA2254" w:rsidRDefault="00EC6AAA" w:rsidP="00EC6AAA">
      <w:r w:rsidRPr="00FA2254">
        <w:t xml:space="preserve">[DeRay Mckesson, protestor, writer for medium, 2020, Medium, “On the Path Toward Police Abolition”, </w:t>
      </w:r>
      <w:hyperlink r:id="rId68" w:history="1">
        <w:r w:rsidRPr="00FA2254">
          <w:rPr>
            <w:rStyle w:val="Hyperlink"/>
          </w:rPr>
          <w:t>https://medium.com/@deray/on-the-path-toward-police-abolition-c8b91137024b</w:t>
        </w:r>
      </w:hyperlink>
      <w:r w:rsidRPr="00FA2254">
        <w:t xml:space="preserve"> // jmk]</w:t>
      </w:r>
    </w:p>
    <w:p w14:paraId="60D9652F" w14:textId="77777777" w:rsidR="00EC6AAA" w:rsidRPr="005944A3" w:rsidRDefault="00EC6AAA" w:rsidP="00EC6AAA">
      <w:pPr>
        <w:rPr>
          <w:u w:val="single"/>
        </w:rPr>
      </w:pPr>
      <w:r w:rsidRPr="005944A3">
        <w:rPr>
          <w:u w:val="single"/>
        </w:rPr>
        <w:t>We also have to move away from a set of interventions that are disguised as solutions to police violence but do not substantively prevent police from abuse of power or the violence they inflict. Too often, the discussion focuses on these four:</w:t>
      </w:r>
    </w:p>
    <w:p w14:paraId="0F0BB6E3" w14:textId="77777777" w:rsidR="00EC6AAA" w:rsidRPr="005944A3" w:rsidRDefault="00EC6AAA" w:rsidP="00EC6AAA">
      <w:pPr>
        <w:rPr>
          <w:u w:val="single"/>
        </w:rPr>
      </w:pPr>
      <w:r w:rsidRPr="005944A3">
        <w:rPr>
          <w:u w:val="single"/>
        </w:rPr>
        <w:t>Community policing</w:t>
      </w:r>
    </w:p>
    <w:p w14:paraId="4F73CAC7" w14:textId="77777777" w:rsidR="00EC6AAA" w:rsidRPr="005944A3" w:rsidRDefault="00EC6AAA" w:rsidP="00EC6AAA">
      <w:pPr>
        <w:rPr>
          <w:u w:val="single"/>
        </w:rPr>
      </w:pPr>
      <w:r w:rsidRPr="005944A3">
        <w:rPr>
          <w:u w:val="single"/>
        </w:rPr>
        <w:t>Body cameras</w:t>
      </w:r>
    </w:p>
    <w:p w14:paraId="2837037E" w14:textId="77777777" w:rsidR="00EC6AAA" w:rsidRPr="005944A3" w:rsidRDefault="00EC6AAA" w:rsidP="00EC6AAA">
      <w:pPr>
        <w:rPr>
          <w:u w:val="single"/>
        </w:rPr>
      </w:pPr>
      <w:r w:rsidRPr="005944A3">
        <w:rPr>
          <w:u w:val="single"/>
        </w:rPr>
        <w:t>Implicit bias and/or mental health training</w:t>
      </w:r>
    </w:p>
    <w:p w14:paraId="618DD263" w14:textId="77777777" w:rsidR="00EC6AAA" w:rsidRPr="005944A3" w:rsidRDefault="00EC6AAA" w:rsidP="00EC6AAA">
      <w:pPr>
        <w:rPr>
          <w:u w:val="single"/>
        </w:rPr>
      </w:pPr>
      <w:r w:rsidRPr="005944A3">
        <w:rPr>
          <w:u w:val="single"/>
        </w:rPr>
        <w:t>Hiring more police officers of color</w:t>
      </w:r>
    </w:p>
    <w:p w14:paraId="18CD0319" w14:textId="77777777" w:rsidR="00EC6AAA" w:rsidRPr="005944A3" w:rsidRDefault="00EC6AAA" w:rsidP="00EC6AAA">
      <w:pPr>
        <w:rPr>
          <w:u w:val="single"/>
        </w:rPr>
      </w:pPr>
      <w:r w:rsidRPr="005944A3">
        <w:rPr>
          <w:u w:val="single"/>
        </w:rPr>
        <w:t>These ideas sound good, but they are ineffective. Worse, they enable elected officials and police chiefs to tout their response when nothing has fundamentally improved.</w:t>
      </w:r>
    </w:p>
    <w:p w14:paraId="0BFC957A" w14:textId="77777777" w:rsidR="00EC6AAA" w:rsidRDefault="00EC6AAA" w:rsidP="00EC6AAA">
      <w:r>
        <w:t xml:space="preserve">The research is clear: </w:t>
      </w:r>
      <w:r w:rsidRPr="005944A3">
        <w:rPr>
          <w:u w:val="single"/>
        </w:rPr>
        <w:t>Community policing</w:t>
      </w:r>
      <w:r>
        <w:t xml:space="preserve"> — which often takes the shape of cops mentoring Black teenagers, neighborhood roundtables, and basketball games — can increase citizens’ trust of law enforcement, but it </w:t>
      </w:r>
      <w:r w:rsidRPr="005944A3">
        <w:rPr>
          <w:u w:val="single"/>
        </w:rPr>
        <w:t>does little to change abusive behavior from police or reduce their deadly use of force. The same goes for implicit bias and mental health training. Body cameras have also not been found to reduce use of force.</w:t>
      </w:r>
    </w:p>
    <w:p w14:paraId="73FF100E" w14:textId="77777777" w:rsidR="00EC6AAA" w:rsidRPr="005944A3" w:rsidRDefault="00EC6AAA" w:rsidP="00EC6AAA">
      <w:pPr>
        <w:rPr>
          <w:u w:val="single"/>
        </w:rPr>
      </w:pPr>
      <w:r>
        <w:t xml:space="preserve">The racial composition of a police department matters. Research shows that the percentage of Black officers in a police department leads to a reduction in police violence but not until that percentage exceeds 35%. For context, </w:t>
      </w:r>
      <w:r w:rsidRPr="005944A3">
        <w:rPr>
          <w:u w:val="single"/>
        </w:rPr>
        <w:t>only 12 of the 18,000 police departments in the country have more than 30% Black officers. This may be a solution, but it is not a scalable solution.</w:t>
      </w:r>
    </w:p>
    <w:p w14:paraId="1B17E5C5" w14:textId="77777777" w:rsidR="00EC6AAA" w:rsidRDefault="00EC6AAA" w:rsidP="00EC6AAA">
      <w:pPr>
        <w:rPr>
          <w:rStyle w:val="Emphasis"/>
        </w:rPr>
      </w:pPr>
      <w:r w:rsidRPr="005944A3">
        <w:rPr>
          <w:u w:val="single"/>
        </w:rPr>
        <w:t xml:space="preserve">We know now more than ever what works and doesn’t work. We cannot let officials </w:t>
      </w:r>
      <w:r w:rsidRPr="005944A3">
        <w:rPr>
          <w:rStyle w:val="Emphasis"/>
        </w:rPr>
        <w:t>lull us into complacency through weak interventions disguised as solutions.</w:t>
      </w:r>
    </w:p>
    <w:p w14:paraId="7ED673A1" w14:textId="77777777" w:rsidR="00EC6AAA" w:rsidRDefault="00EC6AAA" w:rsidP="00EC6AAA"/>
    <w:p w14:paraId="041EE91E" w14:textId="77777777" w:rsidR="00EC6AAA" w:rsidRPr="009D7268" w:rsidRDefault="00EC6AAA" w:rsidP="00EC6AAA"/>
    <w:p w14:paraId="30E1E0AB" w14:textId="4B2BB2A3" w:rsidR="00EC6AAA" w:rsidRPr="009D7268" w:rsidRDefault="00EC6AAA" w:rsidP="00EC6AAA">
      <w:pPr>
        <w:pStyle w:val="Heading4"/>
      </w:pPr>
      <w:r w:rsidRPr="009D7268">
        <w:t>Community-based models don’t solve</w:t>
      </w:r>
      <w:r w:rsidR="001D22C5">
        <w:t xml:space="preserve"> now – over-policing still occurs</w:t>
      </w:r>
    </w:p>
    <w:p w14:paraId="6474BF82" w14:textId="77777777" w:rsidR="00EC6AAA" w:rsidRPr="009D7268" w:rsidRDefault="00EC6AAA" w:rsidP="00EC6AAA">
      <w:r w:rsidRPr="009D7268">
        <w:rPr>
          <w:rStyle w:val="Style13ptBold"/>
        </w:rPr>
        <w:t>Aguilera and Vitale 20</w:t>
      </w:r>
      <w:r>
        <w:t>.</w:t>
      </w:r>
    </w:p>
    <w:p w14:paraId="6DE3D1B0" w14:textId="77777777" w:rsidR="00EC6AAA" w:rsidRPr="009D7268" w:rsidRDefault="00EC6AAA" w:rsidP="00EC6AAA">
      <w:r w:rsidRPr="009D7268">
        <w:t>[Alyssa Aguilera, Political Director at VOCAL-NY; Alex S. Vitale, Associate Professor of Sociology at Brooklyn College, 2020, GothamGazette, “The limits of community policing” // jmk]</w:t>
      </w:r>
    </w:p>
    <w:p w14:paraId="57F0499E" w14:textId="77777777" w:rsidR="00EC6AAA" w:rsidRDefault="00EC6AAA" w:rsidP="00EC6AAA">
      <w:r>
        <w:lastRenderedPageBreak/>
        <w:t>We share many of the recent concerns about overly aggressive, discourteous, and unlawful policing that have been raised in the last several months. Every day hundreds of mostly poor and non-white New Yorkers have unwanted and problematic interactions with the police including unjustified stops and illegal searches, frequent issuances of summonses for non-criminal behavior, and harassment and intimidation by police. Therefore we applaud the holding of a hearing Tuesday by the Public Safety Committee of the New York City Council on improving policing. There is a need for major reforms in how policing is conducted in New York City.</w:t>
      </w:r>
    </w:p>
    <w:p w14:paraId="384515D4" w14:textId="77777777" w:rsidR="00EC6AAA" w:rsidRPr="00007A1B" w:rsidRDefault="00EC6AAA" w:rsidP="00EC6AAA">
      <w:pPr>
        <w:rPr>
          <w:rStyle w:val="StyleUnderline"/>
        </w:rPr>
      </w:pPr>
      <w:r>
        <w:t xml:space="preserve">We are very concerned, however, that the leadership of both the NYPD and the City Council are proposing to add 1,000 police officers to the NYPD headcount under the guise of expanding community policing. Too often, </w:t>
      </w:r>
      <w:r w:rsidRPr="00007A1B">
        <w:rPr>
          <w:rStyle w:val="StyleUnderline"/>
        </w:rPr>
        <w:t xml:space="preserve">community policing means </w:t>
      </w:r>
      <w:r w:rsidRPr="00007A1B">
        <w:rPr>
          <w:rStyle w:val="Emphasis"/>
        </w:rPr>
        <w:t>more intensive and invasive policing</w:t>
      </w:r>
      <w:r w:rsidRPr="00007A1B">
        <w:rPr>
          <w:rStyle w:val="StyleUnderline"/>
        </w:rPr>
        <w:t xml:space="preserve"> of minor disorderly behavior that serves to criminalize mostly people of color without dealing with the </w:t>
      </w:r>
      <w:r w:rsidRPr="00007A1B">
        <w:rPr>
          <w:rStyle w:val="Emphasis"/>
        </w:rPr>
        <w:t>underlying causes</w:t>
      </w:r>
      <w:r w:rsidRPr="00007A1B">
        <w:rPr>
          <w:rStyle w:val="StyleUnderline"/>
        </w:rPr>
        <w:t xml:space="preserve"> of this behavior like poverty, homelessness, problematic drug use, mental health issues, and more.</w:t>
      </w:r>
    </w:p>
    <w:p w14:paraId="4D634147" w14:textId="77777777" w:rsidR="00EC6AAA" w:rsidRDefault="00EC6AAA" w:rsidP="00EC6AAA">
      <w:r>
        <w:t>The majority of New Yorkers are not actively engaged in the political life of their local neighborhood. Some may be politically active in other venues, others may be focused on national or international concerns, and most are caught up in the daily struggles of home and work.</w:t>
      </w:r>
    </w:p>
    <w:p w14:paraId="73CC23C5" w14:textId="77777777" w:rsidR="00EC6AAA" w:rsidRDefault="00EC6AAA" w:rsidP="00EC6AAA">
      <w:r w:rsidRPr="00007A1B">
        <w:rPr>
          <w:rStyle w:val="StyleUnderline"/>
        </w:rPr>
        <w:t>Part of the problem with so-called community policing lies in the nature of community. Those who are active in community affairs are not always representative of the full diversity of views and experiences in our many neighborhoods.</w:t>
      </w:r>
      <w:r>
        <w:t xml:space="preserve"> Community Boards and Precinct Community Councils tend to be populated by long-time residents, those that own rather than rent their homes, business owners, and landlords. The views of renters, youth, homeless people, and the most socially marginalized are rarely represented in these bodies.</w:t>
      </w:r>
    </w:p>
    <w:p w14:paraId="79853ABE" w14:textId="77777777" w:rsidR="00EC6AAA" w:rsidRPr="00007A1B" w:rsidRDefault="00EC6AAA" w:rsidP="00EC6AAA">
      <w:pPr>
        <w:rPr>
          <w:rStyle w:val="StyleUnderline"/>
        </w:rPr>
      </w:pPr>
      <w:r w:rsidRPr="00007A1B">
        <w:rPr>
          <w:rStyle w:val="StyleUnderline"/>
        </w:rPr>
        <w:t xml:space="preserve">Community policing tends to turn all neighborhood problems into police problems. Across the country, community police programs have been based on the idea that the community should bring its myriad of concerns about the condition of the community to the police, who will work with them on developing solutions. Invariably, however, the range of community problems extends far beyond serious crime. </w:t>
      </w:r>
      <w:r w:rsidRPr="00007A1B">
        <w:t>Why should the police necessarily be the sole or even lead agency in developing strategies to address community concerns about disorder and public safety?</w:t>
      </w:r>
    </w:p>
    <w:p w14:paraId="072B86BC" w14:textId="77777777" w:rsidR="00EC6AAA" w:rsidRPr="00007A1B" w:rsidRDefault="00EC6AAA" w:rsidP="00EC6AAA">
      <w:pPr>
        <w:rPr>
          <w:rStyle w:val="StyleUnderline"/>
        </w:rPr>
      </w:pPr>
    </w:p>
    <w:p w14:paraId="4D691FFE" w14:textId="77777777" w:rsidR="00EF2631" w:rsidRDefault="00EF2631" w:rsidP="00EF2631">
      <w:pPr>
        <w:pStyle w:val="Heading3"/>
      </w:pPr>
      <w:r>
        <w:lastRenderedPageBreak/>
        <w:t>A2 Iglesias</w:t>
      </w:r>
    </w:p>
    <w:p w14:paraId="54FD320F" w14:textId="77777777" w:rsidR="00EF2631" w:rsidRPr="00A6158A" w:rsidRDefault="00EF2631" w:rsidP="00EF2631"/>
    <w:p w14:paraId="10763AAD" w14:textId="77777777" w:rsidR="00EF2631" w:rsidRDefault="00EF2631" w:rsidP="00EF2631">
      <w:pPr>
        <w:pStyle w:val="Heading4"/>
      </w:pPr>
      <w:r>
        <w:t>Your author admits federal policy is key to funding reallocations.</w:t>
      </w:r>
    </w:p>
    <w:p w14:paraId="22B5AE6E" w14:textId="77777777" w:rsidR="00EF2631" w:rsidRPr="00514248" w:rsidRDefault="00EF2631" w:rsidP="00EF2631">
      <w:r w:rsidRPr="001E1D39">
        <w:t xml:space="preserve">Matthew </w:t>
      </w:r>
      <w:r w:rsidRPr="0096174C">
        <w:rPr>
          <w:rStyle w:val="Style13ptBold"/>
        </w:rPr>
        <w:t>Yglesias ‘20</w:t>
      </w:r>
      <w:r>
        <w:t>. Jun 18, “</w:t>
      </w:r>
      <w:r w:rsidRPr="00E153DA">
        <w:t>The End of Policing left me convinced we still need policing</w:t>
      </w:r>
      <w:r>
        <w:t xml:space="preserve">,” </w:t>
      </w:r>
      <w:r w:rsidRPr="0096174C">
        <w:t>https://www.vox.com/2020/6/18/21293784/alex-vitale-end-of-policing-review</w:t>
      </w:r>
    </w:p>
    <w:p w14:paraId="2EF1728D" w14:textId="77777777" w:rsidR="00EF2631" w:rsidRDefault="00EF2631" w:rsidP="00EF2631">
      <w:r>
        <w:t xml:space="preserve">Of course, as Vox’s Aaron Ross Coleman explains, even as black communities express relatively little enthusiasm for ending policing (a June 14-16 Economist/YouGov poll found 22 percent of African Americans favor abolishing the police), they do want real investment in their communities and not just cops. Given the vicious round of state and local budget crises that Covid-19 is poised to inflict, </w:t>
      </w:r>
      <w:r w:rsidRPr="00514248">
        <w:rPr>
          <w:rStyle w:val="StyleUnderline"/>
        </w:rPr>
        <w:t>painful trade-offs between different forms of local spending are necessary. But that’s a downstream consequence of bad federal policy, not a fact of life. The right answer to demands for more investment in effective public services is to make more investment in effective public services</w:t>
      </w:r>
      <w:r>
        <w:t>.</w:t>
      </w:r>
    </w:p>
    <w:p w14:paraId="7FC454B9" w14:textId="77777777" w:rsidR="00EF2631" w:rsidRDefault="00EF2631" w:rsidP="00EF2631"/>
    <w:p w14:paraId="2BDC8994" w14:textId="77777777" w:rsidR="00EC6AAA" w:rsidRPr="00007A1B" w:rsidRDefault="00EC6AAA" w:rsidP="00EC6AAA"/>
    <w:p w14:paraId="77F59064" w14:textId="77777777" w:rsidR="00EC6AAA" w:rsidRDefault="00EC6AAA" w:rsidP="00E32E83"/>
    <w:p w14:paraId="18DA24C1" w14:textId="231801E0" w:rsidR="00E32E83" w:rsidRDefault="00E32E83" w:rsidP="00E32E83"/>
    <w:p w14:paraId="6B0CA1B3" w14:textId="5EA43A20" w:rsidR="0092763C" w:rsidRPr="005A25F8" w:rsidRDefault="0092763C" w:rsidP="005A25F8">
      <w:pPr>
        <w:pStyle w:val="Heading2"/>
        <w:rPr>
          <w:sz w:val="2"/>
          <w:szCs w:val="2"/>
        </w:rPr>
      </w:pPr>
    </w:p>
    <w:p w14:paraId="5D56BF41" w14:textId="023F2F19" w:rsidR="0092763C" w:rsidRDefault="002A4547" w:rsidP="0092763C">
      <w:pPr>
        <w:pStyle w:val="Heading2"/>
      </w:pPr>
      <w:r>
        <w:lastRenderedPageBreak/>
        <w:t>= = Impact framing</w:t>
      </w:r>
      <w:r w:rsidR="00C81A81">
        <w:t xml:space="preserve"> </w:t>
      </w:r>
      <w:r>
        <w:t>= =</w:t>
      </w:r>
    </w:p>
    <w:p w14:paraId="50EB6BD0" w14:textId="7820EA15" w:rsidR="007D4A42" w:rsidRDefault="007D4A42" w:rsidP="00E32E83"/>
    <w:p w14:paraId="5BEC09E6" w14:textId="1C23CFE1" w:rsidR="00C81A81" w:rsidRDefault="00C81A81" w:rsidP="00C81A81">
      <w:pPr>
        <w:pStyle w:val="Heading3"/>
      </w:pPr>
      <w:r>
        <w:lastRenderedPageBreak/>
        <w:t xml:space="preserve">Impact framing – </w:t>
      </w:r>
      <w:r w:rsidR="0005766D">
        <w:t>assorted ev</w:t>
      </w:r>
    </w:p>
    <w:p w14:paraId="2392C63F" w14:textId="77777777" w:rsidR="00C81A81" w:rsidRPr="00C81A81" w:rsidRDefault="00C81A81" w:rsidP="00C81A81"/>
    <w:p w14:paraId="1C903781" w14:textId="77777777" w:rsidR="0092763C" w:rsidRPr="0092763C" w:rsidRDefault="0092763C" w:rsidP="0092763C">
      <w:pPr>
        <w:pStyle w:val="Heading4"/>
      </w:pPr>
      <w:r w:rsidRPr="0092763C">
        <w:t>Utilitarianism is flat out unethical – it justifies literal atrocities to proffer survival in even the worst conditions.</w:t>
      </w:r>
    </w:p>
    <w:p w14:paraId="63AE085B" w14:textId="6646B56C" w:rsidR="0092763C" w:rsidRPr="0092763C" w:rsidRDefault="0092763C" w:rsidP="0092763C">
      <w:r w:rsidRPr="00B0001C">
        <w:rPr>
          <w:rStyle w:val="Style13ptBold"/>
        </w:rPr>
        <w:t>Callahan</w:t>
      </w:r>
      <w:r w:rsidRPr="0092763C">
        <w:t xml:space="preserve">, PhD in philosophy, Harvard, </w:t>
      </w:r>
      <w:r w:rsidR="00B0001C" w:rsidRPr="00B0001C">
        <w:rPr>
          <w:rStyle w:val="Style13ptBold"/>
        </w:rPr>
        <w:t>‘</w:t>
      </w:r>
      <w:r w:rsidRPr="00B0001C">
        <w:rPr>
          <w:rStyle w:val="Style13ptBold"/>
        </w:rPr>
        <w:t>73</w:t>
      </w:r>
    </w:p>
    <w:p w14:paraId="2683899D" w14:textId="77777777" w:rsidR="0092763C" w:rsidRPr="0092763C" w:rsidRDefault="0092763C" w:rsidP="009B793A">
      <w:r w:rsidRPr="0092763C">
        <w:t>[Daniel Callahan, Co-Founder and former director of The Hastings Institute, 1973, “The Tyranny of Survival”, pg. 91-93 // jmk]</w:t>
      </w:r>
    </w:p>
    <w:p w14:paraId="1F431DDC" w14:textId="670723C5" w:rsidR="0092763C" w:rsidRDefault="0092763C" w:rsidP="0092763C">
      <w:r>
        <w:t>The value of survival could not be so readily abused were it not for its evocative power. But abused it has been</w:t>
      </w:r>
      <w:r w:rsidRPr="00371CA1">
        <w:rPr>
          <w:rStyle w:val="StyleUnderline"/>
        </w:rPr>
        <w:t>. In the name of survival, all manner of social and political evils have been committed against the rights of individuals, including the right to life. The purported threat of Communist domination has for over two decades fueled the drive of militarists for ever-larger defense budgets, no matter what the cost to other social needs.</w:t>
      </w:r>
      <w:r>
        <w:t xml:space="preserve"> </w:t>
      </w:r>
      <w:r w:rsidRPr="00264B2C">
        <w:rPr>
          <w:rStyle w:val="StyleUnderline"/>
        </w:rPr>
        <w:t xml:space="preserve">During World War II, native Japanese-Americans were herded, without due process of law, </w:t>
      </w:r>
      <w:r w:rsidRPr="00264B2C">
        <w:rPr>
          <w:rStyle w:val="Emphasis"/>
        </w:rPr>
        <w:t>to detention camps</w:t>
      </w:r>
      <w:r w:rsidRPr="00264B2C">
        <w:rPr>
          <w:rStyle w:val="StyleUnderline"/>
        </w:rPr>
        <w:t>.</w:t>
      </w:r>
      <w:r>
        <w:t xml:space="preserve"> This policy was later upheld by the Supreme Court in Korematsu v. United States (1944) in the general context that a threat to national security can justify acts otherwise blatantly unjustifiable. </w:t>
      </w:r>
      <w:r w:rsidRPr="00371CA1">
        <w:rPr>
          <w:rStyle w:val="StyleUnderline"/>
        </w:rPr>
        <w:t>The survival of the Aryan race was one of the official legitimations of Nazism.</w:t>
      </w:r>
      <w:r>
        <w:t xml:space="preserve"> Under the banner of survival, the government of South Africa imposes a ruthless apartheid, heedless of the most elementary human rights. The Vietnamese war has seen one of the greatest of the many absurdities tolerated in the name of survival: the destruction of villages in order to save them. </w:t>
      </w:r>
      <w:r w:rsidRPr="00371CA1">
        <w:rPr>
          <w:rStyle w:val="StyleUnderline"/>
        </w:rPr>
        <w:t xml:space="preserve">But it is not only in a political setting that </w:t>
      </w:r>
      <w:r w:rsidRPr="00372620">
        <w:rPr>
          <w:rStyle w:val="Emphasis"/>
        </w:rPr>
        <w:t>survival has been evoked as a final and unarguable value</w:t>
      </w:r>
      <w:r w:rsidRPr="00371CA1">
        <w:rPr>
          <w:rStyle w:val="StyleUnderline"/>
        </w:rPr>
        <w:t>. The main rationale B. F. Skinner offers in Beyond Freedom and Dignity for the controlled and conditioned society is the need for survival</w:t>
      </w:r>
      <w:r>
        <w:t xml:space="preserve">. For Jacques Monod, in Chance and Necessity, </w:t>
      </w:r>
      <w:r w:rsidRPr="00372620">
        <w:rPr>
          <w:rStyle w:val="Emphasis"/>
        </w:rPr>
        <w:t>survival requires that we overthrow almost every known religious, ethical and political system</w:t>
      </w:r>
      <w:r w:rsidRPr="00371CA1">
        <w:rPr>
          <w:rStyle w:val="StyleUnderline"/>
        </w:rPr>
        <w:t>. In genetics, the survival of the gene pool has been put forward as sufficient grounds for a forceful prohibition of bearers of offensive genetic traits from marrying and bearing children</w:t>
      </w:r>
      <w:r>
        <w:t xml:space="preserve">. Some have even suggested that we do the cause of survival no good by our misguided medical efforts to find means by which those suffering from such common genetically based diseases as diabetes can live a normal life, and thus procreate even more diabetics. In the field of population and environment, one can do no better than to cite Paul Ehrlich, whose works have shown a high dedication to survival, and in its holy name a willingness to contemplate governmentally enforced abortions and a denial of food to surviving populations of nations which have not enacted population-control policies. For all these reasons </w:t>
      </w:r>
      <w:r w:rsidRPr="00371CA1">
        <w:rPr>
          <w:rStyle w:val="StyleUnderline"/>
        </w:rPr>
        <w:t xml:space="preserve">it is possible to counterpoise over against the need for survival a </w:t>
      </w:r>
      <w:r w:rsidRPr="00372620">
        <w:rPr>
          <w:rStyle w:val="Emphasis"/>
        </w:rPr>
        <w:t>"tyranny of survival."</w:t>
      </w:r>
      <w:r w:rsidRPr="00371CA1">
        <w:rPr>
          <w:rStyle w:val="StyleUnderline"/>
        </w:rPr>
        <w:t xml:space="preserve"> There seems to be no imaginable evil which some group is not willing to inflict on another for sake of survival, no rights, liberties or dignities which it is not ready to suppress. It is easy, of course, to recognize the danger when survival is falsely and manipulatively invoked.</w:t>
      </w:r>
      <w:r>
        <w:t xml:space="preserve"> Dictators never talk about their aggressions, but only about the need to defend the fatherland to save it from destruction at the hands of its enemies. </w:t>
      </w:r>
      <w:r w:rsidRPr="00372620">
        <w:rPr>
          <w:rStyle w:val="StyleUnderline"/>
        </w:rPr>
        <w:t xml:space="preserve">But my point goes deeper than that. It is directed even at a legitimate concern for survival, when that concern is allowed to reach an intensity which would ignore, </w:t>
      </w:r>
      <w:r w:rsidRPr="00372620">
        <w:rPr>
          <w:rStyle w:val="Emphasis"/>
        </w:rPr>
        <w:t>suppress or destroy other fundamental human rights and values</w:t>
      </w:r>
      <w:r w:rsidRPr="00264B2C">
        <w:rPr>
          <w:rStyle w:val="StyleUnderline"/>
        </w:rPr>
        <w:t xml:space="preserve">. </w:t>
      </w:r>
      <w:r w:rsidRPr="00264B2C">
        <w:rPr>
          <w:u w:val="single"/>
        </w:rPr>
        <w:t xml:space="preserve">The potential tyranny </w:t>
      </w:r>
      <w:r w:rsidRPr="00264B2C">
        <w:rPr>
          <w:u w:val="single"/>
        </w:rPr>
        <w:lastRenderedPageBreak/>
        <w:t xml:space="preserve">survival as value is that it is capable, if not treated sanely, </w:t>
      </w:r>
      <w:r w:rsidRPr="00264B2C">
        <w:rPr>
          <w:rStyle w:val="Emphasis"/>
        </w:rPr>
        <w:t>of wiping out all other values</w:t>
      </w:r>
      <w:r w:rsidRPr="00264B2C">
        <w:rPr>
          <w:u w:val="single"/>
        </w:rPr>
        <w:t>.</w:t>
      </w:r>
      <w:r w:rsidRPr="00264B2C">
        <w:t xml:space="preserve"> </w:t>
      </w:r>
      <w:r>
        <w:t>Survival can become an obsession and a disease, provoking a destructive single-mindedness that will stop at nothing. We come here to the fundamental moral dilemma. If, both biologically and psychologically, the need for survival is basic to man, and if survival is the precondition for any and all human achievements, and if no other rights make much sense without the premise of a right to life—then how will it be possible to honor and act upon the need for survival without, in the process, destroying everything in human beings which makes them worthy of survival. To put it more strongly, if the price of survival is human degradation, then there is no moral reason why an effort should be made to ensure that survival. It would be the Pyrrhic victory to end all Pyrrhic victories. Yet it would be the defeat of all defeats if, because human beings could not properly manage their need to survive, they succeeded in not doing so.</w:t>
      </w:r>
    </w:p>
    <w:p w14:paraId="17F42060" w14:textId="77777777" w:rsidR="00452A2E" w:rsidRDefault="00452A2E" w:rsidP="0092763C"/>
    <w:p w14:paraId="6CDD41E2" w14:textId="77777777" w:rsidR="0092763C" w:rsidRPr="00DF02D4" w:rsidRDefault="0092763C" w:rsidP="0092763C">
      <w:pPr>
        <w:pStyle w:val="Heading4"/>
      </w:pPr>
      <w:r>
        <w:rPr>
          <w:rStyle w:val="normaltextrun"/>
        </w:rPr>
        <w:t>Prioritize structural violence over large-scale threats – any other model concedes constructs of morality to the elite, a sense of infinite waiting that furthers inequality.</w:t>
      </w:r>
    </w:p>
    <w:p w14:paraId="7F356772" w14:textId="317EB6AC" w:rsidR="0092763C" w:rsidRDefault="0092763C" w:rsidP="0092763C">
      <w:pPr>
        <w:rPr>
          <w:rStyle w:val="normaltextrun"/>
          <w:rFonts w:eastAsiaTheme="majorEastAsia"/>
        </w:rPr>
      </w:pPr>
      <w:r w:rsidRPr="008E420F">
        <w:rPr>
          <w:rStyle w:val="normaltextrun"/>
          <w:rFonts w:eastAsiaTheme="majorEastAsia"/>
          <w:b/>
          <w:bCs/>
          <w:sz w:val="26"/>
          <w:szCs w:val="26"/>
        </w:rPr>
        <w:t xml:space="preserve">Olson </w:t>
      </w:r>
      <w:r w:rsidR="00D50B85">
        <w:rPr>
          <w:rStyle w:val="normaltextrun"/>
          <w:rFonts w:eastAsiaTheme="majorEastAsia"/>
          <w:b/>
          <w:bCs/>
          <w:sz w:val="26"/>
          <w:szCs w:val="26"/>
        </w:rPr>
        <w:t>‘</w:t>
      </w:r>
      <w:r w:rsidRPr="008E420F">
        <w:rPr>
          <w:rStyle w:val="normaltextrun"/>
          <w:rFonts w:eastAsiaTheme="majorEastAsia"/>
          <w:b/>
          <w:bCs/>
          <w:sz w:val="26"/>
          <w:szCs w:val="26"/>
        </w:rPr>
        <w:t>15</w:t>
      </w:r>
      <w:r w:rsidRPr="00DF02D4">
        <w:rPr>
          <w:rStyle w:val="normaltextrun"/>
          <w:rFonts w:eastAsiaTheme="majorEastAsia"/>
        </w:rPr>
        <w:t xml:space="preserve"> [Associate Professor of Global Studies at UNC-Chapel </w:t>
      </w:r>
      <w:r w:rsidRPr="009B793A">
        <w:t>Hill,</w:t>
      </w:r>
      <w:hyperlink r:id="rId69" w:tgtFrame="_blank" w:history="1">
        <w:r w:rsidRPr="009B793A">
          <w:rPr>
            <w:rStyle w:val="Hyperlink"/>
          </w:rPr>
          <w:t>http://citeseerx.ist.psu.edu/viewdoc/download?doi=10.1.1.936.3073&amp;rep=rep1&amp;type=pdf</w:t>
        </w:r>
      </w:hyperlink>
      <w:r w:rsidRPr="009B793A">
        <w:t>   pg 520-523 // jmk]</w:t>
      </w:r>
    </w:p>
    <w:p w14:paraId="3ECE736E" w14:textId="0FD55392" w:rsidR="0092763C" w:rsidRDefault="0092763C" w:rsidP="0092763C">
      <w:pPr>
        <w:rPr>
          <w:rStyle w:val="eop"/>
          <w:sz w:val="12"/>
          <w:szCs w:val="12"/>
        </w:rPr>
      </w:pPr>
      <w:r w:rsidRPr="00DF02D4">
        <w:rPr>
          <w:rStyle w:val="normaltextrun"/>
          <w:rFonts w:eastAsiaTheme="majorEastAsia"/>
          <w:sz w:val="12"/>
          <w:szCs w:val="12"/>
        </w:rPr>
        <w:t>Though toileting might be thought of as a special case of bodily urgency, </w:t>
      </w:r>
      <w:r w:rsidRPr="00DF02D4">
        <w:rPr>
          <w:rStyle w:val="normaltextrun"/>
          <w:rFonts w:eastAsiaTheme="majorEastAsia"/>
          <w:u w:val="single"/>
        </w:rPr>
        <w:t>geographic research suggests that the body is increasingly set at odds with larger scale ethical concerns, especially large-scale future events of forecasted suffering. Emergency</w:t>
      </w:r>
      <w:r w:rsidRPr="00DF02D4">
        <w:t> planning i</w:t>
      </w:r>
      <w:r w:rsidRPr="00DF02D4">
        <w:rPr>
          <w:rStyle w:val="normaltextrun"/>
          <w:rFonts w:eastAsiaTheme="majorEastAsia"/>
          <w:u w:val="single"/>
        </w:rPr>
        <w:t xml:space="preserve">s a particularly good example in which </w:t>
      </w:r>
      <w:r w:rsidRPr="00DF02D4">
        <w:rPr>
          <w:rStyle w:val="Emphasis"/>
          <w:rFonts w:eastAsiaTheme="majorEastAsia"/>
        </w:rPr>
        <w:t>the large-scale threats of future suffering can distort moral reasoning</w:t>
      </w:r>
      <w:r w:rsidRPr="00DF02D4">
        <w:rPr>
          <w:rStyle w:val="normaltextrun"/>
          <w:rFonts w:eastAsiaTheme="majorEastAsia"/>
          <w:u w:val="single"/>
        </w:rPr>
        <w:t>. Zˇizˇek</w:t>
      </w:r>
      <w:r w:rsidRPr="00DF02D4">
        <w:rPr>
          <w:rStyle w:val="normaltextrun"/>
          <w:rFonts w:eastAsiaTheme="majorEastAsia"/>
          <w:sz w:val="12"/>
          <w:szCs w:val="12"/>
          <w:u w:val="single"/>
        </w:rPr>
        <w:t> (2006) </w:t>
      </w:r>
      <w:r w:rsidRPr="00DF02D4">
        <w:rPr>
          <w:rStyle w:val="normaltextrun"/>
          <w:rFonts w:eastAsiaTheme="majorEastAsia"/>
          <w:u w:val="single"/>
        </w:rPr>
        <w:t>lightly develops this point in the context of the war on terror, where in the presence of fictitious and real ticking clocks and warning systems, the urgent body must be bypassed because there are bigger scales to worry about: What does this all-pervasive sense of urgency mean ethically? The pressure of events is so overbearing, the stakes are so high, that they necessitate a suspension of ordinary ethical concerns. After all, displaying moral qualms when the lives of millions are at stake plays into the hands of the enemy.</w:t>
      </w:r>
      <w:r w:rsidRPr="00DF02D4">
        <w:rPr>
          <w:rStyle w:val="normaltextrun"/>
          <w:rFonts w:eastAsiaTheme="majorEastAsia"/>
          <w:sz w:val="12"/>
          <w:szCs w:val="12"/>
          <w:u w:val="single"/>
        </w:rPr>
        <w:t> (Zˇizˇek, 2006) </w:t>
      </w:r>
      <w:r w:rsidRPr="00DF02D4">
        <w:rPr>
          <w:rStyle w:val="normaltextrun"/>
          <w:rFonts w:eastAsiaTheme="majorEastAsia"/>
          <w:u w:val="single"/>
        </w:rPr>
        <w:t>In the presence of large-scale future emergency, the urgency to secure the state, the citizenry, the economy, or the climate creates new scales and new temporal orders of response</w:t>
      </w:r>
      <w:r w:rsidRPr="00DF02D4">
        <w:rPr>
          <w:rStyle w:val="normaltextrun"/>
          <w:rFonts w:eastAsiaTheme="majorEastAsia"/>
          <w:sz w:val="12"/>
          <w:szCs w:val="12"/>
          <w:u w:val="single"/>
        </w:rPr>
        <w:t> (see Anderson, 2010; Baldwin, 2012; Dalby, 2013; Morrissey, 2012), </w:t>
      </w:r>
      <w:r w:rsidRPr="00DF02D4">
        <w:rPr>
          <w:rStyle w:val="normaltextrun"/>
          <w:rFonts w:eastAsiaTheme="majorEastAsia"/>
          <w:u w:val="single"/>
        </w:rPr>
        <w:t>many of which treat the urgent body as impulsive and thus requiring management</w:t>
      </w:r>
      <w:r w:rsidRPr="00DF02D4">
        <w:rPr>
          <w:rStyle w:val="normaltextrun"/>
          <w:rFonts w:eastAsiaTheme="majorEastAsia"/>
        </w:rPr>
        <w:t>.</w:t>
      </w:r>
      <w:r w:rsidRPr="00DF02D4">
        <w:rPr>
          <w:rStyle w:val="normaltextrun"/>
          <w:rFonts w:eastAsiaTheme="majorEastAsia"/>
          <w:sz w:val="12"/>
          <w:szCs w:val="12"/>
        </w:rPr>
        <w:t> McDonald’s (2013) analysis of three 520 Progress in Human Geography 39(4) Downloaded from phg.sagepub.com at PENNSYLVANIA STATE UNIV on May 17, 2016 interconnected discourses of ‘climate security’ illustrates how bodily urgency in climate change is also recast as a menacing impulse that might require exclusion from moral reckoning. The logics of climate security, especially those </w:t>
      </w:r>
      <w:r w:rsidRPr="00DF02D4">
        <w:rPr>
          <w:rStyle w:val="normaltextrun"/>
          <w:rFonts w:eastAsiaTheme="majorEastAsia"/>
          <w:sz w:val="12"/>
          <w:szCs w:val="12"/>
          <w:u w:val="single"/>
        </w:rPr>
        <w:t>related to national security, ‘can encourage perverse political responses that not only fail to respond effectively to climate change but may present victims of it as a threat’ (McDonald, 2013: 49).</w:t>
      </w:r>
      <w:r w:rsidRPr="00DF02D4">
        <w:rPr>
          <w:rStyle w:val="Emphasis"/>
          <w:rFonts w:eastAsiaTheme="majorEastAsia"/>
        </w:rPr>
        <w:t> Bodies that are currently suffering cannot be urgent, because they are excluded from the potential collectivity that could be suffering everywhere in some future time</w:t>
      </w:r>
      <w:r w:rsidRPr="00DF02D4">
        <w:rPr>
          <w:rStyle w:val="normaltextrun"/>
          <w:rFonts w:eastAsiaTheme="majorEastAsia"/>
          <w:u w:val="single"/>
        </w:rPr>
        <w:t>.</w:t>
      </w:r>
      <w:r w:rsidRPr="00DF02D4">
        <w:rPr>
          <w:rStyle w:val="normaltextrun"/>
          <w:rFonts w:eastAsiaTheme="majorEastAsia"/>
          <w:sz w:val="12"/>
          <w:szCs w:val="12"/>
          <w:u w:val="single"/>
        </w:rPr>
        <w:t> </w:t>
      </w:r>
      <w:r w:rsidRPr="00DF02D4">
        <w:rPr>
          <w:rStyle w:val="normaltextrun"/>
          <w:rFonts w:eastAsiaTheme="majorEastAsia"/>
          <w:u w:val="single"/>
        </w:rPr>
        <w:t>Similar bypassing of existing bodily urgency is echoed in writing about violent securitization, such as drone warfare</w:t>
      </w:r>
      <w:r w:rsidRPr="00DF02D4">
        <w:rPr>
          <w:rStyle w:val="normaltextrun"/>
          <w:rFonts w:eastAsiaTheme="majorEastAsia"/>
          <w:sz w:val="12"/>
          <w:szCs w:val="12"/>
        </w:rPr>
        <w:t> (Shaw and Akhter,2012), and also in intimate scales like the street and the school, especially in relation to race (Mitchell, 2009; Young et al., 2014). As large-scale urgent concerns are institutionalized, the urgent body is increasingly obscured through technical planning and coordination (An derson and Adey, 2012). The predominant characteristic of this institutionalization of large-scale emergency is a ‘built-in bias for action’ (Wuthnow, 2010: 212) that circumvents contingencies. </w:t>
      </w:r>
      <w:r w:rsidRPr="00DF02D4">
        <w:rPr>
          <w:rStyle w:val="normaltextrun"/>
          <w:rFonts w:eastAsiaTheme="majorEastAsia"/>
          <w:u w:val="single"/>
        </w:rPr>
        <w:t>The urgent body is at best an assumed eventuality, one that will likely require another state of waiting, such as triage (</w:t>
      </w:r>
      <w:r w:rsidRPr="00DF02D4">
        <w:rPr>
          <w:rStyle w:val="normaltextrun"/>
          <w:rFonts w:eastAsiaTheme="majorEastAsia"/>
          <w:sz w:val="12"/>
          <w:szCs w:val="12"/>
          <w:u w:val="single"/>
        </w:rPr>
        <w:t>e.g. Greatbach et al., 2005). Amin (2013) </w:t>
      </w:r>
      <w:r w:rsidRPr="00DF02D4">
        <w:rPr>
          <w:rStyle w:val="normaltextrun"/>
          <w:rFonts w:eastAsiaTheme="majorEastAsia"/>
          <w:u w:val="single"/>
        </w:rPr>
        <w:t xml:space="preserve">cautions that in much of the West, governmental need to provide evidence of laissez-faire governing on the one hand, and assurance of strength </w:t>
      </w:r>
      <w:r w:rsidRPr="00DF02D4">
        <w:rPr>
          <w:rStyle w:val="normaltextrun"/>
          <w:rFonts w:eastAsiaTheme="majorEastAsia"/>
          <w:u w:val="single"/>
        </w:rPr>
        <w:lastRenderedPageBreak/>
        <w:t>in facing a threatening future on the other, produces ‘just-in-case preparedness’</w:t>
      </w:r>
      <w:r w:rsidRPr="00DF02D4">
        <w:rPr>
          <w:rStyle w:val="normaltextrun"/>
          <w:rFonts w:eastAsiaTheme="majorEastAsia"/>
          <w:sz w:val="12"/>
          <w:szCs w:val="12"/>
          <w:u w:val="single"/>
        </w:rPr>
        <w:t> (Amin, 2013: 151) </w:t>
      </w:r>
      <w:r w:rsidRPr="00DF02D4">
        <w:rPr>
          <w:rStyle w:val="normaltextrun"/>
          <w:rFonts w:eastAsiaTheme="majorEastAsia"/>
          <w:u w:val="single"/>
        </w:rPr>
        <w:t>of neoliberal risk management policies. In the US, ‘personal ingenuity’ is built into emergency response at the expense of the poor and vulnerable for whom ‘[t]he difference between abjection and bearable survival’</w:t>
      </w:r>
      <w:r w:rsidRPr="00DF02D4">
        <w:rPr>
          <w:rStyle w:val="normaltextrun"/>
          <w:rFonts w:eastAsiaTheme="majorEastAsia"/>
          <w:sz w:val="12"/>
          <w:szCs w:val="12"/>
          <w:u w:val="single"/>
        </w:rPr>
        <w:t> (Amin, 2013: 153) </w:t>
      </w:r>
      <w:r w:rsidRPr="00DF02D4">
        <w:rPr>
          <w:rStyle w:val="normaltextrun"/>
          <w:rFonts w:eastAsiaTheme="majorEastAsia"/>
          <w:u w:val="single"/>
        </w:rPr>
        <w:t>will not be determined by emergency planning, but in the material infrastructure of the city.</w:t>
      </w:r>
      <w:r w:rsidRPr="00DF02D4">
        <w:rPr>
          <w:rStyle w:val="normaltextrun"/>
          <w:rFonts w:eastAsiaTheme="majorEastAsia"/>
          <w:sz w:val="12"/>
          <w:szCs w:val="12"/>
          <w:u w:val="single"/>
        </w:rPr>
        <w:t> </w:t>
      </w:r>
      <w:r w:rsidRPr="00DF02D4">
        <w:rPr>
          <w:rStyle w:val="normaltextrun"/>
          <w:rFonts w:eastAsiaTheme="majorEastAsia"/>
          <w:u w:val="single"/>
        </w:rPr>
        <w:t xml:space="preserve">In short, </w:t>
      </w:r>
      <w:r w:rsidRPr="00DF02D4">
        <w:rPr>
          <w:rStyle w:val="Emphasis"/>
          <w:rFonts w:eastAsiaTheme="majorEastAsia"/>
        </w:rPr>
        <w:t>the urgencies of the body provide justifications for social exclusion of the most marginalized based on impulse and perceived threat, while large-scale future emergencies effectively absorb the deliberative power of urgency into the institutions of preparedness and risk avoidance</w:t>
      </w:r>
      <w:r w:rsidRPr="00DF02D4">
        <w:rPr>
          <w:rStyle w:val="normaltextrun"/>
          <w:rFonts w:eastAsiaTheme="majorEastAsia"/>
          <w:sz w:val="12"/>
          <w:szCs w:val="12"/>
        </w:rPr>
        <w:t>. Zˇizˇek references Arendt’s (2006) analysis of the banality of evil to explain the current state of ethical reasoning under the war on terror, noting that people who perform morally reprehensible actions under the conditions of urgency assume a ‘tragic-ethic grandeur’ (Zˇizˇek, 2006) by sacrificing their own morality for the good of the state. But his analysis fails to note that bodies are today so rarely legitimate sites for claiming urgency</w:t>
      </w:r>
      <w:r w:rsidRPr="00DF02D4">
        <w:rPr>
          <w:rStyle w:val="normaltextrun"/>
          <w:rFonts w:eastAsiaTheme="majorEastAsia"/>
        </w:rPr>
        <w:t>. </w:t>
      </w:r>
      <w:r w:rsidRPr="00DF02D4">
        <w:rPr>
          <w:rStyle w:val="normaltextrun"/>
          <w:rFonts w:eastAsiaTheme="majorEastAsia"/>
          <w:u w:val="single"/>
        </w:rPr>
        <w:t>In the context of the assumed priority of the largescale future emergency, the urgent body becomes literally nonsense, a non sequitur within societies, states and worlds that will always be more urgent</w:t>
      </w:r>
      <w:r w:rsidRPr="00DF02D4">
        <w:rPr>
          <w:rStyle w:val="normaltextrun"/>
          <w:rFonts w:eastAsiaTheme="majorEastAsia"/>
        </w:rPr>
        <w:t>.</w:t>
      </w:r>
      <w:r w:rsidRPr="00DF02D4">
        <w:rPr>
          <w:rStyle w:val="normaltextrun"/>
          <w:rFonts w:eastAsiaTheme="majorEastAsia"/>
          <w:sz w:val="12"/>
          <w:szCs w:val="12"/>
        </w:rPr>
        <w:t> IV Waiting and the denial of urgency If the important ethical work of urgency has been to identify that which must not wait, then the capture of the power and persuasiveness of urgency by large-scale future emergencies has consequences for the kinds of normative arguments we can raise on behalf of urgent bodies. How, then, might waiting compare as a normative description and critique in our own urgent time? Waiting can be categorized according to its purpose or outcome (see Corbridge, 2004; Gray, 2011), but it also modifies the place of the individual in society and her importance. As Ramdas (2012: 834) writes, ‘waiting ... produces hierarchies which segregate people and places into those which matter and those which do not’. The segregation of waiting might produce effects that counteract suffering, however, and Jeffery (2008: 957) explains that though the ‘politics of waiting’ can be repressive, it can also engender creative political engagement. In his research with educated unemployed Jat youth who spend days and years waiting for desired employment, Jeffery finds that ‘the temporal suffering and sense of ambivalence experienced by young men can generate cultural and political experiments that, in turn, have marked social and spatial effects’ (Jeffery, 2010: 186). Though this is not the same as claiming normative neutrality for waiting, it does suggest that waiting is more ethically ambivalent and open than urgency. In other contexts, however, our descriptions of waiting indicate a strong condemnation of its effects upon the subjects of study. </w:t>
      </w:r>
      <w:r w:rsidRPr="00DF02D4">
        <w:rPr>
          <w:rStyle w:val="normaltextrun"/>
          <w:rFonts w:eastAsiaTheme="majorEastAsia"/>
          <w:u w:val="single"/>
        </w:rPr>
        <w:t>Waiting can demobilize radical reform, depoliticizing ‘the insurrectionary possibilities of the present by delaying the revolutionary imperative to a future moment that is forever drifting towards infinity’</w:t>
      </w:r>
      <w:r w:rsidRPr="00DF02D4">
        <w:rPr>
          <w:rStyle w:val="normaltextrun"/>
          <w:rFonts w:eastAsiaTheme="majorEastAsia"/>
          <w:sz w:val="12"/>
          <w:szCs w:val="12"/>
          <w:u w:val="single"/>
        </w:rPr>
        <w:t xml:space="preserve"> (Springer, 2014: 407). Yonucu’s (2011) analysis of the self-destructive activities of disrespected working-class youth in Istanbul suggests </w:t>
      </w:r>
      <w:r w:rsidRPr="00DF02D4">
        <w:rPr>
          <w:rStyle w:val="Emphasis"/>
          <w:rFonts w:eastAsiaTheme="majorEastAsia"/>
        </w:rPr>
        <w:t>that this sense of infinite waiting can lead not only to depoliticization, but also to a disbelief in the possibility of a future self of any value</w:t>
      </w:r>
      <w:r w:rsidRPr="00DF02D4">
        <w:rPr>
          <w:rStyle w:val="normaltextrun"/>
          <w:rFonts w:eastAsiaTheme="majorEastAsia"/>
          <w:u w:val="single"/>
        </w:rPr>
        <w:t xml:space="preserve">. Waiting, like urgency, can undermine the possibility of self-care two-fold, first by making people wait for essential needs, and </w:t>
      </w:r>
      <w:r w:rsidRPr="00DF02D4">
        <w:rPr>
          <w:rStyle w:val="Emphasis"/>
          <w:rFonts w:eastAsiaTheme="majorEastAsia"/>
        </w:rPr>
        <w:t>again by reinforcing that waiting is ‘[s]omething to be ashamed of because it</w:t>
      </w:r>
      <w:r w:rsidRPr="00DF02D4">
        <w:rPr>
          <w:rStyle w:val="normaltextrun"/>
          <w:rFonts w:eastAsiaTheme="majorEastAsia"/>
        </w:rPr>
        <w:t xml:space="preserve"> may be noted or taken as evidence of indolence or low status, seen as a symptom of rejection or a signal to exclude’</w:t>
      </w:r>
      <w:r w:rsidRPr="00DF02D4">
        <w:rPr>
          <w:rStyle w:val="normaltextrun"/>
          <w:rFonts w:eastAsiaTheme="majorEastAsia"/>
          <w:sz w:val="12"/>
          <w:szCs w:val="12"/>
        </w:rPr>
        <w:t> (Bauman, 2004: 109). This is why Auyero (2012) suggests that waiting creates an ideal state subject, providing ‘temporal processes in and through which political subordination is produced’ (Auyero, 2012: loc. 90; see also Secor, 2007). Furthermore, Auyero notes, it is not only political subordination, but the subjective effect of waiting that secures domination, as citizens and non-citizens find themselves ‘waiting hopefully and then frustratedly for others to make decisions, and in effect surrendering to the authority of others’ (Auyero, 2012: loc. 123).</w:t>
      </w:r>
      <w:r w:rsidRPr="00DF02D4">
        <w:rPr>
          <w:rStyle w:val="Emphasis"/>
          <w:rFonts w:eastAsiaTheme="majorEastAsia"/>
        </w:rPr>
        <w:t> Waiting can therefore function as a potentially important spatial technology of the elite and powerful, mobilized not only for the purpose of governing individuals, but also to retain claims over moral urgency</w:t>
      </w:r>
      <w:r w:rsidRPr="00DF02D4">
        <w:rPr>
          <w:rStyle w:val="normaltextrun"/>
          <w:rFonts w:eastAsiaTheme="majorEastAsia"/>
          <w:u w:val="single"/>
        </w:rPr>
        <w:t>.</w:t>
      </w:r>
      <w:r w:rsidRPr="00DF02D4">
        <w:rPr>
          <w:rStyle w:val="normaltextrun"/>
          <w:rFonts w:eastAsiaTheme="majorEastAsia"/>
        </w:rPr>
        <w:t> </w:t>
      </w:r>
      <w:r w:rsidRPr="00DF02D4">
        <w:rPr>
          <w:rStyle w:val="normaltextrun"/>
          <w:rFonts w:eastAsiaTheme="majorEastAsia"/>
          <w:sz w:val="12"/>
          <w:szCs w:val="12"/>
        </w:rPr>
        <w:t>But there is growing resistance to the capture of claims of urgency by the elite, and it is important to note that even in cases where the material conditions of containment are currently impenetrable, arguments based on human value are at the forefront of reclaiming urgency for the body. In detention centers, clandestine prisons, state borders and refugee camps, geographers point to ongoing struggles against the ethical impossibility of bodily urgency and a rejection of states </w:t>
      </w:r>
      <w:r w:rsidRPr="00DF02D4">
        <w:rPr>
          <w:rStyle w:val="normaltextrun"/>
          <w:rFonts w:eastAsiaTheme="majorEastAsia"/>
        </w:rPr>
        <w:t>of waiting</w:t>
      </w:r>
      <w:r w:rsidRPr="00DF02D4">
        <w:rPr>
          <w:rStyle w:val="normaltextrun"/>
          <w:rFonts w:eastAsiaTheme="majorEastAsia"/>
          <w:sz w:val="12"/>
          <w:szCs w:val="12"/>
        </w:rPr>
        <w:t> (see Conlon, 2011; Darling, 2009, 2011; Garmany, 2012; Mountz et al., 2013; Schuster, 2011). Ramakrishnan’s (2014) analysis of a Delhi resettlement colony and Shewly’s (2013) discussion of the enclave between India and Bangladesh describe people who refuse to give up their own status as legitimately urgent, even in the context of larger scale politics. Similarly, Tyler’s (2013) account of desperate female detainees stripping off their clothes to expose their humanness and suffering in the Yarl’s Wood Immigration Removal Centre in the UK suggests that demands </w:t>
      </w:r>
      <w:r w:rsidRPr="00DF02D4">
        <w:rPr>
          <w:rStyle w:val="normaltextrun"/>
          <w:rFonts w:eastAsiaTheme="majorEastAsia"/>
          <w:u w:val="single"/>
        </w:rPr>
        <w:t xml:space="preserve">for recognition are not just about politics, but also </w:t>
      </w:r>
      <w:r w:rsidRPr="00DF02D4">
        <w:rPr>
          <w:rStyle w:val="Emphasis"/>
          <w:rFonts w:eastAsiaTheme="majorEastAsia"/>
        </w:rPr>
        <w:t>about the acknowledgement of humanness and the irrevocable possibility of being that which cannot wait</w:t>
      </w:r>
      <w:r w:rsidRPr="00DF02D4">
        <w:rPr>
          <w:rStyle w:val="normaltextrun"/>
          <w:rFonts w:eastAsiaTheme="majorEastAsia"/>
          <w:sz w:val="12"/>
          <w:szCs w:val="12"/>
          <w:u w:val="single"/>
        </w:rPr>
        <w:t>.</w:t>
      </w:r>
      <w:r w:rsidRPr="00DF02D4">
        <w:rPr>
          <w:rStyle w:val="normaltextrun"/>
          <w:rFonts w:eastAsiaTheme="majorEastAsia"/>
          <w:sz w:val="12"/>
          <w:szCs w:val="12"/>
        </w:rPr>
        <w:t xml:space="preserve"> The continued existence of places like Yarl’s Wood and similar institutions in the USA nonetheless points to the challenge of exposing the urgent body as a moral priority when it is so easily hidden from view, and also reminds us that our research can help to explain the relationships between normative dimensions and the political and social conditions of struggle. In closing, geographic depictions of waiting do seem to evocatively describe otherwise obscured suffering (e.g. Bennett, 2011), but it is striking how rarely these descriptions also use the language of urgency. Given the discussion above, what might be accomplished – and risked – by incorporating urgency more overtly and deliberately into our discussions of waiting, surplus and abandoned bodies? Urgency can clarify the implicit but understated ethical consequences  and normativity associated with waiting, and encourage explicit discussion about harmful suffering. Waiting can be productive or unproductive for radical praxis, but urgency compels and requires response. Geographers could be instrumental in reclaiming the ethical work of urgency in ways that leave it open for critique, clarifying common spatial misunderstandings and representations. There is good reason to be thoughtful in this process, since moral outrage towards inhumanity can itself obscure differentiated experiences of being human, dividing up ‘those for whom we feel urgent unreasoned concern and those whose lives and deaths simply do not touch us, or do not appear as lives at all’ (Butler, 2009: 50). But when the urgent body is rendered as only waiting, both materially and discursively, it is just as easily cast as impulsive, disgusting, animalistic (see also McKittrick, </w:t>
      </w:r>
      <w:r w:rsidRPr="00DF02D4">
        <w:rPr>
          <w:rStyle w:val="normaltextrun"/>
          <w:rFonts w:eastAsiaTheme="majorEastAsia"/>
          <w:sz w:val="12"/>
          <w:szCs w:val="12"/>
        </w:rPr>
        <w:lastRenderedPageBreak/>
        <w:t>2006). </w:t>
      </w:r>
      <w:r w:rsidRPr="00DF02D4">
        <w:rPr>
          <w:rStyle w:val="normaltextrun"/>
          <w:rFonts w:eastAsiaTheme="majorEastAsia"/>
          <w:u w:val="single"/>
        </w:rPr>
        <w:t>Feminist theory insists that the urgent body, whose encounters of violence are ‘usually framed as private, apolitical and mundane’ </w:t>
      </w:r>
      <w:r w:rsidRPr="00DF02D4">
        <w:rPr>
          <w:rStyle w:val="normaltextrun"/>
          <w:rFonts w:eastAsiaTheme="majorEastAsia"/>
          <w:sz w:val="12"/>
          <w:szCs w:val="12"/>
          <w:u w:val="single"/>
        </w:rPr>
        <w:t>(Pain, 2014: 8), </w:t>
      </w:r>
      <w:r w:rsidRPr="00DF02D4">
        <w:rPr>
          <w:rStyle w:val="normaltextrun"/>
          <w:rFonts w:eastAsiaTheme="majorEastAsia"/>
          <w:u w:val="single"/>
        </w:rPr>
        <w:t>are as deeply political, public, and exceptional as other forms of violence</w:t>
      </w:r>
      <w:r w:rsidRPr="00DF02D4">
        <w:rPr>
          <w:rStyle w:val="normaltextrun"/>
          <w:rFonts w:eastAsiaTheme="majorEastAsia"/>
          <w:sz w:val="12"/>
          <w:szCs w:val="12"/>
          <w:u w:val="single"/>
        </w:rPr>
        <w:t> (Phillips, 2008; Pratt, 2005). </w:t>
      </w:r>
      <w:r w:rsidRPr="00DF02D4">
        <w:rPr>
          <w:rStyle w:val="normaltextrun"/>
          <w:rFonts w:eastAsiaTheme="majorEastAsia"/>
          <w:u w:val="single"/>
        </w:rPr>
        <w:t>Insisting that a suffering body, now, is that which cannot wait, has the ethical effect of drawing it into consideration alongside the political, public and exceptional scope of large-scale futures. It may help us insist on the body, both as a single unit and a plurality, as a legitimate scale of normative priority and social care</w:t>
      </w:r>
      <w:r w:rsidRPr="00DF02D4">
        <w:rPr>
          <w:rStyle w:val="normaltextrun"/>
          <w:rFonts w:eastAsiaTheme="majorEastAsia"/>
        </w:rPr>
        <w:t>.</w:t>
      </w:r>
      <w:r w:rsidRPr="00DF02D4">
        <w:rPr>
          <w:rStyle w:val="normaltextrun"/>
          <w:rFonts w:eastAsiaTheme="majorEastAsia"/>
          <w:sz w:val="12"/>
          <w:szCs w:val="12"/>
        </w:rPr>
        <w:t> V Feeling urgent? In this report, I have explored old and new reflections on the ethical work of urgency and waiting. Geographic research suggests a contemporary popular bias towards the urgency of large-scale futures, institutionalized in ways that further obscure and discredit the urgencies of the body. This bias also justifies the production of new waiting places in our material landscape, places like the detention center and the waiting room. In some cases, waiting is normatively neutral, even providing opportunities for alternative politics. In others, the technologies of waiting serve to manage potentially problematic bodies, leading to suspended suffering and even to extermination (e.g. Wright, 2013). One of my aims has been to suggest that moral reasoning is important both because it exposes normative biases against subjugated people, and because it potentially provides routes toward struggle where claims to urgency seem to foreclose the possibilities of alleviation of suffering.</w:t>
      </w:r>
      <w:r w:rsidRPr="00DF02D4">
        <w:rPr>
          <w:rStyle w:val="Emphasis"/>
          <w:rFonts w:eastAsiaTheme="majorEastAsia"/>
        </w:rPr>
        <w:t> Saving the world still should require a debate about whose world is being saved, when, and at what cost – and this requires a debate about what really cannot wait</w:t>
      </w:r>
      <w:r w:rsidRPr="00D64411">
        <w:rPr>
          <w:rStyle w:val="normaltextrun"/>
          <w:rFonts w:eastAsiaTheme="majorEastAsia"/>
          <w:sz w:val="12"/>
          <w:szCs w:val="12"/>
          <w:highlight w:val="yellow"/>
          <w:shd w:val="clear" w:color="auto" w:fill="FFFF00"/>
        </w:rPr>
        <w:t>.</w:t>
      </w:r>
      <w:r w:rsidRPr="00DF02D4">
        <w:rPr>
          <w:rStyle w:val="normaltextrun"/>
          <w:rFonts w:eastAsiaTheme="majorEastAsia"/>
          <w:sz w:val="12"/>
          <w:szCs w:val="12"/>
        </w:rPr>
        <w:t xml:space="preserve"> My next report will extend some of these concerns by reviewing how feelings of urgency, as well as hope, fear, and other emotions, have played a role in geography and ethical reasoning.  </w:t>
      </w:r>
      <w:r w:rsidRPr="00DF02D4">
        <w:rPr>
          <w:rStyle w:val="eop"/>
          <w:sz w:val="12"/>
          <w:szCs w:val="12"/>
        </w:rPr>
        <w:t> </w:t>
      </w:r>
    </w:p>
    <w:p w14:paraId="05F3C2DD" w14:textId="77777777" w:rsidR="009B793A" w:rsidRPr="00DF02D4" w:rsidRDefault="009B793A" w:rsidP="009B793A"/>
    <w:p w14:paraId="112F15E9" w14:textId="77777777" w:rsidR="0092763C" w:rsidRPr="00212C88" w:rsidRDefault="0092763C" w:rsidP="0092763C">
      <w:pPr>
        <w:pStyle w:val="Heading4"/>
      </w:pPr>
      <w:r w:rsidRPr="00212C88">
        <w:t>Disads are fallacies.</w:t>
      </w:r>
      <w:r>
        <w:t xml:space="preserve"> </w:t>
      </w:r>
    </w:p>
    <w:p w14:paraId="5668420B" w14:textId="5F71B91F" w:rsidR="0092763C" w:rsidRDefault="0092763C" w:rsidP="0092763C">
      <w:r>
        <w:rPr>
          <w:rStyle w:val="Style13ptBold"/>
        </w:rPr>
        <w:t xml:space="preserve">Torres </w:t>
      </w:r>
      <w:r w:rsidR="009B793A">
        <w:rPr>
          <w:rStyle w:val="Style13ptBold"/>
        </w:rPr>
        <w:t>‘</w:t>
      </w:r>
      <w:r>
        <w:rPr>
          <w:rStyle w:val="Style13ptBold"/>
        </w:rPr>
        <w:t>17</w:t>
      </w:r>
      <w:r>
        <w:t xml:space="preserve"> [Phil Torres is an author, Affiliate Scholar at the Institute for Ethics and Emerging Technologies, and founder of the X-Risks Institute. ["1.6: Biases and Distortions" from "Morality, Foresight, and Human Flourishing: An Introduction to Existential Risks," 1 Oct. 2017, Pitchstone Publishing, Google Books to OCR]</w:t>
      </w:r>
    </w:p>
    <w:p w14:paraId="78BA74E3" w14:textId="77777777" w:rsidR="0092763C" w:rsidRDefault="0092763C" w:rsidP="0092763C">
      <w:pPr>
        <w:rPr>
          <w:sz w:val="12"/>
        </w:rPr>
      </w:pPr>
      <w:r w:rsidRPr="001245BA">
        <w:rPr>
          <w:sz w:val="12"/>
        </w:rPr>
        <w:t xml:space="preserve">1.6 Biases and Distortions Determining the extent to which we might be in danger requires precise and accurate thought about our evolving existential situation. Yet—at the risk of asserting a platitude—thinking clearly about the world is difficult. </w:t>
      </w:r>
      <w:r w:rsidRPr="001245BA">
        <w:rPr>
          <w:rStyle w:val="StyleUnderline"/>
        </w:rPr>
        <w:t xml:space="preserve">Our cognitive capacities are limited by the information-encoding and concept-generating mechanisms bequeathed to us by </w:t>
      </w:r>
      <w:r w:rsidRPr="001245BA">
        <w:rPr>
          <w:rStyle w:val="Emphasis"/>
        </w:rPr>
        <w:t>evolution</w:t>
      </w:r>
      <w:r w:rsidRPr="001245BA">
        <w:rPr>
          <w:sz w:val="12"/>
        </w:rPr>
        <w:t xml:space="preserve"> and, as Bruce Tonn and Dorian Stiefel report, "most individuals' abilities to imagine the future goes 'dark' at the ten-year horizon."86 Making matters worse, </w:t>
      </w:r>
      <w:r w:rsidRPr="001245BA">
        <w:rPr>
          <w:rStyle w:val="StyleUnderline"/>
        </w:rPr>
        <w:t xml:space="preserve">our minds are susceptible to a range of </w:t>
      </w:r>
      <w:r w:rsidRPr="001245BA">
        <w:rPr>
          <w:rStyle w:val="Emphasis"/>
        </w:rPr>
        <w:t>cognitive biases</w:t>
      </w:r>
      <w:r w:rsidRPr="001245BA">
        <w:rPr>
          <w:rStyle w:val="StyleUnderline"/>
        </w:rPr>
        <w:t xml:space="preserve"> that can trick us into embracing</w:t>
      </w:r>
      <w:r w:rsidRPr="001245BA">
        <w:rPr>
          <w:sz w:val="12"/>
        </w:rPr>
        <w:t>—sometimes with great confidence—</w:t>
      </w:r>
      <w:r w:rsidRPr="001245BA">
        <w:rPr>
          <w:rStyle w:val="Emphasis"/>
        </w:rPr>
        <w:t>incorrect beliefs about reality</w:t>
      </w:r>
      <w:r w:rsidRPr="001245BA">
        <w:rPr>
          <w:rStyle w:val="StyleUnderline"/>
        </w:rPr>
        <w:t xml:space="preserve">. Given that the stakes are </w:t>
      </w:r>
      <w:r w:rsidRPr="001245BA">
        <w:rPr>
          <w:sz w:val="12"/>
        </w:rPr>
        <w:t xml:space="preserve">astronomically high, </w:t>
      </w:r>
      <w:r w:rsidRPr="001245BA">
        <w:rPr>
          <w:rStyle w:val="StyleUnderline"/>
        </w:rPr>
        <w:t xml:space="preserve">scholars should be especially careful to guard against the many intellectual prejudices that can distort our thinking. A short list of biases relevant to existential risk studies includes: </w:t>
      </w:r>
      <w:r w:rsidRPr="001245BA">
        <w:rPr>
          <w:sz w:val="12"/>
        </w:rPr>
        <w:t xml:space="preserve">(i) </w:t>
      </w:r>
      <w:r w:rsidRPr="001245BA">
        <w:rPr>
          <w:rStyle w:val="Emphasis"/>
        </w:rPr>
        <w:t>Conjunction fallacy.</w:t>
      </w:r>
      <w:r w:rsidRPr="001245BA">
        <w:rPr>
          <w:sz w:val="12"/>
        </w:rPr>
        <w:t xml:space="preserve"> Consider Linda, who "is 31 years old, single, outspoken, and very bright. She majored in philosophy. As a student, she was deeply concerned with issues of discrimination and social justice, and also participated in anti-nuclear demonstrations."87 Given this information, which of the following two statements is more probable: (a) Linda is a bank teller, or (b) Linda is a bank teller and is active in the feminist movement? When subjects are asked this question, the majority opt for (b) over (a). After all, (b) is more representative of Linda's description, and consequently it appears more plausible. </w:t>
      </w:r>
      <w:r w:rsidRPr="001245BA">
        <w:rPr>
          <w:rStyle w:val="Emphasis"/>
        </w:rPr>
        <w:t>But plausibility does not equal probability.</w:t>
      </w:r>
      <w:r w:rsidRPr="001245BA">
        <w:rPr>
          <w:rStyle w:val="StyleUnderline"/>
        </w:rPr>
        <w:t xml:space="preserve"> </w:t>
      </w:r>
      <w:r w:rsidRPr="001245BA">
        <w:rPr>
          <w:sz w:val="12"/>
        </w:rPr>
        <w:t xml:space="preserve">In fact, the objectively correct answer is that (a) is more likely true than (b). Why? Because (b) contains (a), resulting in an asymmetry such that for (b) to be true, (a) must also be true, but for (a) to be true, (b) need qnot be true.88 </w:t>
      </w:r>
      <w:r w:rsidRPr="001245BA">
        <w:rPr>
          <w:rStyle w:val="StyleUnderline"/>
        </w:rPr>
        <w:t>Anytime a proposition is added to another proposition</w:t>
      </w:r>
      <w:r w:rsidRPr="001245BA">
        <w:rPr>
          <w:sz w:val="12"/>
        </w:rPr>
        <w:t xml:space="preserve">, </w:t>
      </w:r>
      <w:r w:rsidRPr="001245BA">
        <w:rPr>
          <w:rStyle w:val="StyleUnderline"/>
        </w:rPr>
        <w:t xml:space="preserve">the resulting conjunction is </w:t>
      </w:r>
      <w:r w:rsidRPr="001245BA">
        <w:rPr>
          <w:sz w:val="12"/>
        </w:rPr>
        <w:t xml:space="preserve">(as a whole) </w:t>
      </w:r>
      <w:r w:rsidRPr="001245BA">
        <w:rPr>
          <w:rStyle w:val="Emphasis"/>
        </w:rPr>
        <w:t>necessarily less probable</w:t>
      </w:r>
      <w:r w:rsidRPr="001245BA">
        <w:rPr>
          <w:sz w:val="12"/>
        </w:rPr>
        <w:t xml:space="preserve"> </w:t>
      </w:r>
      <w:r w:rsidRPr="001245BA">
        <w:rPr>
          <w:rStyle w:val="StyleUnderline"/>
        </w:rPr>
        <w:t xml:space="preserve">than either of the two propositions individually. </w:t>
      </w:r>
      <w:r w:rsidRPr="001245BA">
        <w:rPr>
          <w:sz w:val="12"/>
        </w:rPr>
        <w:t xml:space="preserve">89 This is because </w:t>
      </w:r>
      <w:r w:rsidRPr="001245BA">
        <w:rPr>
          <w:rStyle w:val="StyleUnderline"/>
        </w:rPr>
        <w:t>two propositions conjoined and asserted as true require more to be the case</w:t>
      </w:r>
      <w:r w:rsidRPr="001245BA">
        <w:rPr>
          <w:sz w:val="12"/>
        </w:rPr>
        <w:t xml:space="preserve"> in the world (assuming the correspondence theory of truth).90 Whereas (a) requires one condition to hold, (b) requires two. This loosely relates to the principle of Occam's razor, which states that when two hypothesis explain a given phenomenon, or explanandutn, equally well, one should always choose the simpler hypothesis. As the philosopher Graham Oddie writes in the Stanford Encyclopedia of Philosophy, the "degree of informative content varies inversely with probability—the greater the content the less likely a theory is to be true."91 Now consider an alternative situation involving Linda. Which of the following is more probable: (a) Linda is active in the feminist movement, or (b) Linda is active in the feminist movement or is a bank teller? The correct answer now is that (b) is more probable, since it could be true even if Linda isn't active in the feminist movement. In other words, (b) increases the number of ways that it could be true by adding another proposition not through conjunction but disjunction. And the more that disjuncts are added, the more probable the resulting proposition (as a whole) will be 92 The relevance is this: </w:t>
      </w:r>
      <w:r w:rsidRPr="001245BA">
        <w:rPr>
          <w:rStyle w:val="Emphasis"/>
        </w:rPr>
        <w:t>existential risk scenarios</w:t>
      </w:r>
      <w:r w:rsidRPr="001245BA">
        <w:rPr>
          <w:rStyle w:val="StyleUnderline"/>
        </w:rPr>
        <w:t xml:space="preserve"> like </w:t>
      </w:r>
      <w:r w:rsidRPr="001245BA">
        <w:rPr>
          <w:rStyle w:val="Emphasis"/>
        </w:rPr>
        <w:t>human extinction</w:t>
      </w:r>
      <w:r w:rsidRPr="001245BA">
        <w:rPr>
          <w:rStyle w:val="StyleUnderline"/>
        </w:rPr>
        <w:t xml:space="preserve"> and </w:t>
      </w:r>
      <w:r w:rsidRPr="001245BA">
        <w:rPr>
          <w:rStyle w:val="Emphasis"/>
        </w:rPr>
        <w:t>permanent stagnation</w:t>
      </w:r>
      <w:r w:rsidRPr="001245BA">
        <w:rPr>
          <w:rStyle w:val="StyleUnderline"/>
        </w:rPr>
        <w:t xml:space="preserve"> are </w:t>
      </w:r>
      <w:r w:rsidRPr="001245BA">
        <w:rPr>
          <w:rStyle w:val="Emphasis"/>
        </w:rPr>
        <w:t>causally disjunctive.</w:t>
      </w:r>
      <w:r w:rsidRPr="001245BA">
        <w:rPr>
          <w:sz w:val="12"/>
        </w:rPr>
        <w:t xml:space="preserve"> </w:t>
      </w:r>
      <w:r w:rsidRPr="001245BA">
        <w:rPr>
          <w:rStyle w:val="StyleUnderline"/>
        </w:rPr>
        <w:t>That is, they could happen as a result of asteroids or supervolcanoes or climate change or nuclear war or designer pathogens or superintelligence, etc. Yet the</w:t>
      </w:r>
      <w:r w:rsidRPr="001245BA">
        <w:rPr>
          <w:sz w:val="12"/>
        </w:rPr>
        <w:t xml:space="preserve"> </w:t>
      </w:r>
      <w:r w:rsidRPr="001245BA">
        <w:rPr>
          <w:rStyle w:val="StyleUnderline"/>
        </w:rPr>
        <w:t xml:space="preserve">human mind </w:t>
      </w:r>
      <w:r w:rsidRPr="001245BA">
        <w:rPr>
          <w:rStyle w:val="Emphasis"/>
        </w:rPr>
        <w:t>"prefers"</w:t>
      </w:r>
      <w:r w:rsidRPr="001245BA">
        <w:rPr>
          <w:rStyle w:val="StyleUnderline"/>
        </w:rPr>
        <w:t xml:space="preserve"> conjunctions.</w:t>
      </w:r>
      <w:r w:rsidRPr="001245BA">
        <w:rPr>
          <w:sz w:val="12"/>
        </w:rPr>
        <w:t xml:space="preserve"> Consequently, </w:t>
      </w:r>
      <w:r w:rsidRPr="001245BA">
        <w:rPr>
          <w:rStyle w:val="StyleUnderline"/>
        </w:rPr>
        <w:t>we</w:t>
      </w:r>
      <w:r w:rsidRPr="001245BA">
        <w:rPr>
          <w:sz w:val="12"/>
        </w:rPr>
        <w:t xml:space="preserve"> may </w:t>
      </w:r>
      <w:r w:rsidRPr="001245BA">
        <w:rPr>
          <w:rStyle w:val="StyleUnderline"/>
        </w:rPr>
        <w:t xml:space="preserve">overestimate </w:t>
      </w:r>
      <w:r w:rsidRPr="001245BA">
        <w:rPr>
          <w:rStyle w:val="Emphasis"/>
        </w:rPr>
        <w:t>elaborate risk scenarios</w:t>
      </w:r>
      <w:r w:rsidRPr="001245BA">
        <w:rPr>
          <w:sz w:val="12"/>
        </w:rPr>
        <w:t xml:space="preserve"> while underestimating the total risk posed by a growing number of deadly threats, </w:t>
      </w:r>
      <w:r w:rsidRPr="001245BA">
        <w:rPr>
          <w:rStyle w:val="StyleUnderline"/>
        </w:rPr>
        <w:t xml:space="preserve">or we may judge </w:t>
      </w:r>
      <w:r w:rsidRPr="001245BA">
        <w:rPr>
          <w:rStyle w:val="StyleUnderline"/>
        </w:rPr>
        <w:lastRenderedPageBreak/>
        <w:t>elaborate arguments against certain risk scenarios to be more convincing than they are, which could leave us unnecessarily vulnerable.</w:t>
      </w:r>
      <w:r w:rsidRPr="001245BA">
        <w:rPr>
          <w:sz w:val="12"/>
        </w:rPr>
        <w:t xml:space="preserve"> (ii) </w:t>
      </w:r>
      <w:r w:rsidRPr="001245BA">
        <w:rPr>
          <w:rStyle w:val="Emphasis"/>
        </w:rPr>
        <w:t>Confirmation bias.</w:t>
      </w:r>
      <w:r w:rsidRPr="001245BA">
        <w:rPr>
          <w:sz w:val="12"/>
        </w:rPr>
        <w:t xml:space="preserve"> John is a huge supporter of a politician named Zoe. Unfortunately, his close friends don't share his excitement because they believe that Zoe is a pathological liar. To convince himself that Zoe is trustworthy, John curates ten impressive instances when Zoe told a hard truth, complete with verifiable citations (e.g., from PolitiFact). Does this evidence justify his prior beliefs about Zoe's probity? No, because evaluating truth-claims requires taking into account both confirming and discontinuing cases—an issue we will revisit in the next section. There could, indeed, be 100 cases of Zoe offering a complete fabrication to cover up criminal acts and malfeasance, which would suggest that Zoe is duplicitous after all. The flip side of this phenomenon is the disconfirmation bias, which occurs when one spends more time scrutinizing evidence that contradicts one's preferred beliefs than evidence that supports them. For example, imagine that John's friends present the 100 instances of Zoe lying to John in an attempt to sway his opinion. Since John wants to believe that Zoe is truthful, he responds by assiduously researching every single accusation to show how each might be flawed. In contrast, he spends virtually no time ensuring that the ten instances of Zoe stating the facts are accurate beyond a reasonable doubt. This </w:t>
      </w:r>
      <w:r w:rsidRPr="001245BA">
        <w:rPr>
          <w:rStyle w:val="StyleUnderline"/>
        </w:rPr>
        <w:t>bias could nontrivially influence work on existential risks.</w:t>
      </w:r>
      <w:r w:rsidRPr="001245BA">
        <w:rPr>
          <w:sz w:val="12"/>
        </w:rPr>
        <w:t xml:space="preserve"> For example, a stubborn optimist might spend all her time poking holes in arguments that humanity is in danger while un-critically elevating data that suggests our future is safe. The result of such tendentious research, on the optimist's part, could have catastrophic consequences if she were to persuade society to let down its guard. Alternatively, </w:t>
      </w:r>
      <w:r w:rsidRPr="001245BA">
        <w:rPr>
          <w:rStyle w:val="StyleUnderline"/>
        </w:rPr>
        <w:t xml:space="preserve">an existential risk scholar with </w:t>
      </w:r>
      <w:r w:rsidRPr="001245BA">
        <w:rPr>
          <w:rStyle w:val="Emphasis"/>
        </w:rPr>
        <w:t>alarmist inclinations</w:t>
      </w:r>
      <w:r w:rsidRPr="001245BA">
        <w:rPr>
          <w:rStyle w:val="StyleUnderline"/>
        </w:rPr>
        <w:t xml:space="preserve"> and a career predicated on </w:t>
      </w:r>
      <w:r w:rsidRPr="001245BA">
        <w:rPr>
          <w:rStyle w:val="Emphasis"/>
        </w:rPr>
        <w:t>there being a high threat level</w:t>
      </w:r>
      <w:r w:rsidRPr="001245BA">
        <w:rPr>
          <w:rStyle w:val="StyleUnderline"/>
        </w:rPr>
        <w:t xml:space="preserve"> might employ the exact same techniques to </w:t>
      </w:r>
      <w:r w:rsidRPr="001245BA">
        <w:rPr>
          <w:rStyle w:val="Emphasis"/>
        </w:rPr>
        <w:t>reach exaggerated conclusions</w:t>
      </w:r>
      <w:r w:rsidRPr="001245BA">
        <w:rPr>
          <w:rStyle w:val="StyleUnderline"/>
        </w:rPr>
        <w:t xml:space="preserve"> about how risky our situation is</w:t>
      </w:r>
      <w:r w:rsidRPr="001245BA">
        <w:rPr>
          <w:sz w:val="12"/>
        </w:rPr>
        <w:t xml:space="preserve">. Both cases must be avoided, and </w:t>
      </w:r>
      <w:r w:rsidRPr="001245BA">
        <w:rPr>
          <w:rStyle w:val="StyleUnderline"/>
        </w:rPr>
        <w:t>the only way to do this is to embrace the epistemic attitude of intellectual honesty</w:t>
      </w:r>
      <w:r w:rsidRPr="001245BA">
        <w:rPr>
          <w:sz w:val="12"/>
        </w:rPr>
        <w:t xml:space="preserve">, </w:t>
      </w:r>
      <w:r w:rsidRPr="001245BA">
        <w:rPr>
          <w:rStyle w:val="StyleUnderline"/>
        </w:rPr>
        <w:t xml:space="preserve">which means (a) considering all the evidence, and (b) treating all the evidence the same, even when this leads to psychological disappointment. </w:t>
      </w:r>
      <w:r w:rsidRPr="001245BA">
        <w:rPr>
          <w:sz w:val="12"/>
        </w:rPr>
        <w:t xml:space="preserve">(iii) Observation selection effect. This is a type of selection effect that arises from the fact that certain types of catastrophes are incompatible with the existence of observers like us. It can lead people to overestimate the probability of survival based on the empirical fact that human extinction has never before occurred. But observers like us can only ever find themselves in situations in which there are no extinction events in our species' evolutionary past. Thus, the fact that we have not yet gone extinct should not be surprising. Similarly, consider an Ultimate X-Risk that could destroy the entire universe in an instant. Can the past provide any useful information about how probable this event is? Apparently not. Whether or not an Ultimate X-Risk is extremely probable or improbable, we should expect to find ourselves in a world exactly like this one, with fully intact galaxies, stars, and planets. Both hypotheses (probable versus improbable) predict the very same observations. As Cirkovic puts the point, "People often erroneously claim that we should not worry too much about existential disasters, since none has happened in the last thousand or even million years. This fallacy needs to be dispelled."93 </w:t>
      </w:r>
      <w:r w:rsidRPr="001245BA">
        <w:rPr>
          <w:rStyle w:val="StyleUnderline"/>
        </w:rPr>
        <w:t xml:space="preserve">Other cognitive distortions relevant to existential risk studies include: </w:t>
      </w:r>
      <w:r w:rsidRPr="001245BA">
        <w:rPr>
          <w:sz w:val="12"/>
        </w:rPr>
        <w:t xml:space="preserve">• </w:t>
      </w:r>
      <w:r w:rsidRPr="001245BA">
        <w:rPr>
          <w:rStyle w:val="StyleUnderline"/>
        </w:rPr>
        <w:t>Affect heuristic: This "refers to the way in which subjective impressions of 'goodness' or 'badness' can act as a heuristic, capabable of producing fast perceptual judgements, and also systemic biases.</w:t>
      </w:r>
      <w:r w:rsidRPr="001245BA">
        <w:rPr>
          <w:sz w:val="12"/>
        </w:rPr>
        <w:t xml:space="preserve"> • </w:t>
      </w:r>
      <w:r w:rsidRPr="001245BA">
        <w:rPr>
          <w:rStyle w:val="StyleUnderline"/>
        </w:rPr>
        <w:t xml:space="preserve">Availability bias: This occurs when people "rely too strongly on information that is readily available [while ignoring) information that is less available."94 </w:t>
      </w:r>
      <w:r w:rsidRPr="001245BA">
        <w:rPr>
          <w:sz w:val="12"/>
        </w:rPr>
        <w:t xml:space="preserve">• </w:t>
      </w:r>
      <w:r w:rsidRPr="001245BA">
        <w:rPr>
          <w:rStyle w:val="StyleUnderline"/>
        </w:rPr>
        <w:t xml:space="preserve">Gambler's fallacy: "The tendency to think that future probabilities are changed by past events, when in reality they are unchanged."95 </w:t>
      </w:r>
      <w:r w:rsidRPr="001245BA">
        <w:rPr>
          <w:sz w:val="12"/>
        </w:rPr>
        <w:t xml:space="preserve">• </w:t>
      </w:r>
      <w:r w:rsidRPr="001245BA">
        <w:rPr>
          <w:rStyle w:val="Emphasis"/>
        </w:rPr>
        <w:t>Good-story bias:</w:t>
      </w:r>
      <w:r w:rsidRPr="001245BA">
        <w:rPr>
          <w:rStyle w:val="StyleUnderline"/>
        </w:rPr>
        <w:t xml:space="preserve"> Our intuitions about the future are often shaped by popular books and movies, and thus may be biased toward exciting storylines, independent of their probability.96 </w:t>
      </w:r>
      <w:r w:rsidRPr="001245BA">
        <w:rPr>
          <w:sz w:val="12"/>
        </w:rPr>
        <w:t>• Motivated reasoning: "Rather than search rationally for information that either confirms or disconfirms a particular belief, people actually seek out information that confirms what they already believe."98 • Scope neglect: This "occurs when the valuation of a problem is not valued with a multiplicative relationship to its size."99 • Superiority bias: "The belief that you are better than average in any particular metric."100 • Negativity bias: The human tendency to react more strongly to stimuli that have a negative valence.</w:t>
      </w:r>
    </w:p>
    <w:p w14:paraId="242320F4" w14:textId="77777777" w:rsidR="0092763C" w:rsidRPr="00D64411" w:rsidRDefault="0092763C" w:rsidP="0092763C"/>
    <w:p w14:paraId="72B3E71C" w14:textId="77777777" w:rsidR="0092763C" w:rsidRPr="00D0162E" w:rsidRDefault="0092763C" w:rsidP="00D0162E">
      <w:pPr>
        <w:pStyle w:val="Heading4"/>
      </w:pPr>
      <w:r w:rsidRPr="00D0162E">
        <w:t>Structural violence is the equivalent of a thermonuclear war against the marginalized - it represents greater inequality that causes conflict on larger scales – that outweighs</w:t>
      </w:r>
    </w:p>
    <w:p w14:paraId="7AB61F65" w14:textId="6B2BF14F" w:rsidR="0092763C" w:rsidRPr="00D0162E" w:rsidRDefault="0092763C" w:rsidP="00D0162E">
      <w:r w:rsidRPr="00D0162E">
        <w:rPr>
          <w:rStyle w:val="Style13ptBold"/>
        </w:rPr>
        <w:t>Gilligan</w:t>
      </w:r>
      <w:r w:rsidRPr="00D0162E">
        <w:t xml:space="preserve">, Psychiatry Professor at Harvard, </w:t>
      </w:r>
      <w:r w:rsidR="009B793A" w:rsidRPr="009B793A">
        <w:rPr>
          <w:rStyle w:val="Style13ptBold"/>
        </w:rPr>
        <w:t>‘</w:t>
      </w:r>
      <w:r w:rsidRPr="00D0162E">
        <w:rPr>
          <w:rStyle w:val="Style13ptBold"/>
        </w:rPr>
        <w:t>96</w:t>
      </w:r>
    </w:p>
    <w:p w14:paraId="37DF5A35" w14:textId="77777777" w:rsidR="0092763C" w:rsidRPr="00D0162E" w:rsidRDefault="0092763C" w:rsidP="00D0162E">
      <w:r w:rsidRPr="00D0162E">
        <w:t>[James Gilligan, Department of Psychiatry at Harvard Med and Director of the Center for the Study of Violence, 1996, “Violence: Our Deadly Epidemic and its Causes”, pg 191-196]</w:t>
      </w:r>
    </w:p>
    <w:p w14:paraId="0E94681E" w14:textId="77777777" w:rsidR="0092763C" w:rsidRPr="00163927" w:rsidRDefault="0092763C" w:rsidP="0092763C">
      <w:pPr>
        <w:rPr>
          <w:b/>
          <w:bCs/>
          <w:sz w:val="26"/>
        </w:rPr>
      </w:pPr>
      <w:r w:rsidRPr="000379A4">
        <w:rPr>
          <w:rStyle w:val="StyleUnderline"/>
          <w:rFonts w:cs="Times New Roman"/>
        </w:rPr>
        <w:t xml:space="preserve">The deadliest form of violence is poverty. </w:t>
      </w:r>
      <w:r w:rsidRPr="000379A4">
        <w:rPr>
          <w:rFonts w:cs="Times New Roman"/>
          <w:sz w:val="16"/>
        </w:rPr>
        <w:t xml:space="preserve">You cannot work for one day with the violent people who fill our prisons and mental hospitals for the criminally insane without being forcible and constantly reminded of the extreme poverty and discrimination that characterizes their lives. Hearing about their lives, and about their families and friends, you are forced to recognize the truth in </w:t>
      </w:r>
      <w:r w:rsidRPr="000379A4">
        <w:rPr>
          <w:rStyle w:val="StyleUnderline"/>
          <w:rFonts w:cs="Times New Roman"/>
        </w:rPr>
        <w:t>Gandhi’s observation that the deadliest form of violence is poverty</w:t>
      </w:r>
      <w:r w:rsidRPr="000379A4">
        <w:rPr>
          <w:rFonts w:cs="Times New Roman"/>
          <w:sz w:val="16"/>
        </w:rPr>
        <w:t xml:space="preserve">. Not a day goes by without realizing that trying to understand them and their violent behavior in purely individual terms is impossible and wrong-headed. Any theory of violence, especially a psychological theory, that evolves from the experience of men in maximum security prisons and hospitals for the criminally insane must begin with the recognition that these institutions are only microcosms. They are not where the major violence in our society takes place, and the perpetrators who fill them are far from being the main causes of </w:t>
      </w:r>
      <w:r w:rsidRPr="000379A4">
        <w:rPr>
          <w:rFonts w:cs="Times New Roman"/>
          <w:sz w:val="16"/>
        </w:rPr>
        <w:lastRenderedPageBreak/>
        <w:t xml:space="preserve">most violent deaths. </w:t>
      </w:r>
      <w:r w:rsidRPr="000379A4">
        <w:rPr>
          <w:rStyle w:val="StyleUnderline"/>
          <w:rFonts w:cs="Times New Roman"/>
        </w:rPr>
        <w:t xml:space="preserve">Any approach to a theory of violence needs to begin with a look at the structural violence </w:t>
      </w:r>
      <w:r w:rsidRPr="000379A4">
        <w:rPr>
          <w:rFonts w:cs="Times New Roman"/>
          <w:sz w:val="16"/>
        </w:rPr>
        <w:t>in this country. Focusing merely on those relatively few men who commit what we define as murder could distract us from examining and learning from those structural causes of violent death that are far more significant from a numerical or public health, or human, standpoint. By “structural violence” I mean the increased rates of death, and disability suffered by those who occupy the bottom rungs of society, as contrasted with the relatively lower death rates experienced by those who are above them. Those excess deaths (or at least a demonstrably large proportion of them) are a function of class structure; and that structure is itself a product of society’s collective human choices, concerning how to distribute the collective wealth of the society. These are not acts of God</w:t>
      </w:r>
      <w:r w:rsidRPr="000379A4">
        <w:rPr>
          <w:rStyle w:val="StyleUnderline"/>
          <w:rFonts w:cs="Times New Roman"/>
        </w:rPr>
        <w:t>. I am contrasting “structural” with “behavioral violence,” by which I mean the non-natural deaths and injuries that are caused by specific behavioral actions</w:t>
      </w:r>
      <w:r w:rsidRPr="000379A4">
        <w:rPr>
          <w:rFonts w:cs="Times New Roman"/>
          <w:u w:val="thick"/>
        </w:rPr>
        <w:t xml:space="preserve"> </w:t>
      </w:r>
      <w:r w:rsidRPr="000379A4">
        <w:rPr>
          <w:rFonts w:cs="Times New Roman"/>
          <w:sz w:val="16"/>
        </w:rPr>
        <w:t xml:space="preserve">of individuals against individuals, </w:t>
      </w:r>
      <w:r w:rsidRPr="000379A4">
        <w:rPr>
          <w:rStyle w:val="StyleUnderline"/>
          <w:rFonts w:cs="Times New Roman"/>
        </w:rPr>
        <w:t xml:space="preserve">such as the deaths we attribute to </w:t>
      </w:r>
      <w:r w:rsidRPr="000379A4">
        <w:rPr>
          <w:rFonts w:cs="Times New Roman"/>
          <w:sz w:val="16"/>
        </w:rPr>
        <w:t xml:space="preserve">homicide, suicide, </w:t>
      </w:r>
      <w:r w:rsidRPr="000379A4">
        <w:rPr>
          <w:rStyle w:val="StyleUnderline"/>
          <w:rFonts w:cs="Times New Roman"/>
        </w:rPr>
        <w:t>soldiers in warfare</w:t>
      </w:r>
      <w:r w:rsidRPr="000379A4">
        <w:rPr>
          <w:rFonts w:cs="Times New Roman"/>
          <w:u w:val="thick"/>
        </w:rPr>
        <w:t>,</w:t>
      </w:r>
      <w:r w:rsidRPr="000379A4">
        <w:rPr>
          <w:rFonts w:cs="Times New Roman"/>
          <w:sz w:val="16"/>
        </w:rPr>
        <w:t xml:space="preserve"> capital punishment, and so on. Structural violence differs from behavioral violence in at least three major respects. </w:t>
      </w:r>
      <w:r w:rsidRPr="000379A4">
        <w:rPr>
          <w:rFonts w:cs="Times New Roman"/>
          <w:u w:val="thick"/>
        </w:rPr>
        <w:t>*</w:t>
      </w:r>
      <w:r w:rsidRPr="000379A4">
        <w:rPr>
          <w:rStyle w:val="StyleUnderline"/>
          <w:rFonts w:cs="Times New Roman"/>
        </w:rPr>
        <w:t xml:space="preserve">The lethal effects of structural violence operate continuously, rather than sporadically, whereas </w:t>
      </w:r>
      <w:r w:rsidRPr="000379A4">
        <w:rPr>
          <w:rFonts w:cs="Times New Roman"/>
          <w:sz w:val="16"/>
        </w:rPr>
        <w:t>murders, suicides, executions</w:t>
      </w:r>
      <w:r w:rsidRPr="000379A4">
        <w:rPr>
          <w:rStyle w:val="StyleUnderline"/>
          <w:rFonts w:cs="Times New Roman"/>
        </w:rPr>
        <w:t xml:space="preserve">, wars, and other forms of behavioral violence occur one at a time. </w:t>
      </w:r>
      <w:r w:rsidRPr="000379A4">
        <w:rPr>
          <w:rFonts w:cs="Times New Roman"/>
          <w:sz w:val="16"/>
        </w:rPr>
        <w:t xml:space="preserve">*Structural violence operates more or less independently of individual acts; independent of individuals and groups (politicians, political parties, voters) whose decisions may nevertheless have lethal consequences for others. *Structural violence is normally invisible, because it may appear to have had other (natural or violent) causesThe finding that structural violence causes far more deaths than behavioral violence does is not limited to this country. Kohler and Alcock attempted to arrive at the number of excess deaths caused by socioeconomic inequities on a worldwide basis. Sweden was their model of the nation that had come closes to eliminating structural violence. It had the least inequity in income and living standards, and the lowest discrepancies in death rates and life expectancy; and the highest overall life expectancy in the world. When they compared the life expectancies of those living in the other socioeconomic systems against Sweden, they found that 18 million deaths a year could be attributed to the “structural violence” to which the citizens of all the other nations were being subjected. </w:t>
      </w:r>
      <w:r w:rsidRPr="000379A4">
        <w:rPr>
          <w:rStyle w:val="StyleUnderline"/>
          <w:rFonts w:cs="Times New Roman"/>
        </w:rPr>
        <w:t>During the past decade, the discrepancies between the rich and poor nations have increased dramatically and alarmingly. The 14 to 18 million deaths a year caused by structural violence compare with about 100,000 deaths per year from armed conflict. Comparing this frequency of deaths from structural violence to the frequency of those caused by major military and political violence</w:t>
      </w:r>
      <w:r w:rsidRPr="000379A4">
        <w:rPr>
          <w:rFonts w:cs="Times New Roman"/>
          <w:sz w:val="16"/>
        </w:rPr>
        <w:t>, such as World War II (an estimated 49 million military and civilian deaths</w:t>
      </w:r>
      <w:r w:rsidRPr="000379A4">
        <w:rPr>
          <w:rStyle w:val="StyleUnderline"/>
          <w:rFonts w:cs="Times New Roman"/>
        </w:rPr>
        <w:t>, including those by genocide</w:t>
      </w:r>
      <w:r w:rsidRPr="000379A4">
        <w:rPr>
          <w:rFonts w:cs="Times New Roman"/>
          <w:sz w:val="16"/>
        </w:rPr>
        <w:t xml:space="preserve">—or about eight million per year, 1939-1945), the Indonesian massacre of 1965-66 (perhaps 575,000) deaths), the Vietnam war (possibly two million, 1954-1973), </w:t>
      </w:r>
      <w:r w:rsidRPr="000379A4">
        <w:rPr>
          <w:rStyle w:val="StyleUnderline"/>
          <w:rFonts w:cs="Times New Roman"/>
        </w:rPr>
        <w:t xml:space="preserve">and even a hypothetical nuclear exchange </w:t>
      </w:r>
      <w:r w:rsidRPr="000379A4">
        <w:rPr>
          <w:rFonts w:cs="Times New Roman"/>
          <w:sz w:val="16"/>
        </w:rPr>
        <w:t xml:space="preserve">between the U.S. and the U.S.S.R. (232 million), </w:t>
      </w:r>
      <w:r w:rsidRPr="000379A4">
        <w:rPr>
          <w:rStyle w:val="StyleUnderline"/>
          <w:rFonts w:cs="Times New Roman"/>
        </w:rPr>
        <w:t xml:space="preserve">it was clear that even war cannot begin to compare with structural violence, which continues year after year. </w:t>
      </w:r>
      <w:r w:rsidRPr="000379A4">
        <w:rPr>
          <w:rFonts w:cs="Times New Roman"/>
          <w:sz w:val="16"/>
        </w:rPr>
        <w:t xml:space="preserve">In other words, </w:t>
      </w:r>
      <w:r w:rsidRPr="000379A4">
        <w:rPr>
          <w:rStyle w:val="StyleUnderline"/>
          <w:rFonts w:cs="Times New Roman"/>
        </w:rPr>
        <w:t>every fifteen years</w:t>
      </w:r>
      <w:r w:rsidRPr="000379A4">
        <w:rPr>
          <w:rFonts w:cs="Times New Roman"/>
          <w:sz w:val="16"/>
        </w:rPr>
        <w:t xml:space="preserve">, on the average, </w:t>
      </w:r>
      <w:r w:rsidRPr="000379A4">
        <w:rPr>
          <w:rStyle w:val="StyleUnderline"/>
          <w:rFonts w:cs="Times New Roman"/>
        </w:rPr>
        <w:t>as many people die because of relative poverty as would be killed by the Nazi genocide of the Jews over a six-year period. This is</w:t>
      </w:r>
      <w:r w:rsidRPr="000379A4">
        <w:rPr>
          <w:rFonts w:cs="Times New Roman"/>
          <w:sz w:val="16"/>
        </w:rPr>
        <w:t xml:space="preserve">, in effect, </w:t>
      </w:r>
      <w:r w:rsidRPr="000379A4">
        <w:rPr>
          <w:rStyle w:val="StyleUnderline"/>
          <w:rFonts w:cs="Times New Roman"/>
        </w:rPr>
        <w:t xml:space="preserve">the equivalent of an ongoing, unending, in fact accelerating, thermonuclear war, or genocide, perpetrated on the weak and poor every year of every decade, throughout the world. Structural violence is also the main cause of behavioral violence on a socially and epidemiologically significant scale (from homicide and suicide to war and genocide). </w:t>
      </w:r>
      <w:r w:rsidRPr="000379A4">
        <w:rPr>
          <w:rFonts w:cs="Times New Roman"/>
          <w:sz w:val="16"/>
        </w:rPr>
        <w:t>The question as to which of the two forms of violence—structural or behavioral—is more important, dangerous, or lethal is moot, for they are inextricably related to each other, as cause to effect.</w:t>
      </w:r>
    </w:p>
    <w:p w14:paraId="6E6AF799" w14:textId="77777777" w:rsidR="0092763C" w:rsidRPr="00163927" w:rsidRDefault="0092763C" w:rsidP="0092763C"/>
    <w:p w14:paraId="18A9AB56" w14:textId="77777777" w:rsidR="0092763C" w:rsidRPr="00676F89" w:rsidRDefault="0092763C" w:rsidP="0092763C">
      <w:pPr>
        <w:pStyle w:val="Heading4"/>
      </w:pPr>
      <w:r>
        <w:t xml:space="preserve">Structural violence </w:t>
      </w:r>
      <w:r w:rsidRPr="00676F89">
        <w:t xml:space="preserve">is the </w:t>
      </w:r>
      <w:r>
        <w:rPr>
          <w:rFonts w:eastAsia="Malgun Gothic" w:hint="eastAsia"/>
          <w:lang w:eastAsia="ko-KR"/>
        </w:rPr>
        <w:t xml:space="preserve">deadliest </w:t>
      </w:r>
      <w:r>
        <w:rPr>
          <w:rFonts w:eastAsia="Malgun Gothic"/>
          <w:lang w:eastAsia="ko-KR"/>
        </w:rPr>
        <w:t>- any reason we have the capability to fix it means we have an obligation to do so.</w:t>
      </w:r>
    </w:p>
    <w:p w14:paraId="401EB45F" w14:textId="77777777" w:rsidR="0092763C" w:rsidRDefault="0092763C" w:rsidP="0092763C">
      <w:r>
        <w:rPr>
          <w:rStyle w:val="Style13ptBold"/>
        </w:rPr>
        <w:t>Ansell &amp; Kelly</w:t>
      </w:r>
      <w:r w:rsidRPr="00077F7A">
        <w:rPr>
          <w:rStyle w:val="Style13ptBold"/>
        </w:rPr>
        <w:t xml:space="preserve"> 17</w:t>
      </w:r>
      <w:r w:rsidRPr="00676F89">
        <w:rPr>
          <w:b/>
        </w:rPr>
        <w:t xml:space="preserve"> </w:t>
      </w:r>
      <w:r w:rsidRPr="00676F89">
        <w:t xml:space="preserve"> </w:t>
      </w:r>
    </w:p>
    <w:p w14:paraId="74FA67D7" w14:textId="77777777" w:rsidR="0092763C" w:rsidRDefault="0092763C" w:rsidP="0092763C">
      <w:r>
        <w:t xml:space="preserve">[David A. Ansell, Senior Vice President, Associate Provost for Community Health Equity, and Michael E. Kelly, Professor of Medicine at Rush University Medical Center, “The Death Gap: How Inequality Kills, pg. 7-10] </w:t>
      </w:r>
    </w:p>
    <w:p w14:paraId="456EA050" w14:textId="27B13F81" w:rsidR="0092763C" w:rsidRDefault="0092763C" w:rsidP="0092763C">
      <w:pPr>
        <w:rPr>
          <w:rStyle w:val="StyleUnderline"/>
        </w:rPr>
      </w:pPr>
      <w:r w:rsidRPr="00095344">
        <w:rPr>
          <w:sz w:val="16"/>
        </w:rPr>
        <w:t xml:space="preserve">There are many different kinds of violence. Some are obvious: punches, attacks, gunshots, explosions. These are the kinds of inter- personal violence that we tend to hear about in the news. Other kinds of violence are intimate and emotional. But </w:t>
      </w:r>
      <w:r w:rsidRPr="00095344">
        <w:rPr>
          <w:rStyle w:val="StyleUnderline"/>
        </w:rPr>
        <w:t xml:space="preserve">the deadliest </w:t>
      </w:r>
      <w:r w:rsidRPr="00095344">
        <w:rPr>
          <w:rStyle w:val="StyleUnderline"/>
        </w:rPr>
        <w:lastRenderedPageBreak/>
        <w:t>and most thoroughgoing kind of violence is woven into the fabric of American society. It exists when some groups have more access to goods, resources, and opportunities than other groups, including health and life itself.</w:t>
      </w:r>
      <w:r w:rsidRPr="00095344">
        <w:rPr>
          <w:sz w:val="16"/>
        </w:rPr>
        <w:t xml:space="preserve"> </w:t>
      </w:r>
      <w:r w:rsidRPr="00095344">
        <w:rPr>
          <w:rStyle w:val="StyleUnderline"/>
        </w:rPr>
        <w:t>This violence delivers specific blows against particular bodies in particular neighborhoods</w:t>
      </w:r>
      <w:r w:rsidRPr="00095344">
        <w:rPr>
          <w:sz w:val="16"/>
        </w:rPr>
        <w:t xml:space="preserve">. This unequal advantage and violence is built into the very rules that govern our society. In the absence of this violence, large numbers of Americans would be able to live fuller and longer lives. This kind of violence is called </w:t>
      </w:r>
      <w:r w:rsidRPr="00095344">
        <w:rPr>
          <w:rStyle w:val="StyleUnderline"/>
        </w:rPr>
        <w:t>structural violence, because it is embedded in the very laws, policies, and rules that govern day-to- day life.</w:t>
      </w:r>
      <w:r w:rsidRPr="00095344">
        <w:rPr>
          <w:sz w:val="16"/>
        </w:rPr>
        <w:t xml:space="preserve">8 It is the cumulative impact of laws and social and economic policies and practices that render some Americans less able to access resources and opportunities than others. This inequity of advantage is not a result of the individuals personal abilities but is built into the systems that govern society. Often </w:t>
      </w:r>
      <w:r w:rsidRPr="00095344">
        <w:rPr>
          <w:rStyle w:val="StyleUnderline"/>
        </w:rPr>
        <w:t>it is a product of racism, gender, and income inequality</w:t>
      </w:r>
      <w:r w:rsidRPr="00095344">
        <w:rPr>
          <w:sz w:val="16"/>
        </w:rPr>
        <w:t xml:space="preserve">. The diseases and premature mortality that Windora and many of my patients experienced were, in the words of Dr. Paul Farmer, "biological reflections of social fault lines."9 As a result of these fault lines, a disproportional burden of illness, suffering, and premature mortality falls on certain neighborhoods, like Windora's. Structural violence can overwhelm an individual's ability to live a free, unfettered, healthy life. As I ran to evaluate Windora, I knew that her stroke was caused in part by lifelong exposure to suffering, racism, and economic deprivation. Worse, the poverty of West Humboldt Park that contributed to her illness is directly and inextricably related to the massive concentration of wealth and power in other neighborhoods just miles away in Chicago's Gold Coast and suburbs. That concentration of wealth could not have occurred without laws, policies, and practices that favored some at the expense of others. Those laws, policies, and practices could not have been passed or enforced if access to political and economic power had not been concentrated in the hands of a few. Yet these political and economic structures have become so firmly entrenched (in habits, social relations, economic arrangements, institutional practices, law, and policy) that they have become part of the matrix of American society. The rules that govern day-to-day life were written to benefit a small elite at the expense of people like Windora and her family. These rules and structures are powerful destructive forces. </w:t>
      </w:r>
      <w:r w:rsidRPr="00095344">
        <w:rPr>
          <w:rStyle w:val="StyleUnderline"/>
        </w:rPr>
        <w:t>The same structures that render life predictable, secure,</w:t>
      </w:r>
      <w:r w:rsidRPr="00095344">
        <w:rPr>
          <w:sz w:val="16"/>
        </w:rPr>
        <w:t xml:space="preserve"> comfortable, </w:t>
      </w:r>
      <w:r w:rsidRPr="00095344">
        <w:rPr>
          <w:rStyle w:val="StyleUnderline"/>
        </w:rPr>
        <w:t>and pleasant for many destroy the lives of others</w:t>
      </w:r>
      <w:r w:rsidRPr="00095344">
        <w:rPr>
          <w:sz w:val="16"/>
        </w:rPr>
        <w:t xml:space="preserve"> like Windora </w:t>
      </w:r>
      <w:r w:rsidRPr="00095344">
        <w:rPr>
          <w:rStyle w:val="StyleUnderline"/>
        </w:rPr>
        <w:t>through suffering, poverty, ill health, and violence.</w:t>
      </w:r>
      <w:r w:rsidRPr="00095344">
        <w:rPr>
          <w:sz w:val="16"/>
        </w:rPr>
        <w:t xml:space="preserve"> These structures are neither natural nor neutral. The results of structural violence can be very specific. In Windora's case, stroke precursors like chronic stress, poverty, and uncontrolled hypertension run rampant in neighborhoods like hers. Windora's ill- ness was caused by neither her cultural traits nor the failure of her will. Her stroke was caused in part by inequity. She is one of the lucky ones, though, because even while structural violence ravages her neighbor- hood, it also abets the concentration of expensive stroke-intervention services in certain wealthy teaching hospitals like mine. If I can get to her in time, we can still help her. Income Inequality and Life Inequality Of course, Windora is not the only person struggling on account of structural violence. Countless neighborhoods nationwide are suffering from it, and people are dying needlessly young as a result. The mag- nitude of this excess mortality is mind-boggling. In 2009 my friend Dr. Steve Whitman asked a simple question, "How many extra black people died in Chicago each year, just because they do not have the same health outcomes as white Chicagoans?" When the Chicago Sun- Times got wind of his results, it ran them on the front page in bold white letters on a black background: "health care gap kills 3200 Black Chicagoans and the Gap is Growing." The paper styled the head- line to look like the declaration of war that it should have been. In fact, </w:t>
      </w:r>
      <w:r w:rsidRPr="00095344">
        <w:rPr>
          <w:rStyle w:val="StyleUnderline"/>
        </w:rPr>
        <w:t>we did find ourselves at war</w:t>
      </w:r>
      <w:r w:rsidRPr="00095344">
        <w:rPr>
          <w:sz w:val="16"/>
        </w:rPr>
        <w:t xml:space="preserve"> not long ago, </w:t>
      </w:r>
      <w:r w:rsidRPr="00095344">
        <w:rPr>
          <w:rStyle w:val="StyleUnderline"/>
        </w:rPr>
        <w:t>when almost 3,000</w:t>
      </w:r>
      <w:r w:rsidRPr="00095344">
        <w:rPr>
          <w:sz w:val="16"/>
        </w:rPr>
        <w:t xml:space="preserve"> Americans </w:t>
      </w:r>
      <w:r w:rsidRPr="00095344">
        <w:rPr>
          <w:rStyle w:val="StyleUnderline"/>
        </w:rPr>
        <w:t>were killed. That was</w:t>
      </w:r>
      <w:r w:rsidRPr="00095344">
        <w:rPr>
          <w:sz w:val="16"/>
        </w:rPr>
        <w:t xml:space="preserve"> </w:t>
      </w:r>
      <w:r w:rsidRPr="00095344">
        <w:rPr>
          <w:rStyle w:val="StyleUnderline"/>
        </w:rPr>
        <w:t>September 11</w:t>
      </w:r>
      <w:r w:rsidRPr="00095344">
        <w:rPr>
          <w:sz w:val="16"/>
        </w:rPr>
        <w:t xml:space="preserve">,2001. That tragedy </w:t>
      </w:r>
      <w:r w:rsidRPr="00095344">
        <w:rPr>
          <w:rStyle w:val="StyleUnderline"/>
        </w:rPr>
        <w:t>propelled the country to war</w:t>
      </w:r>
      <w:r w:rsidRPr="00095344">
        <w:rPr>
          <w:sz w:val="16"/>
        </w:rPr>
        <w:t xml:space="preserve">. </w:t>
      </w:r>
      <w:r w:rsidRPr="00095344">
        <w:rPr>
          <w:rStyle w:val="StyleUnderline"/>
        </w:rPr>
        <w:t>Yet when it comes to the premature deaths of urban Americans, no disaster area has been declared</w:t>
      </w:r>
      <w:r w:rsidRPr="00095344">
        <w:rPr>
          <w:sz w:val="16"/>
        </w:rPr>
        <w:t xml:space="preserve">. No federal troops have been called up. No acts of Congress have been passed. </w:t>
      </w:r>
      <w:r w:rsidRPr="00095344">
        <w:rPr>
          <w:rStyle w:val="StyleUnderline"/>
        </w:rPr>
        <w:t>Yet this disaster is even worse</w:t>
      </w:r>
      <w:r w:rsidRPr="00095344">
        <w:rPr>
          <w:sz w:val="16"/>
        </w:rPr>
        <w:t xml:space="preserve">: </w:t>
      </w:r>
      <w:r w:rsidRPr="00095344">
        <w:rPr>
          <w:rStyle w:val="StyleUnderline"/>
        </w:rPr>
        <w:t>those 3,200 black people were in Chicago alone, in just one year</w:t>
      </w:r>
      <w:r w:rsidRPr="00095344">
        <w:rPr>
          <w:sz w:val="16"/>
        </w:rPr>
        <w:t xml:space="preserve">. </w:t>
      </w:r>
      <w:r w:rsidRPr="00095344">
        <w:rPr>
          <w:rStyle w:val="StyleUnderline"/>
        </w:rPr>
        <w:t>Nationwide each year, more than 60,000 black people die prematurely because of inequality</w:t>
      </w:r>
      <w:r w:rsidRPr="00095344">
        <w:rPr>
          <w:sz w:val="16"/>
        </w:rPr>
        <w:t xml:space="preserve">.10 While blacks suffer the most from this, it is not just an issue of racism, though racism has been a unique and powerful transmitter of violence in America for over four hundred years.11 </w:t>
      </w:r>
      <w:r w:rsidRPr="00095344">
        <w:rPr>
          <w:rStyle w:val="StyleUnderline"/>
        </w:rPr>
        <w:t>Beyond racism, poverty and income inequality</w:t>
      </w:r>
      <w:r w:rsidRPr="00095344">
        <w:rPr>
          <w:sz w:val="16"/>
        </w:rPr>
        <w:t xml:space="preserve"> perpetuated by exploitative market capitalism </w:t>
      </w:r>
      <w:r w:rsidRPr="00095344">
        <w:rPr>
          <w:rStyle w:val="StyleUnderline"/>
        </w:rPr>
        <w:t>are singular agents of transmission of disease and early death</w:t>
      </w:r>
      <w:r w:rsidRPr="00095344">
        <w:rPr>
          <w:sz w:val="16"/>
        </w:rPr>
        <w:t xml:space="preserve">. As a result, there is a new and alarming pattern of declining life expectancy among white Americans as well. Deaths from drug overdoses in young white Americans ages 25 to 34 have exploded to levels not seen since the AIDS epidemic. This generation is the first since the Vietnam War era to experience higher death rates than the prior generation.12 White Americans ages 45 to 54 have experienced skyrocketing premature death rates as well, something not seen in any other developed na- tion.13 White men in some Appalachian towns live on average twenty years less than white men a half-day's drive away in the suburbs of Washington, DC. Men in McDowell County, West Virginia, can look forward to a life expectancy only slightly better than that of Haitians.14 But those statistics reflect averages, and </w:t>
      </w:r>
      <w:r w:rsidRPr="00095344">
        <w:rPr>
          <w:rStyle w:val="StyleUnderline"/>
        </w:rPr>
        <w:t>every death from structural violence is a person</w:t>
      </w:r>
      <w:r w:rsidRPr="00095344">
        <w:rPr>
          <w:sz w:val="16"/>
        </w:rPr>
        <w:t xml:space="preserve">. When these illnesses and deaths are occurring one at a time in neighborhoods that society has decided not to care about—neighborhoods populated by poor, black, or brown people— </w:t>
      </w:r>
      <w:r w:rsidRPr="00095344">
        <w:rPr>
          <w:rStyle w:val="StyleUnderline"/>
        </w:rPr>
        <w:t>they seem easy to overlook, especially if you are among the fortunate few who are doing incredibly well</w:t>
      </w:r>
      <w:r w:rsidRPr="00095344">
        <w:rPr>
          <w:sz w:val="16"/>
        </w:rPr>
        <w:t xml:space="preserve">. </w:t>
      </w:r>
      <w:r w:rsidRPr="00095344">
        <w:rPr>
          <w:rStyle w:val="StyleUnderline"/>
        </w:rPr>
        <w:t>The tide of prosperity in America has lifted some boats while others have swamped</w:t>
      </w:r>
      <w:r w:rsidRPr="00095344">
        <w:rPr>
          <w:sz w:val="16"/>
        </w:rPr>
        <w:t xml:space="preserve">. Paul Farmer, the physician-anthropologist who founded Partners in Health, an inter- national human rights agency, reflects on the </w:t>
      </w:r>
      <w:r w:rsidRPr="00095344">
        <w:rPr>
          <w:sz w:val="16"/>
        </w:rPr>
        <w:lastRenderedPageBreak/>
        <w:t xml:space="preserve">juxtaposition of "unprecedented bounty and untold penury": "It stands to reason that </w:t>
      </w:r>
      <w:r w:rsidRPr="00095344">
        <w:rPr>
          <w:rStyle w:val="StyleUnderline"/>
        </w:rPr>
        <w:t>as beneficiaries of growing inequality, we do not like to be reminded of misery of squalor and failure</w:t>
      </w:r>
      <w:r w:rsidRPr="00095344">
        <w:rPr>
          <w:sz w:val="16"/>
        </w:rPr>
        <w:t xml:space="preserve">. Our popular culture provides us with no shortage of anesthesia."15 </w:t>
      </w:r>
      <w:r w:rsidRPr="00095344">
        <w:rPr>
          <w:rStyle w:val="StyleUnderline"/>
        </w:rPr>
        <w:t>That people suffer and die prematurely because of inequality is wrong. It is wrong from an ethical perspective</w:t>
      </w:r>
      <w:r w:rsidRPr="00095344">
        <w:rPr>
          <w:sz w:val="16"/>
        </w:rPr>
        <w:t xml:space="preserve">. It is wrong from a fair- ness perspective. </w:t>
      </w:r>
      <w:r w:rsidRPr="00095344">
        <w:rPr>
          <w:rStyle w:val="StyleUnderline"/>
        </w:rPr>
        <w:t xml:space="preserve">And it is wrong </w:t>
      </w:r>
      <w:r w:rsidRPr="00095344">
        <w:rPr>
          <w:rStyle w:val="Emphasis"/>
        </w:rPr>
        <w:t>because we have the means to fix it</w:t>
      </w:r>
      <w:r w:rsidRPr="00095344">
        <w:rPr>
          <w:rStyle w:val="StyleUnderline"/>
        </w:rPr>
        <w:t>.</w:t>
      </w:r>
    </w:p>
    <w:p w14:paraId="475A8DF8" w14:textId="77777777" w:rsidR="007148FE" w:rsidRDefault="007148FE" w:rsidP="007148FE"/>
    <w:p w14:paraId="0ED92271" w14:textId="77777777" w:rsidR="007148FE" w:rsidRDefault="007148FE" w:rsidP="007148FE"/>
    <w:p w14:paraId="03C0C700" w14:textId="77777777" w:rsidR="00E32E83" w:rsidRDefault="00E32E83" w:rsidP="00E32E83"/>
    <w:p w14:paraId="789923B1" w14:textId="25FB42D3" w:rsidR="00E32E83" w:rsidRDefault="00E32E83" w:rsidP="00823A2A"/>
    <w:p w14:paraId="333F6681" w14:textId="77777777" w:rsidR="00E32E83" w:rsidRDefault="00E32E83" w:rsidP="00823A2A"/>
    <w:p w14:paraId="5E82DD73" w14:textId="62DC6325" w:rsidR="00823A2A" w:rsidRPr="00810B53" w:rsidRDefault="00823A2A" w:rsidP="00810B53">
      <w:pPr>
        <w:pStyle w:val="Heading2"/>
        <w:rPr>
          <w:sz w:val="2"/>
          <w:szCs w:val="2"/>
        </w:rPr>
      </w:pPr>
    </w:p>
    <w:p w14:paraId="3BD462CD" w14:textId="61E618B1" w:rsidR="005846D0" w:rsidRDefault="000B69BA" w:rsidP="005846D0">
      <w:pPr>
        <w:pStyle w:val="Heading2"/>
      </w:pPr>
      <w:r>
        <w:lastRenderedPageBreak/>
        <w:t xml:space="preserve">= = </w:t>
      </w:r>
      <w:r w:rsidR="005846D0">
        <w:t xml:space="preserve">2AC </w:t>
      </w:r>
      <w:r>
        <w:t>= =</w:t>
      </w:r>
    </w:p>
    <w:p w14:paraId="646D2E51" w14:textId="77777777" w:rsidR="005846D0" w:rsidRPr="005846D0" w:rsidRDefault="005846D0" w:rsidP="005846D0"/>
    <w:p w14:paraId="401E8761" w14:textId="3B6C9582" w:rsidR="00823A2A" w:rsidRDefault="00823A2A" w:rsidP="00D75D36"/>
    <w:p w14:paraId="4099F13E" w14:textId="6DCF2EAD" w:rsidR="00A12E79" w:rsidRDefault="00A12E79" w:rsidP="00A12E79">
      <w:pPr>
        <w:pStyle w:val="Heading3"/>
      </w:pPr>
      <w:r>
        <w:lastRenderedPageBreak/>
        <w:t>2AC Crime DA</w:t>
      </w:r>
    </w:p>
    <w:p w14:paraId="0C80BAE4" w14:textId="5D68C6A4" w:rsidR="00201743" w:rsidRDefault="00201743" w:rsidP="009213D2">
      <w:pPr>
        <w:pStyle w:val="NormalWeb"/>
        <w:shd w:val="clear" w:color="auto" w:fill="FFFFFF"/>
        <w:spacing w:before="0" w:beforeAutospacing="0" w:after="188" w:afterAutospacing="0"/>
        <w:rPr>
          <w:rFonts w:ascii="Helvetica" w:hAnsi="Helvetica" w:cs="Helvetica"/>
          <w:color w:val="494E54"/>
          <w:sz w:val="28"/>
          <w:szCs w:val="28"/>
        </w:rPr>
      </w:pPr>
    </w:p>
    <w:p w14:paraId="75A1D802" w14:textId="727B9F65" w:rsidR="003A1B9E" w:rsidRDefault="00C21A26" w:rsidP="003A1B9E">
      <w:pPr>
        <w:pStyle w:val="Heading4"/>
      </w:pPr>
      <w:r>
        <w:t>Crime rates are low but the risk</w:t>
      </w:r>
      <w:r w:rsidR="0014235A">
        <w:t xml:space="preserve"> is always overestimated</w:t>
      </w:r>
    </w:p>
    <w:p w14:paraId="7430443A" w14:textId="018D246E" w:rsidR="003A1B9E" w:rsidRDefault="003A1B9E" w:rsidP="003A1B9E">
      <w:r>
        <w:t xml:space="preserve">JOHN </w:t>
      </w:r>
      <w:r w:rsidRPr="00DD069D">
        <w:rPr>
          <w:rStyle w:val="Style13ptBold"/>
        </w:rPr>
        <w:t>GRAMLICH</w:t>
      </w:r>
      <w:r w:rsidR="00DD069D" w:rsidRPr="00DD069D">
        <w:rPr>
          <w:rStyle w:val="Style13ptBold"/>
        </w:rPr>
        <w:t xml:space="preserve"> </w:t>
      </w:r>
      <w:r w:rsidR="00DD069D">
        <w:rPr>
          <w:rStyle w:val="Style13ptBold"/>
        </w:rPr>
        <w:t>‘</w:t>
      </w:r>
      <w:r w:rsidR="00DD069D" w:rsidRPr="00DD069D">
        <w:rPr>
          <w:rStyle w:val="Style13ptBold"/>
        </w:rPr>
        <w:t>19</w:t>
      </w:r>
      <w:r w:rsidR="00DD069D">
        <w:t xml:space="preserve">. October 17, </w:t>
      </w:r>
      <w:r w:rsidR="00DD069D" w:rsidRPr="00DD069D">
        <w:t>“5 facts about crime in the U.S.”</w:t>
      </w:r>
      <w:r w:rsidR="00DD069D">
        <w:t xml:space="preserve"> PEW RESEARCH CENTER </w:t>
      </w:r>
      <w:r w:rsidRPr="00AA31A5">
        <w:t>https://www.pewresearch.org/fact-tank/2019/10/17/facts-about-crime-in-the-u-s/</w:t>
      </w:r>
    </w:p>
    <w:p w14:paraId="41AE67BB" w14:textId="61D29A17" w:rsidR="003A1B9E" w:rsidRDefault="003A1B9E" w:rsidP="003A1B9E">
      <w:r>
        <w:t xml:space="preserve">Donald </w:t>
      </w:r>
      <w:r w:rsidRPr="00C21A26">
        <w:rPr>
          <w:rStyle w:val="StyleUnderline"/>
        </w:rPr>
        <w:t>Trump made fighting crime a central focus of his campaign for president</w:t>
      </w:r>
      <w:r>
        <w:t>, and he cited it again during his January 2017 inaugural address. His administration has since taken steps intended to address crime in American communities, such as instructing federal prosecutors to pursue the strongest possible charges against criminal suspects. Here are five facts about crime in the United States.</w:t>
      </w:r>
    </w:p>
    <w:p w14:paraId="38FA49E0" w14:textId="508B4DA4" w:rsidR="003A1B9E" w:rsidRDefault="003A1B9E" w:rsidP="003A1B9E">
      <w:r w:rsidRPr="00C21A26">
        <w:rPr>
          <w:rStyle w:val="StyleUnderline"/>
        </w:rPr>
        <w:t>1</w:t>
      </w:r>
      <w:r w:rsidR="00C21A26">
        <w:rPr>
          <w:rStyle w:val="StyleUnderline"/>
        </w:rPr>
        <w:t xml:space="preserve"> </w:t>
      </w:r>
      <w:r w:rsidRPr="00C21A26">
        <w:rPr>
          <w:rStyle w:val="StyleUnderline"/>
        </w:rPr>
        <w:t>Violent crime in the U.S. has fallen sharply over the past quarter century. The two most commonly cited sources of crime statistics in the U.S. both show a substantial decline in the violent crime rate since it peaked in the early 1990s</w:t>
      </w:r>
      <w:r>
        <w:t>. One is an annual report by the FBI of serious crimes reported to police in more than 18,500 jurisdictions around the country. The other is a nationally representative annual survey by the Bureau of Justice Statistics, which asks approximately 160,000 Americans ages 12 and older whether they were victims of crime, regardless of whether they reported those crimes to the police.</w:t>
      </w:r>
    </w:p>
    <w:p w14:paraId="74F0EDF7" w14:textId="77777777" w:rsidR="003A1B9E" w:rsidRDefault="003A1B9E" w:rsidP="003A1B9E">
      <w:r>
        <w:t>Using the FBI numbers, the violent crime rate fell 51% between 1993 and 2018. Using the BJS data, the rate fell 71% during that span. The long-term decline in violent crime hasn’t been uninterrupted, though. The FBI, for instance, reported increases in the violent crime rate between 2004 and 2006 and again between 2014 and 2016. Violent crime includes offenses such as rape, robbery and assault.</w:t>
      </w:r>
    </w:p>
    <w:p w14:paraId="59E60388" w14:textId="0BB24199" w:rsidR="003A1B9E" w:rsidRDefault="003A1B9E" w:rsidP="003A1B9E">
      <w:r w:rsidRPr="008F191B">
        <w:t>2</w:t>
      </w:r>
      <w:r w:rsidR="00C21A26">
        <w:t xml:space="preserve"> </w:t>
      </w:r>
      <w:r w:rsidRPr="00C21A26">
        <w:rPr>
          <w:rStyle w:val="StyleUnderline"/>
        </w:rPr>
        <w:t>Property crime has declined significantly over the long term. Like the violent crime rate, the U.S. property crime rate today is far below its peak level</w:t>
      </w:r>
      <w:r w:rsidRPr="008F191B">
        <w:t>. FBI data shows that the rate fell by 54% between 1993 and 2018, while BJS reports a decline of 69% during that span. Property crime includes offenses such as burglary, theft and motor vehicle theft, and it is generally far more common than violent crime.</w:t>
      </w:r>
    </w:p>
    <w:p w14:paraId="68225A56" w14:textId="0B2E7C3A" w:rsidR="003A1B9E" w:rsidRDefault="003A1B9E" w:rsidP="003A1B9E">
      <w:r w:rsidRPr="00932F79">
        <w:t>3</w:t>
      </w:r>
      <w:r w:rsidR="00C21A26">
        <w:t xml:space="preserve"> </w:t>
      </w:r>
      <w:r w:rsidRPr="00C21A26">
        <w:rPr>
          <w:rStyle w:val="StyleUnderline"/>
        </w:rPr>
        <w:t>Public perceptions about crime in the U.S. often don’t align with the data. Opinion surveys regularly find that Americans believe crime is up nationally, even when the data shows it is down</w:t>
      </w:r>
      <w:r w:rsidRPr="00932F79">
        <w:t>. In 18 of 22 Gallup surveys conducted between 1993 and 2018, at least six-in-ten Americans said there was more crime in the U.S. compared with the year before, despite the generally downward trend in national violent and property crime rates during most of that period.</w:t>
      </w:r>
    </w:p>
    <w:p w14:paraId="0D354F89" w14:textId="116062EA" w:rsidR="003A1B9E" w:rsidRDefault="003A1B9E" w:rsidP="003A1B9E">
      <w:r>
        <w:t>Pew Research Center surveys have found a similar pattern. In a survey in late 2016, for instance, 57% of registered voters said crime in the U.S. had gotten worse since 2008, even though FBI and BJS data shows that violent and property crime rates declined by double-digit percentages during that span.</w:t>
      </w:r>
    </w:p>
    <w:p w14:paraId="0EABA8FC" w14:textId="39BF5412" w:rsidR="003A1B9E" w:rsidRDefault="003A1B9E" w:rsidP="003A1B9E">
      <w:r>
        <w:t xml:space="preserve">While perceptions of rising crime at the national level are common, fewer Americans tend to say crime is up when asked about the local level. In all 21 Gallup surveys that have included the </w:t>
      </w:r>
      <w:r>
        <w:lastRenderedPageBreak/>
        <w:t>question since 1996, no more than about half of Americans have said crime is up in their area compared with the year before.</w:t>
      </w:r>
    </w:p>
    <w:p w14:paraId="6A7E9739" w14:textId="77777777" w:rsidR="003A1B9E" w:rsidRDefault="003A1B9E" w:rsidP="003A1B9E">
      <w:r>
        <w:t>4There are large geographic variations in crime rates. The BJS statistics don’t allow for specific geographic comparisons, but the FBI data shows big differences from state to state and city to city. In 2018, there were more than 800 violent crimes per 100,000 residents in Alaska and New Mexico. By contrast, Maine, New Hampshire and Vermont had rates below 200 violent crimes per 100,000 residents. And while Chicago has drawn widespread attention for its soaring murder total in recent years, its murder rate in 2018 – about 21 murders and non-negligent manslaughters per 100,000 residents – was less than half of the rates in St. Louis (about 61 per 100,000) and Baltimore (about 51 per 100,000). The FBI notes that various factors might influence a particular area’s crime rate, including its population density and economic conditions.</w:t>
      </w:r>
    </w:p>
    <w:p w14:paraId="5D3F5144" w14:textId="7C08FEB1" w:rsidR="003A1B9E" w:rsidRDefault="003A1B9E" w:rsidP="003A1B9E">
      <w:r>
        <w:t>5Most crimes are not reported to police, and most reported crimes are not solved. In its annual survey, BJS asks victims of crime whether they reported that crime to police. In 2018, only 43% of violent crimes tracked by BJS were reported to police. And in the much more common category of property crime, only about a third (34%) were reported. There are a variety of reasons crime might not be reported, including a feeling that police “would not or could not do anything to help” or that the crime is “a personal issue or too trivial to report,” according to BJS.</w:t>
      </w:r>
    </w:p>
    <w:p w14:paraId="611D9836" w14:textId="77777777" w:rsidR="003A1B9E" w:rsidRDefault="003A1B9E" w:rsidP="003A1B9E">
      <w:r w:rsidRPr="00C21A26">
        <w:rPr>
          <w:rStyle w:val="StyleUnderline"/>
        </w:rPr>
        <w:t>Most of the crimes that are reported to police, meanwhile, are not solved</w:t>
      </w:r>
      <w:r>
        <w:t xml:space="preserve">, at least </w:t>
      </w:r>
      <w:r w:rsidRPr="00C21A26">
        <w:rPr>
          <w:rStyle w:val="StyleUnderline"/>
        </w:rPr>
        <w:t>based on an FBI measure known as the “clearance rate</w:t>
      </w:r>
      <w:r>
        <w:t xml:space="preserve">.” That’s the share of cases each year that are closed, or “cleared,” through the arrest, charging and referral of a suspect for prosecution (or through “exceptional means,” such as the death of a suspect or a victim’s refusal to cooperate with a prosecution). </w:t>
      </w:r>
      <w:r w:rsidRPr="00C21A26">
        <w:rPr>
          <w:rStyle w:val="StyleUnderline"/>
        </w:rPr>
        <w:t>In 2018, police nationwide cleared 46% of violent crimes that were reported to them. For property crimes, the national clearance rate was 18</w:t>
      </w:r>
      <w:r>
        <w:t>%.</w:t>
      </w:r>
    </w:p>
    <w:p w14:paraId="476528C8" w14:textId="77777777" w:rsidR="003A1B9E" w:rsidRDefault="003A1B9E" w:rsidP="003A1B9E"/>
    <w:p w14:paraId="7930EFA0" w14:textId="77777777" w:rsidR="004263F2" w:rsidRDefault="004263F2" w:rsidP="004263F2">
      <w:pPr>
        <w:pStyle w:val="Heading4"/>
      </w:pPr>
      <w:r>
        <w:t>Comparative studies show that the policing-economics balance is not justified by crime data – if safety is correlated with growth, community policing and abolition solve better***</w:t>
      </w:r>
    </w:p>
    <w:p w14:paraId="6565D472" w14:textId="77777777" w:rsidR="004263F2" w:rsidRDefault="004263F2" w:rsidP="004263F2">
      <w:r w:rsidRPr="001978C3">
        <w:rPr>
          <w:rStyle w:val="Style13ptBold"/>
        </w:rPr>
        <w:t>JUSTICE POLICY INSTITUTE</w:t>
      </w:r>
      <w:r>
        <w:rPr>
          <w:rStyle w:val="Style13ptBold"/>
        </w:rPr>
        <w:t xml:space="preserve"> ‘12</w:t>
      </w:r>
      <w:r w:rsidRPr="00AB1BFC">
        <w:t xml:space="preserve"> | MAY 2012</w:t>
      </w:r>
      <w:r>
        <w:t xml:space="preserve">. “RETHINKING THE BLUES: HOW WE POLICE IN THE U.S. AND AT WHAT COST,” </w:t>
      </w:r>
      <w:r w:rsidRPr="001978C3">
        <w:t>http://www.justicepolicy.org/uploads/justicepolicy/documents/rethinkingtheblues_final.pdf</w:t>
      </w:r>
    </w:p>
    <w:p w14:paraId="0E93F50E" w14:textId="77777777" w:rsidR="004263F2" w:rsidRPr="00E56B3E" w:rsidRDefault="004263F2" w:rsidP="004263F2">
      <w:r>
        <w:t xml:space="preserve">Funding for police has also risen in tandem with the increase in the number of people in prison. </w:t>
      </w:r>
      <w:r w:rsidRPr="005C2338">
        <w:rPr>
          <w:rStyle w:val="StyleUnderline"/>
        </w:rPr>
        <w:t>From 1982 to 2007, the amount of money spent on policing in the U.S. increased by 445 percent</w:t>
      </w:r>
      <w:r>
        <w:t xml:space="preserve">, reaching $104 billion in 2007.196 </w:t>
      </w:r>
      <w:r w:rsidRPr="005C2338">
        <w:rPr>
          <w:rStyle w:val="StyleUnderline"/>
        </w:rPr>
        <w:t>At the same time, the number of people incarcerated in prisons and jails increased dramatically</w:t>
      </w:r>
      <w:r>
        <w:t>, reaching 2.3 million people in 2007—</w:t>
      </w:r>
      <w:r w:rsidRPr="005C2338">
        <w:rPr>
          <w:rStyle w:val="StyleUnderline"/>
        </w:rPr>
        <w:t>a 275 percent</w:t>
      </w:r>
      <w:r>
        <w:t xml:space="preserve"> increase since 1982.197</w:t>
      </w:r>
    </w:p>
    <w:p w14:paraId="5D2CD32E" w14:textId="77777777" w:rsidR="004263F2" w:rsidRDefault="004263F2" w:rsidP="004263F2">
      <w:r w:rsidRPr="00E56B3E">
        <w:t xml:space="preserve">A study by the Justice Policy Institute found that, </w:t>
      </w:r>
      <w:r w:rsidRPr="005C2338">
        <w:rPr>
          <w:rStyle w:val="StyleUnderline"/>
        </w:rPr>
        <w:t>controlling for crime rates, poverty, unemployment and other factors, counties that spend more on policing and the justice system imprison people for drug offenses at higher rates than counties that spend less on law enforcement</w:t>
      </w:r>
      <w:r w:rsidRPr="00E56B3E">
        <w:t xml:space="preserve">.198 </w:t>
      </w:r>
      <w:r w:rsidRPr="005C2338">
        <w:rPr>
          <w:rStyle w:val="StyleUnderline"/>
        </w:rPr>
        <w:t xml:space="preserve">This suggests that there is a point of diminishing public safety returns for </w:t>
      </w:r>
      <w:r w:rsidRPr="005C2338">
        <w:rPr>
          <w:rStyle w:val="StyleUnderline"/>
        </w:rPr>
        <w:lastRenderedPageBreak/>
        <w:t>additional police</w:t>
      </w:r>
      <w:r w:rsidRPr="00E56B3E">
        <w:t xml:space="preserve">; that is, they need to arrest people for less serious crimes in order to keep busy, and justify budget requests. </w:t>
      </w:r>
      <w:r w:rsidRPr="005C2338">
        <w:rPr>
          <w:rStyle w:val="StyleUnderline"/>
        </w:rPr>
        <w:t>A decrease or redirection of funding away from policing and into social services could decrease the negative effects of arrests and incarceration and create safer communities in the long term</w:t>
      </w:r>
      <w:r w:rsidRPr="00E56B3E">
        <w:t>.</w:t>
      </w:r>
    </w:p>
    <w:p w14:paraId="1BAE754A" w14:textId="672905CD" w:rsidR="004263F2" w:rsidRDefault="004263F2" w:rsidP="004263F2"/>
    <w:p w14:paraId="7616F35E" w14:textId="77777777" w:rsidR="002F1D3D" w:rsidRDefault="002F1D3D" w:rsidP="002F1D3D">
      <w:pPr>
        <w:pStyle w:val="Heading4"/>
      </w:pPr>
      <w:r>
        <w:t xml:space="preserve">Reject their notion of safety from crime   </w:t>
      </w:r>
    </w:p>
    <w:p w14:paraId="69835329" w14:textId="77777777" w:rsidR="002F1D3D" w:rsidRDefault="002F1D3D" w:rsidP="002F1D3D">
      <w:r>
        <w:t xml:space="preserve">Mariame </w:t>
      </w:r>
      <w:r w:rsidRPr="00CC32E4">
        <w:rPr>
          <w:rStyle w:val="Style13ptBold"/>
        </w:rPr>
        <w:t>Kaba</w:t>
      </w:r>
      <w:r>
        <w:rPr>
          <w:rStyle w:val="Style13ptBold"/>
        </w:rPr>
        <w:t xml:space="preserve"> ‘20.</w:t>
      </w:r>
      <w:r>
        <w:t xml:space="preserve"> Organizer, June 12, “</w:t>
      </w:r>
      <w:r w:rsidRPr="00823A2A">
        <w:t>Yes, We Mean Literally Abolish the Police</w:t>
      </w:r>
      <w:r>
        <w:t xml:space="preserve">,” THE NEW YORK TIMES, </w:t>
      </w:r>
      <w:r w:rsidRPr="00ED2E28">
        <w:t>https://www.nytimes.com/2020/06/12/opinion/sunday/floyd-abolish-defund-police.html</w:t>
      </w:r>
    </w:p>
    <w:p w14:paraId="6E1A2907" w14:textId="77777777" w:rsidR="002F1D3D" w:rsidRDefault="002F1D3D" w:rsidP="002F1D3D">
      <w:r>
        <w:t xml:space="preserve">Second, </w:t>
      </w:r>
      <w:r w:rsidRPr="00870814">
        <w:rPr>
          <w:rStyle w:val="StyleUnderline"/>
          <w:highlight w:val="green"/>
        </w:rPr>
        <w:t>a “safe” world is not one in which the police keep black and other marginalized people in check through threats of arrest</w:t>
      </w:r>
      <w:r w:rsidRPr="00E03E97">
        <w:rPr>
          <w:rStyle w:val="StyleUnderline"/>
        </w:rPr>
        <w:t xml:space="preserve">, incarceration, violence </w:t>
      </w:r>
      <w:r w:rsidRPr="00870814">
        <w:rPr>
          <w:rStyle w:val="StyleUnderline"/>
          <w:highlight w:val="green"/>
        </w:rPr>
        <w:t>and death</w:t>
      </w:r>
      <w:r>
        <w:t>.</w:t>
      </w:r>
    </w:p>
    <w:p w14:paraId="7CA4E946" w14:textId="77777777" w:rsidR="002F1D3D" w:rsidRDefault="002F1D3D" w:rsidP="002F1D3D">
      <w:r>
        <w:t xml:space="preserve">I’ve been advocating the abolition of the police for years. Regardless of your view on police power — whether you want to get rid of the police or simply to make them less violent — here’s an immediate demand we can all make: Cut the number of police in half and cut their budget in half. </w:t>
      </w:r>
      <w:r w:rsidRPr="00E03E97">
        <w:rPr>
          <w:rStyle w:val="StyleUnderline"/>
        </w:rPr>
        <w:t>Fewer police officers equals fewer opportunities for them to brutalize and kill people</w:t>
      </w:r>
      <w:r>
        <w:t>. The idea is gaining traction in Minneapolis, Dallas, Los Angeles and other cities.</w:t>
      </w:r>
    </w:p>
    <w:p w14:paraId="5D962CD2" w14:textId="77777777" w:rsidR="002F1D3D" w:rsidRDefault="002F1D3D" w:rsidP="002F1D3D">
      <w:r w:rsidRPr="00E03E97">
        <w:rPr>
          <w:rStyle w:val="StyleUnderline"/>
          <w:highlight w:val="green"/>
        </w:rPr>
        <w:t>History is instructive</w:t>
      </w:r>
      <w:r>
        <w:t xml:space="preserve">, not because </w:t>
      </w:r>
      <w:r w:rsidRPr="00E03E97">
        <w:rPr>
          <w:rStyle w:val="StyleUnderline"/>
          <w:highlight w:val="green"/>
        </w:rPr>
        <w:t>it offers us a blueprint for how to</w:t>
      </w:r>
      <w:r>
        <w:t xml:space="preserve"> act in the present but because it can help us </w:t>
      </w:r>
      <w:r w:rsidRPr="00E03E97">
        <w:rPr>
          <w:rStyle w:val="StyleUnderline"/>
          <w:highlight w:val="green"/>
        </w:rPr>
        <w:t>ask better questions for the future</w:t>
      </w:r>
      <w:r>
        <w:t>.</w:t>
      </w:r>
    </w:p>
    <w:p w14:paraId="65426102" w14:textId="77777777" w:rsidR="002F1D3D" w:rsidRDefault="002F1D3D" w:rsidP="002F1D3D">
      <w:r>
        <w:t>The Lexow Committee undertook the first major investigation into police misconduct in New York City in 1894. At the time, the most common complaint against the police was about “clubbing” — “the routine bludgeoning of citizens by patrolmen armed with nightsticks or blackjacks,” as the historian Marilynn Johnson has written.</w:t>
      </w:r>
    </w:p>
    <w:p w14:paraId="3E907912" w14:textId="77777777" w:rsidR="002F1D3D" w:rsidRDefault="002F1D3D" w:rsidP="002F1D3D">
      <w:r>
        <w:t>The Wickersham Commission, convened to study the criminal justice system and examine the problem of Prohibition enforcement, offered a scathing indictment in 1931, including evidence of brutal interrogation strategies. It put the blame on a lack of professionalism among the police.</w:t>
      </w:r>
    </w:p>
    <w:p w14:paraId="47817E3B" w14:textId="77777777" w:rsidR="002F1D3D" w:rsidRDefault="002F1D3D" w:rsidP="002F1D3D">
      <w:r>
        <w:t>After the 1967 urban uprisings, the Kerner Commission found that “police actions were ‘final’ incidents before the outbreak of violence in 12 of the 24 surveyed disorders.” Its report listed a now-familiar set of recommendations, like working to build “community support for law enforcement” and reviewing police operations “in the ghetto, to ensure proper conduct by police officers.”</w:t>
      </w:r>
    </w:p>
    <w:p w14:paraId="4DD47D57" w14:textId="77777777" w:rsidR="002F1D3D" w:rsidRDefault="002F1D3D" w:rsidP="002F1D3D">
      <w:r>
        <w:t>These commissions didn’t stop the violence; they just served as a kind of counterinsurgent function each time police violence led to protests. Calls for similar reforms were trotted out in response to the brutal police beating of Rodney King in 1991 and the rebellion that followed, and again after the killings of Michael Brown and Eric Garner. The final report of the Obama administration’s President’s Task Force on 21st Century Policing resulted in procedural tweaks like implicit-bias training, police-community listening sessions, slight alterations of use-of-force policies and systems to identify potentially problematic officers early on.</w:t>
      </w:r>
    </w:p>
    <w:p w14:paraId="6BD95FA0" w14:textId="77777777" w:rsidR="002F1D3D" w:rsidRDefault="002F1D3D" w:rsidP="002F1D3D">
      <w:r>
        <w:lastRenderedPageBreak/>
        <w:t>But even a member of the task force, Tracey Meares, noted in 2017, “policing as we know it must be abolished before it can be transformed.”</w:t>
      </w:r>
    </w:p>
    <w:p w14:paraId="0D3661FB" w14:textId="77777777" w:rsidR="002F1D3D" w:rsidRDefault="002F1D3D" w:rsidP="002F1D3D">
      <w:r>
        <w:t>The philosophy undergirding these reforms is that more rules will mean less violence. But police officers break rules all the time. Look what has happened over the past few weeks — police officers slashing tires, shoving old men on camera, and arresting and injuring journalists and protesters. These officers are not worried about repercussions any more than Daniel Pantaleo, the former New York City police officer whose chokehold led to Eric Garner’s death; he waved to a camera filming the incident. He knew that the police union would back him up and he was right. He stayed on the job for five more years.</w:t>
      </w:r>
    </w:p>
    <w:p w14:paraId="7A59A08A" w14:textId="77777777" w:rsidR="002F1D3D" w:rsidRDefault="002F1D3D" w:rsidP="002F1D3D">
      <w:r>
        <w:t>Minneapolis had instituted many of these “best practices” but failed to remove Derek Chauvin from the force despite 17 misconduct complaints over nearly two decades, culminating in the entire world watching as he knelt on George Floyd’s neck for almost nine minutes.</w:t>
      </w:r>
    </w:p>
    <w:p w14:paraId="5B70BD7A" w14:textId="77777777" w:rsidR="002F1D3D" w:rsidRDefault="002F1D3D" w:rsidP="002F1D3D">
      <w:r>
        <w:t>Why on earth would we think the same reforms would work now? We need to change our demands. The surest way of reducing police violence is to reduce the power of the police, by cutting budgets and the number of officers.</w:t>
      </w:r>
    </w:p>
    <w:p w14:paraId="0F21C82A" w14:textId="77777777" w:rsidR="002F1D3D" w:rsidRDefault="002F1D3D" w:rsidP="002F1D3D">
      <w:r>
        <w:t xml:space="preserve">But don’t get me wrong. </w:t>
      </w:r>
      <w:r w:rsidRPr="00454344">
        <w:rPr>
          <w:rStyle w:val="Emphasis"/>
          <w:highlight w:val="green"/>
        </w:rPr>
        <w:t>We are not abandoning our communities to violence</w:t>
      </w:r>
      <w:r>
        <w:t>. We don’t want to just close police departments. We want to make them obsolete.</w:t>
      </w:r>
    </w:p>
    <w:p w14:paraId="1E08BABE" w14:textId="77777777" w:rsidR="002F1D3D" w:rsidRDefault="002F1D3D" w:rsidP="002F1D3D">
      <w:r>
        <w:t>We should redirect the billions that now go to police departments toward providing health care, housing, education and good jobs. If we did this, there would be less need for the police in the first place.</w:t>
      </w:r>
    </w:p>
    <w:p w14:paraId="4FF0C970" w14:textId="77777777" w:rsidR="002F1D3D" w:rsidRDefault="002F1D3D" w:rsidP="002F1D3D">
      <w:r>
        <w:t>We can build other ways of responding to harms in our society. Trained “community care workers” could do mental-health checks if someone needs help. Towns could use restorative-justice models instead of throwing people in prison.</w:t>
      </w:r>
    </w:p>
    <w:p w14:paraId="636CB34A" w14:textId="77777777" w:rsidR="002F1D3D" w:rsidRDefault="002F1D3D" w:rsidP="002F1D3D">
      <w:r>
        <w:t>What about rape? The current approach hasn’t ended it. In fact most rapists never see the inside of a courtroom. Two-thirds of people who experience sexual violence never report it to anyone. Those who file police reports are often dissatisfied with the response. Additionally, police officers themselves commit sexual assault alarmingly often. A study in 2010 found that sexual misconduct was the second most frequently reported form of police misconduct. In 2015, The Buffalo News found that an officer was caught for sexual misconduct every five days.</w:t>
      </w:r>
    </w:p>
    <w:p w14:paraId="5C270369" w14:textId="77777777" w:rsidR="002F1D3D" w:rsidRDefault="002F1D3D" w:rsidP="002F1D3D">
      <w:r w:rsidRPr="00454344">
        <w:rPr>
          <w:rStyle w:val="StyleUnderline"/>
        </w:rPr>
        <w:t>When people, especially white people, consider a world without the police, they envision a society as violent as our current one, merely without law enforcement — and they shudder. As a society, we have been so indoctrinated with the idea that we solve problems by policing and caging people that many cannot imagine anything other than prisons and the police as solutions to violence and harm</w:t>
      </w:r>
      <w:r>
        <w:t>.</w:t>
      </w:r>
    </w:p>
    <w:p w14:paraId="2BD06DF4" w14:textId="77777777" w:rsidR="002F1D3D" w:rsidRDefault="002F1D3D" w:rsidP="004263F2"/>
    <w:p w14:paraId="7565C423" w14:textId="5C225AA4" w:rsidR="004263F2" w:rsidRDefault="004263F2" w:rsidP="004263F2"/>
    <w:p w14:paraId="2CFC1D05" w14:textId="484B6498" w:rsidR="004263F2" w:rsidRDefault="004263F2" w:rsidP="004263F2">
      <w:pPr>
        <w:pStyle w:val="Heading3"/>
      </w:pPr>
      <w:r>
        <w:lastRenderedPageBreak/>
        <w:t>1AR Crime DA – uniqueness</w:t>
      </w:r>
    </w:p>
    <w:p w14:paraId="0F5EFAD5" w14:textId="49C9682A" w:rsidR="004263F2" w:rsidRDefault="004263F2" w:rsidP="004263F2"/>
    <w:p w14:paraId="755711C4" w14:textId="4C7606A6" w:rsidR="002F1D3D" w:rsidRDefault="00521AE5" w:rsidP="002F1D3D">
      <w:pPr>
        <w:pStyle w:val="Heading4"/>
      </w:pPr>
      <w:r>
        <w:t>The</w:t>
      </w:r>
      <w:r w:rsidR="002F1D3D">
        <w:t xml:space="preserve"> </w:t>
      </w:r>
      <w:r>
        <w:t>effect and presence of crime</w:t>
      </w:r>
      <w:r w:rsidR="002F1D3D">
        <w:t xml:space="preserve"> is</w:t>
      </w:r>
      <w:r>
        <w:t xml:space="preserve"> always</w:t>
      </w:r>
      <w:r w:rsidR="002F1D3D">
        <w:t xml:space="preserve"> inflated due to fear </w:t>
      </w:r>
    </w:p>
    <w:p w14:paraId="2851715C" w14:textId="77777777" w:rsidR="002F1D3D" w:rsidRDefault="002F1D3D" w:rsidP="002F1D3D">
      <w:r>
        <w:t xml:space="preserve">CHRISTOPHER </w:t>
      </w:r>
      <w:r w:rsidRPr="0091035C">
        <w:rPr>
          <w:rStyle w:val="Style13ptBold"/>
        </w:rPr>
        <w:t>BEAM</w:t>
      </w:r>
      <w:r>
        <w:rPr>
          <w:rStyle w:val="Style13ptBold"/>
        </w:rPr>
        <w:t xml:space="preserve"> ‘11.</w:t>
      </w:r>
      <w:r>
        <w:t xml:space="preserve"> FEB 11, 2011. “Head Case Crime rates have plummeted over the last 20 years. Why aren’t we less scared?” </w:t>
      </w:r>
      <w:r w:rsidRPr="0091035C">
        <w:t>https://slate.com/news-and-politics/2011/02/fear-of-crime-crime-has-plummeted-over-the-last-20-years-why-aren-t-we-less-scared.html</w:t>
      </w:r>
    </w:p>
    <w:p w14:paraId="5776924A" w14:textId="77777777" w:rsidR="002F1D3D" w:rsidRDefault="002F1D3D" w:rsidP="002F1D3D">
      <w:r>
        <w:t xml:space="preserve">Zimring says </w:t>
      </w:r>
      <w:r w:rsidRPr="00EF35A0">
        <w:rPr>
          <w:rStyle w:val="StyleUnderline"/>
        </w:rPr>
        <w:t>it’s typical for people to ignore drops in crime</w:t>
      </w:r>
      <w:r>
        <w:t>. “[T]he recent public reaction to New York’s epidemic of public safety is rather complacent,” he writes in a summary of his new study. “In one sense, this is understandable—crime statistics only command attention when citizens are worried about crime just as people only think about dentists when their teeth hurt.”</w:t>
      </w:r>
    </w:p>
    <w:p w14:paraId="7AD6FFBD" w14:textId="77777777" w:rsidR="002F1D3D" w:rsidRDefault="002F1D3D" w:rsidP="002F1D3D">
      <w:r>
        <w:t xml:space="preserve">Part of the reason is that </w:t>
      </w:r>
      <w:r w:rsidRPr="00EF35A0">
        <w:rPr>
          <w:rStyle w:val="StyleUnderline"/>
        </w:rPr>
        <w:t>most people can’t measure the crime rate accurately based on their own experience</w:t>
      </w:r>
      <w:r>
        <w:t>. While you may be twice as safe statistically speaking, the odds of getting assaulted at any given moment have merely gone from very small to extraordinarily small. Perception of crime has less to do with overall trends than those in your immediate vicinity, says Daniel Lewis, a professor of social policy at Northwestern University. The places with the most crime feel crime drops most dramatically. “Most of the bad stuff happens to people in poor neighborhoods,” says Lewis. “It doesn’t happen on Fifth Avenue or the Gold Coast in Chicago. But if you’re living in Harlem today, it’s a really different place than it was in 1990.”</w:t>
      </w:r>
    </w:p>
    <w:p w14:paraId="251DF437" w14:textId="77777777" w:rsidR="002F1D3D" w:rsidRDefault="002F1D3D" w:rsidP="002F1D3D">
      <w:r>
        <w:t xml:space="preserve">It also matters who you are. </w:t>
      </w:r>
      <w:r w:rsidRPr="00EF35A0">
        <w:rPr>
          <w:rStyle w:val="StyleUnderline"/>
        </w:rPr>
        <w:t>Old people are typically more scared of crime than young people—even though they’re the demographic least likely to be victimized</w:t>
      </w:r>
      <w:r>
        <w:t xml:space="preserve">. Women are generally more worried about crime than men. Fear of rape in particular has little relationship with the statistical risk, says Lewis. Personal experience is a big factor, too. </w:t>
      </w:r>
      <w:r w:rsidRPr="00EF35A0">
        <w:rPr>
          <w:rStyle w:val="StyleUnderline"/>
        </w:rPr>
        <w:t>Even if the crime rate drops by half, you’re more likely to feel scared if your best friend gets assaulted</w:t>
      </w:r>
      <w:r>
        <w:t>.</w:t>
      </w:r>
    </w:p>
    <w:p w14:paraId="092EB3E1" w14:textId="77777777" w:rsidR="002F1D3D" w:rsidRDefault="002F1D3D" w:rsidP="002F1D3D">
      <w:r>
        <w:t xml:space="preserve">One possible reason fear of crime remains high is that </w:t>
      </w:r>
      <w:r w:rsidRPr="00EF35A0">
        <w:rPr>
          <w:rStyle w:val="StyleUnderline"/>
        </w:rPr>
        <w:t>powerful people have an incentive to ring the alarms anyway</w:t>
      </w:r>
      <w:r>
        <w:t>. Politicians score points by promising to get “tough on crime,” even after those efforts pay off and crime levels hit historic lows. Media play up only the most horrifying deeds. The result is a skewed perception of how dangerous the world is. It’s telling, though, that most people believe the danger is not on their doorstep, but beyond it. Fewer people say crime is up when asked about their area than when asked about the whole country.</w:t>
      </w:r>
    </w:p>
    <w:p w14:paraId="5FB786AB" w14:textId="77777777" w:rsidR="002F1D3D" w:rsidRDefault="002F1D3D" w:rsidP="002F1D3D">
      <w:r w:rsidRPr="00EF35A0">
        <w:rPr>
          <w:rStyle w:val="StyleUnderline"/>
        </w:rPr>
        <w:t>Another reason for the perception gap is the constant sense that things are getting worse. Only during one short period in the last 20 years have Americans thought there was less crime than in the past</w:t>
      </w:r>
      <w:r>
        <w:t>. That was in the two years after Sept. 11, 2001. “People were so positive about America that I think the enemy was perceived to be much more outside the country than inside the country,” a Gallup pollster told the Boston Globe.</w:t>
      </w:r>
    </w:p>
    <w:p w14:paraId="1EB63659" w14:textId="77777777" w:rsidR="002F1D3D" w:rsidRDefault="002F1D3D" w:rsidP="002F1D3D">
      <w:r>
        <w:t xml:space="preserve">Keep in mind, too, that </w:t>
      </w:r>
      <w:r w:rsidRPr="00EF35A0">
        <w:rPr>
          <w:rStyle w:val="StyleUnderline"/>
        </w:rPr>
        <w:t>perceptions of crime lag behind crime itself. Crime went down for several years starting in 1991, but fear remained high</w:t>
      </w:r>
      <w:r>
        <w:t>. “That was the nastiest and most fearful period in history,” says Zimring. Congress passed a federal “truth in sentencing” law in 1994. About half of the states passed “three strikes” laws to punish habitual offenders. All this, even though crime was already on the decline.</w:t>
      </w:r>
    </w:p>
    <w:p w14:paraId="4F4FC135" w14:textId="77777777" w:rsidR="002F1D3D" w:rsidRDefault="002F1D3D" w:rsidP="002F1D3D">
      <w:r>
        <w:lastRenderedPageBreak/>
        <w:t>Some criminologists think the causal relationship between fear of crime and actual crime is actually the reverse—that fear of crime itself leads to more actual crime. The “broken windows” theory of criminology, made famous by Rudy Giuliani in the 1990s, posits that police can deter serious crimes by enforcing less serious ones. If someone jumps the subway turnstile and the police chase him down, that contributes to the sense that crime is punished and the social order is preserved—which might make a would-be murderer think twice. This notion that when society feels more safe, it is more safe, is a win-win for politicians: They can take credit for reducing crime and reap the benefit of a safer-feeling city. But the fact that crime has dropped while fear of crime remains high shows once again that the relationship is more complicated than the theory suggests.</w:t>
      </w:r>
    </w:p>
    <w:p w14:paraId="2FF25A56" w14:textId="77777777" w:rsidR="002F1D3D" w:rsidRDefault="002F1D3D" w:rsidP="002F1D3D"/>
    <w:p w14:paraId="7F806F61" w14:textId="77777777" w:rsidR="002F1D3D" w:rsidRDefault="002F1D3D" w:rsidP="002F1D3D"/>
    <w:p w14:paraId="0A02FA63" w14:textId="77777777" w:rsidR="004263F2" w:rsidRDefault="004263F2" w:rsidP="004263F2"/>
    <w:p w14:paraId="0EDA6058" w14:textId="1161DEA0" w:rsidR="003A1B9E" w:rsidRDefault="004263F2" w:rsidP="004263F2">
      <w:pPr>
        <w:pStyle w:val="Heading3"/>
      </w:pPr>
      <w:r>
        <w:lastRenderedPageBreak/>
        <w:t>1AR Crime DA – link turns</w:t>
      </w:r>
    </w:p>
    <w:p w14:paraId="1799781E" w14:textId="77777777" w:rsidR="003A1B9E" w:rsidRDefault="003A1B9E" w:rsidP="009213D2">
      <w:pPr>
        <w:pStyle w:val="NormalWeb"/>
        <w:shd w:val="clear" w:color="auto" w:fill="FFFFFF"/>
        <w:spacing w:before="0" w:beforeAutospacing="0" w:after="188" w:afterAutospacing="0"/>
        <w:rPr>
          <w:rFonts w:ascii="Helvetica" w:hAnsi="Helvetica" w:cs="Helvetica"/>
          <w:color w:val="494E54"/>
          <w:sz w:val="28"/>
          <w:szCs w:val="28"/>
        </w:rPr>
      </w:pPr>
    </w:p>
    <w:p w14:paraId="4EAA46DF" w14:textId="13985F48" w:rsidR="009213D2" w:rsidRPr="0005669F" w:rsidRDefault="009213D2" w:rsidP="009213D2">
      <w:pPr>
        <w:pStyle w:val="Heading4"/>
      </w:pPr>
      <w:r w:rsidRPr="0005669F">
        <w:t xml:space="preserve">Police </w:t>
      </w:r>
      <w:r w:rsidR="00C60F9E">
        <w:t>rarely “clear” cases – they are not successfu</w:t>
      </w:r>
      <w:r w:rsidR="0008428B">
        <w:t>l</w:t>
      </w:r>
    </w:p>
    <w:p w14:paraId="756DABCE" w14:textId="77777777" w:rsidR="009213D2" w:rsidRPr="004664EF" w:rsidRDefault="009213D2" w:rsidP="009213D2">
      <w:r w:rsidRPr="004664EF">
        <w:t xml:space="preserve">Ryan </w:t>
      </w:r>
      <w:r w:rsidRPr="004664EF">
        <w:rPr>
          <w:rStyle w:val="Style13ptBold"/>
        </w:rPr>
        <w:t xml:space="preserve">Mcmaken </w:t>
      </w:r>
      <w:r>
        <w:rPr>
          <w:rStyle w:val="Style13ptBold"/>
        </w:rPr>
        <w:t>‘</w:t>
      </w:r>
      <w:r w:rsidRPr="004664EF">
        <w:rPr>
          <w:rStyle w:val="Style13ptBold"/>
        </w:rPr>
        <w:t>19</w:t>
      </w:r>
      <w:r w:rsidRPr="004664EF">
        <w:t xml:space="preserve"> is a senior editor at the Mises Institute. “Fewer than Half of Violent Crimes Are Solved in America” </w:t>
      </w:r>
      <w:hyperlink r:id="rId70" w:history="1">
        <w:r w:rsidRPr="004664EF">
          <w:rPr>
            <w:rStyle w:val="Hyperlink"/>
          </w:rPr>
          <w:t>https://mises.org/wire/fewer-half-violent-crimes-are-solved-america</w:t>
        </w:r>
      </w:hyperlink>
      <w:r w:rsidRPr="004664EF">
        <w:t xml:space="preserve"> (Z.T)</w:t>
      </w:r>
    </w:p>
    <w:p w14:paraId="0B64F307" w14:textId="77777777" w:rsidR="009213D2" w:rsidRPr="009213D2" w:rsidRDefault="009213D2" w:rsidP="009213D2">
      <w:r w:rsidRPr="009213D2">
        <w:t xml:space="preserve">One of the central arguments in favor of the government's monopoly on police powers is that government police are essential in "keeping us safe." Without this "thin blue line" between chaos and order, we are told, society will descend into chaos. </w:t>
      </w:r>
      <w:r w:rsidRPr="00C60F9E">
        <w:rPr>
          <w:rStyle w:val="StyleUnderline"/>
        </w:rPr>
        <w:t>How</w:t>
      </w:r>
      <w:r w:rsidRPr="009213D2">
        <w:t xml:space="preserve"> exactly this </w:t>
      </w:r>
      <w:r w:rsidRPr="00C60F9E">
        <w:rPr>
          <w:rStyle w:val="StyleUnderline"/>
        </w:rPr>
        <w:t>order is maintained by police</w:t>
      </w:r>
      <w:r w:rsidRPr="009213D2">
        <w:t xml:space="preserve">, however, </w:t>
      </w:r>
      <w:r w:rsidRPr="00C60F9E">
        <w:rPr>
          <w:rStyle w:val="StyleUnderline"/>
        </w:rPr>
        <w:t>is less clear</w:t>
      </w:r>
      <w:r w:rsidRPr="009213D2">
        <w:t>. In recent years, police agencies have insisted they have no legal obligation to directly intervene to protect people from threats posed by criminals. The courts have agreed. [RELATED: "</w:t>
      </w:r>
      <w:hyperlink r:id="rId71" w:history="1">
        <w:r w:rsidRPr="009213D2">
          <w:rPr>
            <w:rStyle w:val="Hyperlink"/>
          </w:rPr>
          <w:t>Police Have No Duty to Protect You, Federal Court Affirms Yet Again" by Ryan McMaken</w:t>
        </w:r>
      </w:hyperlink>
      <w:r w:rsidRPr="009213D2">
        <w:t>] Having abandoned the "protect" part of "to serve and protect," the police have retreated to the claim that their real role is simply to "enforce the law." This "enforcement" presumably would include investigation of crimes and arrests of suspects. So how is that going for them? According to the most recent FBI "</w:t>
      </w:r>
      <w:hyperlink r:id="rId72" w:tgtFrame="_blank" w:history="1">
        <w:r w:rsidRPr="009213D2">
          <w:rPr>
            <w:rStyle w:val="Hyperlink"/>
          </w:rPr>
          <w:t>Crime in the United States</w:t>
        </w:r>
      </w:hyperlink>
      <w:r w:rsidRPr="009213D2">
        <w:t xml:space="preserve">" report, only 45 percent of violent crime lead to arrest and prosecution. That is, </w:t>
      </w:r>
      <w:r w:rsidRPr="00C60F9E">
        <w:rPr>
          <w:rStyle w:val="StyleUnderline"/>
        </w:rPr>
        <w:t>less than half of violent crimes result in what is known as a "clearance" of the crime. Property crime clearances are much worse. Only 17 percent of burglaries, arsons, and car thefts are "cleared." Among violent crimes, homicides experience the highest clearance rate by far, at 61 percent. Aggravated assault comes in at 53 percent, and rape at 34 percent. But these are just cases where arrests are made and prosecutions are initiated. A smaller number of cases actually lead to convictions</w:t>
      </w:r>
      <w:r w:rsidRPr="009213D2">
        <w:t xml:space="preserve">. A crime may be cleared even when the suspect is later exonerated. </w:t>
      </w:r>
      <w:hyperlink r:id="rId73" w:tgtFrame="_blank" w:history="1">
        <w:r w:rsidRPr="009213D2">
          <w:rPr>
            <w:rStyle w:val="Hyperlink"/>
          </w:rPr>
          <w:t>According to the Bureau of Justice Statistics</w:t>
        </w:r>
      </w:hyperlink>
      <w:r w:rsidRPr="009213D2">
        <w:t xml:space="preserve">, </w:t>
      </w:r>
      <w:r w:rsidRPr="00C60F9E">
        <w:rPr>
          <w:rStyle w:val="StyleUnderline"/>
        </w:rPr>
        <w:t>the nationwide conviction rate for murders is 70 percent.</w:t>
      </w:r>
    </w:p>
    <w:p w14:paraId="07A3E169" w14:textId="77777777" w:rsidR="0069767F" w:rsidRDefault="0069767F" w:rsidP="00A12E79"/>
    <w:p w14:paraId="6B51828F" w14:textId="77777777" w:rsidR="00A12E79" w:rsidRDefault="00A12E79" w:rsidP="00A12E79">
      <w:pPr>
        <w:pStyle w:val="Heading4"/>
      </w:pPr>
      <w:r>
        <w:t>Data shows police don’t solve crime – only one significant arrest per year.</w:t>
      </w:r>
    </w:p>
    <w:p w14:paraId="310A85FC" w14:textId="77777777" w:rsidR="00A12E79" w:rsidRDefault="00A12E79" w:rsidP="00A12E79">
      <w:r>
        <w:t xml:space="preserve">Mariame </w:t>
      </w:r>
      <w:r w:rsidRPr="00CC32E4">
        <w:rPr>
          <w:rStyle w:val="Style13ptBold"/>
        </w:rPr>
        <w:t>Kaba</w:t>
      </w:r>
      <w:r>
        <w:rPr>
          <w:rStyle w:val="Style13ptBold"/>
        </w:rPr>
        <w:t xml:space="preserve"> ‘20.</w:t>
      </w:r>
      <w:r>
        <w:t xml:space="preserve"> Organizer, June 12, “</w:t>
      </w:r>
      <w:r w:rsidRPr="00823A2A">
        <w:t>Yes, We Mean Literally Abolish the Police</w:t>
      </w:r>
      <w:r>
        <w:t xml:space="preserve">,” THE NEW YORK TIMES, </w:t>
      </w:r>
      <w:r w:rsidRPr="00ED2E28">
        <w:t>https://www.nytimes.com/2020/06/12/opinion/sunday/floyd-abolish-defund-police.html</w:t>
      </w:r>
    </w:p>
    <w:p w14:paraId="7BC2ECE2" w14:textId="77777777" w:rsidR="00A12E79" w:rsidRDefault="00A12E79" w:rsidP="00A12E79">
      <w:r>
        <w:t xml:space="preserve">The first thing to point out is that </w:t>
      </w:r>
      <w:r w:rsidRPr="004F4D4E">
        <w:rPr>
          <w:rStyle w:val="StyleUnderline"/>
        </w:rPr>
        <w:t>police officers don’t do what you think they do. They spend most of their time responding to noise complaints, issuing parking and traffic citations, and dealing with other noncriminal issues. We’ve been taught to think they “catch the bad guys; they chase the bank robbers; they find the serial killers</w:t>
      </w:r>
      <w:r>
        <w:t xml:space="preserve">,” said Alex Vitale, the coordinator of the Policing and Social Justice Project at Brooklyn College, in an interview with Jacobin. </w:t>
      </w:r>
      <w:r w:rsidRPr="004F4D4E">
        <w:rPr>
          <w:rStyle w:val="StyleUnderline"/>
        </w:rPr>
        <w:t>But this is “a big myth</w:t>
      </w:r>
      <w:r>
        <w:t>,” he said. “</w:t>
      </w:r>
      <w:r w:rsidRPr="004F4D4E">
        <w:rPr>
          <w:rStyle w:val="StyleUnderline"/>
        </w:rPr>
        <w:t>The vast majority of police officers make one felony arrest a year. If they make two, they’re cop of the month</w:t>
      </w:r>
      <w:r>
        <w:t>.”</w:t>
      </w:r>
    </w:p>
    <w:p w14:paraId="0006A03A" w14:textId="0ACB7292" w:rsidR="00A12E79" w:rsidRDefault="00A12E79" w:rsidP="00A12E79">
      <w:r w:rsidRPr="004F4D4E">
        <w:rPr>
          <w:rStyle w:val="StyleUnderline"/>
        </w:rPr>
        <w:t>We can’t simply change their job descriptions to focus on the worst of the worst criminals. That’s not what they are set up to do</w:t>
      </w:r>
      <w:r>
        <w:t>.</w:t>
      </w:r>
    </w:p>
    <w:p w14:paraId="39F6FBF8" w14:textId="532D2405" w:rsidR="00A9751E" w:rsidRDefault="00A9751E" w:rsidP="00A12E79"/>
    <w:p w14:paraId="7580AD48" w14:textId="77777777" w:rsidR="00A9751E" w:rsidRDefault="00A9751E" w:rsidP="00A9751E">
      <w:pPr>
        <w:pStyle w:val="Heading4"/>
      </w:pPr>
      <w:r>
        <w:lastRenderedPageBreak/>
        <w:t>Multiple concrete alternatives to policing for safety.</w:t>
      </w:r>
    </w:p>
    <w:p w14:paraId="4E11A277" w14:textId="7F8745C5" w:rsidR="00A9751E" w:rsidRDefault="00A9751E" w:rsidP="00A9751E">
      <w:r w:rsidRPr="00211B9A">
        <w:t xml:space="preserve">ALEX S. </w:t>
      </w:r>
      <w:r w:rsidRPr="00211B9A">
        <w:rPr>
          <w:rStyle w:val="Style13ptBold"/>
        </w:rPr>
        <w:t>VITALE</w:t>
      </w:r>
      <w:r>
        <w:rPr>
          <w:rStyle w:val="Style13ptBold"/>
        </w:rPr>
        <w:t xml:space="preserve"> </w:t>
      </w:r>
      <w:r w:rsidRPr="00D4230F">
        <w:rPr>
          <w:rStyle w:val="Style13ptBold"/>
        </w:rPr>
        <w:t>and</w:t>
      </w:r>
      <w:r w:rsidRPr="00F1772A">
        <w:t xml:space="preserve"> Micah </w:t>
      </w:r>
      <w:r w:rsidRPr="00D4230F">
        <w:rPr>
          <w:rStyle w:val="Style13ptBold"/>
        </w:rPr>
        <w:t>Uetricht</w:t>
      </w:r>
      <w:r w:rsidR="00D4230F">
        <w:rPr>
          <w:rStyle w:val="Style13ptBold"/>
        </w:rPr>
        <w:t xml:space="preserve"> ‘20</w:t>
      </w:r>
      <w:r>
        <w:t xml:space="preserve"> interviewing </w:t>
      </w:r>
      <w:r w:rsidRPr="005B08F4">
        <w:t>06</w:t>
      </w:r>
      <w:r>
        <w:t xml:space="preserve">.08.2020, </w:t>
      </w:r>
      <w:r w:rsidRPr="009035E9">
        <w:t>professor of sociology and coordinator of the Policing and Social Justice Project at Brooklyn College</w:t>
      </w:r>
      <w:r>
        <w:t xml:space="preserve"> INTERVIEW BY Micah Uetricht, </w:t>
      </w:r>
      <w:r w:rsidRPr="009035E9">
        <w:t>“Policing Is Fundamentally a Tool of Social Control to Facilitate Our Exploitation”</w:t>
      </w:r>
      <w:r>
        <w:t xml:space="preserve"> </w:t>
      </w:r>
      <w:r w:rsidRPr="009035E9">
        <w:t>https://jacobinmag.com/2020/06/alex-vitale-police-reform-defund-protests</w:t>
      </w:r>
    </w:p>
    <w:p w14:paraId="15927DC2" w14:textId="77777777" w:rsidR="00A9751E" w:rsidRDefault="00A9751E" w:rsidP="00A9751E">
      <w:r>
        <w:t>MU</w:t>
      </w:r>
    </w:p>
    <w:p w14:paraId="07FA0085" w14:textId="76BD2125" w:rsidR="00A9751E" w:rsidRDefault="00A9751E" w:rsidP="00A9751E">
      <w:r w:rsidRPr="004263F2">
        <w:rPr>
          <w:rStyle w:val="StyleUnderline"/>
        </w:rPr>
        <w:t>If we successfully defund the police</w:t>
      </w:r>
      <w:r>
        <w:t xml:space="preserve"> and we have the money to do something else, what is a concrete example of </w:t>
      </w:r>
      <w:r w:rsidRPr="004263F2">
        <w:rPr>
          <w:rStyle w:val="StyleUnderline"/>
        </w:rPr>
        <w:t>something</w:t>
      </w:r>
      <w:r>
        <w:t xml:space="preserve"> we </w:t>
      </w:r>
      <w:r w:rsidRPr="004263F2">
        <w:rPr>
          <w:rStyle w:val="StyleUnderline"/>
        </w:rPr>
        <w:t>could</w:t>
      </w:r>
      <w:r>
        <w:t xml:space="preserve"> create to </w:t>
      </w:r>
      <w:r w:rsidRPr="004263F2">
        <w:rPr>
          <w:rStyle w:val="StyleUnderline"/>
        </w:rPr>
        <w:t>actually strengthen public safety in a real way</w:t>
      </w:r>
      <w:r>
        <w:t xml:space="preserve">? </w:t>
      </w:r>
    </w:p>
    <w:p w14:paraId="1CF2AA56" w14:textId="77777777" w:rsidR="00A9751E" w:rsidRDefault="00A9751E" w:rsidP="00A9751E">
      <w:r>
        <w:t>AV</w:t>
      </w:r>
    </w:p>
    <w:p w14:paraId="05CBC63C" w14:textId="405D97ED" w:rsidR="00A9751E" w:rsidRDefault="00A9751E" w:rsidP="00A12E79">
      <w:r w:rsidRPr="004263F2">
        <w:rPr>
          <w:rStyle w:val="StyleUnderline"/>
        </w:rPr>
        <w:t>It’s a whole diversity of things. It’s about creating a mental-health infrastructure that includes peer-to-peer mental health services. Or we have state-funded centers</w:t>
      </w:r>
      <w:r>
        <w:t xml:space="preserve">, but they’re using a model that is </w:t>
      </w:r>
      <w:r w:rsidRPr="004263F2">
        <w:rPr>
          <w:rStyle w:val="StyleUnderline"/>
        </w:rPr>
        <w:t>embedded in specific community needs, and the community is part of the process</w:t>
      </w:r>
      <w:r>
        <w:t xml:space="preserve">. </w:t>
      </w:r>
      <w:r w:rsidRPr="004263F2">
        <w:rPr>
          <w:rStyle w:val="StyleUnderline"/>
        </w:rPr>
        <w:t>We could have community-based anti-violence centers that address problems of domestic violence and youth violence, of disputes between people in the community. These could be government functions, they could be nonprofit functions, or they could be some kind of hybrid</w:t>
      </w:r>
      <w:r>
        <w:t>. We just need to have control over them as much as possible.</w:t>
      </w:r>
    </w:p>
    <w:p w14:paraId="6866B312" w14:textId="46F09BEB" w:rsidR="002F1D3D" w:rsidRDefault="002F1D3D" w:rsidP="00A12E79"/>
    <w:p w14:paraId="1B410892" w14:textId="77777777" w:rsidR="002F1D3D" w:rsidRDefault="002F1D3D" w:rsidP="002F1D3D">
      <w:pPr>
        <w:pStyle w:val="Heading4"/>
      </w:pPr>
      <w:r>
        <w:t>Quarantine disproves “broken window” theory – no benefit to even marginal over-policing</w:t>
      </w:r>
    </w:p>
    <w:p w14:paraId="40C76D24" w14:textId="21D4C9BF" w:rsidR="002F1D3D" w:rsidRDefault="002F1D3D" w:rsidP="002F1D3D">
      <w:r w:rsidRPr="00465A90">
        <w:t xml:space="preserve">Tom </w:t>
      </w:r>
      <w:r w:rsidRPr="00465A90">
        <w:rPr>
          <w:rStyle w:val="Style13ptBold"/>
        </w:rPr>
        <w:t xml:space="preserve">Nolan </w:t>
      </w:r>
      <w:r>
        <w:rPr>
          <w:rStyle w:val="Style13ptBold"/>
        </w:rPr>
        <w:t>‘</w:t>
      </w:r>
      <w:r w:rsidRPr="00465A90">
        <w:rPr>
          <w:rStyle w:val="Style13ptBold"/>
        </w:rPr>
        <w:t>20</w:t>
      </w:r>
      <w:r>
        <w:t xml:space="preserve">, Apr 15, </w:t>
      </w:r>
      <w:r w:rsidRPr="00465A90">
        <w:t>is a visiting associate professor of sociology at Emmanuel College</w:t>
      </w:r>
      <w:r>
        <w:t>, “</w:t>
      </w:r>
      <w:r w:rsidRPr="00465A90">
        <w:t>What policing during the pandemic reveals about crime rates and arrests</w:t>
      </w:r>
      <w:r>
        <w:t xml:space="preserve">,” </w:t>
      </w:r>
      <w:r w:rsidRPr="00465A90">
        <w:t>https://www.pbs.org/newshour/nation/what-policing-during-the-pandemic-reveals-about-crime-rates-and-arrests</w:t>
      </w:r>
    </w:p>
    <w:p w14:paraId="0FA2349A" w14:textId="21DC772D" w:rsidR="002F1D3D" w:rsidRDefault="002F1D3D" w:rsidP="002F1D3D">
      <w:r>
        <w:t>Drop in crime</w:t>
      </w:r>
    </w:p>
    <w:p w14:paraId="17E3F13D" w14:textId="1451D170" w:rsidR="002F1D3D" w:rsidRDefault="002F1D3D" w:rsidP="002F1D3D">
      <w:r>
        <w:t>Other cities have seen slight drops in crime. New York City, for example, has seen an overall 4.2% decrease in serious crime in the last month when compared to the same period in 2019 “with the steepest declines realized amid the citywide coronavirus protections of the last two weeks,” according to the NYPD.</w:t>
      </w:r>
    </w:p>
    <w:p w14:paraId="0C16F98B" w14:textId="25D5C0CA" w:rsidR="002F1D3D" w:rsidRDefault="002F1D3D" w:rsidP="002F1D3D">
      <w:r>
        <w:t>It is not known to what extent the crime figures have been affected by fewer people going out during the lockdown, leading to fewer potential victims. The data on that do not appear conclusive, with some major cities, like Washington D.C., reporting murder rates as flat, but shootings up.</w:t>
      </w:r>
    </w:p>
    <w:p w14:paraId="686FFA6C" w14:textId="77777777" w:rsidR="002F1D3D" w:rsidRDefault="002F1D3D" w:rsidP="002F1D3D">
      <w:r>
        <w:t xml:space="preserve">Such large drops in arrest rates suggests that low-level misdemeanors and so-called quality-of-life offenses like drinking from an open container in public are not being targeted by police in the same way as they were before the public health crisis. The fact that serious crime figures have remained comparatively static, or have fallen in some cities, calls into question the notion that arrests of lower-level offenses can prevent the commission of serious crimes – the so-called </w:t>
      </w:r>
      <w:r>
        <w:lastRenderedPageBreak/>
        <w:t>“broken windows” theory of policing that still has its adherents despite coming under heavy criticism in recent years.</w:t>
      </w:r>
    </w:p>
    <w:p w14:paraId="78F2F118" w14:textId="24232049" w:rsidR="002F1D3D" w:rsidRDefault="002F1D3D" w:rsidP="002F1D3D">
      <w:r>
        <w:t>Go slows</w:t>
      </w:r>
    </w:p>
    <w:p w14:paraId="04CD6A97" w14:textId="729A55AD" w:rsidR="002F1D3D" w:rsidRDefault="002F1D3D" w:rsidP="002F1D3D">
      <w:r>
        <w:t>The coronavirus pandemic is an unprecedented event and its long-term impact on arrests and crime rates is not known. But research into what happens when police tread lightly may give us an insight as to what is going on now.</w:t>
      </w:r>
    </w:p>
    <w:p w14:paraId="39755B18" w14:textId="5CF7A934" w:rsidR="002F1D3D" w:rsidRDefault="002F1D3D" w:rsidP="002F1D3D">
      <w:r>
        <w:t>The current operational scaling back of routine law enforcement is reminiscent of police slowdowns or stoppages of the past. Often taking place at the beat officer level, these have occurred during disputes between rank-and-file officers and police management. Other suspensions of “policing as usual” have been observed amid tensions related to brutality allegations and punitive actions against officers.</w:t>
      </w:r>
    </w:p>
    <w:p w14:paraId="04671EA3" w14:textId="03A49BBF" w:rsidR="002F1D3D" w:rsidRDefault="002F1D3D" w:rsidP="002F1D3D">
      <w:r>
        <w:t>In a study published in 2017, Louisiana State University professor Christopher Sullivan and Zachary O’Keeffe, a Ph.D. student at University of Michigan found that scaling back so-called proactive policing – high rates of stop and frisk detentions, court summonses and arrests for misdemeanor offenses – after the police-related death of unarmed New York resident Eric Garner coincided with a reduction in violent crimes. They found that reports of murder, rape, robbery, felony assault, burglary, grand larceny and grand theft auto declined by between 3% and 6% during the halt on proactive policing.</w:t>
      </w:r>
    </w:p>
    <w:p w14:paraId="73E21610" w14:textId="5B91CE4F" w:rsidR="002F1D3D" w:rsidRDefault="002F1D3D" w:rsidP="002F1D3D">
      <w:r>
        <w:t>Sullivan and O’Keeffe concluded that the results challenged the “conventional wisdom on authority and legal compliance” and imply that “aggressively enforcing minor legal statutes incites more severe criminal acts.”</w:t>
      </w:r>
    </w:p>
    <w:p w14:paraId="08404514" w14:textId="23FA7CC8" w:rsidR="002F1D3D" w:rsidRDefault="002F1D3D" w:rsidP="002F1D3D">
      <w:r>
        <w:t>In a 2016 study examining police work slowdowns, law professor Andrea Cann Chandrasekher found that despite the dramatic fall in arrests “the effects on public safety may be limited” and “mostly concentrated in the area of minor criminal disorder” rather than serious offenses.</w:t>
      </w:r>
    </w:p>
    <w:p w14:paraId="2E56AEB0" w14:textId="576049C2" w:rsidR="002F1D3D" w:rsidRDefault="002F1D3D" w:rsidP="002F1D3D">
      <w:r>
        <w:t>Likewise an NYPD work slowdown of 2015, following the shooting deaths of officers Wenjian Liu and Rafael Ramos, saw a dramatic fall in low-level arrests but no rise in crime.</w:t>
      </w:r>
    </w:p>
    <w:p w14:paraId="78C78C1D" w14:textId="4EEF8F7B" w:rsidR="002F1D3D" w:rsidRDefault="002F1D3D" w:rsidP="002F1D3D">
      <w:r>
        <w:t>Arresting developments</w:t>
      </w:r>
    </w:p>
    <w:p w14:paraId="1F5B1F4D" w14:textId="41E6D113" w:rsidR="002F1D3D" w:rsidRDefault="002F1D3D" w:rsidP="002F1D3D">
      <w:r>
        <w:t>After the coronavirus pandemic, it may be time to rethink policing practices that rely on enforcement, such as stop and frisk and the overzealous use of arrest and ticketing for trivial offenses such as jaywalking, panhandling, turnstile jumping and marijuana possession. This imperative to reimagine the role of police in our cities is supported by research indicating that broken windows policing has not worked in keeping communities safer. Moreover, such “overpolicing” may actually exacerbate violent crime rates in affected communities.</w:t>
      </w:r>
    </w:p>
    <w:p w14:paraId="05CC9C40" w14:textId="77777777" w:rsidR="002F1D3D" w:rsidRDefault="002F1D3D" w:rsidP="002F1D3D">
      <w:r>
        <w:t>I see the less invasive model of policing seemingly being employed during the coronavirus pandemic as a prudent and timely undertaking. But it also provides an opportunity that may not present itself again in the near term: to reimagine policing without arrests being seen as the main tool against crime.</w:t>
      </w:r>
    </w:p>
    <w:p w14:paraId="1592FD79" w14:textId="77777777" w:rsidR="002F1D3D" w:rsidRDefault="002F1D3D" w:rsidP="002F1D3D"/>
    <w:p w14:paraId="4312C39A" w14:textId="77777777" w:rsidR="002F1D3D" w:rsidRPr="004263F2" w:rsidRDefault="002F1D3D" w:rsidP="002F1D3D"/>
    <w:p w14:paraId="179A732B" w14:textId="77777777" w:rsidR="002F1D3D" w:rsidRDefault="002F1D3D" w:rsidP="00A12E79"/>
    <w:p w14:paraId="193D89F2" w14:textId="77777777" w:rsidR="00A12E79" w:rsidRPr="00EA2613" w:rsidRDefault="00A12E79" w:rsidP="00A12E79"/>
    <w:p w14:paraId="7D7C8768" w14:textId="40FA9AB2" w:rsidR="00A12E79" w:rsidRDefault="00A12E79" w:rsidP="00A12E79"/>
    <w:p w14:paraId="690D7AD3" w14:textId="240EFB66" w:rsidR="00624870" w:rsidRDefault="00624870" w:rsidP="00624870">
      <w:pPr>
        <w:pStyle w:val="Heading3"/>
      </w:pPr>
      <w:r>
        <w:lastRenderedPageBreak/>
        <w:t>2AC Crime DA: econ impact</w:t>
      </w:r>
    </w:p>
    <w:p w14:paraId="2194FDC2" w14:textId="51E50D34" w:rsidR="00904CBE" w:rsidRDefault="00904CBE" w:rsidP="00904CBE"/>
    <w:p w14:paraId="1ED20531" w14:textId="77777777" w:rsidR="00AD31F3" w:rsidRDefault="00AD31F3" w:rsidP="00AD31F3">
      <w:pPr>
        <w:pStyle w:val="Heading4"/>
      </w:pPr>
      <w:r>
        <w:t>No econ impact – no diversionary war.</w:t>
      </w:r>
    </w:p>
    <w:p w14:paraId="7A1DE484" w14:textId="77777777" w:rsidR="00AD31F3" w:rsidRDefault="00AD31F3" w:rsidP="00AD31F3">
      <w:r>
        <w:t xml:space="preserve">STEPHEN M. </w:t>
      </w:r>
      <w:r w:rsidRPr="0090759C">
        <w:rPr>
          <w:rStyle w:val="Style13ptBold"/>
        </w:rPr>
        <w:t>WALT</w:t>
      </w:r>
      <w:r>
        <w:rPr>
          <w:rStyle w:val="Style13ptBold"/>
        </w:rPr>
        <w:t xml:space="preserve"> ‘20</w:t>
      </w:r>
      <w:r>
        <w:t xml:space="preserve"> | MAY 13, 2020, Stephen M. Walt is the Robert and Renée Belfer professor of international relations at Harvard University. “Will a Global Depression Trigger Another World War?” </w:t>
      </w:r>
      <w:r w:rsidRPr="00F95089">
        <w:t>https://foreignpolicy.com/2020/05/13/coronavirus-pandemic-depression-economy-world-war/</w:t>
      </w:r>
    </w:p>
    <w:p w14:paraId="67D4933D" w14:textId="77777777" w:rsidR="00AD31F3" w:rsidRDefault="00AD31F3" w:rsidP="00AD31F3">
      <w:r w:rsidRPr="007960FD">
        <w:rPr>
          <w:rStyle w:val="StyleUnderline"/>
        </w:rPr>
        <w:t>One familiar argument is the so-called diversionary (or “scapegoat”) theory of war. It suggests that leaders who are worried about their popularity at home will try to divert attention from their failures by provoking a crisis with a foreign power and maybe even using force against it. Drawing on this logic, some Americans now worry that President Donald Trump will decide to attack a country</w:t>
      </w:r>
      <w:r>
        <w:t xml:space="preserve"> like Iran or Venezuela in the run-up to the presidential election and especially if he thinks he’s likely to lose.</w:t>
      </w:r>
    </w:p>
    <w:p w14:paraId="61216B97" w14:textId="77777777" w:rsidR="00AD31F3" w:rsidRDefault="00AD31F3" w:rsidP="00AD31F3">
      <w:r w:rsidRPr="007960FD">
        <w:rPr>
          <w:rStyle w:val="StyleUnderline"/>
        </w:rPr>
        <w:t>This outcome strikes me as unlikely, even if one ignores the logical and empirical flaws in the theory itself. War is always a gamble, and should things go badly—even a little bit—it would hammer the last nail in the coffin of Trump’s declining fortunes. Moreover, none of the countries Trump might consider going after pose an imminent threat to U.S. security, and even his staunchest supporters may wonder why he is wasting time and money</w:t>
      </w:r>
      <w:r>
        <w:t xml:space="preserve"> going after Iran or Venezuela at a moment </w:t>
      </w:r>
      <w:r w:rsidRPr="007960FD">
        <w:rPr>
          <w:rStyle w:val="StyleUnderline"/>
        </w:rPr>
        <w:t>when thousands of Americans are dying preventable deaths at home. Even a successful military action won’t put Americans back to work, create the sort of testing-and-tracing regime that competent governments around the world have been able to implement already, or hasten the development of a vaccine. The same logic is likely to guide the decisions of other world leaders too</w:t>
      </w:r>
      <w:r>
        <w:t>.</w:t>
      </w:r>
    </w:p>
    <w:p w14:paraId="5A29774A" w14:textId="77777777" w:rsidR="00AD31F3" w:rsidRDefault="00AD31F3" w:rsidP="00AD31F3"/>
    <w:p w14:paraId="03D24042" w14:textId="77777777" w:rsidR="00AD31F3" w:rsidRDefault="00AD31F3" w:rsidP="00AD31F3">
      <w:pPr>
        <w:pStyle w:val="Heading4"/>
      </w:pPr>
      <w:r>
        <w:t>Policymakers won’t go to war to generate economic growth.</w:t>
      </w:r>
    </w:p>
    <w:p w14:paraId="33F7C672" w14:textId="77777777" w:rsidR="00AD31F3" w:rsidRDefault="00AD31F3" w:rsidP="00AD31F3">
      <w:r>
        <w:t xml:space="preserve">STEPHEN M. </w:t>
      </w:r>
      <w:r w:rsidRPr="0090759C">
        <w:rPr>
          <w:rStyle w:val="Style13ptBold"/>
        </w:rPr>
        <w:t>WALT</w:t>
      </w:r>
      <w:r>
        <w:rPr>
          <w:rStyle w:val="Style13ptBold"/>
        </w:rPr>
        <w:t xml:space="preserve"> ‘20</w:t>
      </w:r>
      <w:r>
        <w:t xml:space="preserve"> | MAY 13, 2020, Stephen M. Walt is the Robert and Renée Belfer professor of international relations at Harvard University. “Will a Global Depression Trigger Another World War?” </w:t>
      </w:r>
      <w:r w:rsidRPr="00F95089">
        <w:t>https://foreignpolicy.com/2020/05/13/coronavirus-pandemic-depression-economy-world-war/</w:t>
      </w:r>
    </w:p>
    <w:p w14:paraId="4384CC2B" w14:textId="77777777" w:rsidR="00AD31F3" w:rsidRDefault="00AD31F3" w:rsidP="00AD31F3">
      <w:r>
        <w:t>Another familiar folk theory is “military Keynesianism.” War generates a lot of economic demand, and it can sometimes lift depressed economies out of the doldrums and back toward prosperity and full employment. The obvious case in point here is World War II, which did help the U.S economy finally escape the quicksand of the Great Depression. Those who are convinced that great powers go to war primarily to keep Big Business (or the arms industry) happy are naturally drawn to this sort of argument, and they might worry that governments looking at bleak economic forecasts will try to restart their economies through some sort of military adventure.</w:t>
      </w:r>
    </w:p>
    <w:p w14:paraId="589975C5" w14:textId="77777777" w:rsidR="00AD31F3" w:rsidRDefault="00AD31F3" w:rsidP="00AD31F3">
      <w:r>
        <w:t xml:space="preserve">I doubt it. It takes a really big war to generate a significant stimulus, and it is hard to imagine any country launching a large-scale war—with all its attendant risks—at a moment when debt levels </w:t>
      </w:r>
      <w:r>
        <w:lastRenderedPageBreak/>
        <w:t>are already soaring. More importantly, there are lots of easier and more direct ways to stimulate the economy—infrastructure spending, unemployment insurance, even “helicopter payments”—and launching a war has to be one of the least efficient methods available. The threat of war usually spooks investors too, which any politician with their eye on the stock market would be loath to do.</w:t>
      </w:r>
    </w:p>
    <w:p w14:paraId="69FF03BC" w14:textId="04726BD5" w:rsidR="00867473" w:rsidRDefault="00867473" w:rsidP="00904CBE"/>
    <w:p w14:paraId="6BD7CE0C" w14:textId="5414956A" w:rsidR="00904CBE" w:rsidRDefault="00904CBE" w:rsidP="00904CBE"/>
    <w:p w14:paraId="47084E0F" w14:textId="4A867346" w:rsidR="003A1B9E" w:rsidRDefault="00FC386E" w:rsidP="003A1B9E">
      <w:pPr>
        <w:pStyle w:val="Heading3"/>
      </w:pPr>
      <w:r>
        <w:lastRenderedPageBreak/>
        <w:t>1AR</w:t>
      </w:r>
      <w:r w:rsidR="003A1B9E">
        <w:t xml:space="preserve"> Crime DA</w:t>
      </w:r>
      <w:r>
        <w:t xml:space="preserve"> –</w:t>
      </w:r>
      <w:r w:rsidR="003A1B9E">
        <w:t xml:space="preserve"> K of “crime”</w:t>
      </w:r>
    </w:p>
    <w:p w14:paraId="7CAF078F" w14:textId="61C20656" w:rsidR="00A9751E" w:rsidRDefault="00A9751E" w:rsidP="00B22E72"/>
    <w:p w14:paraId="4397A41F" w14:textId="77777777" w:rsidR="00A9751E" w:rsidRPr="00FF2896" w:rsidRDefault="00A9751E" w:rsidP="00FF2896">
      <w:pPr>
        <w:pStyle w:val="Heading4"/>
      </w:pPr>
      <w:r w:rsidRPr="00FF2896">
        <w:t>There’s no distinction between non-criminal unpleasant events and criminal events – crime is a social construct with no ontological equivalent.</w:t>
      </w:r>
    </w:p>
    <w:p w14:paraId="2B801F17" w14:textId="43F80006" w:rsidR="00A9751E" w:rsidRPr="00FF2896" w:rsidRDefault="00A9751E" w:rsidP="00FF2896">
      <w:r w:rsidRPr="00FF2896">
        <w:rPr>
          <w:rStyle w:val="Style13ptBold"/>
        </w:rPr>
        <w:t>Hulsman</w:t>
      </w:r>
      <w:r w:rsidRPr="00FF2896">
        <w:t xml:space="preserve">, Dutch criminologist, </w:t>
      </w:r>
      <w:r w:rsidR="00FF2896" w:rsidRPr="00BD264F">
        <w:rPr>
          <w:rStyle w:val="Style13ptBold"/>
        </w:rPr>
        <w:t>‘</w:t>
      </w:r>
      <w:r w:rsidRPr="00FF2896">
        <w:rPr>
          <w:rStyle w:val="Style13ptBold"/>
        </w:rPr>
        <w:t>86</w:t>
      </w:r>
    </w:p>
    <w:p w14:paraId="6D35896C" w14:textId="77777777" w:rsidR="00A9751E" w:rsidRPr="00FF2896" w:rsidRDefault="00A9751E" w:rsidP="00FF2896">
      <w:r w:rsidRPr="00FF2896">
        <w:t xml:space="preserve">[Louk H.C. Hulsman, Dutch legal scientist and criminologist, 1986, “Critical criminology and the concept of crime”, </w:t>
      </w:r>
      <w:hyperlink r:id="rId74" w:history="1">
        <w:r w:rsidRPr="00FF2896">
          <w:rPr>
            <w:rStyle w:val="Hyperlink"/>
          </w:rPr>
          <w:t>https://link.springer.com/content/pdf/10.1007/BF00728496.pdf</w:t>
        </w:r>
      </w:hyperlink>
      <w:r w:rsidRPr="00FF2896">
        <w:t xml:space="preserve">, pg. 66// jmk] </w:t>
      </w:r>
    </w:p>
    <w:p w14:paraId="39E5ECCB" w14:textId="77777777" w:rsidR="00A9751E" w:rsidRDefault="00A9751E" w:rsidP="00A9751E">
      <w:r w:rsidRPr="00C3350F">
        <w:rPr>
          <w:rStyle w:val="StyleUnderline"/>
        </w:rPr>
        <w:t>Within the concept of criminality a broad range of situations are linked together. Most of these</w:t>
      </w:r>
      <w:r>
        <w:t xml:space="preserve">, however, </w:t>
      </w:r>
      <w:r w:rsidRPr="00C3350F">
        <w:rPr>
          <w:rStyle w:val="StyleUnderline"/>
        </w:rPr>
        <w:t>have separate properties and no common denominator</w:t>
      </w:r>
      <w:r>
        <w:t xml:space="preserve">: </w:t>
      </w:r>
      <w:r w:rsidRPr="00C3350F">
        <w:rPr>
          <w:rStyle w:val="StyleUnderline"/>
        </w:rPr>
        <w:t>violence within the family, violence in an anonymous context in the streets, breaking into private dwellings, completely divergent ways of illegal receiving of goods, different types of conduct in traffic</w:t>
      </w:r>
      <w:r>
        <w:t xml:space="preserve">, </w:t>
      </w:r>
      <w:r w:rsidRPr="00C3350F">
        <w:rPr>
          <w:rStyle w:val="StyleUnderline"/>
        </w:rPr>
        <w:t>pollution of the environment, some forms of political activities</w:t>
      </w:r>
      <w:r>
        <w:t xml:space="preserve">. </w:t>
      </w:r>
      <w:r w:rsidRPr="00C3350F">
        <w:rPr>
          <w:rStyle w:val="StyleUnderline"/>
        </w:rPr>
        <w:t xml:space="preserve">Neither in the motivation of those who are involved in such events, nor in the nature of the consequences or in the possibilities of dealing with them (be it in a preventive sense, or in the sense of the control of the conflict) is there any </w:t>
      </w:r>
      <w:r w:rsidRPr="00C3350F">
        <w:rPr>
          <w:rStyle w:val="Emphasis"/>
        </w:rPr>
        <w:t>common structure</w:t>
      </w:r>
      <w:r w:rsidRPr="00C3350F">
        <w:rPr>
          <w:rStyle w:val="StyleUnderline"/>
        </w:rPr>
        <w:t xml:space="preserve"> to be discovered.</w:t>
      </w:r>
      <w:r>
        <w:t xml:space="preserve"> </w:t>
      </w:r>
      <w:r w:rsidRPr="00C3350F">
        <w:rPr>
          <w:rStyle w:val="StyleUnderline"/>
        </w:rPr>
        <w:t>All these events have in common, is that the c.j .s. is authorised to take action against them</w:t>
      </w:r>
      <w:r>
        <w:t xml:space="preserve">. Some of these events cause considerable suffering to those involved, quite often affecting both perpetrator and victim. Consider for example traffic accidents, and violence within the family. </w:t>
      </w:r>
      <w:r w:rsidRPr="00C3350F">
        <w:rPr>
          <w:rStyle w:val="StyleUnderline"/>
        </w:rPr>
        <w:t>The vast majority of the events which are dealt with within the c.j.s, in the sphere of crime, however, would not score particularly high on an imaginary scale of personal hardship</w:t>
      </w:r>
      <w:r>
        <w:t xml:space="preserve">. Matrimonial difficulties, difficulties between parents and children, serious difficulties at work and housing problems will, as a rule, be experienced as more serious both as to degree and duration. </w:t>
      </w:r>
      <w:r w:rsidRPr="00C3350F">
        <w:rPr>
          <w:rStyle w:val="StyleUnderline"/>
        </w:rPr>
        <w:t xml:space="preserve">If we compare </w:t>
      </w:r>
      <w:r w:rsidRPr="00C3350F">
        <w:rPr>
          <w:rStyle w:val="Emphasis"/>
        </w:rPr>
        <w:t xml:space="preserve">'criminal events' </w:t>
      </w:r>
      <w:r w:rsidRPr="00C3350F">
        <w:rPr>
          <w:rStyle w:val="StyleUnderline"/>
        </w:rPr>
        <w:t xml:space="preserve">with other events, there is - on the level of those directly involved - </w:t>
      </w:r>
      <w:r w:rsidRPr="00C3350F">
        <w:rPr>
          <w:rStyle w:val="Emphasis"/>
        </w:rPr>
        <w:t>nothing which distinguishes those 'criminal' events intrinsically from other difficult or unpleasant situations</w:t>
      </w:r>
      <w:r>
        <w:t xml:space="preserve">. </w:t>
      </w:r>
      <w:r w:rsidRPr="00C3350F">
        <w:rPr>
          <w:rStyle w:val="StyleUnderline"/>
        </w:rPr>
        <w:t>Nor are they singled out as a rule by those directly involved themselves to be dealt with in a way differing radically from the way other events are dealt with</w:t>
      </w:r>
      <w:r>
        <w:t>. Last, not least, some of these events are considered by those directly involved (and sometimes also by 'observers') as positive and harmless.</w:t>
      </w:r>
    </w:p>
    <w:p w14:paraId="44BA0BA0" w14:textId="77777777" w:rsidR="00A9751E" w:rsidRDefault="00A9751E" w:rsidP="00A9751E">
      <w:r>
        <w:t xml:space="preserve">It is therefore not surprising that </w:t>
      </w:r>
      <w:r w:rsidRPr="00206407">
        <w:rPr>
          <w:rStyle w:val="StyleUnderline"/>
        </w:rPr>
        <w:t xml:space="preserve">a considerable proportion of the events which would be defined as serious crime within the context of the c.j .s., remain completely </w:t>
      </w:r>
      <w:r w:rsidRPr="00206407">
        <w:rPr>
          <w:rStyle w:val="Emphasis"/>
        </w:rPr>
        <w:t>outside that system</w:t>
      </w:r>
      <w:r>
        <w:t xml:space="preserve">. </w:t>
      </w:r>
      <w:r w:rsidRPr="00206407">
        <w:rPr>
          <w:rStyle w:val="StyleUnderline"/>
        </w:rPr>
        <w:t>They are settled within the social context in which they take place</w:t>
      </w:r>
      <w:r>
        <w:t xml:space="preserve"> (the family, the trade union, the professional association, the circle of friends, the workplace, the neighbourhood) </w:t>
      </w:r>
      <w:r w:rsidRPr="00206407">
        <w:rPr>
          <w:rStyle w:val="StyleUnderline"/>
        </w:rPr>
        <w:t>in a similar way as other non-criminal trouble</w:t>
      </w:r>
      <w:r>
        <w:t>. 2</w:t>
      </w:r>
    </w:p>
    <w:p w14:paraId="305CD7D6" w14:textId="318F09CB" w:rsidR="00A9751E" w:rsidRDefault="00A9751E" w:rsidP="00A9751E">
      <w:pPr>
        <w:rPr>
          <w:rStyle w:val="Emphasis"/>
        </w:rPr>
      </w:pPr>
      <w:r w:rsidRPr="00C3350F">
        <w:rPr>
          <w:rStyle w:val="StyleUnderline"/>
        </w:rPr>
        <w:t xml:space="preserve">All this means that </w:t>
      </w:r>
      <w:r w:rsidRPr="00C3350F">
        <w:rPr>
          <w:rStyle w:val="Emphasis"/>
        </w:rPr>
        <w:t>there is no 'ontological reality' of crime.</w:t>
      </w:r>
    </w:p>
    <w:p w14:paraId="5777765A" w14:textId="77777777" w:rsidR="00E46EE6" w:rsidRPr="00C3350F" w:rsidRDefault="00E46EE6" w:rsidP="00E46EE6">
      <w:pPr>
        <w:rPr>
          <w:rStyle w:val="Emphasis"/>
        </w:rPr>
      </w:pPr>
    </w:p>
    <w:p w14:paraId="74D0F6FE" w14:textId="77777777" w:rsidR="00A9751E" w:rsidRPr="00BD264F" w:rsidRDefault="00A9751E" w:rsidP="00BD264F">
      <w:pPr>
        <w:pStyle w:val="Heading4"/>
      </w:pPr>
      <w:r w:rsidRPr="00BD264F">
        <w:lastRenderedPageBreak/>
        <w:t xml:space="preserve">Their false conception of crime separates the ‘wrongdoer’ into ‘special categories’ – that only reinforces a limited framework which makes reform within the criminal justice system impossible. </w:t>
      </w:r>
    </w:p>
    <w:p w14:paraId="756C3C61" w14:textId="77777777" w:rsidR="00BD264F" w:rsidRPr="00FF2896" w:rsidRDefault="00BD264F" w:rsidP="00BD264F">
      <w:r w:rsidRPr="00FF2896">
        <w:rPr>
          <w:rStyle w:val="Style13ptBold"/>
        </w:rPr>
        <w:t>Hulsman</w:t>
      </w:r>
      <w:r w:rsidRPr="00FF2896">
        <w:t xml:space="preserve">, Dutch criminologist, </w:t>
      </w:r>
      <w:r w:rsidRPr="00BD264F">
        <w:rPr>
          <w:rStyle w:val="Style13ptBold"/>
        </w:rPr>
        <w:t>‘</w:t>
      </w:r>
      <w:r w:rsidRPr="00FF2896">
        <w:rPr>
          <w:rStyle w:val="Style13ptBold"/>
        </w:rPr>
        <w:t>86</w:t>
      </w:r>
    </w:p>
    <w:p w14:paraId="545556F0" w14:textId="77777777" w:rsidR="00BD264F" w:rsidRPr="00FF2896" w:rsidRDefault="00BD264F" w:rsidP="00BD264F">
      <w:r w:rsidRPr="00FF2896">
        <w:t xml:space="preserve">[Louk H.C. Hulsman, Dutch legal scientist and criminologist, 1986, “Critical criminology and the concept of crime”, </w:t>
      </w:r>
      <w:hyperlink r:id="rId75" w:history="1">
        <w:r w:rsidRPr="00FF2896">
          <w:rPr>
            <w:rStyle w:val="Hyperlink"/>
          </w:rPr>
          <w:t>https://link.springer.com/content/pdf/10.1007/BF00728496.pdf</w:t>
        </w:r>
      </w:hyperlink>
      <w:r w:rsidRPr="00FF2896">
        <w:t xml:space="preserve">, pg. 66// jmk] </w:t>
      </w:r>
    </w:p>
    <w:p w14:paraId="263A5A14" w14:textId="77777777" w:rsidR="00A9751E" w:rsidRDefault="00A9751E" w:rsidP="00A9751E">
      <w:r>
        <w:t>1. Are criminal events exceptional?: Problematizing the normal outlook on crime</w:t>
      </w:r>
    </w:p>
    <w:p w14:paraId="279E7860" w14:textId="77777777" w:rsidR="00A9751E" w:rsidRDefault="00A9751E" w:rsidP="00A9751E">
      <w:r>
        <w:t xml:space="preserve">Traditionally we are accustomed to regard criminal law and criminal justice systems, as systems which have been devised by man (society) and are under his (its) control. </w:t>
      </w:r>
      <w:r w:rsidRPr="00DE36F7">
        <w:rPr>
          <w:rStyle w:val="StyleUnderline"/>
        </w:rPr>
        <w:t xml:space="preserve">We are inclined to consider 'criminal events' as </w:t>
      </w:r>
      <w:r w:rsidRPr="00DE36F7">
        <w:rPr>
          <w:rStyle w:val="Emphasis"/>
        </w:rPr>
        <w:t>exceptional</w:t>
      </w:r>
      <w:r w:rsidRPr="00DE36F7">
        <w:rPr>
          <w:rStyle w:val="StyleUnderline"/>
        </w:rPr>
        <w:t>, events which differ to an important extent from other events which are not defined as criminal</w:t>
      </w:r>
      <w:r>
        <w:t xml:space="preserve">. In the conventional image, </w:t>
      </w:r>
      <w:r w:rsidRPr="00DE36F7">
        <w:rPr>
          <w:rStyle w:val="StyleUnderline"/>
        </w:rPr>
        <w:t>criminal conduct is considered as the most important cause of these events. Criminals are</w:t>
      </w:r>
      <w:r>
        <w:t xml:space="preserve"> - in this view - </w:t>
      </w:r>
      <w:r w:rsidRPr="00DE36F7">
        <w:rPr>
          <w:rStyle w:val="StyleUnderline"/>
        </w:rPr>
        <w:t xml:space="preserve">a </w:t>
      </w:r>
      <w:r w:rsidRPr="00DE36F7">
        <w:rPr>
          <w:rStyle w:val="Emphasis"/>
        </w:rPr>
        <w:t>special category of people</w:t>
      </w:r>
      <w:r w:rsidRPr="00DE36F7">
        <w:rPr>
          <w:rStyle w:val="StyleUnderline"/>
        </w:rPr>
        <w:t>, and the exceptional nature of criminal conduct, and/or of the criminal, justify the special nature of the reaction against it</w:t>
      </w:r>
      <w:r>
        <w:t xml:space="preserve">. </w:t>
      </w:r>
      <w:r w:rsidRPr="00DE36F7">
        <w:rPr>
          <w:rStyle w:val="StyleUnderline"/>
        </w:rPr>
        <w:t>The public debate about the criminal justice system (c. i .s.) and its possible reform, almost always takes place in our (</w:t>
      </w:r>
      <w:r w:rsidRPr="00DE36F7">
        <w:rPr>
          <w:rStyle w:val="Emphasis"/>
        </w:rPr>
        <w:t>Western</w:t>
      </w:r>
      <w:r w:rsidRPr="00DE36F7">
        <w:rPr>
          <w:rStyle w:val="StyleUnderline"/>
        </w:rPr>
        <w:t xml:space="preserve">) type of society, within this </w:t>
      </w:r>
      <w:r w:rsidRPr="00DE36F7">
        <w:rPr>
          <w:rStyle w:val="Emphasis"/>
        </w:rPr>
        <w:t>limited framework</w:t>
      </w:r>
      <w:r>
        <w:t xml:space="preserve">. </w:t>
      </w:r>
      <w:r w:rsidRPr="00DE36F7">
        <w:rPr>
          <w:rStyle w:val="StyleUnderline"/>
        </w:rPr>
        <w:t>Proposals for reform take for granted that the c.j.s, must become better equipped to 'deal with social problems which are defined as offences'</w:t>
      </w:r>
      <w:r>
        <w:t>. Furthermore, one should minimize as much as possible the social costs of this method and distribute them as justly as possible. In addition, the impression exists among many people that the development of the criminal law is one of slowly progressing humanisation.</w:t>
      </w:r>
    </w:p>
    <w:p w14:paraId="1D644B69" w14:textId="77777777" w:rsidR="00A9751E" w:rsidRDefault="00A9751E" w:rsidP="00A9751E"/>
    <w:p w14:paraId="2BADB870" w14:textId="77777777" w:rsidR="00A9751E" w:rsidRDefault="00A9751E" w:rsidP="0087134E">
      <w:pPr>
        <w:pStyle w:val="Heading4"/>
      </w:pPr>
      <w:r>
        <w:t>Refusal to reject the modern notion of ‘crime’ (and subsequently their endorsement of it) reifies a catascopic view of society wherein individual people are forced into aggregate hiveminds controlled by the state.</w:t>
      </w:r>
    </w:p>
    <w:p w14:paraId="441C514B" w14:textId="77777777" w:rsidR="0087134E" w:rsidRPr="00FF2896" w:rsidRDefault="0087134E" w:rsidP="0087134E">
      <w:r w:rsidRPr="00FF2896">
        <w:rPr>
          <w:rStyle w:val="Style13ptBold"/>
        </w:rPr>
        <w:t>Hulsman</w:t>
      </w:r>
      <w:r w:rsidRPr="00FF2896">
        <w:t xml:space="preserve">, Dutch criminologist, </w:t>
      </w:r>
      <w:r w:rsidRPr="00BD264F">
        <w:rPr>
          <w:rStyle w:val="Style13ptBold"/>
        </w:rPr>
        <w:t>‘</w:t>
      </w:r>
      <w:r w:rsidRPr="00FF2896">
        <w:rPr>
          <w:rStyle w:val="Style13ptBold"/>
        </w:rPr>
        <w:t>86</w:t>
      </w:r>
    </w:p>
    <w:p w14:paraId="0D677960" w14:textId="77777777" w:rsidR="0087134E" w:rsidRPr="00FF2896" w:rsidRDefault="0087134E" w:rsidP="0087134E">
      <w:r w:rsidRPr="00FF2896">
        <w:t xml:space="preserve">[Louk H.C. Hulsman, Dutch legal scientist and criminologist, 1986, “Critical criminology and the concept of crime”, </w:t>
      </w:r>
      <w:hyperlink r:id="rId76" w:history="1">
        <w:r w:rsidRPr="00FF2896">
          <w:rPr>
            <w:rStyle w:val="Hyperlink"/>
          </w:rPr>
          <w:t>https://link.springer.com/content/pdf/10.1007/BF00728496.pdf</w:t>
        </w:r>
      </w:hyperlink>
      <w:r w:rsidRPr="00FF2896">
        <w:t xml:space="preserve">, pg. 66// jmk] </w:t>
      </w:r>
    </w:p>
    <w:p w14:paraId="7217E744" w14:textId="77777777" w:rsidR="00A9751E" w:rsidRDefault="00A9751E" w:rsidP="00A9751E">
      <w:r>
        <w:t>3. What does it mean when we do not problematise (and reject) the concept of crime?</w:t>
      </w:r>
    </w:p>
    <w:p w14:paraId="1A100CD9" w14:textId="77777777" w:rsidR="00A9751E" w:rsidRPr="00217856" w:rsidRDefault="00A9751E" w:rsidP="00A9751E">
      <w:pPr>
        <w:rPr>
          <w:rStyle w:val="StyleUnderline"/>
        </w:rPr>
      </w:pPr>
      <w:r>
        <w:t>W</w:t>
      </w:r>
      <w:r w:rsidRPr="00BF1388">
        <w:rPr>
          <w:rStyle w:val="StyleUnderline"/>
        </w:rPr>
        <w:t>hen we do not problematise (and reject) the concept of crime it means that we are stuck in a catascopic view on society in which our informational base (aswell the 'facts' as their 'interpretational frame') depends mainly on the institutional framework of criminal justice. It means therefore that we do not take effectively into account the critical analyses of this institutional framework by 'critical criminology'.</w:t>
      </w:r>
      <w:r>
        <w:t xml:space="preserve"> I will not try to give an exhaustive list of all those findings of critical criminology which we leave then out of consideration. It suffices here to give some important examples. </w:t>
      </w:r>
      <w:r w:rsidRPr="00217856">
        <w:rPr>
          <w:rStyle w:val="StyleUnderline"/>
        </w:rPr>
        <w:t xml:space="preserve">These examples will touch upon the questions of primary criminalisation, the false consciousness created by unequal secondary criminalisation linked </w:t>
      </w:r>
      <w:r w:rsidRPr="00217856">
        <w:rPr>
          <w:rStyle w:val="StyleUnderline"/>
        </w:rPr>
        <w:lastRenderedPageBreak/>
        <w:t>with a certain type of mass media coverage, the dark figure and the contribution of interactionism to the understanding of social processes.</w:t>
      </w:r>
    </w:p>
    <w:p w14:paraId="74C99F18" w14:textId="77777777" w:rsidR="00A9751E" w:rsidRDefault="00A9751E" w:rsidP="00A9751E">
      <w:r>
        <w:t>Primary criminalization</w:t>
      </w:r>
    </w:p>
    <w:p w14:paraId="75E959BF" w14:textId="77777777" w:rsidR="00A9751E" w:rsidRDefault="00A9751E" w:rsidP="00A9751E">
      <w:r>
        <w:t>(1). The ideological foundation for centralised law as a basis for criminalization</w:t>
      </w:r>
    </w:p>
    <w:p w14:paraId="1424E24F" w14:textId="77777777" w:rsidR="00A9751E" w:rsidRDefault="00A9751E" w:rsidP="00A9751E">
      <w:r w:rsidRPr="00217856">
        <w:rPr>
          <w:rStyle w:val="StyleUnderline"/>
        </w:rPr>
        <w:t xml:space="preserve">The ideological foundation for written centralised law as a basis for criminalisation lies in a </w:t>
      </w:r>
      <w:r w:rsidRPr="00217856">
        <w:rPr>
          <w:rStyle w:val="Emphasis"/>
        </w:rPr>
        <w:t>legal view</w:t>
      </w:r>
      <w:r w:rsidRPr="00217856">
        <w:rPr>
          <w:rStyle w:val="StyleUnderline"/>
        </w:rPr>
        <w:t xml:space="preserve"> on the world</w:t>
      </w:r>
      <w:r>
        <w:t>. In this legal view the concept of 'society' has a key role. Let us take a critical look at this concept.</w:t>
      </w:r>
    </w:p>
    <w:p w14:paraId="660AB628" w14:textId="77777777" w:rsidR="00A9751E" w:rsidRDefault="00A9751E" w:rsidP="00A9751E">
      <w:r w:rsidRPr="00217856">
        <w:rPr>
          <w:rStyle w:val="StyleUnderline"/>
        </w:rPr>
        <w:t>In the legal view, 'society' consists of the formal institutions of the state on one hand and of individuals on the other</w:t>
      </w:r>
      <w:r>
        <w:t>. When we look at the historical development of this idea we see that it has two different sources. A religious one: God's chosen people which were ruled by the ten commandments. A secular one: People binding themselves together 'freely' by a social contract.</w:t>
      </w:r>
    </w:p>
    <w:p w14:paraId="43FB04FB" w14:textId="77777777" w:rsidR="00A9751E" w:rsidRDefault="00A9751E" w:rsidP="00A9751E">
      <w:r w:rsidRPr="00217856">
        <w:rPr>
          <w:rStyle w:val="StyleUnderline"/>
        </w:rPr>
        <w:t xml:space="preserve">It is </w:t>
      </w:r>
      <w:r w:rsidRPr="00217856">
        <w:rPr>
          <w:rStyle w:val="Emphasis"/>
        </w:rPr>
        <w:t>this legal view</w:t>
      </w:r>
      <w:r w:rsidRPr="00217856">
        <w:rPr>
          <w:rStyle w:val="StyleUnderline"/>
        </w:rPr>
        <w:t xml:space="preserve"> on 'society' which pervades the political discourse and also the discourse as it </w:t>
      </w:r>
      <w:r w:rsidRPr="00217856">
        <w:rPr>
          <w:rStyle w:val="Emphasis"/>
        </w:rPr>
        <w:t>is often pursued in a sociological and criminological context</w:t>
      </w:r>
      <w:r>
        <w:t xml:space="preserve">. </w:t>
      </w:r>
      <w:r w:rsidRPr="00217856">
        <w:rPr>
          <w:rStyle w:val="StyleUnderline"/>
        </w:rPr>
        <w:t xml:space="preserve">In such a view society is seen as an </w:t>
      </w:r>
      <w:r w:rsidRPr="00217856">
        <w:rPr>
          <w:rStyle w:val="Emphasis"/>
        </w:rPr>
        <w:t>aggregation of people</w:t>
      </w:r>
      <w:r w:rsidRPr="00217856">
        <w:rPr>
          <w:rStyle w:val="StyleUnderline"/>
        </w:rPr>
        <w:t xml:space="preserve"> over which a state claims jurisdiction</w:t>
      </w:r>
      <w:r>
        <w:t xml:space="preserve">. </w:t>
      </w:r>
      <w:r w:rsidRPr="00217856">
        <w:rPr>
          <w:rStyle w:val="StyleUnderline"/>
        </w:rPr>
        <w:t>This aggregation of people is then presented as having the properties of a group:</w:t>
      </w:r>
      <w:r>
        <w:t xml:space="preserve"> people who share values and meanings in common, who engage in continued social interaction and who belong together by a ritualistic bounding. </w:t>
      </w:r>
      <w:r w:rsidRPr="00217856">
        <w:rPr>
          <w:rStyle w:val="StyleUnderline"/>
        </w:rPr>
        <w:t>It is however clear that most aggregations of people, called in this way 'society', do not possess the properties of a group. In a group, people arrive at a similarly structured sense of what life is about. Shared direct experience is a necessary condition to arrive at such a state.</w:t>
      </w:r>
      <w:r>
        <w:t xml:space="preserve"> </w:t>
      </w:r>
      <w:r w:rsidRPr="00217856">
        <w:rPr>
          <w:rStyle w:val="StyleUnderline"/>
        </w:rPr>
        <w:t xml:space="preserve">This shared direct experience is lacking in the state society. The common experiences in the state society are to a high degree limited to mass media and formal institution-based indirect experience. Even this common indirect experience is often grossly exaggerated by the people producing the political and scientific discourses; they generalise unreflectedly their own experience to other </w:t>
      </w:r>
      <w:r w:rsidRPr="00217856">
        <w:rPr>
          <w:rStyle w:val="Emphasis"/>
        </w:rPr>
        <w:t>'members'</w:t>
      </w:r>
      <w:r w:rsidRPr="00217856">
        <w:rPr>
          <w:rStyle w:val="StyleUnderline"/>
        </w:rPr>
        <w:t xml:space="preserve"> of the </w:t>
      </w:r>
      <w:r w:rsidRPr="00217856">
        <w:rPr>
          <w:rStyle w:val="Emphasis"/>
        </w:rPr>
        <w:t>'society'.</w:t>
      </w:r>
      <w:r>
        <w:t xml:space="preserve"> </w:t>
      </w:r>
      <w:r w:rsidRPr="00217856">
        <w:rPr>
          <w:rStyle w:val="StyleUnderline"/>
        </w:rPr>
        <w:t>The members of e.g. the 'society of criminology' in all their national differentiation possess probably much more the character of a group</w:t>
      </w:r>
      <w:r>
        <w:t xml:space="preserve"> - not because of that membership, but because of their shared experiences in life - then members of a state society. An important part of the function of social regulation can only be fulfilled in a satisfactory way in a group context, because it has to be based on cognitive consensus.</w:t>
      </w:r>
    </w:p>
    <w:p w14:paraId="0FFAF2F8" w14:textId="77777777" w:rsidR="00A9751E" w:rsidRPr="005119F6" w:rsidRDefault="00A9751E" w:rsidP="00A9751E">
      <w:pPr>
        <w:rPr>
          <w:rStyle w:val="StyleUnderline"/>
        </w:rPr>
      </w:pPr>
      <w:r w:rsidRPr="00217856">
        <w:rPr>
          <w:rStyle w:val="StyleUnderline"/>
        </w:rPr>
        <w:t>The disarray caused by the unreflected attribution of group properties to the 'members' of the state society is clearly shown in the historical comparisons between state societies and tribal and acephalous societies</w:t>
      </w:r>
      <w:r>
        <w:t xml:space="preserve">. In such comparisons the social function of the tribe is often attributed to the state society. This reinforces naturally the idea that the state has the properties of a group. </w:t>
      </w:r>
      <w:r w:rsidRPr="005119F6">
        <w:rPr>
          <w:rStyle w:val="StyleUnderline"/>
        </w:rPr>
        <w:t>In such a comparative context, it is in my opinion more fruitful to compare (some) neighbourhoods, professional groups, circles of friends, social movements, recreational clubs, work settings, (private and public) as tribes</w:t>
      </w:r>
      <w:r>
        <w:t xml:space="preserve">. In such a view the state-society would be seen as a context in which a high degree of tribal interaction (co-operation and conflict) is going on and in which many data about those intertribal contacts are being gathered. </w:t>
      </w:r>
      <w:r w:rsidRPr="005119F6">
        <w:rPr>
          <w:rStyle w:val="StyleUnderline"/>
        </w:rPr>
        <w:t xml:space="preserve">Such a view on the state-society in comparison to tribal social organisation would be naturally incomplete and would have to take into account, that 'present day 'industrial' social formations' differ from their traditional counterparts in the sense that the traditional tribes knew less overlapping </w:t>
      </w:r>
      <w:r w:rsidRPr="005119F6">
        <w:rPr>
          <w:rStyle w:val="StyleUnderline"/>
        </w:rPr>
        <w:lastRenderedPageBreak/>
        <w:t>memberships than the modern tribes and that the mobility between tribes (the change of tribe) is much easier in modern social formations than in traditional ones.</w:t>
      </w:r>
    </w:p>
    <w:p w14:paraId="2947C925" w14:textId="77777777" w:rsidR="00A9751E" w:rsidRDefault="00A9751E" w:rsidP="00A9751E">
      <w:r w:rsidRPr="005119F6">
        <w:rPr>
          <w:rStyle w:val="StyleUnderline"/>
        </w:rPr>
        <w:t xml:space="preserve">The </w:t>
      </w:r>
      <w:r w:rsidRPr="005119F6">
        <w:rPr>
          <w:rStyle w:val="Emphasis"/>
        </w:rPr>
        <w:t>anascopic</w:t>
      </w:r>
      <w:r w:rsidRPr="005119F6">
        <w:rPr>
          <w:rStyle w:val="StyleUnderline"/>
        </w:rPr>
        <w:t xml:space="preserve"> view on social life</w:t>
      </w:r>
      <w:r>
        <w:t xml:space="preserve">, </w:t>
      </w:r>
      <w:r w:rsidRPr="005119F6">
        <w:rPr>
          <w:rStyle w:val="StyleUnderline"/>
        </w:rPr>
        <w:t xml:space="preserve">implied in the image of a society as a conglomerate of tribes, has in comparison to the </w:t>
      </w:r>
      <w:r w:rsidRPr="005119F6">
        <w:rPr>
          <w:rStyle w:val="Emphasis"/>
        </w:rPr>
        <w:t>catascopic prevailing view</w:t>
      </w:r>
      <w:r w:rsidRPr="005119F6">
        <w:rPr>
          <w:rStyle w:val="StyleUnderline"/>
        </w:rPr>
        <w:t>, the advantage of making it easier to understand many of the findings of traditional and critical criminology</w:t>
      </w:r>
      <w:r>
        <w:t xml:space="preserve"> (as the very high figures of unrecorded 'crime') and to promote an emancipatory and libertarian stand to issues of social regulation and </w:t>
      </w:r>
      <w:r w:rsidRPr="005119F6">
        <w:rPr>
          <w:rStyle w:val="Emphasis"/>
        </w:rPr>
        <w:t>social control.</w:t>
      </w:r>
    </w:p>
    <w:p w14:paraId="41FC5AFF" w14:textId="77777777" w:rsidR="00A9751E" w:rsidRPr="005119F6" w:rsidRDefault="00A9751E" w:rsidP="00A9751E">
      <w:pPr>
        <w:rPr>
          <w:rStyle w:val="StyleUnderline"/>
        </w:rPr>
      </w:pPr>
      <w:r w:rsidRPr="005119F6">
        <w:rPr>
          <w:rStyle w:val="StyleUnderline"/>
        </w:rPr>
        <w:t>In such a perspective not the individual but the 'intermediate institutions' - the modern tribes - would be seen as the building stones of the state-society. Many functions of social regulation can only be fulfilled in a 'tribe', because - to be realistic - they have to be founded on a cognitive consensus between those who interact.</w:t>
      </w:r>
      <w:r>
        <w:t xml:space="preserve"> </w:t>
      </w:r>
      <w:r w:rsidRPr="005119F6">
        <w:rPr>
          <w:rStyle w:val="StyleUnderline"/>
        </w:rPr>
        <w:t>This cognitive consensus cannot be supposed to exist outside the context of those intermediate institutions.</w:t>
      </w:r>
    </w:p>
    <w:p w14:paraId="6B7A0827" w14:textId="77777777" w:rsidR="00A9751E" w:rsidRPr="00E7367F" w:rsidRDefault="00A9751E" w:rsidP="00E46EE6"/>
    <w:p w14:paraId="2D63A4E2" w14:textId="706537C5" w:rsidR="00A12E79" w:rsidRDefault="00867473" w:rsidP="00867473">
      <w:pPr>
        <w:pStyle w:val="Heading3"/>
      </w:pPr>
      <w:r>
        <w:lastRenderedPageBreak/>
        <w:t>1AR Crime DA: A2 gender violence turn</w:t>
      </w:r>
    </w:p>
    <w:p w14:paraId="7619777A" w14:textId="77777777" w:rsidR="00867473" w:rsidRDefault="00867473" w:rsidP="00A12E79"/>
    <w:p w14:paraId="6083881C" w14:textId="77777777" w:rsidR="00867473" w:rsidRDefault="00867473" w:rsidP="00867473">
      <w:pPr>
        <w:pStyle w:val="Heading4"/>
      </w:pPr>
      <w:r>
        <w:t>Using the threat of gender violence to promote policing is a tactic that deters feminist advocacy and delays justice for survivors</w:t>
      </w:r>
    </w:p>
    <w:p w14:paraId="310988D8" w14:textId="77777777" w:rsidR="00867473" w:rsidRDefault="00867473" w:rsidP="00867473">
      <w:r>
        <w:t xml:space="preserve">CASSANDRA </w:t>
      </w:r>
      <w:r w:rsidRPr="004A0A8E">
        <w:rPr>
          <w:rStyle w:val="Style13ptBold"/>
        </w:rPr>
        <w:t>MENSAH ‘20</w:t>
      </w:r>
      <w:r>
        <w:t>. JUNE 24, 2020. “</w:t>
      </w:r>
      <w:r w:rsidRPr="004A0A8E">
        <w:t>If We Abolish Police, What Happens to Rapists?</w:t>
      </w:r>
      <w:r>
        <w:t xml:space="preserve">”  TEEN VOGUE, </w:t>
      </w:r>
      <w:hyperlink r:id="rId77" w:history="1">
        <w:r w:rsidRPr="003F7E99">
          <w:rPr>
            <w:rStyle w:val="Hyperlink"/>
          </w:rPr>
          <w:t>https://www.teenvogue.com/story/what-happens-to-rapists-if-abolish-police</w:t>
        </w:r>
      </w:hyperlink>
    </w:p>
    <w:p w14:paraId="55D384CF" w14:textId="77777777" w:rsidR="00867473" w:rsidRDefault="00867473" w:rsidP="00867473">
      <w:r>
        <w:t xml:space="preserve">While the idea is becoming more widespread, </w:t>
      </w:r>
      <w:r w:rsidRPr="006F7A0C">
        <w:rPr>
          <w:rStyle w:val="StyleUnderline"/>
        </w:rPr>
        <w:t>people who are new to the idea to defund and abolish the police are pushing back with the age old question: “If we abolish police, what do we do about the rapists and abusers</w:t>
      </w:r>
      <w:r>
        <w:t>?”</w:t>
      </w:r>
    </w:p>
    <w:p w14:paraId="2E9AD7D6" w14:textId="77777777" w:rsidR="00867473" w:rsidRDefault="00867473" w:rsidP="00867473">
      <w:r>
        <w:t xml:space="preserve">Historically, </w:t>
      </w:r>
      <w:r w:rsidRPr="006F7A0C">
        <w:rPr>
          <w:rStyle w:val="StyleUnderline"/>
        </w:rPr>
        <w:t>legislators have uplifted pro-incarceration survivors of violence to promote bills that are ‘tough on crime’ despite their inability to reduce overall crime rates. It is a tactic that seeks to silence abolitionists by suggesting they are invalidating feminist movements (even though many abolitionists are in fact survivors themselves</w:t>
      </w:r>
      <w:r>
        <w:t>).</w:t>
      </w:r>
    </w:p>
    <w:p w14:paraId="0556F008" w14:textId="77777777" w:rsidR="00867473" w:rsidRDefault="00867473" w:rsidP="00867473">
      <w:r>
        <w:t xml:space="preserve">I am a Black attorney who represents survivors of domestic violence in New York courts. I am a survivor of sexual violence. I cannot and will not speak for all survivors. This is my response to the ‘but what about the rapists?’ question. It’s a starting point, and hopefully, a humble reminder that while some may be grappling with abolition for the first time, </w:t>
      </w:r>
      <w:r w:rsidRPr="006F7A0C">
        <w:rPr>
          <w:rStyle w:val="StyleUnderline"/>
        </w:rPr>
        <w:t>the aim to keep each other safe without the police and prisons is one that communities of color and Indigenous communists have been working toward for centuries</w:t>
      </w:r>
      <w:r>
        <w:t>.</w:t>
      </w:r>
    </w:p>
    <w:p w14:paraId="73431ABA" w14:textId="77777777" w:rsidR="00867473" w:rsidRDefault="00867473" w:rsidP="00867473">
      <w:r w:rsidRPr="00650AA6">
        <w:rPr>
          <w:rStyle w:val="StyleUnderline"/>
        </w:rPr>
        <w:t>Criminal justice responses to domestic and sexual violence leave survivors wanting and needing more</w:t>
      </w:r>
      <w:r>
        <w:t>.</w:t>
      </w:r>
    </w:p>
    <w:p w14:paraId="7DE8A15E" w14:textId="77777777" w:rsidR="00867473" w:rsidRDefault="00867473" w:rsidP="00A12E79"/>
    <w:p w14:paraId="62B92E91" w14:textId="77777777" w:rsidR="00A12E79" w:rsidRDefault="00A12E79" w:rsidP="00A12E79"/>
    <w:p w14:paraId="753C60EA" w14:textId="77777777" w:rsidR="00A12E79" w:rsidRDefault="00A12E79" w:rsidP="00A12E79">
      <w:pPr>
        <w:pStyle w:val="Heading3"/>
      </w:pPr>
      <w:r>
        <w:lastRenderedPageBreak/>
        <w:t>2AC  Reform CP</w:t>
      </w:r>
    </w:p>
    <w:p w14:paraId="285EF4F5" w14:textId="77777777" w:rsidR="00A12E79" w:rsidRDefault="00A12E79" w:rsidP="00A12E79"/>
    <w:p w14:paraId="5DE82FE5" w14:textId="77777777" w:rsidR="00A12E79" w:rsidRDefault="00A12E79" w:rsidP="00A12E79">
      <w:pPr>
        <w:pStyle w:val="Heading4"/>
      </w:pPr>
      <w:r>
        <w:t>Police won’t follow new rules – no internal accountability.</w:t>
      </w:r>
    </w:p>
    <w:p w14:paraId="2F825CAD" w14:textId="77777777" w:rsidR="00A12E79" w:rsidRDefault="00A12E79" w:rsidP="00A12E79">
      <w:r>
        <w:t xml:space="preserve">Mariame </w:t>
      </w:r>
      <w:r w:rsidRPr="00CC32E4">
        <w:rPr>
          <w:rStyle w:val="Style13ptBold"/>
        </w:rPr>
        <w:t>Kaba</w:t>
      </w:r>
      <w:r>
        <w:rPr>
          <w:rStyle w:val="Style13ptBold"/>
        </w:rPr>
        <w:t xml:space="preserve"> ‘20.</w:t>
      </w:r>
      <w:r>
        <w:t xml:space="preserve"> Organizer, June 12, “</w:t>
      </w:r>
      <w:r w:rsidRPr="00823A2A">
        <w:t>Yes, We Mean Literally Abolish the Police</w:t>
      </w:r>
      <w:r>
        <w:t xml:space="preserve">,” THE NEW YORK TIMES, </w:t>
      </w:r>
      <w:r w:rsidRPr="00ED2E28">
        <w:t>https://www.nytimes.com/2020/06/12/opinion/sunday/floyd-abolish-defund-police.html</w:t>
      </w:r>
    </w:p>
    <w:p w14:paraId="372A35AF" w14:textId="77777777" w:rsidR="00A12E79" w:rsidRDefault="00A12E79" w:rsidP="00A12E79">
      <w:r w:rsidRPr="00971437">
        <w:rPr>
          <w:rStyle w:val="StyleUnderline"/>
        </w:rPr>
        <w:t>The philosophy undergirding</w:t>
      </w:r>
      <w:r>
        <w:t xml:space="preserve"> these </w:t>
      </w:r>
      <w:r w:rsidRPr="00971437">
        <w:rPr>
          <w:rStyle w:val="StyleUnderline"/>
        </w:rPr>
        <w:t xml:space="preserve">reforms is that more rules will mean less violence. But police </w:t>
      </w:r>
      <w:r w:rsidRPr="00444038">
        <w:rPr>
          <w:rStyle w:val="Emphasis"/>
          <w:highlight w:val="green"/>
        </w:rPr>
        <w:t>officers break rules all the time</w:t>
      </w:r>
      <w:r>
        <w:t xml:space="preserve">. Look what has happened over the past few weeks — police officers </w:t>
      </w:r>
      <w:r w:rsidRPr="00B32288">
        <w:rPr>
          <w:rStyle w:val="StyleUnderline"/>
          <w:highlight w:val="green"/>
        </w:rPr>
        <w:t>slashing tires</w:t>
      </w:r>
      <w:r>
        <w:t xml:space="preserve">, </w:t>
      </w:r>
      <w:r w:rsidRPr="00B32288">
        <w:rPr>
          <w:rStyle w:val="StyleUnderline"/>
          <w:highlight w:val="green"/>
        </w:rPr>
        <w:t>shoving old men on camera</w:t>
      </w:r>
      <w:r>
        <w:t xml:space="preserve">, and </w:t>
      </w:r>
      <w:r w:rsidRPr="00B32288">
        <w:rPr>
          <w:rStyle w:val="StyleUnderline"/>
          <w:highlight w:val="green"/>
        </w:rPr>
        <w:t>arresting and injuring journalists and protesters</w:t>
      </w:r>
      <w:r>
        <w:t xml:space="preserve">. These </w:t>
      </w:r>
      <w:r w:rsidRPr="00B32288">
        <w:rPr>
          <w:rStyle w:val="Emphasis"/>
          <w:highlight w:val="green"/>
        </w:rPr>
        <w:t>officers are not worried about repercussions</w:t>
      </w:r>
      <w:r>
        <w:t xml:space="preserve"> </w:t>
      </w:r>
      <w:r w:rsidRPr="00B32288">
        <w:rPr>
          <w:rStyle w:val="StyleUnderline"/>
        </w:rPr>
        <w:t xml:space="preserve">any more than Daniel </w:t>
      </w:r>
      <w:r w:rsidRPr="00B32288">
        <w:rPr>
          <w:rStyle w:val="StyleUnderline"/>
          <w:highlight w:val="green"/>
        </w:rPr>
        <w:t>Pantaleo</w:t>
      </w:r>
      <w:r w:rsidRPr="00B32288">
        <w:rPr>
          <w:rStyle w:val="StyleUnderline"/>
        </w:rPr>
        <w:t xml:space="preserve">, the former New York City police officer </w:t>
      </w:r>
      <w:r w:rsidRPr="00B32288">
        <w:rPr>
          <w:rStyle w:val="StyleUnderline"/>
          <w:highlight w:val="green"/>
        </w:rPr>
        <w:t>whose chokehold led to Eric Garner’s death</w:t>
      </w:r>
      <w:r w:rsidRPr="00B32288">
        <w:rPr>
          <w:rStyle w:val="StyleUnderline"/>
        </w:rPr>
        <w:t xml:space="preserve">; he </w:t>
      </w:r>
      <w:r w:rsidRPr="00B32288">
        <w:rPr>
          <w:rStyle w:val="StyleUnderline"/>
          <w:highlight w:val="green"/>
        </w:rPr>
        <w:t>waved to a camera</w:t>
      </w:r>
      <w:r w:rsidRPr="00B32288">
        <w:rPr>
          <w:rStyle w:val="StyleUnderline"/>
        </w:rPr>
        <w:t xml:space="preserve"> filming the incident</w:t>
      </w:r>
      <w:r>
        <w:t xml:space="preserve">. </w:t>
      </w:r>
      <w:r w:rsidRPr="00B32288">
        <w:rPr>
          <w:rStyle w:val="StyleUnderline"/>
        </w:rPr>
        <w:t>He knew that the police union would back him up and he was right. He stayed on the job for five more years</w:t>
      </w:r>
      <w:r>
        <w:t>.</w:t>
      </w:r>
    </w:p>
    <w:p w14:paraId="695A566F" w14:textId="77777777" w:rsidR="00A12E79" w:rsidRDefault="00A12E79" w:rsidP="00A12E79">
      <w:r>
        <w:t>Minneapolis had instituted many of these “best practices” but failed to remove Derek Chauvin from the force despite 17 misconduct complaints over nearly two decades, culminating in the entire world watching as he knelt on George Floyd’s neck for almost nine minutes.</w:t>
      </w:r>
    </w:p>
    <w:p w14:paraId="49B2D4B0" w14:textId="77777777" w:rsidR="00A12E79" w:rsidRDefault="00A12E79" w:rsidP="00A12E79">
      <w:r>
        <w:t xml:space="preserve">Why on earth would we think the same reforms would work now? We need to change our demands. </w:t>
      </w:r>
      <w:r w:rsidRPr="00971437">
        <w:rPr>
          <w:rStyle w:val="StyleUnderline"/>
        </w:rPr>
        <w:t>The surest way of reducing police violence is to reduce the power of the police, by cutting budgets and the number of officers</w:t>
      </w:r>
      <w:r>
        <w:t>.</w:t>
      </w:r>
    </w:p>
    <w:p w14:paraId="6C964125" w14:textId="290D8042" w:rsidR="00A12E79" w:rsidRDefault="00A12E79" w:rsidP="00A12E79"/>
    <w:p w14:paraId="04A4AE75" w14:textId="2790CFC8" w:rsidR="00571477" w:rsidRPr="00E552DA" w:rsidRDefault="00E20BD6" w:rsidP="00571477">
      <w:pPr>
        <w:pStyle w:val="Heading4"/>
      </w:pPr>
      <w:r>
        <w:t>Reform fails miserably to solve brutality – endless list of proofs</w:t>
      </w:r>
    </w:p>
    <w:p w14:paraId="3CC561DF" w14:textId="77777777" w:rsidR="00571477" w:rsidRPr="00E552DA" w:rsidRDefault="00571477" w:rsidP="00571477">
      <w:pPr>
        <w:rPr>
          <w:b/>
          <w:bCs/>
          <w:sz w:val="32"/>
          <w:szCs w:val="32"/>
        </w:rPr>
      </w:pPr>
      <w:r w:rsidRPr="00E552DA">
        <w:t>Sam</w:t>
      </w:r>
      <w:r w:rsidRPr="00E552DA">
        <w:rPr>
          <w:b/>
          <w:bCs/>
          <w:sz w:val="32"/>
          <w:szCs w:val="32"/>
        </w:rPr>
        <w:t xml:space="preserve"> </w:t>
      </w:r>
      <w:r w:rsidRPr="009E0221">
        <w:rPr>
          <w:rStyle w:val="Style13ptBold"/>
        </w:rPr>
        <w:t xml:space="preserve">Levin </w:t>
      </w:r>
      <w:r>
        <w:rPr>
          <w:rStyle w:val="Style13ptBold"/>
        </w:rPr>
        <w:t>‘</w:t>
      </w:r>
      <w:r w:rsidRPr="009E0221">
        <w:rPr>
          <w:rStyle w:val="Style13ptBold"/>
        </w:rPr>
        <w:t>20</w:t>
      </w:r>
      <w:r>
        <w:rPr>
          <w:b/>
          <w:bCs/>
          <w:sz w:val="32"/>
          <w:szCs w:val="32"/>
        </w:rPr>
        <w:t xml:space="preserve"> </w:t>
      </w:r>
      <w:r w:rsidRPr="00E552DA">
        <w:t>is a correspondent for Guardian US, based in Los Angeles. Click here for Sam's public key. Twitter @SamTLevin</w:t>
      </w:r>
      <w:r>
        <w:t xml:space="preserve"> “</w:t>
      </w:r>
      <w:r w:rsidRPr="00E552DA">
        <w:t>'It's not about bad apples': how US police reforms have failed to stop brutality and violence</w:t>
      </w:r>
      <w:r>
        <w:t xml:space="preserve">” </w:t>
      </w:r>
      <w:hyperlink r:id="rId78" w:history="1">
        <w:r>
          <w:rPr>
            <w:rStyle w:val="Hyperlink"/>
          </w:rPr>
          <w:t>https://www.theguardian.com/us-news/2020/jun/16/its-not-about-bad-apples-how-us-police-reforms-have-failed-to-stop-brutality-and-violence</w:t>
        </w:r>
      </w:hyperlink>
      <w:r>
        <w:t xml:space="preserve"> (Z.T)</w:t>
      </w:r>
    </w:p>
    <w:p w14:paraId="7B4877A8" w14:textId="77777777" w:rsidR="00571477" w:rsidRDefault="00571477" w:rsidP="00571477">
      <w:pPr>
        <w:rPr>
          <w:b/>
          <w:bCs/>
          <w:sz w:val="28"/>
          <w:szCs w:val="28"/>
          <w:u w:val="single"/>
        </w:rPr>
      </w:pPr>
      <w:r w:rsidRPr="00AD0304">
        <w:rPr>
          <w:rStyle w:val="StyleUnderline"/>
        </w:rPr>
        <w:t xml:space="preserve">New York banned chokeholds. Seattle required de-escalation training. Los Angeles restricted shooting at moving vehicles. But those reforms did not stop police from killing </w:t>
      </w:r>
      <w:hyperlink r:id="rId79" w:history="1">
        <w:r w:rsidRPr="00AD0304">
          <w:rPr>
            <w:rStyle w:val="StyleUnderline"/>
          </w:rPr>
          <w:t>Eric Garner</w:t>
        </w:r>
      </w:hyperlink>
      <w:r w:rsidRPr="00AD0304">
        <w:rPr>
          <w:rStyle w:val="StyleUnderline"/>
        </w:rPr>
        <w:t xml:space="preserve">, </w:t>
      </w:r>
      <w:hyperlink r:id="rId80" w:history="1">
        <w:r w:rsidRPr="00AD0304">
          <w:rPr>
            <w:rStyle w:val="StyleUnderline"/>
          </w:rPr>
          <w:t>Charleena Lyles</w:t>
        </w:r>
      </w:hyperlink>
      <w:r w:rsidRPr="00AD0304">
        <w:rPr>
          <w:rStyle w:val="StyleUnderline"/>
        </w:rPr>
        <w:t xml:space="preserve"> or </w:t>
      </w:r>
      <w:hyperlink r:id="rId81" w:history="1">
        <w:r w:rsidRPr="00AD0304">
          <w:rPr>
            <w:rStyle w:val="StyleUnderline"/>
          </w:rPr>
          <w:t>Ryan Twyman</w:t>
        </w:r>
      </w:hyperlink>
      <w:r w:rsidRPr="00AD0304">
        <w:rPr>
          <w:rStyle w:val="StyleUnderline"/>
        </w:rPr>
        <w:t>, who died when officers used the very tactics that the changes were supposed to prevent</w:t>
      </w:r>
      <w:r w:rsidRPr="00AD0304">
        <w:t xml:space="preserve">. Since the early days of </w:t>
      </w:r>
      <w:hyperlink r:id="rId82" w:history="1">
        <w:r w:rsidRPr="00AD0304">
          <w:rPr>
            <w:rStyle w:val="Hyperlink"/>
          </w:rPr>
          <w:t>Black Lives Matter protests</w:t>
        </w:r>
      </w:hyperlink>
      <w:r w:rsidRPr="00AD0304">
        <w:t xml:space="preserve"> six years ago, lawmakers and criminal justice groups have pushed reforms aimed at curtailing discriminatory and deadly police conduct. Some mayors and police chiefs mandated the use of body cameras for police officers. Other local governments passed regulations that banned controversial policing tactics. Departments hired more officers of color, and African American officers took over troubled departments. But as the </w:t>
      </w:r>
      <w:hyperlink r:id="rId83" w:history="1">
        <w:r w:rsidRPr="00AD0304">
          <w:rPr>
            <w:rStyle w:val="Hyperlink"/>
          </w:rPr>
          <w:t>death of George Floyd</w:t>
        </w:r>
      </w:hyperlink>
      <w:r w:rsidRPr="00AD0304">
        <w:t xml:space="preserve"> continues to spark a </w:t>
      </w:r>
      <w:hyperlink r:id="rId84" w:history="1">
        <w:r w:rsidRPr="00AD0304">
          <w:rPr>
            <w:rStyle w:val="Hyperlink"/>
          </w:rPr>
          <w:t>national reckoning over police violence</w:t>
        </w:r>
      </w:hyperlink>
      <w:r w:rsidRPr="00AD0304">
        <w:t xml:space="preserve"> and an avalanche of </w:t>
      </w:r>
      <w:hyperlink r:id="rId85" w:history="1">
        <w:r w:rsidRPr="00AD0304">
          <w:rPr>
            <w:rStyle w:val="Hyperlink"/>
          </w:rPr>
          <w:t>videos</w:t>
        </w:r>
      </w:hyperlink>
      <w:r w:rsidRPr="00AD0304">
        <w:t xml:space="preserve"> has shown militarized officers </w:t>
      </w:r>
      <w:hyperlink r:id="rId86" w:history="1">
        <w:r w:rsidRPr="00AD0304">
          <w:rPr>
            <w:rStyle w:val="Hyperlink"/>
          </w:rPr>
          <w:t>brutalizing protesters</w:t>
        </w:r>
      </w:hyperlink>
      <w:r w:rsidRPr="00AD0304">
        <w:t>,</w:t>
      </w:r>
      <w:r w:rsidRPr="00E552DA">
        <w:rPr>
          <w:sz w:val="28"/>
          <w:szCs w:val="28"/>
        </w:rPr>
        <w:t xml:space="preserve"> </w:t>
      </w:r>
      <w:r w:rsidRPr="00AD0304">
        <w:rPr>
          <w:rStyle w:val="StyleUnderline"/>
        </w:rPr>
        <w:t>city leaders are facing mounting pressure to recognize that those incremental reforms have not addressed systemic harms and, as some studies show, have not diminished bad behavior by police</w:t>
      </w:r>
      <w:r w:rsidRPr="00E552DA">
        <w:rPr>
          <w:sz w:val="28"/>
          <w:szCs w:val="28"/>
        </w:rPr>
        <w:t xml:space="preserve">. </w:t>
      </w:r>
      <w:r w:rsidRPr="00AD0304">
        <w:t xml:space="preserve">Activists say those realizations have created unprecedented momentum for the more radical ideas they have long </w:t>
      </w:r>
      <w:hyperlink r:id="rId87" w:history="1">
        <w:r w:rsidRPr="00AD0304">
          <w:rPr>
            <w:rStyle w:val="Hyperlink"/>
          </w:rPr>
          <w:t>promoted</w:t>
        </w:r>
      </w:hyperlink>
      <w:r w:rsidRPr="00AD0304">
        <w:t xml:space="preserve">, like defunding and </w:t>
      </w:r>
      <w:hyperlink r:id="rId88" w:history="1">
        <w:r w:rsidRPr="00AD0304">
          <w:rPr>
            <w:rStyle w:val="Hyperlink"/>
          </w:rPr>
          <w:t xml:space="preserve">abolishing </w:t>
        </w:r>
        <w:r w:rsidRPr="00AD0304">
          <w:rPr>
            <w:rStyle w:val="Hyperlink"/>
          </w:rPr>
          <w:lastRenderedPageBreak/>
          <w:t>police</w:t>
        </w:r>
      </w:hyperlink>
      <w:r w:rsidRPr="00AD0304">
        <w:t>, and reinvesting in services.</w:t>
      </w:r>
      <w:r w:rsidRPr="00E552DA">
        <w:rPr>
          <w:sz w:val="28"/>
          <w:szCs w:val="28"/>
        </w:rPr>
        <w:t xml:space="preserve"> “</w:t>
      </w:r>
      <w:r w:rsidRPr="00AD0304">
        <w:rPr>
          <w:rStyle w:val="StyleUnderline"/>
        </w:rPr>
        <w:t>We’re watching in real time all these alleged ‘reforms’ failing</w:t>
      </w:r>
      <w:r w:rsidRPr="00E552DA">
        <w:rPr>
          <w:sz w:val="28"/>
          <w:szCs w:val="28"/>
        </w:rPr>
        <w:t xml:space="preserve">,” </w:t>
      </w:r>
      <w:r w:rsidRPr="00AD0304">
        <w:t>said Phoenix Calida, a sex worker rights activist in Chicago. “None of it is doing what it’s supposed to. De-escalation isn’t working. Using ‘less violent’ methods isn’t working.</w:t>
      </w:r>
      <w:r w:rsidRPr="00E552DA">
        <w:rPr>
          <w:sz w:val="28"/>
          <w:szCs w:val="28"/>
          <w:u w:val="single"/>
        </w:rPr>
        <w:t xml:space="preserve"> </w:t>
      </w:r>
      <w:r w:rsidRPr="00AD0304">
        <w:rPr>
          <w:rStyle w:val="StyleUnderline"/>
        </w:rPr>
        <w:t>Having cameras for accountability isn’t working</w:t>
      </w:r>
      <w:r w:rsidRPr="00E552DA">
        <w:rPr>
          <w:sz w:val="28"/>
          <w:szCs w:val="28"/>
        </w:rPr>
        <w:t xml:space="preserve">. </w:t>
      </w:r>
      <w:r w:rsidRPr="00AD0304">
        <w:t>So why did we dump all of this money into ‘reforms’? Police in riot gear detain a protester in Raleigh, North Carolina, during nationwide protests following the death of George Floyd. A growing body of research suggests that</w:t>
      </w:r>
      <w:r w:rsidRPr="00E552DA">
        <w:rPr>
          <w:sz w:val="28"/>
          <w:szCs w:val="28"/>
        </w:rPr>
        <w:t xml:space="preserve"> </w:t>
      </w:r>
      <w:r w:rsidRPr="00AD0304">
        <w:rPr>
          <w:rStyle w:val="StyleUnderline"/>
        </w:rPr>
        <w:t xml:space="preserve">some of the most widely adopted reform efforts have not succeeded at curbing police violence in the ways the policies intended. Research into the use of body cameras by police officers </w:t>
      </w:r>
      <w:hyperlink r:id="rId89" w:history="1">
        <w:r w:rsidRPr="00AD0304">
          <w:rPr>
            <w:rStyle w:val="StyleUnderline"/>
          </w:rPr>
          <w:t>has shown</w:t>
        </w:r>
      </w:hyperlink>
      <w:r w:rsidRPr="00AD0304">
        <w:rPr>
          <w:rStyle w:val="StyleUnderline"/>
        </w:rPr>
        <w:t xml:space="preserve"> no statistical difference in behaviors or reduction in force when the cameras are on</w:t>
      </w:r>
      <w:r w:rsidRPr="00E552DA">
        <w:rPr>
          <w:sz w:val="28"/>
          <w:szCs w:val="28"/>
        </w:rPr>
        <w:t xml:space="preserve">. </w:t>
      </w:r>
      <w:r w:rsidRPr="00AD0304">
        <w:rPr>
          <w:rStyle w:val="StyleUnderline"/>
        </w:rPr>
        <w:t xml:space="preserve">Body cameras also haven’t stopped egregious killings, have </w:t>
      </w:r>
      <w:hyperlink r:id="rId90" w:history="1">
        <w:r w:rsidRPr="00AD0304">
          <w:rPr>
            <w:rStyle w:val="StyleUnderline"/>
          </w:rPr>
          <w:t>rarely</w:t>
        </w:r>
      </w:hyperlink>
      <w:r w:rsidRPr="00AD0304">
        <w:rPr>
          <w:rStyle w:val="StyleUnderline"/>
        </w:rPr>
        <w:t xml:space="preserve"> led to discipline or termination, and have almost </w:t>
      </w:r>
      <w:hyperlink r:id="rId91" w:history="1">
        <w:r w:rsidRPr="00AD0304">
          <w:rPr>
            <w:rStyle w:val="StyleUnderline"/>
          </w:rPr>
          <w:t>never</w:t>
        </w:r>
      </w:hyperlink>
      <w:r w:rsidRPr="00AD0304">
        <w:rPr>
          <w:rStyle w:val="StyleUnderline"/>
        </w:rPr>
        <w:t xml:space="preserve"> yielded charges or convictions</w:t>
      </w:r>
      <w:r w:rsidRPr="00E552DA">
        <w:rPr>
          <w:sz w:val="28"/>
          <w:szCs w:val="28"/>
        </w:rPr>
        <w:t xml:space="preserve">. </w:t>
      </w:r>
      <w:r w:rsidRPr="00AD0304">
        <w:t xml:space="preserve">In 2018, three years after Sacramento began a $1.5m body-camera initiative, officers fatally </w:t>
      </w:r>
      <w:hyperlink r:id="rId92" w:history="1">
        <w:r w:rsidRPr="00AD0304">
          <w:rPr>
            <w:rStyle w:val="Hyperlink"/>
          </w:rPr>
          <w:t>shot</w:t>
        </w:r>
      </w:hyperlink>
      <w:r w:rsidRPr="00AD0304">
        <w:t xml:space="preserve"> unarmed Stephon Clark in his family’s backyard. The release of the videos </w:t>
      </w:r>
      <w:hyperlink r:id="rId93" w:history="1">
        <w:r w:rsidRPr="00AD0304">
          <w:rPr>
            <w:rStyle w:val="Hyperlink"/>
          </w:rPr>
          <w:t>traumatized the family</w:t>
        </w:r>
      </w:hyperlink>
      <w:r w:rsidRPr="00AD0304">
        <w:t xml:space="preserve">, but prosecutors </w:t>
      </w:r>
      <w:hyperlink r:id="rId94" w:history="1">
        <w:r w:rsidRPr="00AD0304">
          <w:rPr>
            <w:rStyle w:val="Hyperlink"/>
          </w:rPr>
          <w:t>ruled the killing was justified</w:t>
        </w:r>
      </w:hyperlink>
      <w:r w:rsidRPr="00AD0304">
        <w:t xml:space="preserve"> because officers thought his phone was a gun. In Oakland, California, a police department monitor found that officers were </w:t>
      </w:r>
      <w:hyperlink r:id="rId95" w:history="1">
        <w:r w:rsidRPr="00AD0304">
          <w:rPr>
            <w:rStyle w:val="Hyperlink"/>
          </w:rPr>
          <w:t>failing to properly turn on cameras</w:t>
        </w:r>
      </w:hyperlink>
      <w:r w:rsidRPr="00AD0304">
        <w:t xml:space="preserve"> nearly 20% of the time. And over the years,</w:t>
      </w:r>
      <w:r w:rsidRPr="00E552DA">
        <w:rPr>
          <w:sz w:val="28"/>
          <w:szCs w:val="28"/>
        </w:rPr>
        <w:t xml:space="preserve"> </w:t>
      </w:r>
      <w:r w:rsidRPr="00AD0304">
        <w:rPr>
          <w:rStyle w:val="StyleUnderline"/>
        </w:rPr>
        <w:t xml:space="preserve">police have mostly used footage to </w:t>
      </w:r>
      <w:hyperlink r:id="rId96" w:history="1">
        <w:r w:rsidRPr="00AD0304">
          <w:rPr>
            <w:rStyle w:val="StyleUnderline"/>
          </w:rPr>
          <w:t>prosecute civilians</w:t>
        </w:r>
      </w:hyperlink>
      <w:r w:rsidRPr="00AD0304">
        <w:rPr>
          <w:rStyle w:val="StyleUnderline"/>
        </w:rPr>
        <w:t>, research shows</w:t>
      </w:r>
      <w:r w:rsidRPr="00E552DA">
        <w:rPr>
          <w:sz w:val="28"/>
          <w:szCs w:val="28"/>
        </w:rPr>
        <w:t xml:space="preserve">: </w:t>
      </w:r>
      <w:r w:rsidRPr="00AD0304">
        <w:t xml:space="preserve">“Not only is it ineffective in stopping police violence, it actually expands the powers and surveillance capabilities of police,” said Mohamed Shehk, with the abolitionist group, Critical Resistance. Policies aimed at preventing excessive force and protecting free speech rights at protests have similarly led to little change. </w:t>
      </w:r>
      <w:r w:rsidRPr="00AD0304">
        <w:rPr>
          <w:rStyle w:val="StyleUnderline"/>
        </w:rPr>
        <w:t>In protests across the country this week officers from some of the same departments that enacted reforms were seen violating those policies</w:t>
      </w:r>
      <w:r w:rsidRPr="00AD0304">
        <w:t>.</w:t>
      </w:r>
    </w:p>
    <w:p w14:paraId="26236B75" w14:textId="77777777" w:rsidR="00571477" w:rsidRDefault="00571477" w:rsidP="00571477">
      <w:pPr>
        <w:rPr>
          <w:b/>
          <w:bCs/>
          <w:sz w:val="28"/>
          <w:szCs w:val="28"/>
          <w:u w:val="single"/>
        </w:rPr>
      </w:pPr>
    </w:p>
    <w:p w14:paraId="4CC9F854" w14:textId="574B6539" w:rsidR="00E20BD6" w:rsidRDefault="00E20BD6" w:rsidP="00E20BD6">
      <w:pPr>
        <w:pStyle w:val="Heading4"/>
      </w:pPr>
      <w:r>
        <w:t xml:space="preserve">Police commit substantial domestic violence – regulations can’t change </w:t>
      </w:r>
      <w:r w:rsidR="007A1B7D">
        <w:t>their nature</w:t>
      </w:r>
    </w:p>
    <w:p w14:paraId="7B4897A2" w14:textId="77777777" w:rsidR="00E20BD6" w:rsidRDefault="00E20BD6" w:rsidP="00E20BD6">
      <w:r>
        <w:t xml:space="preserve">CASSANDRA </w:t>
      </w:r>
      <w:r w:rsidRPr="004A0A8E">
        <w:rPr>
          <w:rStyle w:val="Style13ptBold"/>
        </w:rPr>
        <w:t>MENSAH ‘20</w:t>
      </w:r>
      <w:r>
        <w:t>. JUNE 24, 2020. “</w:t>
      </w:r>
      <w:r w:rsidRPr="004A0A8E">
        <w:t>If We Abolish Police, What Happens to Rapists?</w:t>
      </w:r>
      <w:r>
        <w:t xml:space="preserve">”  TEEN VOGUE, </w:t>
      </w:r>
      <w:hyperlink r:id="rId97" w:history="1">
        <w:r w:rsidRPr="003F7E99">
          <w:rPr>
            <w:rStyle w:val="Hyperlink"/>
          </w:rPr>
          <w:t>https://www.teenvogue.com/story/what-happens-to-rapists-if-abolish-police</w:t>
        </w:r>
      </w:hyperlink>
    </w:p>
    <w:p w14:paraId="2AEE1458" w14:textId="77777777" w:rsidR="00E20BD6" w:rsidRDefault="00E20BD6" w:rsidP="00E20BD6">
      <w:r w:rsidRPr="00C51E40">
        <w:rPr>
          <w:rStyle w:val="StyleUnderline"/>
        </w:rPr>
        <w:t>Police commit acts of domestic violence and sexual violence at alarming rates</w:t>
      </w:r>
      <w:r>
        <w:t>.</w:t>
      </w:r>
    </w:p>
    <w:p w14:paraId="0A8F3C6E" w14:textId="77777777" w:rsidR="00E20BD6" w:rsidRDefault="00E20BD6" w:rsidP="00E20BD6">
      <w:r w:rsidRPr="00C51E40">
        <w:rPr>
          <w:rStyle w:val="StyleUnderline"/>
        </w:rPr>
        <w:t>The idea that the police are the ideal or only adequate response to sexual and domestic violence ignores the fact that police officers commit acts of domestic and sexual violence at alarming</w:t>
      </w:r>
      <w:r>
        <w:t xml:space="preserve"> rates. While the statistics vary across studies, and are largely lacking in general, </w:t>
      </w:r>
      <w:r w:rsidRPr="00C51E40">
        <w:rPr>
          <w:rStyle w:val="StyleUnderline"/>
        </w:rPr>
        <w:t>a widely cited study from 1990 found that approximately 40% of police officers commit acts of domestic violence in their homes</w:t>
      </w:r>
      <w:r>
        <w:t xml:space="preserve">. To compare, </w:t>
      </w:r>
      <w:r w:rsidRPr="00C51E40">
        <w:rPr>
          <w:rStyle w:val="StyleUnderline"/>
        </w:rPr>
        <w:t>another 1990 study found 10% of the general population commits domestic violence</w:t>
      </w:r>
      <w:r>
        <w:t xml:space="preserve">. A 2013 study pointed out the lack of data on domestic violence committed by police, noting previous studies relied on officers to self-report instances of violence. That study looked at 324 cases in which a police officer was arrested for a crime associated with domestic violence. Those 324 cases were made up of 281 officers employed by 226 agencies. Many police departments have regulations prohibiting people with domestic violence records from becoming officers, but such </w:t>
      </w:r>
      <w:r w:rsidRPr="00C51E40">
        <w:rPr>
          <w:rStyle w:val="StyleUnderline"/>
        </w:rPr>
        <w:t>regulations don't always prevent officers from being hired</w:t>
      </w:r>
      <w:r>
        <w:t xml:space="preserve">. Further, those regulations cannot identify unreported domestic violence incidents. </w:t>
      </w:r>
      <w:r w:rsidRPr="00C51E40">
        <w:rPr>
          <w:rStyle w:val="StyleUnderline"/>
        </w:rPr>
        <w:t xml:space="preserve">To say that without police, domestic violence survivors cannot be safe, is to erase the </w:t>
      </w:r>
      <w:r w:rsidRPr="00C51E40">
        <w:rPr>
          <w:rStyle w:val="StyleUnderline"/>
        </w:rPr>
        <w:lastRenderedPageBreak/>
        <w:t>realities of many police officers’ intimate partners who cannot seek safety or justice without risking severe retaliatory violence</w:t>
      </w:r>
      <w:r>
        <w:t>.</w:t>
      </w:r>
    </w:p>
    <w:p w14:paraId="340DEDE0" w14:textId="77777777" w:rsidR="00E20BD6" w:rsidRDefault="00E20BD6" w:rsidP="00E20BD6"/>
    <w:p w14:paraId="156B80C5" w14:textId="77777777" w:rsidR="00E20BD6" w:rsidRDefault="00E20BD6" w:rsidP="00E20BD6"/>
    <w:p w14:paraId="5837C99A" w14:textId="77777777" w:rsidR="00E20BD6" w:rsidRDefault="00E20BD6" w:rsidP="00E20BD6">
      <w:pPr>
        <w:pStyle w:val="Heading4"/>
      </w:pPr>
      <w:r>
        <w:t>Reforms offer traction to “carceral feminism” which cannot generate momentum for restorative justice models</w:t>
      </w:r>
    </w:p>
    <w:p w14:paraId="6F3DF016" w14:textId="77777777" w:rsidR="00E20BD6" w:rsidRDefault="00E20BD6" w:rsidP="00E20BD6">
      <w:r w:rsidRPr="00053C29">
        <w:t xml:space="preserve">K </w:t>
      </w:r>
      <w:r w:rsidRPr="00053C29">
        <w:rPr>
          <w:rStyle w:val="Style13ptBold"/>
        </w:rPr>
        <w:t>Agbebiyi ‘20</w:t>
      </w:r>
      <w:r>
        <w:t xml:space="preserve">. June 12, 2020; </w:t>
      </w:r>
      <w:r w:rsidRPr="00F3078A">
        <w:t>organizer and social worker from Kennesaw, GA, currently based in New York. They’re a member of Survived and Punished’s New York chapter</w:t>
      </w:r>
      <w:r>
        <w:t>,</w:t>
      </w:r>
      <w:r w:rsidRPr="00F3078A">
        <w:t xml:space="preserve"> </w:t>
      </w:r>
      <w:r>
        <w:t>“</w:t>
      </w:r>
      <w:r w:rsidRPr="00053C29">
        <w:t>What We Mean When We Say Abolish the Police</w:t>
      </w:r>
      <w:r>
        <w:t xml:space="preserve">,” REWIRE.NEWS, </w:t>
      </w:r>
      <w:hyperlink r:id="rId98" w:history="1">
        <w:r w:rsidRPr="003F7E99">
          <w:rPr>
            <w:rStyle w:val="Hyperlink"/>
          </w:rPr>
          <w:t>https://rewire.news/article/2020/06/12/what-we-mean-when-we-say-abolish-the-police/</w:t>
        </w:r>
      </w:hyperlink>
    </w:p>
    <w:p w14:paraId="36305F59" w14:textId="77777777" w:rsidR="00E20BD6" w:rsidRDefault="00E20BD6" w:rsidP="00E20BD6">
      <w:r>
        <w:t>What about sexual harm?</w:t>
      </w:r>
    </w:p>
    <w:p w14:paraId="78C6ADC6" w14:textId="77777777" w:rsidR="00E20BD6" w:rsidRDefault="00E20BD6" w:rsidP="00E20BD6">
      <w:r w:rsidRPr="00587044">
        <w:rPr>
          <w:rStyle w:val="StyleUnderline"/>
        </w:rPr>
        <w:t>While this is commonly used as a “gotcha” point against abolitionists, people have long theorized what a world without police will look like with respect to physical violence and sexual harm. Much of the work to address sexual harm is in fact led by survivors</w:t>
      </w:r>
      <w:r>
        <w:t xml:space="preserve"> like myself, </w:t>
      </w:r>
      <w:r w:rsidRPr="00587044">
        <w:rPr>
          <w:rStyle w:val="StyleUnderline"/>
        </w:rPr>
        <w:t xml:space="preserve">who do not want to see </w:t>
      </w:r>
      <w:r w:rsidRPr="00982A8B">
        <w:rPr>
          <w:rStyle w:val="Emphasis"/>
        </w:rPr>
        <w:t>carceral feminism</w:t>
      </w:r>
      <w:r>
        <w:t xml:space="preserve"> (the belief that harsher prison sentences will help solve gendered or sexual violence) </w:t>
      </w:r>
      <w:r w:rsidRPr="00587044">
        <w:rPr>
          <w:rStyle w:val="StyleUnderline"/>
        </w:rPr>
        <w:t>gain traction under the guise of protecting us from harm</w:t>
      </w:r>
      <w:r>
        <w:t>.</w:t>
      </w:r>
    </w:p>
    <w:p w14:paraId="790579F7" w14:textId="77777777" w:rsidR="00E20BD6" w:rsidRDefault="00E20BD6" w:rsidP="00E20BD6">
      <w:r>
        <w:t>Groups like INCITE! a network of feminists of color who organize to end state, community, and domestic violence, are notable for creating toolkits around these issues. Survived and Punished, my political home, comprises of people who are working to broaden our analysis around how sexual violence intertwines with the prison industrial complex. As organizers, we raise awareness about the fact that people who are survivors of sexual harm are often criminalized and incarcerated because of the same laws that are supposedly in place to protect them. Black women, trans people, immigrants, and people with disabilities fear going to the police because they know that doing so will open them up to more potential harm.</w:t>
      </w:r>
    </w:p>
    <w:p w14:paraId="6224EE71" w14:textId="77777777" w:rsidR="00E20BD6" w:rsidRDefault="00E20BD6" w:rsidP="00E20BD6">
      <w:r w:rsidRPr="00982A8B">
        <w:rPr>
          <w:rStyle w:val="StyleUnderline"/>
        </w:rPr>
        <w:t>An uncomfortable fact for most people to grapple with is that there is no way to end sexual violence without ending the carceral state and abolishing the jobs of those who work within it—especially police officers</w:t>
      </w:r>
      <w:r>
        <w:t xml:space="preserve">. </w:t>
      </w:r>
      <w:r w:rsidRPr="00982A8B">
        <w:rPr>
          <w:rStyle w:val="StyleUnderline"/>
        </w:rPr>
        <w:t>Many police officers have been caught using their power to coerce and threaten people into sex through undercover “stings” to arrest and endanger sex workers. They also are responsible for violence within their homes</w:t>
      </w:r>
      <w:r>
        <w:t>. People who are in prison are sexually assaulted daily through strip searches, violations of privacy, medical trauma, and a lack of access to menstrual products.</w:t>
      </w:r>
    </w:p>
    <w:p w14:paraId="3DDC4CAD" w14:textId="77777777" w:rsidR="00E20BD6" w:rsidRDefault="00E20BD6" w:rsidP="00E20BD6">
      <w:r>
        <w:t>This is also not a secret. Because of anti-Blackness and the pro-cop propaganda we are fed daily, when someone we dislike is sent to prison, many people allude to the fact that people within prisons will be assaulted with comments like “don’t drop the soap.” Not only does this further the idea that sexual assault is a “punishment” for people who are “bad,” it shows that people are not as actively committed to stopping sexual violence as they think they are.</w:t>
      </w:r>
    </w:p>
    <w:p w14:paraId="47766AB4" w14:textId="77777777" w:rsidR="00E20BD6" w:rsidRDefault="00E20BD6" w:rsidP="00E20BD6">
      <w:r w:rsidRPr="00982A8B">
        <w:rPr>
          <w:rStyle w:val="StyleUnderline"/>
        </w:rPr>
        <w:t>We don’t stop sexual violence</w:t>
      </w:r>
      <w:r>
        <w:t xml:space="preserve"> and murder </w:t>
      </w:r>
      <w:r w:rsidRPr="00982A8B">
        <w:rPr>
          <w:rStyle w:val="StyleUnderline"/>
        </w:rPr>
        <w:t>through</w:t>
      </w:r>
      <w:r>
        <w:t xml:space="preserve"> sentencing people to </w:t>
      </w:r>
      <w:r w:rsidRPr="00982A8B">
        <w:rPr>
          <w:rStyle w:val="StyleUnderline"/>
        </w:rPr>
        <w:t>a system where there is more violence created</w:t>
      </w:r>
      <w:r>
        <w:t xml:space="preserve">, and we aren’t helping anyone when we pretend that abusive people are just scary characters lurking in the dark. </w:t>
      </w:r>
      <w:r w:rsidRPr="00982A8B">
        <w:rPr>
          <w:rStyle w:val="StyleUnderline"/>
        </w:rPr>
        <w:t xml:space="preserve">We end sexual violence by getting to its roots and </w:t>
      </w:r>
      <w:r w:rsidRPr="00982A8B">
        <w:rPr>
          <w:rStyle w:val="StyleUnderline"/>
        </w:rPr>
        <w:lastRenderedPageBreak/>
        <w:t>understanding that we have a culture that fosters sexual harm. We can work to fight against this culture by understanding that most people experience violence from people they know personally, and they also do not end up reporting</w:t>
      </w:r>
      <w:r>
        <w:t>.</w:t>
      </w:r>
    </w:p>
    <w:p w14:paraId="24E85DC6" w14:textId="77777777" w:rsidR="00E20BD6" w:rsidRDefault="00E20BD6" w:rsidP="00E20BD6">
      <w:r w:rsidRPr="00982A8B">
        <w:rPr>
          <w:rStyle w:val="StyleUnderline"/>
        </w:rPr>
        <w:t>Through restorative justice</w:t>
      </w:r>
      <w:r>
        <w:t xml:space="preserve">, </w:t>
      </w:r>
      <w:r w:rsidRPr="00982A8B">
        <w:rPr>
          <w:rStyle w:val="StyleUnderline"/>
        </w:rPr>
        <w:t>groups</w:t>
      </w:r>
      <w:r>
        <w:t xml:space="preserve"> like Bay Area Transformative Justice Collective </w:t>
      </w:r>
      <w:r w:rsidRPr="00982A8B">
        <w:rPr>
          <w:rStyle w:val="StyleUnderline"/>
        </w:rPr>
        <w:t>and</w:t>
      </w:r>
      <w:r>
        <w:t xml:space="preserve"> Ahimsa Collective are working to handle sexual harm within the community without calling the cops. Books like Beyond Survival and The Revolution Starts at Home propose alternatives to handling sexual harm within communities. </w:t>
      </w:r>
      <w:r w:rsidRPr="00982A8B">
        <w:rPr>
          <w:rStyle w:val="StyleUnderline"/>
        </w:rPr>
        <w:t>Everyday people are working for ways to foster accountability without relying on the cops</w:t>
      </w:r>
      <w:r>
        <w:t>, and we need as much creativity as possible.</w:t>
      </w:r>
    </w:p>
    <w:p w14:paraId="01623B5E" w14:textId="77777777" w:rsidR="00E20BD6" w:rsidRDefault="00E20BD6" w:rsidP="00E20BD6">
      <w:r>
        <w:t>How realistic is this?</w:t>
      </w:r>
    </w:p>
    <w:p w14:paraId="308C2EBC" w14:textId="77777777" w:rsidR="00E20BD6" w:rsidRDefault="00E20BD6" w:rsidP="00E20BD6">
      <w:r>
        <w:t xml:space="preserve">As activist and scholar Angela Davis and others have pointed out, </w:t>
      </w:r>
      <w:r w:rsidRPr="00982A8B">
        <w:rPr>
          <w:rStyle w:val="StyleUnderline"/>
        </w:rPr>
        <w:t>abolitionists working to end chattel slavery in the United States in the 19th century had no reason to believe that slavery would ever end. However, through working together and creating tools within their community, they were able to make the impossible possible</w:t>
      </w:r>
      <w:r>
        <w:t>.</w:t>
      </w:r>
    </w:p>
    <w:p w14:paraId="0CE9B4DF" w14:textId="77777777" w:rsidR="00E20BD6" w:rsidRDefault="00E20BD6" w:rsidP="00E20BD6">
      <w:r>
        <w:t>Abolitionist Ruth Wilson Gilmore says, “abolition is not absence, it is presence.” The presence I envision when organizing is not the presence of fear around police violence, it is the presence of my friends, loved ones, and comrades working to build a better world where none of us are disposable.</w:t>
      </w:r>
    </w:p>
    <w:p w14:paraId="7CCC946E" w14:textId="77777777" w:rsidR="00E20BD6" w:rsidRDefault="00E20BD6" w:rsidP="00E20BD6"/>
    <w:p w14:paraId="187162A4" w14:textId="77777777" w:rsidR="00C64380" w:rsidRDefault="00C64380" w:rsidP="00C64380">
      <w:pPr>
        <w:pStyle w:val="Heading4"/>
      </w:pPr>
      <w:r>
        <w:t xml:space="preserve">Reform fails – police </w:t>
      </w:r>
      <w:r>
        <w:rPr>
          <w:u w:val="single"/>
        </w:rPr>
        <w:t>know what they’re doing</w:t>
      </w:r>
      <w:r>
        <w:t xml:space="preserve"> and the media </w:t>
      </w:r>
      <w:r>
        <w:rPr>
          <w:u w:val="single"/>
        </w:rPr>
        <w:t>won’t report on it</w:t>
      </w:r>
      <w:r>
        <w:t xml:space="preserve"> which stifles </w:t>
      </w:r>
      <w:r>
        <w:rPr>
          <w:u w:val="single"/>
        </w:rPr>
        <w:t>effective rehabilitation</w:t>
      </w:r>
      <w:r>
        <w:t>.</w:t>
      </w:r>
    </w:p>
    <w:p w14:paraId="50E1F968" w14:textId="77777777" w:rsidR="00C64380" w:rsidRDefault="00C64380" w:rsidP="00C64380">
      <w:pPr>
        <w:rPr>
          <w:rStyle w:val="Style13ptBold"/>
        </w:rPr>
      </w:pPr>
      <w:r>
        <w:rPr>
          <w:rStyle w:val="Style13ptBold"/>
        </w:rPr>
        <w:t>Quinlan, M.A. in business journalism, ‘17</w:t>
      </w:r>
    </w:p>
    <w:p w14:paraId="0829DDBB" w14:textId="77777777" w:rsidR="00C64380" w:rsidRPr="00C64380" w:rsidRDefault="00C64380" w:rsidP="00C64380">
      <w:r w:rsidRPr="00C64380">
        <w:t xml:space="preserve">[Casey Quinlan, M.A. in business journalism, 4 December 2017, ThinkProgress, “Police sexual abuse isn’t just the case of a few ‘bad apples’ — it’s systemic”, </w:t>
      </w:r>
      <w:hyperlink r:id="rId99" w:history="1">
        <w:r w:rsidRPr="00C64380">
          <w:rPr>
            <w:rStyle w:val="Hyperlink"/>
          </w:rPr>
          <w:t>https://archive.thinkprogress.org/police-abuse-systemic-24d7bed99605/</w:t>
        </w:r>
      </w:hyperlink>
      <w:r w:rsidRPr="00C64380">
        <w:t xml:space="preserve"> // jmk]</w:t>
      </w:r>
    </w:p>
    <w:p w14:paraId="492C0555" w14:textId="77777777" w:rsidR="00C64380" w:rsidRDefault="00C64380" w:rsidP="00C64380">
      <w:r>
        <w:t>“There is not enough acknowledgement, even with some major cases like Holtzclaw or various officers getting charged all around the country,” Robarge said. “There is still this denial, this cognitive dissonance that our culture has around rape, and they cannot believe a police officer would do something as violent as coercing sex or as assaulting a woman or saying extremely humiliating things just because they can.”</w:t>
      </w:r>
    </w:p>
    <w:p w14:paraId="38D562C6" w14:textId="77777777" w:rsidR="00C64380" w:rsidRDefault="00C64380" w:rsidP="00C64380">
      <w:r>
        <w:t xml:space="preserve">Ritchie said </w:t>
      </w:r>
      <w:r w:rsidRPr="00163927">
        <w:rPr>
          <w:rStyle w:val="StyleUnderline"/>
        </w:rPr>
        <w:t>media coverage and activism focusing on police violence often leaves sexual violence out of the discussion</w:t>
      </w:r>
      <w:r>
        <w:t>. For example, stop and frisk — which allows police to profile people by race, ethnicity, and presumed religion — is called “stop and grope” by young women who have been targeted.</w:t>
      </w:r>
    </w:p>
    <w:p w14:paraId="6D3B180C" w14:textId="77777777" w:rsidR="00C64380" w:rsidRDefault="00C64380" w:rsidP="00C64380">
      <w:r>
        <w:t>“It isn’t part of the regular conversation,” Ritchie said. “</w:t>
      </w:r>
      <w:r w:rsidRPr="00163927">
        <w:rPr>
          <w:rStyle w:val="StyleUnderline"/>
        </w:rPr>
        <w:t>If we’re having a piece about stop and frisk, does that involve the risk of sexual violence? If we’re doing a piece on the war on drugs and policing, are we talking about how it affects sexual violence?</w:t>
      </w:r>
      <w:r>
        <w:t>”</w:t>
      </w:r>
    </w:p>
    <w:p w14:paraId="0F168790" w14:textId="77777777" w:rsidR="00C64380" w:rsidRPr="00163927" w:rsidRDefault="00C64380" w:rsidP="00C64380">
      <w:pPr>
        <w:rPr>
          <w:rStyle w:val="StyleUnderline"/>
        </w:rPr>
      </w:pPr>
      <w:r w:rsidRPr="00163927">
        <w:rPr>
          <w:rStyle w:val="StyleUnderline"/>
        </w:rPr>
        <w:lastRenderedPageBreak/>
        <w:t>A culture of police impunity, the fact that there are few women in leadership positions</w:t>
      </w:r>
      <w:r>
        <w:t xml:space="preserve">, </w:t>
      </w:r>
      <w:r w:rsidRPr="00163927">
        <w:rPr>
          <w:rStyle w:val="StyleUnderline"/>
        </w:rPr>
        <w:t>and the common dismissal of sexual assault as a serious issue are all making it harder to seriously address.</w:t>
      </w:r>
    </w:p>
    <w:p w14:paraId="6E5B54E2" w14:textId="77777777" w:rsidR="00C64380" w:rsidRDefault="00C64380" w:rsidP="00C64380">
      <w:r>
        <w:t xml:space="preserve">“This mentality that the only thing keeping civilization going is the police feeds into a culture of impunity,” Alex Vitale, author of The End of Policing, said. </w:t>
      </w:r>
      <w:r w:rsidRPr="00163927">
        <w:rPr>
          <w:rStyle w:val="StyleUnderline"/>
        </w:rPr>
        <w:t>“All this police bill of rights stuff is about providing more insulation and less accountability of police. What we need to do is more transparency and oversight and accountability when police unions and a lot of rank-and-file cops are in fact actively pursuing a strategy to further insulate themselves.”</w:t>
      </w:r>
    </w:p>
    <w:p w14:paraId="40D45D6F" w14:textId="77777777" w:rsidR="00C64380" w:rsidRDefault="00C64380" w:rsidP="00C64380">
      <w:r>
        <w:t xml:space="preserve">Ritchie researched 36 police departments’ policies on sexual misconduct and found that </w:t>
      </w:r>
      <w:r w:rsidRPr="00163927">
        <w:rPr>
          <w:rStyle w:val="StyleUnderline"/>
        </w:rPr>
        <w:t>“more than half had no policy explicitly prohibiting police sexual misconduct against members of the public</w:t>
      </w:r>
      <w:r>
        <w:t xml:space="preserve">.” Some departments, like Louisville, Kentucky, </w:t>
      </w:r>
      <w:r w:rsidRPr="00163927">
        <w:rPr>
          <w:rStyle w:val="StyleUnderline"/>
        </w:rPr>
        <w:t>even provided an exception to the prohibition of on-duty sexual contact</w:t>
      </w:r>
      <w:r>
        <w:t xml:space="preserve"> “</w:t>
      </w:r>
      <w:r w:rsidRPr="00163927">
        <w:rPr>
          <w:rStyle w:val="StyleUnderline"/>
        </w:rPr>
        <w:t>presumably in the enforcement of sexual offenses</w:t>
      </w:r>
      <w:r>
        <w:t xml:space="preserve">,” because </w:t>
      </w:r>
      <w:r w:rsidRPr="00163927">
        <w:rPr>
          <w:rStyle w:val="StyleUnderline"/>
        </w:rPr>
        <w:t>officers may be able to claim that they participated in sexual activity to catch sex workers as part of a prostitution sting</w:t>
      </w:r>
      <w:r>
        <w:t xml:space="preserve">. But Ritchie said </w:t>
      </w:r>
      <w:r w:rsidRPr="00163927">
        <w:rPr>
          <w:rStyle w:val="StyleUnderline"/>
        </w:rPr>
        <w:t>it’s not necessary to engage in sex for an officer to prove the offense</w:t>
      </w:r>
      <w:r>
        <w:t xml:space="preserve">. She added that people who have challenged the constitutionality of this behavior have lost in the courts so far, however. </w:t>
      </w:r>
    </w:p>
    <w:p w14:paraId="2E114491" w14:textId="77777777" w:rsidR="00C64380" w:rsidRDefault="00C64380" w:rsidP="00C64380">
      <w:r>
        <w:t>No one wants to believe that the people in charge of catching and arresting rapists are rapists themselves.</w:t>
      </w:r>
    </w:p>
    <w:p w14:paraId="67802EF6" w14:textId="77777777" w:rsidR="00C64380" w:rsidRPr="00163927" w:rsidRDefault="00C64380" w:rsidP="00C64380">
      <w:pPr>
        <w:rPr>
          <w:rStyle w:val="StyleUnderline"/>
        </w:rPr>
      </w:pPr>
      <w:r w:rsidRPr="00163927">
        <w:rPr>
          <w:rStyle w:val="StyleUnderline"/>
        </w:rPr>
        <w:t>Vitale said that although he does not oppose additional training and better policies to address sexual violence, he is skeptical of how much a practice like improved training will help. “It’s not like these officers don’t know that what they’re doing is inappropriate. I think the issue is much more about accountability and reducing the police role that puts them in contact with these populations so much.”</w:t>
      </w:r>
    </w:p>
    <w:p w14:paraId="05FE3667" w14:textId="77777777" w:rsidR="00044AF7" w:rsidRDefault="00044AF7" w:rsidP="00A12E79"/>
    <w:p w14:paraId="4AC81F76" w14:textId="7A6BDC30" w:rsidR="001F5E7D" w:rsidRDefault="001F5E7D" w:rsidP="00A12E79"/>
    <w:p w14:paraId="536A1F15" w14:textId="77777777" w:rsidR="001F5E7D" w:rsidRDefault="001F5E7D" w:rsidP="001F5E7D">
      <w:pPr>
        <w:pStyle w:val="Heading3"/>
      </w:pPr>
      <w:r>
        <w:lastRenderedPageBreak/>
        <w:t>2AC  CP “defund”</w:t>
      </w:r>
    </w:p>
    <w:p w14:paraId="29374A7D" w14:textId="77777777" w:rsidR="001F5E7D" w:rsidRDefault="001F5E7D" w:rsidP="001F5E7D"/>
    <w:p w14:paraId="4931596D" w14:textId="772BEF41" w:rsidR="001F5E7D" w:rsidRPr="002A43F2" w:rsidRDefault="00584BC3" w:rsidP="001F5E7D">
      <w:pPr>
        <w:pStyle w:val="Heading4"/>
      </w:pPr>
      <w:r>
        <w:t>Defund is not adeuqte</w:t>
      </w:r>
    </w:p>
    <w:p w14:paraId="19FCCDA4" w14:textId="370605C0" w:rsidR="001F5E7D" w:rsidRDefault="001F5E7D" w:rsidP="001F5E7D">
      <w:r w:rsidRPr="00BE43E6">
        <w:t xml:space="preserve">Maira </w:t>
      </w:r>
      <w:r w:rsidRPr="00BE43E6">
        <w:rPr>
          <w:rStyle w:val="Style13ptBold"/>
        </w:rPr>
        <w:t>Khwaja ‘20</w:t>
      </w:r>
      <w:r w:rsidRPr="00BE43E6">
        <w:t>, the Engagement Director at the Invisible Institute in Chicago</w:t>
      </w:r>
      <w:r>
        <w:t>, interviewed by SCOTTY HENDRICKS 18 June, 2020, “</w:t>
      </w:r>
      <w:r w:rsidRPr="00BE43E6">
        <w:t>An expert explains what 'Abolish the Police' really means</w:t>
      </w:r>
      <w:r>
        <w:t xml:space="preserve">,” </w:t>
      </w:r>
      <w:r w:rsidRPr="00BE43E6">
        <w:t>https://bigthink.com/politics-current-affairs/abolish-police-meaning?rebelltitem=2#rebelltitem2</w:t>
      </w:r>
    </w:p>
    <w:p w14:paraId="1269DF27" w14:textId="77777777" w:rsidR="001F5E7D" w:rsidRPr="002A43F2" w:rsidRDefault="001F5E7D" w:rsidP="001F5E7D">
      <w:r w:rsidRPr="002A43F2">
        <w:t>"Not the same, but defund the police is part of abolition. The critical thing is that defund the police doesn't go far enough. It must be defund and invest. We have to take the money from the police and put it into something that has been defunded a lot. In Chicago, this would be education and housing. 'Defund' sounds radical until you realize how many other social services have been defunded over the last few decades."</w:t>
      </w:r>
    </w:p>
    <w:p w14:paraId="16EB13FA" w14:textId="77777777" w:rsidR="001F5E7D" w:rsidRDefault="001F5E7D" w:rsidP="00A12E79"/>
    <w:p w14:paraId="07E7C703" w14:textId="6D75211E" w:rsidR="00D116C3" w:rsidRDefault="00D116C3" w:rsidP="00A12E79"/>
    <w:p w14:paraId="132C5CAD" w14:textId="59DB5439" w:rsidR="00A92CAB" w:rsidRDefault="00A92CAB" w:rsidP="00A92CAB">
      <w:pPr>
        <w:pStyle w:val="Heading3"/>
      </w:pPr>
      <w:r>
        <w:lastRenderedPageBreak/>
        <w:t xml:space="preserve">2AC Hollow </w:t>
      </w:r>
      <w:r w:rsidR="002F7A2F">
        <w:t>Hope DA</w:t>
      </w:r>
    </w:p>
    <w:p w14:paraId="27EC0774" w14:textId="45EB2EDE" w:rsidR="00A92CAB" w:rsidRDefault="00A92CAB" w:rsidP="00A92CAB"/>
    <w:p w14:paraId="2E899336" w14:textId="6550F3F5" w:rsidR="00575E9D" w:rsidRDefault="00575E9D" w:rsidP="00575E9D">
      <w:pPr>
        <w:pStyle w:val="Heading4"/>
      </w:pPr>
      <w:r>
        <w:t>Y’all are way too optimistic…</w:t>
      </w:r>
    </w:p>
    <w:p w14:paraId="6DABE46E" w14:textId="77777777" w:rsidR="00575E9D" w:rsidRPr="00575E9D" w:rsidRDefault="00575E9D" w:rsidP="00575E9D"/>
    <w:p w14:paraId="6EE138C2" w14:textId="77777777" w:rsidR="00575E9D" w:rsidRPr="004D7049" w:rsidRDefault="00575E9D" w:rsidP="00575E9D">
      <w:pPr>
        <w:pStyle w:val="Heading4"/>
      </w:pPr>
      <w:r w:rsidRPr="004D7049">
        <w:t>Congress isn’t doing anything despite the protests</w:t>
      </w:r>
      <w:r>
        <w:t xml:space="preserve"> – not enough momentum to achieve abolition</w:t>
      </w:r>
    </w:p>
    <w:p w14:paraId="514B68E1" w14:textId="77777777" w:rsidR="00575E9D" w:rsidRPr="004D7049" w:rsidRDefault="00575E9D" w:rsidP="00575E9D">
      <w:r w:rsidRPr="004D7049">
        <w:rPr>
          <w:rStyle w:val="Style13ptBold"/>
        </w:rPr>
        <w:t>Politico</w:t>
      </w:r>
      <w:r w:rsidRPr="004D7049">
        <w:t xml:space="preserve"> </w:t>
      </w:r>
      <w:r w:rsidRPr="004D7049">
        <w:rPr>
          <w:rStyle w:val="Style13ptBold"/>
        </w:rPr>
        <w:t>‘20</w:t>
      </w:r>
      <w:r>
        <w:t xml:space="preserve"> </w:t>
      </w:r>
      <w:r w:rsidRPr="004D7049">
        <w:t xml:space="preserve">June 2020 [JOHN BRESNAHAN, SARAH FERRIS, HEATHER CAYGLE and MARIANNE LEVINE, 06/25/2020 09:03 PM EDT, Politico, ‘Amid national crisis on police brutality and racism, Congress flails’, </w:t>
      </w:r>
      <w:hyperlink r:id="rId100" w:history="1">
        <w:r w:rsidRPr="004D7049">
          <w:rPr>
            <w:rStyle w:val="Hyperlink"/>
          </w:rPr>
          <w:t>https://www.politico.com/news/2020/06/25/national-crisis-police-brutality-racism-congress-340529</w:t>
        </w:r>
      </w:hyperlink>
      <w:r w:rsidRPr="004D7049">
        <w:t>, Accessed 6/26/20, AKJ]</w:t>
      </w:r>
    </w:p>
    <w:p w14:paraId="55036A10" w14:textId="77777777" w:rsidR="00575E9D" w:rsidRDefault="00575E9D" w:rsidP="00575E9D">
      <w:r>
        <w:t>As the United States faces its biggest crisis over civil rights in decades, Congress is poised to do nothing. Again.</w:t>
      </w:r>
    </w:p>
    <w:p w14:paraId="7F08B7FB" w14:textId="77777777" w:rsidR="00575E9D" w:rsidRDefault="00575E9D" w:rsidP="00575E9D">
      <w:r>
        <w:t>What could have been a searing, soul-searching moment where America’s political leaders helped establish a new national accord on race and the role of police in society has instead devolved into a frenzy of political posturing, campaign sloganeering and ugly partisan fights.</w:t>
      </w:r>
    </w:p>
    <w:p w14:paraId="0C872607" w14:textId="77777777" w:rsidR="00575E9D" w:rsidRPr="00B8041D" w:rsidRDefault="00575E9D" w:rsidP="00575E9D">
      <w:pPr>
        <w:rPr>
          <w:rStyle w:val="StyleUnderline"/>
        </w:rPr>
      </w:pPr>
      <w:r w:rsidRPr="00B8041D">
        <w:rPr>
          <w:rStyle w:val="StyleUnderline"/>
          <w:highlight w:val="yellow"/>
        </w:rPr>
        <w:t>The House on Thursday passed a</w:t>
      </w:r>
      <w:r>
        <w:t xml:space="preserve"> sweeping </w:t>
      </w:r>
      <w:r w:rsidRPr="00B8041D">
        <w:rPr>
          <w:rStyle w:val="StyleUnderline"/>
          <w:highlight w:val="yellow"/>
        </w:rPr>
        <w:t>police reform bill that would ban chokeholds, end the use of “no-knock” warrants, create a national registry for officers accused of misconduct, and make it easier to prosecute officers.</w:t>
      </w:r>
      <w:r w:rsidRPr="00B8041D">
        <w:rPr>
          <w:rStyle w:val="StyleUnderline"/>
        </w:rPr>
        <w:t xml:space="preserve"> </w:t>
      </w:r>
      <w:r>
        <w:t xml:space="preserve">Yet </w:t>
      </w:r>
      <w:r w:rsidRPr="00B8041D">
        <w:rPr>
          <w:rStyle w:val="Emphasis"/>
          <w:highlight w:val="yellow"/>
        </w:rPr>
        <w:t>Democrats picked up only a few GOP votes</w:t>
      </w:r>
      <w:r>
        <w:t xml:space="preserve">, guaranteeing </w:t>
      </w:r>
      <w:r w:rsidRPr="00B8041D">
        <w:rPr>
          <w:rStyle w:val="StyleUnderline"/>
          <w:highlight w:val="yellow"/>
        </w:rPr>
        <w:t>the proposal has no chance of moving in the Senate.</w:t>
      </w:r>
    </w:p>
    <w:p w14:paraId="37CA882D" w14:textId="77777777" w:rsidR="00575E9D" w:rsidRDefault="00575E9D" w:rsidP="00575E9D">
      <w:r>
        <w:t>“It’s really unfortunate,” Scott said. “You’d like to think that we’re all willing to get together on something as consequential as police reform in a moment like this.”</w:t>
      </w:r>
    </w:p>
    <w:p w14:paraId="6FD6F193" w14:textId="77777777" w:rsidR="00575E9D" w:rsidRDefault="00575E9D" w:rsidP="00575E9D">
      <w:r w:rsidRPr="00B8041D">
        <w:rPr>
          <w:rStyle w:val="StyleUnderline"/>
          <w:highlight w:val="yellow"/>
        </w:rPr>
        <w:t>Rather than restart their efforts to find a solution, party leaders are pointing fingers at the other, suggesting Washington's latest attempt at reform is all but finished</w:t>
      </w:r>
      <w:r w:rsidRPr="00B8041D">
        <w:rPr>
          <w:highlight w:val="yellow"/>
        </w:rPr>
        <w:t>.</w:t>
      </w:r>
      <w:r>
        <w:t xml:space="preserve"> Senate Majority Leader Mitch McConnell and other GOP senators were infuriated when Speaker Nancy Pelosi said Republicans are “trying to get away with murder, actually. The murder of George Floyd.” They demanded she apologize. Pelosi refused.</w:t>
      </w:r>
    </w:p>
    <w:p w14:paraId="23FE7C54" w14:textId="77777777" w:rsidR="00575E9D" w:rsidRDefault="00575E9D" w:rsidP="00575E9D">
      <w:r>
        <w:t xml:space="preserve">And </w:t>
      </w:r>
      <w:r w:rsidRPr="00B8041D">
        <w:rPr>
          <w:rStyle w:val="StyleUnderline"/>
        </w:rPr>
        <w:t xml:space="preserve">the </w:t>
      </w:r>
      <w:r w:rsidRPr="00B8041D">
        <w:rPr>
          <w:rStyle w:val="StyleUnderline"/>
          <w:highlight w:val="yellow"/>
        </w:rPr>
        <w:t>Senate can’t even agree to begin debate on a police reform bill, with Democrats blocking efforts to take up a proposal drafted by Sen. Tim Scott</w:t>
      </w:r>
      <w:r w:rsidRPr="00B8041D">
        <w:rPr>
          <w:rStyle w:val="StyleUnderline"/>
        </w:rPr>
        <w:t xml:space="preserve"> </w:t>
      </w:r>
      <w:r>
        <w:t>(S.C.), one of two Black Republicans on Capitol Hill.</w:t>
      </w:r>
    </w:p>
    <w:p w14:paraId="74F479F4" w14:textId="77777777" w:rsidR="00575E9D" w:rsidRDefault="00575E9D" w:rsidP="00575E9D">
      <w:r>
        <w:t>Then Sen. John Barrasso (R-Wyo.) angered Democrats when he suggested Senate Minority Leader Chuck Schumer (D-N.Y.) had “a chokehold” on the Republicans’ version of police reform. Democrats said that comment showed GOP leaders weren’t serious about addressing the issue of police brutality.</w:t>
      </w:r>
    </w:p>
    <w:p w14:paraId="61F784DE" w14:textId="77777777" w:rsidR="00575E9D" w:rsidRDefault="00575E9D" w:rsidP="00575E9D">
      <w:r>
        <w:t>Things aren’t much better down Pennsylvania Avenue. The White House didn’t make any effort to broker a compromise; instead, senior aides whipped House Republicans against the Democratic bill, according to GOP sources.</w:t>
      </w:r>
    </w:p>
    <w:p w14:paraId="6FB122F8" w14:textId="77777777" w:rsidR="00575E9D" w:rsidRDefault="00575E9D" w:rsidP="00575E9D">
      <w:r>
        <w:lastRenderedPageBreak/>
        <w:t>President Donald Trump, trailing badly in the polls, has turned to repeatedly tweeting out “Law and Order!,” a clear sign that he isn’t interested in anything Democrats were proposing. The president instead has threatened to use “overwhelming force” to end protests, urged “long-term prison sentences” for anyone caught tearing down statues, and accused the country’s first Black president of “treason.” Eric Trump, the president’s son, called Black Lives Matter protesters “animals” at a rally last week, to cheers from the crowd.</w:t>
      </w:r>
    </w:p>
    <w:p w14:paraId="79977AA1" w14:textId="77777777" w:rsidR="00575E9D" w:rsidRPr="00B8041D" w:rsidRDefault="00575E9D" w:rsidP="00575E9D">
      <w:pPr>
        <w:rPr>
          <w:rStyle w:val="StyleUnderline"/>
        </w:rPr>
      </w:pPr>
      <w:r w:rsidRPr="00B8041D">
        <w:rPr>
          <w:rStyle w:val="StyleUnderline"/>
          <w:highlight w:val="yellow"/>
        </w:rPr>
        <w:t>"There’s not one single conversation between a Democratic member and a Republican member in order to achieve a bipartisan bill in the House."</w:t>
      </w:r>
    </w:p>
    <w:p w14:paraId="6A71E5CB" w14:textId="77777777" w:rsidR="00575E9D" w:rsidRDefault="00575E9D" w:rsidP="00A92CAB"/>
    <w:p w14:paraId="24E6C63B" w14:textId="77777777" w:rsidR="00A92CAB" w:rsidRDefault="00A92CAB" w:rsidP="00A92CAB">
      <w:pPr>
        <w:pStyle w:val="Heading4"/>
      </w:pPr>
      <w:r>
        <w:t>Davis concludes policy action is key to not wasting the moment.</w:t>
      </w:r>
    </w:p>
    <w:p w14:paraId="444F9E26" w14:textId="77777777" w:rsidR="00A92CAB" w:rsidRDefault="00A92CAB" w:rsidP="00A92CAB">
      <w:r>
        <w:t xml:space="preserve">Angela </w:t>
      </w:r>
      <w:r w:rsidRPr="00510E2C">
        <w:rPr>
          <w:rStyle w:val="Style13ptBold"/>
        </w:rPr>
        <w:t>Davis</w:t>
      </w:r>
      <w:r>
        <w:rPr>
          <w:rStyle w:val="Style13ptBold"/>
        </w:rPr>
        <w:t xml:space="preserve"> and Goodman</w:t>
      </w:r>
      <w:r w:rsidRPr="00510E2C">
        <w:rPr>
          <w:rStyle w:val="Style13ptBold"/>
        </w:rPr>
        <w:t xml:space="preserve"> ‘20</w:t>
      </w:r>
      <w:r>
        <w:t xml:space="preserve">. </w:t>
      </w:r>
      <w:r w:rsidRPr="0032533F">
        <w:t>JULY 03, 2020</w:t>
      </w:r>
      <w:r>
        <w:t>, legendary scholar and activity, Interview by Amy Goodman, “</w:t>
      </w:r>
      <w:r w:rsidRPr="00571B24">
        <w:t>Angela Davis on Abolition, Calls to Defund Police, Toppled Racist Statues &amp; Voting in 2020 Election</w:t>
      </w:r>
      <w:r>
        <w:t xml:space="preserve">,” DEMOCRACY NOW, </w:t>
      </w:r>
      <w:hyperlink r:id="rId101" w:history="1">
        <w:r w:rsidRPr="003F7E99">
          <w:rPr>
            <w:rStyle w:val="Hyperlink"/>
          </w:rPr>
          <w:t>https://www.democracynow.org/2020/7/3/angela_davis_on_abolition_calls_to</w:t>
        </w:r>
      </w:hyperlink>
    </w:p>
    <w:p w14:paraId="3D72F40B" w14:textId="77777777" w:rsidR="00A92CAB" w:rsidRPr="0099527E" w:rsidRDefault="00A92CAB" w:rsidP="00A92CAB">
      <w:r>
        <w:t xml:space="preserve">***THEIR EVIDENCE*** </w:t>
      </w:r>
      <w:r w:rsidRPr="0099527E">
        <w:t>AMY GOODMAN: We turn now to look at the uprising against police brutality and racism, following the police killing of George Floyd in Minneapolis on May 25th. The protests have helped dramatically shift public opinion on policing and systemic racism, as “defund the police” becomes a rallying cry of the movement.</w:t>
      </w:r>
    </w:p>
    <w:p w14:paraId="7E091479" w14:textId="77777777" w:rsidR="00A92CAB" w:rsidRPr="0099527E" w:rsidRDefault="00A92CAB" w:rsidP="00A92CAB">
      <w:r w:rsidRPr="0099527E">
        <w:t>Well, for more on this historic moment, we turn to the legendary activist and scholar Angela Davis, professor emerita at the University of California, Santa Cruz. For half a century, Angela Davis has been one of the most influential activists and intellectuals in the United States and an icon of the Black liberation movement. I interviewed her in early June and asked her if she thought this moment is truly a turning point.</w:t>
      </w:r>
    </w:p>
    <w:p w14:paraId="3D6354ED" w14:textId="77777777" w:rsidR="00A92CAB" w:rsidRPr="0099527E" w:rsidRDefault="00A92CAB" w:rsidP="00A92CAB">
      <w:r w:rsidRPr="0099527E">
        <w:t>ANGELA DAVIS: This is an extraordinary moment. I have never experienced anything like the conditions we are currently experiencing, the conjuncture created by the COVID-19 pandemic and the recognition of the systemic racism that has been rendered visible under these conditions because of the disproportionate deaths in Black and Latinx communities. And this is a moment I don’t know whether I ever expected to experience.</w:t>
      </w:r>
    </w:p>
    <w:p w14:paraId="26BDE263" w14:textId="77777777" w:rsidR="00A92CAB" w:rsidRDefault="00A92CAB" w:rsidP="00A92CAB">
      <w:r w:rsidRPr="0099527E">
        <w:t>When the protests began, of course, around the murder of George Floyd and Breonna Taylor and Ahmaud Arbery and Tony McDade and many others who have lost their lives to racist state violence and vigilante violence — when these protests erupted, I remembered something that I’ve said many times to encourage activists, who often feel that the work that they do is not leading to tangible results. I often ask them to consider the very long trajectory of Black struggles. And what has been most important is the forging of legacies, the new arenas of struggle that can be handed down to younger generations</w:t>
      </w:r>
      <w:r>
        <w:t>.***THEIR EVIDENCE***</w:t>
      </w:r>
    </w:p>
    <w:p w14:paraId="5DA2C515" w14:textId="77777777" w:rsidR="00A92CAB" w:rsidRDefault="00A92CAB" w:rsidP="00A92CAB">
      <w:r>
        <w:t xml:space="preserve">But I’ve often said one never knows when conditions may give rise to a conjuncture such as the current one that rapidly shifts popular consciousness and suddenly allows us to move in the direction of radical change. If one does not engage in the ongoing work when such a moment arises, we cannot take advantage of the opportunities to change. And, </w:t>
      </w:r>
      <w:r w:rsidRPr="0099527E">
        <w:rPr>
          <w:rStyle w:val="Emphasis"/>
          <w:highlight w:val="green"/>
        </w:rPr>
        <w:t xml:space="preserve">of course, this moment </w:t>
      </w:r>
      <w:r w:rsidRPr="0099527E">
        <w:rPr>
          <w:rStyle w:val="Emphasis"/>
          <w:highlight w:val="green"/>
        </w:rPr>
        <w:lastRenderedPageBreak/>
        <w:t>will pass</w:t>
      </w:r>
      <w:r>
        <w:t xml:space="preserve">. The intensity of the current </w:t>
      </w:r>
      <w:r w:rsidRPr="0099527E">
        <w:rPr>
          <w:rStyle w:val="StyleUnderline"/>
          <w:highlight w:val="green"/>
        </w:rPr>
        <w:t>demonstrations cannot be sustained over time, but we will have to be ready to shift gears and address these issues in different arenas</w:t>
      </w:r>
      <w:r w:rsidRPr="0099527E">
        <w:rPr>
          <w:rStyle w:val="StyleUnderline"/>
        </w:rPr>
        <w:t>, including, of course, the electoral arena</w:t>
      </w:r>
      <w:r>
        <w:t>.</w:t>
      </w:r>
    </w:p>
    <w:p w14:paraId="58901370" w14:textId="77777777" w:rsidR="00D116C3" w:rsidRDefault="00D116C3" w:rsidP="00D116C3"/>
    <w:p w14:paraId="2A469957" w14:textId="67CDFDBE" w:rsidR="00D116C3" w:rsidRDefault="00D116C3" w:rsidP="00D116C3">
      <w:pPr>
        <w:pStyle w:val="Heading4"/>
      </w:pPr>
      <w:r>
        <w:t xml:space="preserve">President Trump rejects concept of rotten police system – </w:t>
      </w:r>
      <w:r w:rsidR="00D54064">
        <w:t>committed to the ideas</w:t>
      </w:r>
      <w:r>
        <w:t xml:space="preserve"> that there are only a “few bad apples”</w:t>
      </w:r>
      <w:r w:rsidR="00D54064">
        <w:t xml:space="preserve"> and “dominating the streets” is key</w:t>
      </w:r>
    </w:p>
    <w:p w14:paraId="7175566D" w14:textId="77777777" w:rsidR="00D116C3" w:rsidRPr="00105BCF" w:rsidRDefault="00D116C3" w:rsidP="00D116C3">
      <w:pPr>
        <w:rPr>
          <w:b/>
          <w:bCs/>
          <w:sz w:val="26"/>
        </w:rPr>
      </w:pPr>
      <w:r>
        <w:rPr>
          <w:rStyle w:val="Style13ptBold"/>
        </w:rPr>
        <w:t xml:space="preserve">Gillman &amp; Jeffers Jr., June </w:t>
      </w:r>
      <w:r w:rsidRPr="00855E11">
        <w:t>11,</w:t>
      </w:r>
      <w:r>
        <w:rPr>
          <w:rStyle w:val="Style13ptBold"/>
        </w:rPr>
        <w:t xml:space="preserve"> 2020 </w:t>
      </w:r>
      <w:r>
        <w:t>[Todd J. Gillman and Gromer Jeffers Jr., 10:09 AM on Jun 11, 2020 — Updated at 7:54 PM on Jun 11, 2020, The Dallas Morning News, “At Dallas talk on police and race, Trump shrugs off 'bad apples’ and again vows to ‘dominate the streets’”, https://www.dallasnews.com/news/politics/2020/06/11/trump-snubs-dallas-top-law-enforcement-officials-all-black-for-talk-about , Accessed 6/26/20, AKJ]</w:t>
      </w:r>
    </w:p>
    <w:p w14:paraId="3D8179CD" w14:textId="77777777" w:rsidR="00D116C3" w:rsidRDefault="00D116C3" w:rsidP="00D116C3">
      <w:r>
        <w:t xml:space="preserve">At a discussion in Dallas on race and policing, President Donald </w:t>
      </w:r>
      <w:r w:rsidRPr="003A0F4D">
        <w:rPr>
          <w:rStyle w:val="StyleUnderline"/>
          <w:highlight w:val="yellow"/>
        </w:rPr>
        <w:t>Trump recommitted</w:t>
      </w:r>
      <w:r>
        <w:t xml:space="preserve"> himself Thursday </w:t>
      </w:r>
      <w:r w:rsidRPr="003A0F4D">
        <w:rPr>
          <w:rStyle w:val="StyleUnderline"/>
          <w:highlight w:val="yellow"/>
        </w:rPr>
        <w:t>to a policy that police should “dominate the streets," a stance that has alarmed minority advocates</w:t>
      </w:r>
      <w:r w:rsidRPr="003A0F4D">
        <w:rPr>
          <w:rStyle w:val="StyleUnderline"/>
        </w:rPr>
        <w:t xml:space="preserve"> </w:t>
      </w:r>
      <w:r>
        <w:t>fighting to tamp down the use of force after a police killing in Minneapolis.</w:t>
      </w:r>
    </w:p>
    <w:p w14:paraId="2B2A7E06" w14:textId="77777777" w:rsidR="00D116C3" w:rsidRPr="003A0F4D" w:rsidRDefault="00D116C3" w:rsidP="00D116C3">
      <w:pPr>
        <w:rPr>
          <w:rStyle w:val="StyleUnderline"/>
        </w:rPr>
      </w:pPr>
      <w:r>
        <w:t xml:space="preserve">But </w:t>
      </w:r>
      <w:r w:rsidRPr="003A0F4D">
        <w:rPr>
          <w:rStyle w:val="StyleUnderline"/>
          <w:highlight w:val="yellow"/>
        </w:rPr>
        <w:t>Trump also expressed openness to reforms intended to reduce friction between law enforcement and the public, and weed out officers who do abuse their power.</w:t>
      </w:r>
    </w:p>
    <w:p w14:paraId="183169C6" w14:textId="77777777" w:rsidR="00D116C3" w:rsidRDefault="00D116C3" w:rsidP="00D116C3">
      <w:r>
        <w:t>The White House took heat for excluding the county’s three top law enforcement officials, who are all black, from an event that at times felt much like a campaign rally, albeit far smaller than usual for Trump.</w:t>
      </w:r>
    </w:p>
    <w:p w14:paraId="3AB3903F" w14:textId="77777777" w:rsidR="00D116C3" w:rsidRPr="003A0F4D" w:rsidRDefault="00D116C3" w:rsidP="00D116C3">
      <w:pPr>
        <w:rPr>
          <w:rStyle w:val="StyleUnderline"/>
        </w:rPr>
      </w:pPr>
      <w:r>
        <w:t xml:space="preserve">The president drew cheers time and again from hundreds of supporters at Gateway Church as </w:t>
      </w:r>
      <w:r w:rsidRPr="003A0F4D">
        <w:rPr>
          <w:rStyle w:val="StyleUnderline"/>
          <w:highlight w:val="yellow"/>
        </w:rPr>
        <w:t>he forcefully rejected complaints about widespread police brutality and mocked “radical efforts to defund, dismantle and disband the police.”</w:t>
      </w:r>
    </w:p>
    <w:p w14:paraId="15B18706" w14:textId="77777777" w:rsidR="00D116C3" w:rsidRDefault="00D116C3" w:rsidP="00D116C3">
      <w:r w:rsidRPr="003A0F4D">
        <w:rPr>
          <w:highlight w:val="yellow"/>
        </w:rPr>
        <w:t>“</w:t>
      </w:r>
      <w:r w:rsidRPr="003A0F4D">
        <w:rPr>
          <w:rStyle w:val="StyleUnderline"/>
          <w:highlight w:val="yellow"/>
        </w:rPr>
        <w:t>You always have a bad apple. No matter where you go you have bad apples, and there are not too many of them ... in the police department</w:t>
      </w:r>
      <w:r>
        <w:t>,” he said. “What happens late at night when you make that call to 911 and there’s nobody there? What do you? What are you doing, whether you’re white or black or anybody else? ... There is no opportunity without safety."</w:t>
      </w:r>
    </w:p>
    <w:p w14:paraId="5695A541" w14:textId="77777777" w:rsidR="00D116C3" w:rsidRDefault="00D116C3" w:rsidP="00D116C3">
      <w:r>
        <w:t>The White House defended the snub of Dallas Police Chief U. Reneé Hall, Sheriff Marian Brown and District Attorney John Creuzot, insisting the president would still hear a diversity of views.</w:t>
      </w:r>
    </w:p>
    <w:p w14:paraId="45F191AB" w14:textId="77777777" w:rsidR="00D116C3" w:rsidRDefault="00D116C3" w:rsidP="00D116C3">
      <w:r>
        <w:t>Police Chief Vernell Dooley of Glenn Heights, a town of about 13,000 south of Dallas, urged the president to support national standards on use of force by police, and databases on use of force and terminations, because “we need to be able to get those bad apples out of our industry, so what happened will never happen again."</w:t>
      </w:r>
    </w:p>
    <w:p w14:paraId="5F6E2BE7" w14:textId="77777777" w:rsidR="00D116C3" w:rsidRDefault="00D116C3" w:rsidP="00D116C3">
      <w:r>
        <w:t>The visit was built around a $10 million campaign dinner at the Preston Hollow mansion of billionaire Kelcy Warren, CEO of Energy Transfer, which built the Dakota Access crude oil pipeline. Two dozen donors ponied up at least $580,600 per couple for a meal and souvenir photo with Trump.</w:t>
      </w:r>
    </w:p>
    <w:p w14:paraId="20973481" w14:textId="77777777" w:rsidR="00D116C3" w:rsidRDefault="00D116C3" w:rsidP="00D116C3">
      <w:r>
        <w:lastRenderedPageBreak/>
        <w:t>And it came amid heightened tensions nationwide since the May 25 death of George Floyd, a black suspect pinned by the neck for nearly nine minutes under the knee of a white Minneapolis police officer now facing a murder charge.</w:t>
      </w:r>
    </w:p>
    <w:p w14:paraId="63C60ECE" w14:textId="77777777" w:rsidR="00D116C3" w:rsidRDefault="00D116C3" w:rsidP="00D116C3">
      <w:r>
        <w:t>“What happened two weeks ago was a disgrace,” Trump said — immediately adding that protests and looting in the days that followed Floyd’s death also were a “disgrace” that would have been averted with a more forceful response. His vision, he said, is “force with compassion.”</w:t>
      </w:r>
    </w:p>
    <w:p w14:paraId="4032DBCA" w14:textId="77777777" w:rsidR="00D116C3" w:rsidRDefault="00D116C3" w:rsidP="00D116C3">
      <w:r w:rsidRPr="00D54064">
        <w:rPr>
          <w:rStyle w:val="StyleUnderline"/>
        </w:rPr>
        <w:t>Digging in</w:t>
      </w:r>
      <w:r>
        <w:t xml:space="preserve"> on a stance that he acknowledged infuriates critics, </w:t>
      </w:r>
      <w:r w:rsidRPr="00D54064">
        <w:rPr>
          <w:rStyle w:val="StyleUnderline"/>
        </w:rPr>
        <w:t>he added that “we have to dominate the streets,” prompting applause from an audience curated by the White House</w:t>
      </w:r>
      <w:r>
        <w:t>.</w:t>
      </w:r>
    </w:p>
    <w:p w14:paraId="3537EA53" w14:textId="77777777" w:rsidR="00D116C3" w:rsidRDefault="00D116C3" w:rsidP="00D116C3"/>
    <w:p w14:paraId="3D254F70" w14:textId="77777777" w:rsidR="00D116C3" w:rsidRDefault="00D116C3" w:rsidP="00D116C3">
      <w:pPr>
        <w:pStyle w:val="Heading4"/>
      </w:pPr>
      <w:r>
        <w:t>Trump’s attorney general dismisses notion of systemic racism infecting PDs and CJS</w:t>
      </w:r>
    </w:p>
    <w:p w14:paraId="5B655AFF" w14:textId="77777777" w:rsidR="00D116C3" w:rsidRPr="00105BCF" w:rsidRDefault="00D116C3" w:rsidP="00D116C3">
      <w:pPr>
        <w:rPr>
          <w:b/>
          <w:bCs/>
          <w:sz w:val="26"/>
        </w:rPr>
      </w:pPr>
      <w:r>
        <w:rPr>
          <w:rStyle w:val="Style13ptBold"/>
        </w:rPr>
        <w:t xml:space="preserve">Cooper, June </w:t>
      </w:r>
      <w:r w:rsidRPr="00370A35">
        <w:t>11,</w:t>
      </w:r>
      <w:r>
        <w:rPr>
          <w:rStyle w:val="Style13ptBold"/>
        </w:rPr>
        <w:t xml:space="preserve"> 2020 </w:t>
      </w:r>
      <w:r>
        <w:t xml:space="preserve">[Anderson Cooper, CNN Host, Aired June 11, 2020 - 21:00   ET, CNN, “Trump Threatens To "Take Back" Seattle Amid Protests; Trump Holds Dallas Roundtable On Race Relations &amp; Policing, Fails To Invite Top Black Local Law Enforcement Officials; Key Model Projects 170,000 COVID-19 Deaths In U.S. By October.”, </w:t>
      </w:r>
      <w:hyperlink r:id="rId102" w:history="1">
        <w:r w:rsidRPr="00FF2BEE">
          <w:rPr>
            <w:rStyle w:val="Hyperlink"/>
          </w:rPr>
          <w:t>http://transcripts.cnn.com/TRANSCRIPTS/2006/11/CPT.01.html</w:t>
        </w:r>
      </w:hyperlink>
      <w:r>
        <w:t>, Accessed 6/26/20, AKJ]</w:t>
      </w:r>
    </w:p>
    <w:p w14:paraId="5A60C446" w14:textId="77777777" w:rsidR="00D116C3" w:rsidRDefault="00D116C3" w:rsidP="00D116C3">
      <w:r>
        <w:t>THIS IS A RUSH TRANSCRIPT. THIS COPY MAY NOT BE IN ITS FINAL FORM AND MAY BE UPDATED.</w:t>
      </w:r>
    </w:p>
    <w:p w14:paraId="4D5690E3" w14:textId="77777777" w:rsidR="00D116C3" w:rsidRDefault="00D116C3" w:rsidP="00D116C3">
      <w:r>
        <w:t>[21:00:00]</w:t>
      </w:r>
    </w:p>
    <w:p w14:paraId="0D013E0B" w14:textId="77777777" w:rsidR="00D116C3" w:rsidRDefault="00D116C3" w:rsidP="00D116C3">
      <w:r>
        <w:t>ANDERSON COOPER, CNN HOST, ANDERSON COOPER 360: Mass gatherings of people while his State is still battling the Coronavirus. The news also comes as the President announced his first big campaign rally next week, as we reported, in Tulsa, Oklahoma, another mass gathering of people.</w:t>
      </w:r>
    </w:p>
    <w:p w14:paraId="03B5DCDA" w14:textId="77777777" w:rsidR="00D116C3" w:rsidRDefault="00D116C3" w:rsidP="00D116C3">
      <w:r>
        <w:t>And the man famous for making employees sign non-disclosure agreements is requiring that Rally attendees sign a liability waiver. The invitation sent by the Campaign has this language toward the bottom.</w:t>
      </w:r>
    </w:p>
    <w:p w14:paraId="72E65B27" w14:textId="77777777" w:rsidR="00D116C3" w:rsidRDefault="00D116C3" w:rsidP="00D116C3">
      <w:r>
        <w:t>"By clicking register below, you are acknowledging that an inherent risk of exposure to COVID-19 exists in any public place where people are present. By attending the Rally, you and any guests voluntarily assume all risks related to exposure to COVID-19 and agree not to hold Donald J. Trump for President, Incorporated" as well as others liable for any illness or injury.</w:t>
      </w:r>
    </w:p>
    <w:p w14:paraId="0A43DDB5" w14:textId="77777777" w:rsidR="00D116C3" w:rsidRDefault="00D116C3" w:rsidP="00D116C3">
      <w:r>
        <w:t>Currently, there are more than a 113,000 dead from this virus. And, as we reported earlier, that number could reach 170,000 more deaths by October.</w:t>
      </w:r>
    </w:p>
    <w:p w14:paraId="689D2A04" w14:textId="77777777" w:rsidR="00D116C3" w:rsidRDefault="00D116C3" w:rsidP="00D116C3">
      <w:r>
        <w:t>The news continues. Want to hand it over to Chris for CUOMO PRIME TIME. Chris?</w:t>
      </w:r>
    </w:p>
    <w:p w14:paraId="7061BD4F" w14:textId="77777777" w:rsidR="00D116C3" w:rsidRDefault="00D116C3" w:rsidP="00D116C3">
      <w:r>
        <w:t>CHRIS CUOMO, CNN HOST, CUOMO PRIME TIME: Hey, Anderson, thank you very much.</w:t>
      </w:r>
    </w:p>
    <w:p w14:paraId="70A86214" w14:textId="77777777" w:rsidR="00D116C3" w:rsidRDefault="00D116C3" w:rsidP="00D116C3">
      <w:r>
        <w:t>I am Chris Cuomo and welcome to PRIME TIME.</w:t>
      </w:r>
    </w:p>
    <w:p w14:paraId="06C78624" w14:textId="77777777" w:rsidR="00D116C3" w:rsidRDefault="00D116C3" w:rsidP="00D116C3">
      <w:r>
        <w:lastRenderedPageBreak/>
        <w:t>All eyes are on Seattle. And Trump sees an opportunity to make everything that's happening there, and really everywhere, about his political opponents and their radical ranks.</w:t>
      </w:r>
    </w:p>
    <w:p w14:paraId="2F71C3B5" w14:textId="77777777" w:rsidR="00D116C3" w:rsidRDefault="00D116C3" w:rsidP="00D116C3">
      <w:r>
        <w:t>His move? Calls to dominate the people on the streets, dangling troops, again. Wonder what effect that will have on people who say they are tired of being dominated.</w:t>
      </w:r>
    </w:p>
    <w:p w14:paraId="3A6DCC2C" w14:textId="77777777" w:rsidR="00D116C3" w:rsidRDefault="00D116C3" w:rsidP="00D116C3">
      <w:r>
        <w:t>On the same day that the Head of the Joint Chiefs apologized for even the suggestion of military presence in our politics, Trump tone-deaf once again, doubled down. (BEGIN VIDEO CLIP)</w:t>
      </w:r>
    </w:p>
    <w:p w14:paraId="213E9086" w14:textId="77777777" w:rsidR="00D116C3" w:rsidRDefault="00D116C3" w:rsidP="00D116C3">
      <w:r>
        <w:t>DONALD TRUMP, PRESIDENT, UNITED STATES OF AMERICA: Seattle would be so easy to solve.</w:t>
      </w:r>
    </w:p>
    <w:p w14:paraId="783B24AA" w14:textId="77777777" w:rsidR="00D116C3" w:rsidRDefault="00D116C3" w:rsidP="00D116C3">
      <w:r>
        <w:t>We have to dominate the streets. You can't let that happen, what happened in New York City, the damage they've done. You have to dominate the streets.</w:t>
      </w:r>
    </w:p>
    <w:p w14:paraId="0FFA929C" w14:textId="77777777" w:rsidR="00D116C3" w:rsidRDefault="00D116C3" w:rsidP="00D116C3">
      <w:r>
        <w:t>(CROWD APPLAUSE)</w:t>
      </w:r>
    </w:p>
    <w:p w14:paraId="1AD72019" w14:textId="77777777" w:rsidR="00D116C3" w:rsidRDefault="00D116C3" w:rsidP="00D116C3">
      <w:r>
        <w:t>TRUMP: If you think about it, we're dominating the street with compassion because we're saving lives.</w:t>
      </w:r>
    </w:p>
    <w:p w14:paraId="49F7261D" w14:textId="77777777" w:rsidR="00D116C3" w:rsidRDefault="00D116C3" w:rsidP="00D116C3">
      <w:r>
        <w:t>(END VIDEO CLIP)</w:t>
      </w:r>
    </w:p>
    <w:p w14:paraId="297E07DE" w14:textId="77777777" w:rsidR="00D116C3" w:rsidRDefault="00D116C3" w:rsidP="00D116C3">
      <w:r>
        <w:t>CUOMO: "Dominating the street with compassion," if that doesn't tell you everything that Trump doesn't know, I don't know what will.</w:t>
      </w:r>
    </w:p>
    <w:p w14:paraId="6300A79D" w14:textId="77777777" w:rsidR="00D116C3" w:rsidRDefault="00D116C3" w:rsidP="00D116C3">
      <w:r>
        <w:t>When I say he is tone-deaf, I mean the calls for equity and justice. That is because he is singing a different tune. It's more like a dog whistle, right, to his base. And too many of them want to see the people who are begging for change put down.</w:t>
      </w:r>
    </w:p>
    <w:p w14:paraId="2B2B1551" w14:textId="77777777" w:rsidR="00D116C3" w:rsidRDefault="00D116C3" w:rsidP="00D116C3">
      <w:r>
        <w:t>The Governor of Washington, however, is pushing back, saying his State won't allow threats of military violence from the White House. The Mayor of Seattle calls it a "Threat to invade," and is calling on Trump to go back to his bunker.</w:t>
      </w:r>
    </w:p>
    <w:p w14:paraId="2EDD91C1" w14:textId="77777777" w:rsidR="00D116C3" w:rsidRDefault="00D116C3" w:rsidP="00D116C3">
      <w:r>
        <w:t>She is going to have more to say to us in just a moment. But first, let's get to the streets of Seattle. Dan Simon is there.</w:t>
      </w:r>
    </w:p>
    <w:p w14:paraId="052D5DFA" w14:textId="77777777" w:rsidR="00D116C3" w:rsidRDefault="00D116C3" w:rsidP="00D116C3">
      <w:r>
        <w:t>Dan, what's the situation?</w:t>
      </w:r>
    </w:p>
    <w:p w14:paraId="387AF086" w14:textId="77777777" w:rsidR="00D116C3" w:rsidRDefault="00D116C3" w:rsidP="00D116C3">
      <w:r>
        <w:t>DAN SIMON, CNN CORRESPONDENT: Well hi, Chris. This is the Seattle Police Station that has essentially been taken over by protesters. And you can see it's been totally defaced.</w:t>
      </w:r>
    </w:p>
    <w:p w14:paraId="5F6A2111" w14:textId="77777777" w:rsidR="00D116C3" w:rsidRDefault="00D116C3" w:rsidP="00D116C3">
      <w:r>
        <w:t>Look where we used to say the Seattle Police Department, it now says the Seattle People Department, and all the windows are boarded up because the officers who work in this station essentially abandoned ship.</w:t>
      </w:r>
    </w:p>
    <w:p w14:paraId="05836198" w14:textId="77777777" w:rsidR="00D116C3" w:rsidRDefault="00D116C3" w:rsidP="00D116C3">
      <w:r>
        <w:t>Let me explain how this all came about, Chris. You had several days of violent clashes between police and protesters, in front of the station, and there was teargas deployed. It was a terrible situation.</w:t>
      </w:r>
    </w:p>
    <w:p w14:paraId="1C43C496" w14:textId="77777777" w:rsidR="00D116C3" w:rsidRDefault="00D116C3" w:rsidP="00D116C3">
      <w:r>
        <w:t>And officers within the Department made the calculated decision that they wanted to try to de-escalate things. So, they decided to pack up and leave. And when that happened, you had a void, and protesters filled that void. And that's what you've had since Monday.</w:t>
      </w:r>
    </w:p>
    <w:p w14:paraId="6ED96317" w14:textId="77777777" w:rsidR="00D116C3" w:rsidRDefault="00D116C3" w:rsidP="00D116C3">
      <w:r>
        <w:lastRenderedPageBreak/>
        <w:t>Now, despite the fact that this all began violently, right now, it's entirely peaceful. In fact, you can see these protesters behind me. And, in fact, let's pan the camera around, Chris, because it really has the feel of a street festival. They're serving food down there. They're giving out free food. There's medical tents. People are camping out. They have movies at night. There is live music. So, that's what the situation is like now.</w:t>
      </w:r>
    </w:p>
    <w:p w14:paraId="24BB56D4" w14:textId="77777777" w:rsidR="00D116C3" w:rsidRDefault="00D116C3" w:rsidP="00D116C3">
      <w:r>
        <w:t>But right now, Chris, there appears to be no strategy in place on the part of the City to take back this Police Department. We don't know how long this is going to go for. But - but they seem to be content at the moment just to let them have the run of the place, Chris.</w:t>
      </w:r>
    </w:p>
    <w:p w14:paraId="41FEC507" w14:textId="77777777" w:rsidR="00D116C3" w:rsidRDefault="00D116C3" w:rsidP="00D116C3">
      <w:r>
        <w:t>CUOMO: All right, Dan, thank you very much. Appreciate it. Be safe. Check back with us, if there's something we need to report, during our watch.</w:t>
      </w:r>
    </w:p>
    <w:p w14:paraId="65D9785B" w14:textId="77777777" w:rsidR="00D116C3" w:rsidRDefault="00D116C3" w:rsidP="00D116C3">
      <w:r>
        <w:t>Let's bring in the Mayor of Seattle now, going toe to toe with the President today. But let's deal with her own problems at home in her backyard first.</w:t>
      </w:r>
    </w:p>
    <w:p w14:paraId="62EB1A97" w14:textId="77777777" w:rsidR="00D116C3" w:rsidRDefault="00D116C3" w:rsidP="00D116C3">
      <w:r>
        <w:t>Jenny Durkan, welcome back, Ms. Mayor. It's good to have you.</w:t>
      </w:r>
    </w:p>
    <w:p w14:paraId="70680365" w14:textId="77777777" w:rsidR="00D116C3" w:rsidRDefault="00D116C3" w:rsidP="00D116C3">
      <w:r>
        <w:t>MAYOR JENNY DURKAN, (D) SEATTLE, WASHINGTON: Good to see you, Chris. Glad you're back and healthy.</w:t>
      </w:r>
    </w:p>
    <w:p w14:paraId="61573326" w14:textId="77777777" w:rsidR="00D116C3" w:rsidRDefault="00D116C3" w:rsidP="00D116C3">
      <w:r>
        <w:t>CUOMO: Thank you. Thank you for the good word.</w:t>
      </w:r>
    </w:p>
    <w:p w14:paraId="69522393" w14:textId="77777777" w:rsidR="00D116C3" w:rsidRDefault="00D116C3" w:rsidP="00D116C3">
      <w:r>
        <w:t>So, I don't have to tell you about the situation on the ground in your City. But, in terms of how it looks, to the rest of the country, and the President, teeing it up as basically ineptitude, the ability - inability to control your own streets, is that fair criticism?</w:t>
      </w:r>
    </w:p>
    <w:p w14:paraId="0F2BB864" w14:textId="77777777" w:rsidR="00D116C3" w:rsidRDefault="00D116C3" w:rsidP="00D116C3">
      <w:r>
        <w:t>DURKAN: So, I know it will shock you that the President is perhaps not giving an accurate or truthful picture.</w:t>
      </w:r>
    </w:p>
    <w:p w14:paraId="1B4D7CB8" w14:textId="77777777" w:rsidR="00D116C3" w:rsidRDefault="00D116C3" w:rsidP="00D116C3">
      <w:r>
        <w:t>We've got four blocks in Seattle that you just saw pictures of that is more like a block party atmosphere. It's not an armed takeover. It's not a military junta. We will - we will make sure that we can restore this.</w:t>
      </w:r>
    </w:p>
    <w:p w14:paraId="06B64EA7" w14:textId="77777777" w:rsidR="00D116C3" w:rsidRDefault="00D116C3" w:rsidP="00D116C3">
      <w:r>
        <w:t>[21:05:00]</w:t>
      </w:r>
    </w:p>
    <w:p w14:paraId="1AF40BCD" w14:textId="77777777" w:rsidR="00D116C3" w:rsidRDefault="00D116C3" w:rsidP="00D116C3">
      <w:r>
        <w:t>But we have block parties and the like in this part of Seattle all the time. It's known for that. So, I think the President - number one, there is no threat right now to the public. And we're looking - we're taking that very seriously. We're meeting with businesses and residents.</w:t>
      </w:r>
    </w:p>
    <w:p w14:paraId="1F75749E" w14:textId="77777777" w:rsidR="00D116C3" w:rsidRDefault="00D116C3" w:rsidP="00D116C3">
      <w:r>
        <w:t>But what the President threatened is illegal and unconstitutional. And the fact that he can think he can just tweet that, and not have ramifications is just wrong.</w:t>
      </w:r>
    </w:p>
    <w:p w14:paraId="78078D43" w14:textId="77777777" w:rsidR="00D116C3" w:rsidRDefault="00D116C3" w:rsidP="00D116C3">
      <w:r>
        <w:t>CUOMO: The counter will be block parties don't take over a municipal building, let alone a police station, and destroy it, basically thumbing their nose at any sense of civic control.</w:t>
      </w:r>
    </w:p>
    <w:p w14:paraId="54C34890" w14:textId="77777777" w:rsidR="00D116C3" w:rsidRDefault="00D116C3" w:rsidP="00D116C3">
      <w:r>
        <w:t>Do you believe that you have control of your City and that you would be able to clear those streets because you haven't?</w:t>
      </w:r>
    </w:p>
    <w:p w14:paraId="62C394A7" w14:textId="77777777" w:rsidR="00D116C3" w:rsidRDefault="00D116C3" w:rsidP="00D116C3">
      <w:r>
        <w:t>DURKAN: We do. And the Chief of Police was in that precinct today with her Command Staff looking and assessing on operational plans.</w:t>
      </w:r>
    </w:p>
    <w:p w14:paraId="042AAA6E" w14:textId="77777777" w:rsidR="00D116C3" w:rsidRDefault="00D116C3" w:rsidP="00D116C3">
      <w:r>
        <w:lastRenderedPageBreak/>
        <w:t>But we saw that it was a point of conflict night after night between the Police Department and protesters, and we wanted to de-escalate that.</w:t>
      </w:r>
    </w:p>
    <w:p w14:paraId="73D8F6AE" w14:textId="77777777" w:rsidR="00D116C3" w:rsidRDefault="00D116C3" w:rsidP="00D116C3">
      <w:r>
        <w:t>And what we decided was the best way to do that was reopen the streets, and that itself ended up with some ramifications for the precinct, to remove anything that was valuable from out of that building.</w:t>
      </w:r>
    </w:p>
    <w:p w14:paraId="657C5E4E" w14:textId="77777777" w:rsidR="00D116C3" w:rsidRDefault="00D116C3" w:rsidP="00D116C3">
      <w:r>
        <w:t>But we will make sure that all of Seattle is safe where we take Public Safety seriously. But the description the President has given is not only wrong. But if it were right, his remedy is wrong. You don't dominate.</w:t>
      </w:r>
    </w:p>
    <w:p w14:paraId="6F3AC228" w14:textId="77777777" w:rsidR="00D116C3" w:rsidRDefault="00D116C3" w:rsidP="00D116C3">
      <w:r>
        <w:t>Remember why we're here. You know, we're here because the nation saw Mr. Floyd murdered, and that lit a match across this country. And we have to acknowledge and know that we have a system that is built on systemic racism, and we have to dismantle that system piece by piece.</w:t>
      </w:r>
    </w:p>
    <w:p w14:paraId="3C3760FB" w14:textId="77777777" w:rsidR="00D116C3" w:rsidRDefault="00D116C3" w:rsidP="00D116C3">
      <w:r>
        <w:t>We have to empower the Black community and communities of color and we have to invest in their health, and their safety, and their education, and opportunity.</w:t>
      </w:r>
    </w:p>
    <w:p w14:paraId="33905F1E" w14:textId="77777777" w:rsidR="00D116C3" w:rsidRDefault="00D116C3" w:rsidP="00D116C3">
      <w:r>
        <w:t>CUOMO: Mayor, the other counter by the President, and many people on the Right, will be "Well of course, Durkan has a "D" after her name. She's going to be OK with this because these are her people.</w:t>
      </w:r>
    </w:p>
    <w:p w14:paraId="449DC4E2" w14:textId="77777777" w:rsidR="00D116C3" w:rsidRDefault="00D116C3" w:rsidP="00D116C3">
      <w:r>
        <w:t>These are these Left-wing anarchists and radicals, and they're letting them run free on the streets. You barely see any Black or African- American faces on those streets. This is about Lefty radicalism run amok in your City, and you seem OK with it.</w:t>
      </w:r>
    </w:p>
    <w:p w14:paraId="7396FAC6" w14:textId="77777777" w:rsidR="00D116C3" w:rsidRDefault="00D116C3" w:rsidP="00D116C3">
      <w:r>
        <w:t>DURKAN: So, Chris, as you know, I was the United States Attorney here in Seattle. And during that time, as United States Attorney, we investigated and prosecuted a whole range of bad actors, including militia groups, and drug cartels, anarchists and the like.</w:t>
      </w:r>
    </w:p>
    <w:p w14:paraId="021F749F" w14:textId="77777777" w:rsidR="00D116C3" w:rsidRDefault="00D116C3" w:rsidP="00D116C3">
      <w:r>
        <w:t>We are - we have our Public Safety approach in one way. And during this time, a number-one priority every American City has is to protect the First Amendment right.</w:t>
      </w:r>
    </w:p>
    <w:p w14:paraId="0BC9A074" w14:textId="77777777" w:rsidR="00D116C3" w:rsidRDefault="00D116C3" w:rsidP="00D116C3">
      <w:r>
        <w:t>Our country was born out of protest. The right to gather, the right to protest, the right to challenge government, when it's wrong, is our most fundamental constitutional right. It's a reason it's the First Amendment.</w:t>
      </w:r>
    </w:p>
    <w:p w14:paraId="511D2775" w14:textId="77777777" w:rsidR="00D116C3" w:rsidRDefault="00D116C3" w:rsidP="00D116C3">
      <w:r>
        <w:t>And, as a Mayor of the City, I will do everything to protect that right, and balance the Public Safety. I think not only can we do both, I think we have to do both.</w:t>
      </w:r>
    </w:p>
    <w:p w14:paraId="667F8F81" w14:textId="77777777" w:rsidR="00D116C3" w:rsidRDefault="00D116C3" w:rsidP="00D116C3">
      <w:r>
        <w:t>CUOMO: And what is the response to the President's call to "Dominate with compassion?" He says solving your problem would be easy if you were strong and not weak.</w:t>
      </w:r>
    </w:p>
    <w:p w14:paraId="46B13AE1" w14:textId="77777777" w:rsidR="00D116C3" w:rsidRDefault="00D116C3" w:rsidP="00D116C3">
      <w:r>
        <w:t>Your response was "You want to help? Go back to the bunker." Tough words!</w:t>
      </w:r>
    </w:p>
    <w:p w14:paraId="182C9C9D" w14:textId="77777777" w:rsidR="00D116C3" w:rsidRDefault="00D116C3" w:rsidP="00D116C3">
      <w:r>
        <w:t>DURKAN: Look, we know the last time I spoke with you we're talking about the pandemic.</w:t>
      </w:r>
    </w:p>
    <w:p w14:paraId="0280E278" w14:textId="77777777" w:rsidR="00D116C3" w:rsidRDefault="00D116C3" w:rsidP="00D116C3">
      <w:r>
        <w:t>And I would yearn for just one positive thing the White House would give us, either on that public crisis, or the public crisis we're facing right now, on systemic racism.</w:t>
      </w:r>
    </w:p>
    <w:p w14:paraId="257CC83F" w14:textId="77777777" w:rsidR="00D116C3" w:rsidRDefault="00D116C3" w:rsidP="00D116C3">
      <w:r>
        <w:lastRenderedPageBreak/>
        <w:t>We need a President engaged to bringing America together, to heal, and in the case of Coronavirus, to literally heal, to give me, as a Mayor, the testing capacity I need, the ability to have the drugs that can treat it, and when vaccines come to be fully safe and free for people. I want PPE for my nurses and firefighters.</w:t>
      </w:r>
    </w:p>
    <w:p w14:paraId="3F1AEAA3" w14:textId="77777777" w:rsidR="00D116C3" w:rsidRDefault="00D116C3" w:rsidP="00D116C3">
      <w:r>
        <w:t>Instead, I'm searching the globe for those things, so that we can have testing and treatment for people here in Seattle. So, I would say to the President that if you want to do good for America, start doing good for America. We need you in that fight.</w:t>
      </w:r>
    </w:p>
    <w:p w14:paraId="06A84037" w14:textId="77777777" w:rsidR="00D116C3" w:rsidRDefault="00D116C3" w:rsidP="00D116C3">
      <w:r>
        <w:t>We need a - we can harness the beautiful innovation of American manufacturing, and workers, to build a system that actually produce enough testing, so that we can control this virus.</w:t>
      </w:r>
    </w:p>
    <w:p w14:paraId="7FB43F04" w14:textId="77777777" w:rsidR="00D116C3" w:rsidRDefault="00D116C3" w:rsidP="00D116C3">
      <w:r>
        <w:t>We know we're going to see an uptick in it. This President's not in the fight. Instead, he just wants to start a fight.</w:t>
      </w:r>
    </w:p>
    <w:p w14:paraId="40E26FC5" w14:textId="77777777" w:rsidR="00D116C3" w:rsidRDefault="00D116C3" w:rsidP="00D116C3">
      <w:r>
        <w:t>CUOMO: Well look, what's happening on your streets isn't going to be helpful to the caseload either. You know that.</w:t>
      </w:r>
    </w:p>
    <w:p w14:paraId="49E6A106" w14:textId="77777777" w:rsidR="00D116C3" w:rsidRDefault="00D116C3" w:rsidP="00D116C3">
      <w:r>
        <w:t>We do see people with masks. But obviously, the big risk is as we move back out into public, and reopen, having people in tight spaces like this can't be helpful. It's outside. That's one mitigating factor. But you know there's risk.</w:t>
      </w:r>
    </w:p>
    <w:p w14:paraId="2FBC2F75" w14:textId="77777777" w:rsidR="00D116C3" w:rsidRDefault="00D116C3" w:rsidP="00D116C3">
      <w:r>
        <w:t>I want to just get a clear sense of this though, Mayor.</w:t>
      </w:r>
    </w:p>
    <w:p w14:paraId="617571E5" w14:textId="77777777" w:rsidR="00D116C3" w:rsidRDefault="00D116C3" w:rsidP="00D116C3">
      <w:r>
        <w:t>[21:10:00]</w:t>
      </w:r>
    </w:p>
    <w:p w14:paraId="719F4896" w14:textId="77777777" w:rsidR="00D116C3" w:rsidRDefault="00D116C3" w:rsidP="00D116C3">
      <w:r>
        <w:t>Why do you believe the President chose to talk about domination in the face of what's happening, not just in your City, but in many instances, when it comes to what the remedy is for the unrest in the country right now? What do you think this is about for him?</w:t>
      </w:r>
    </w:p>
    <w:p w14:paraId="06B0A000" w14:textId="77777777" w:rsidR="00D116C3" w:rsidRDefault="00D116C3" w:rsidP="00D116C3">
      <w:r>
        <w:t>DURKAN: I think it shows a complete lack of understanding and why people are in the street. They're in the street fighting a system of domination. And he doesn't understand that.</w:t>
      </w:r>
    </w:p>
    <w:p w14:paraId="40F6DD11" w14:textId="77777777" w:rsidR="00D116C3" w:rsidRDefault="00D116C3" w:rsidP="00D116C3">
      <w:r>
        <w:t>And his response is always one that's bellicose and militaristic. But he doesn't honor the military in that way either, as you've seen from the line of Generals that have disputed him.</w:t>
      </w:r>
    </w:p>
    <w:p w14:paraId="598BB070" w14:textId="77777777" w:rsidR="00D116C3" w:rsidRDefault="00D116C3" w:rsidP="00D116C3">
      <w:r>
        <w:t>So, I think he says "Dominate" because he is totally does not understand what is happening in America, and he is desperately trying to start the old fights and the old divisions that put him in power in the first place.</w:t>
      </w:r>
    </w:p>
    <w:p w14:paraId="5EFC9BAB" w14:textId="77777777" w:rsidR="00D116C3" w:rsidRDefault="00D116C3" w:rsidP="00D116C3">
      <w:r>
        <w:t>CUOMO: How long do you think Seattle in those few blocks looks like this?</w:t>
      </w:r>
    </w:p>
    <w:p w14:paraId="1BECC6F1" w14:textId="77777777" w:rsidR="00D116C3" w:rsidRDefault="00D116C3" w:rsidP="00D116C3">
      <w:r>
        <w:t>DURKAN: I don't know. We could have the Summer of Love.</w:t>
      </w:r>
    </w:p>
    <w:p w14:paraId="6598BA87" w14:textId="77777777" w:rsidR="00D116C3" w:rsidRDefault="00D116C3" w:rsidP="00D116C3">
      <w:r>
        <w:t>CUOMO: Well tell that to the Police who was supposed to be in that precinct though. But I understand your sentiment, Mayor. I wish you well. We'll stay on the story. You'll always have this platform to talk about it.</w:t>
      </w:r>
    </w:p>
    <w:p w14:paraId="2F38C8FA" w14:textId="77777777" w:rsidR="00D116C3" w:rsidRDefault="00D116C3" w:rsidP="00D116C3">
      <w:r>
        <w:t>DURKAN: Hey Chris, the police will be - be policing in there. I want to be very clear on that. Our Chief of Police was in there assessing today.</w:t>
      </w:r>
    </w:p>
    <w:p w14:paraId="3082E2EE" w14:textId="77777777" w:rsidR="00D116C3" w:rsidRDefault="00D116C3" w:rsidP="00D116C3">
      <w:r>
        <w:lastRenderedPageBreak/>
        <w:t>We take Public Safety very seriously. We met with businesses and residents today. We don't have to sacrifice Public Safety for First Amendment rights. Both can exist, and we'll make sure that both exist in Seattle.</w:t>
      </w:r>
    </w:p>
    <w:p w14:paraId="2848A293" w14:textId="77777777" w:rsidR="00D116C3" w:rsidRDefault="00D116C3" w:rsidP="00D116C3">
      <w:r>
        <w:t>CUOMO: We'll be watching to see how it unfolds. The best to you, good to see you, thank you for being on the show.</w:t>
      </w:r>
    </w:p>
    <w:p w14:paraId="05919A47" w14:textId="77777777" w:rsidR="00D116C3" w:rsidRDefault="00D116C3" w:rsidP="00D116C3">
      <w:r>
        <w:t>DURKAN: Thank you, Chris. Take care.</w:t>
      </w:r>
    </w:p>
    <w:p w14:paraId="3DD84419" w14:textId="77777777" w:rsidR="00D116C3" w:rsidRDefault="00D116C3" w:rsidP="00D116C3">
      <w:r>
        <w:t>CUOMO: So, how do we get to a better place? Well you know you have to have conversations. But most acutely, you have to have discussions with and among the powerful, right?</w:t>
      </w:r>
    </w:p>
    <w:p w14:paraId="2CB956AA" w14:textId="77777777" w:rsidR="00D116C3" w:rsidRDefault="00D116C3" w:rsidP="00D116C3">
      <w:r>
        <w:t>Noticeably absent from Trump's Roundtable, I don't know if you heard about it. He had a Roundtable today on Race and Policing in Dallas.</w:t>
      </w:r>
    </w:p>
    <w:p w14:paraId="5D3E7A98" w14:textId="77777777" w:rsidR="00D116C3" w:rsidRDefault="00D116C3" w:rsidP="00D116C3">
      <w:r>
        <w:t>Now, three top law enforcement officials in the County, the Dallas Police Chief, the Sheriff, and the District Attorney, all Black, they weren't there. They weren't invited. Why not is the question?</w:t>
      </w:r>
    </w:p>
    <w:p w14:paraId="40F1F3F5" w14:textId="77777777" w:rsidR="00D116C3" w:rsidRDefault="00D116C3" w:rsidP="00D116C3">
      <w:r>
        <w:t>And guess who we have? One of them, to tell his side of the story, next.</w:t>
      </w:r>
    </w:p>
    <w:p w14:paraId="1D28D692" w14:textId="77777777" w:rsidR="00D116C3" w:rsidRDefault="00D116C3" w:rsidP="00D116C3">
      <w:r>
        <w:t>(BEGIN VIDEO CLIP)</w:t>
      </w:r>
    </w:p>
    <w:p w14:paraId="42BC6D57" w14:textId="77777777" w:rsidR="00D116C3" w:rsidRDefault="00D116C3" w:rsidP="00D116C3">
      <w:r>
        <w:t>TEXT: CUOMO PRIME TIME.</w:t>
      </w:r>
    </w:p>
    <w:p w14:paraId="51BB7553" w14:textId="77777777" w:rsidR="00D116C3" w:rsidRDefault="00D116C3" w:rsidP="00D116C3">
      <w:r>
        <w:t>(END VIDEO CLIP)</w:t>
      </w:r>
    </w:p>
    <w:p w14:paraId="1F90DF60" w14:textId="77777777" w:rsidR="00D116C3" w:rsidRDefault="00D116C3" w:rsidP="00D116C3">
      <w:r>
        <w:t>[21:15:00]</w:t>
      </w:r>
    </w:p>
    <w:p w14:paraId="13D620C6" w14:textId="77777777" w:rsidR="00D116C3" w:rsidRDefault="00D116C3" w:rsidP="00D116C3">
      <w:r>
        <w:t>(COMMERCIAL BREAK)</w:t>
      </w:r>
    </w:p>
    <w:p w14:paraId="18B3F691" w14:textId="77777777" w:rsidR="00D116C3" w:rsidRDefault="00D116C3" w:rsidP="00D116C3">
      <w:r>
        <w:t>(BEGIN VIDEO CLIP)</w:t>
      </w:r>
    </w:p>
    <w:p w14:paraId="4B06D9B7" w14:textId="77777777" w:rsidR="00D116C3" w:rsidRDefault="00D116C3" w:rsidP="00D116C3">
      <w:r>
        <w:t>TEXT: LET'S GET AFTER IT.</w:t>
      </w:r>
    </w:p>
    <w:p w14:paraId="60DB0E6E" w14:textId="77777777" w:rsidR="00D116C3" w:rsidRDefault="00D116C3" w:rsidP="00D116C3">
      <w:r>
        <w:t>(END VIDEO CLIP)</w:t>
      </w:r>
    </w:p>
    <w:p w14:paraId="4EC580B4" w14:textId="77777777" w:rsidR="00D116C3" w:rsidRDefault="00D116C3" w:rsidP="00D116C3">
      <w:r>
        <w:t>CUOMO: So, remember where we are, as if you need reminding. We are in the midst of a national outpouring over systemic racism. And for those of you who believe it doesn't exist, I have something special for you that the team and I did, later in the show. The President, however though, today said this.</w:t>
      </w:r>
    </w:p>
    <w:p w14:paraId="09E76511" w14:textId="77777777" w:rsidR="00D116C3" w:rsidRDefault="00D116C3" w:rsidP="00D116C3">
      <w:r>
        <w:t>(BEGIN VIDEO CLIP)</w:t>
      </w:r>
    </w:p>
    <w:p w14:paraId="0D1CF154" w14:textId="77777777" w:rsidR="00D116C3" w:rsidRDefault="00D116C3" w:rsidP="00D116C3">
      <w:r>
        <w:t>TRUMP: We have to work together to confront bigotry and prejudice wherever they appear. But we'll make no progress and heal no wounds by falsely labeling tens of millions of decent Americans as racist or bigots.</w:t>
      </w:r>
    </w:p>
    <w:p w14:paraId="2A62E72D" w14:textId="77777777" w:rsidR="00D116C3" w:rsidRDefault="00D116C3" w:rsidP="00D116C3">
      <w:r>
        <w:t>(END VIDEO CLIP)</w:t>
      </w:r>
    </w:p>
    <w:p w14:paraId="2F4B8403" w14:textId="77777777" w:rsidR="00D116C3" w:rsidRDefault="00D116C3" w:rsidP="00D116C3">
      <w:r>
        <w:t>CUOMO: So, his concern is for the feelings and impact on the people who aren't being discriminated against. But he has still said nothing about what led people to take to the streets.</w:t>
      </w:r>
    </w:p>
    <w:p w14:paraId="7F1438AF" w14:textId="77777777" w:rsidR="00D116C3" w:rsidRDefault="00D116C3" w:rsidP="00D116C3">
      <w:r>
        <w:lastRenderedPageBreak/>
        <w:t>Even the words that are written for him are remarkably hollow on this. Remember, he didn't write that. He's reading it with some effort. Even then, the message falls flat, why? That's the big question for us.</w:t>
      </w:r>
    </w:p>
    <w:p w14:paraId="45CF8A5C" w14:textId="77777777" w:rsidR="00D116C3" w:rsidRDefault="00D116C3" w:rsidP="00D116C3">
      <w:r>
        <w:t>Today, they hold a Roundtable in Dallas on Race Relations and Policing. And instead, again, of taking an opportunity, to speak about violence against Black people, at an event promoted as discussing justice disparities, he lauded police forces, which he should, OK?</w:t>
      </w:r>
    </w:p>
    <w:p w14:paraId="45FBBDC5" w14:textId="77777777" w:rsidR="00D116C3" w:rsidRDefault="00D116C3" w:rsidP="00D116C3">
      <w:r>
        <w:t>There's no reason to bash the police as an institution. We need them. It's about how they do the job for everybody the right way. And he described those who use excessive force as mere bad apples. But the bad apples, in an orchard, that has problems. And you have to address it.</w:t>
      </w:r>
    </w:p>
    <w:p w14:paraId="65ABF9F1" w14:textId="77777777" w:rsidR="00D116C3" w:rsidRDefault="00D116C3" w:rsidP="00D116C3">
      <w:r>
        <w:t>But more importantly, how could you expect to address that, in Dallas, if you don't have the people at the table who are doing the job right there? The three top Black law enforcement officials in the region, the Dallas Police Chief, the Sheriff, and the District Attorney, they weren't there. They weren't even invited.</w:t>
      </w:r>
    </w:p>
    <w:p w14:paraId="11A0886B" w14:textId="77777777" w:rsidR="00D116C3" w:rsidRDefault="00D116C3" w:rsidP="00D116C3">
      <w:r>
        <w:t>Dallas County District Attorney, John Creuzot, joins me now.</w:t>
      </w:r>
    </w:p>
    <w:p w14:paraId="569E19A2" w14:textId="77777777" w:rsidR="00D116C3" w:rsidRDefault="00D116C3" w:rsidP="00D116C3">
      <w:r>
        <w:t>Sir, thank you for taking the opportunity.</w:t>
      </w:r>
    </w:p>
    <w:p w14:paraId="0A4A2E80" w14:textId="77777777" w:rsidR="00D116C3" w:rsidRDefault="00D116C3" w:rsidP="00D116C3">
      <w:r>
        <w:t>JOHN CREUZOT, DALLAS COUNTY DISTRICT ATTORNEY: Well thank you and we're happy that you're better and well.</w:t>
      </w:r>
    </w:p>
    <w:p w14:paraId="5AE6A563" w14:textId="77777777" w:rsidR="00D116C3" w:rsidRDefault="00D116C3" w:rsidP="00D116C3">
      <w:r>
        <w:t>CUOMO: I appreciate it. I've done a lot of good work with your Office and the police in Dallas, over the years. Always welcome there, and always welcome on this show as well.</w:t>
      </w:r>
    </w:p>
    <w:p w14:paraId="5D63AC57" w14:textId="77777777" w:rsidR="00D116C3" w:rsidRDefault="00D116C3" w:rsidP="00D116C3">
      <w:r>
        <w:t>And just to be clear about the record, Mr. District Attorney, am I right that you were not invited, not that you didn't go out of protest, that you were busy, you had something else?</w:t>
      </w:r>
    </w:p>
    <w:p w14:paraId="53D77C97" w14:textId="77777777" w:rsidR="00D116C3" w:rsidRDefault="00D116C3" w:rsidP="00D116C3">
      <w:r>
        <w:t>CREUZOT: No, I was not invited. I didn't hear anything from his Office or anybody about going there.</w:t>
      </w:r>
    </w:p>
    <w:p w14:paraId="0CD397C8" w14:textId="77777777" w:rsidR="00D116C3" w:rsidRDefault="00D116C3" w:rsidP="00D116C3">
      <w:r>
        <w:t>CUOMO: How do you explain it?</w:t>
      </w:r>
    </w:p>
    <w:p w14:paraId="2C728EDA" w14:textId="77777777" w:rsidR="00D116C3" w:rsidRDefault="00D116C3" w:rsidP="00D116C3">
      <w:r>
        <w:t>CREUZOT: Well I guess my viewpoint is not valued by the President or his team.</w:t>
      </w:r>
    </w:p>
    <w:p w14:paraId="41DF07B4" w14:textId="77777777" w:rsidR="00D116C3" w:rsidRDefault="00D116C3" w:rsidP="00D116C3">
      <w:r>
        <w:t>I, quite frankly, don't understand how you could come to a large metropolitan area as this, one of the largest in the United States, we've had protests, we've had a little bit of violence, but a lot of peaceful protests, and we've come together as a community.</w:t>
      </w:r>
    </w:p>
    <w:p w14:paraId="24375B4F" w14:textId="77777777" w:rsidR="00D116C3" w:rsidRDefault="00D116C3" w:rsidP="00D116C3">
      <w:r>
        <w:t>And we have policing issues, and problems, just like other major metropolitan areas. And to not to have the interest to talk to the individuals, who are in the midst of this, who are administering criminal justice in the community is just unthinkable to me. And I can't imagine why he wouldn't want to hear from us.</w:t>
      </w:r>
    </w:p>
    <w:p w14:paraId="7AB6B425" w14:textId="77777777" w:rsidR="00D116C3" w:rsidRDefault="00D116C3" w:rsidP="00D116C3">
      <w:r>
        <w:t>CUOMO: What do you make of one of his main Economic Advisers saying there's no such thing as systemic racism, and the President saying this problem begins and ends with just a few bad apples?</w:t>
      </w:r>
    </w:p>
    <w:p w14:paraId="4E29F676" w14:textId="77777777" w:rsidR="00D116C3" w:rsidRDefault="00D116C3" w:rsidP="00D116C3">
      <w:r>
        <w:lastRenderedPageBreak/>
        <w:t>CREUZOT: Well that's not reality. I think any serious person who wants to be honest about these issues understands that there is systemic racism, not only in police institutions, but in most of our American institutions.</w:t>
      </w:r>
    </w:p>
    <w:p w14:paraId="3AE0F2FF" w14:textId="77777777" w:rsidR="00D116C3" w:rsidRDefault="00D116C3" w:rsidP="00D116C3">
      <w:r>
        <w:t>And to hide from it, and to deny it - and to deny it is, once again, to put people of color, and people of conscience, in an awful spot that their President and his advisers seem to not deal with reality.</w:t>
      </w:r>
    </w:p>
    <w:p w14:paraId="62D6EA37" w14:textId="77777777" w:rsidR="00D116C3" w:rsidRDefault="00D116C3" w:rsidP="00D116C3">
      <w:r>
        <w:t>And it's not what we want. It's not what we deserve. And I just hope that we can, sometime in the near future, do much better.</w:t>
      </w:r>
    </w:p>
    <w:p w14:paraId="69E4280E" w14:textId="77777777" w:rsidR="00D116C3" w:rsidRDefault="00D116C3" w:rsidP="00D116C3">
      <w:r>
        <w:t>CUOMO: The President looks at a situation like Seattle, or what we had here in New York City, and says the answer is clear. "Dominate. Bring in the military. Show them who's boss. Might makes right."</w:t>
      </w:r>
    </w:p>
    <w:p w14:paraId="70E18663" w14:textId="77777777" w:rsidR="00D116C3" w:rsidRDefault="00D116C3" w:rsidP="00D116C3">
      <w:r>
        <w:t>What do you think of that approach to what is bringing people to the streets?</w:t>
      </w:r>
    </w:p>
    <w:p w14:paraId="16ED73FC" w14:textId="77777777" w:rsidR="00D116C3" w:rsidRDefault="00D116C3" w:rsidP="00D116C3">
      <w:r>
        <w:t>[21:20:00]</w:t>
      </w:r>
    </w:p>
    <w:p w14:paraId="2E87534E" w14:textId="77777777" w:rsidR="00D116C3" w:rsidRDefault="00D116C3" w:rsidP="00D116C3">
      <w:r>
        <w:t>CREUZOT: Well it sounds like post-Reconstruction in a different form and fashion.</w:t>
      </w:r>
    </w:p>
    <w:p w14:paraId="18939920" w14:textId="77777777" w:rsidR="00D116C3" w:rsidRDefault="00D116C3" w:rsidP="00D116C3">
      <w:r>
        <w:t>You know, "We're the power, and we're going to tell you what to do. If you have anything to say that's contrary to what we think, or what we want, we're going to suppress it. And if it means violence, then that's what we'll do. If it means bring in the military," which thank God that they're resisting those efforts of his, but it's just that same strongman type of talk.</w:t>
      </w:r>
    </w:p>
    <w:p w14:paraId="71662688" w14:textId="77777777" w:rsidR="00D116C3" w:rsidRDefault="00D116C3" w:rsidP="00D116C3">
      <w:r>
        <w:t>And it's not American. It's not our values. And it should be rejected by everyone.</w:t>
      </w:r>
    </w:p>
    <w:p w14:paraId="76E11B4D" w14:textId="77777777" w:rsidR="00D116C3" w:rsidRDefault="00D116C3" w:rsidP="00D116C3">
      <w:r>
        <w:t>CUOMO: Look, in all likelihood, you weren't invited because there's a "D" after your name. And he is pretty clear about who he wants around him.</w:t>
      </w:r>
    </w:p>
    <w:p w14:paraId="34E14864" w14:textId="77777777" w:rsidR="00D116C3" w:rsidRDefault="00D116C3" w:rsidP="00D116C3">
      <w:r>
        <w:t>He wants people that he knows are going to tell him the right thing. And maybe he didn't think he'd be getting that, even though he was sitting in a City with none of the people in charge at the table with him.</w:t>
      </w:r>
    </w:p>
    <w:p w14:paraId="41A30210" w14:textId="77777777" w:rsidR="00D116C3" w:rsidRDefault="00D116C3" w:rsidP="00D116C3">
      <w:r>
        <w:t>But let's do this, District Attorney. You do have a seat at this table. You always will. This show and this Network exists to have this kind of discussion for the American people.</w:t>
      </w:r>
    </w:p>
    <w:p w14:paraId="25930292" w14:textId="77777777" w:rsidR="00D116C3" w:rsidRDefault="00D116C3" w:rsidP="00D116C3">
      <w:r>
        <w:t>So, you are welcome back on this show. We have to have a lot of conversations about what needs to change, to make this country a more perfect union. You are invited, Sir.</w:t>
      </w:r>
    </w:p>
    <w:p w14:paraId="13D65DF4" w14:textId="77777777" w:rsidR="00D116C3" w:rsidRDefault="00D116C3" w:rsidP="00D116C3">
      <w:r>
        <w:t>CREUZOT: Well thank you, Sir, and good luck to you.</w:t>
      </w:r>
    </w:p>
    <w:p w14:paraId="21DF14FC" w14:textId="77777777" w:rsidR="00D116C3" w:rsidRDefault="00D116C3" w:rsidP="00D116C3">
      <w:r>
        <w:t>CUOMO: Thank you very much, District Attorney Creuzot, good luck to you. God bless the family.</w:t>
      </w:r>
    </w:p>
    <w:p w14:paraId="0634DBFF" w14:textId="77777777" w:rsidR="00D116C3" w:rsidRDefault="00D116C3" w:rsidP="00D116C3">
      <w:r>
        <w:t>All right, also in Dallas County, another reason that it was interesting for the President to be there, and give no voice to another pressing concern, a new record-high for COVID cases in a single day was just set in Dallas. What a coincidence!</w:t>
      </w:r>
    </w:p>
    <w:p w14:paraId="34E86DF3" w14:textId="77777777" w:rsidR="00D116C3" w:rsidRDefault="00D116C3" w:rsidP="00D116C3">
      <w:r>
        <w:lastRenderedPageBreak/>
        <w:t>The virus is also now exploding in one of the first states to reopen last month. Is there a connection between those two elements? The new hotspots, what it means for all of us in this fight?</w:t>
      </w:r>
    </w:p>
    <w:p w14:paraId="53CED27A" w14:textId="77777777" w:rsidR="00D116C3" w:rsidRDefault="00D116C3" w:rsidP="00D116C3">
      <w:r>
        <w:t>We're learning more. Let's share it, next.</w:t>
      </w:r>
    </w:p>
    <w:p w14:paraId="406D6BEF" w14:textId="77777777" w:rsidR="00D116C3" w:rsidRDefault="00D116C3" w:rsidP="00D116C3">
      <w:r>
        <w:t>(BEGIN VIDEO CLIP)</w:t>
      </w:r>
    </w:p>
    <w:p w14:paraId="40D292F4" w14:textId="77777777" w:rsidR="00D116C3" w:rsidRDefault="00D116C3" w:rsidP="00D116C3">
      <w:r>
        <w:t>TEXT: CUOMO PRIME TIME.</w:t>
      </w:r>
    </w:p>
    <w:p w14:paraId="695C8064" w14:textId="77777777" w:rsidR="00D116C3" w:rsidRDefault="00D116C3" w:rsidP="00D116C3">
      <w:r>
        <w:t>(END VIDEO CLIP)</w:t>
      </w:r>
    </w:p>
    <w:p w14:paraId="1CB66FCC" w14:textId="77777777" w:rsidR="00D116C3" w:rsidRDefault="00D116C3" w:rsidP="00D116C3">
      <w:r>
        <w:t>[21:25:00]</w:t>
      </w:r>
    </w:p>
    <w:p w14:paraId="1DEB9511" w14:textId="77777777" w:rsidR="00D116C3" w:rsidRDefault="00D116C3" w:rsidP="00D116C3">
      <w:r>
        <w:t>(COMMERCIAL BREAK)</w:t>
      </w:r>
    </w:p>
    <w:p w14:paraId="71C26A3D" w14:textId="77777777" w:rsidR="00D116C3" w:rsidRDefault="00D116C3" w:rsidP="00D116C3">
      <w:r>
        <w:t>(BEGIN VIDEO CLIP)</w:t>
      </w:r>
    </w:p>
    <w:p w14:paraId="4A72A7C9" w14:textId="77777777" w:rsidR="00D116C3" w:rsidRDefault="00D116C3" w:rsidP="00D116C3">
      <w:r>
        <w:t>TEXT: LET'S GET AFTER IT.</w:t>
      </w:r>
    </w:p>
    <w:p w14:paraId="2B9BAD27" w14:textId="77777777" w:rsidR="00D116C3" w:rsidRDefault="00D116C3" w:rsidP="00D116C3">
      <w:r>
        <w:t>(END VIDEO CLIP)</w:t>
      </w:r>
    </w:p>
    <w:p w14:paraId="0E4E7090" w14:textId="77777777" w:rsidR="00D116C3" w:rsidRDefault="00D116C3" w:rsidP="00D116C3">
      <w:r>
        <w:t>CUOMO: OK. Please listen up. 20 states right now are seeing a rise in Coronavirus cases, some more sharply than others.</w:t>
      </w:r>
    </w:p>
    <w:p w14:paraId="7240EB0C" w14:textId="77777777" w:rsidR="00D116C3" w:rsidRDefault="00D116C3" w:rsidP="00D116C3">
      <w:r>
        <w:t>Let's look at South Carolina. It saw its highest number of cases reported in one day, doubling its daily average count this week alone.</w:t>
      </w:r>
    </w:p>
    <w:p w14:paraId="3F86280A" w14:textId="77777777" w:rsidR="00D116C3" w:rsidRDefault="00D116C3" w:rsidP="00D116C3">
      <w:r>
        <w:t>Arizona, this is increasingly a hotspot, and something we have to look at. A quarter of all its COVID cases, so one in every four cases it's had, came in the past week, during the warm months. You know, it's a different season there. But what is this about? The State's now telling hospitals, to activate emergency plans.</w:t>
      </w:r>
    </w:p>
    <w:p w14:paraId="18BAEB11" w14:textId="77777777" w:rsidR="00D116C3" w:rsidRDefault="00D116C3" w:rsidP="00D116C3">
      <w:r>
        <w:t>And for those who tell you, these numbers are all fugazi, because it just means we're testing more, first, that's illogic. More cases are a concern. Period! And this is not just about testing. Look at Texas. More than 2,000 people there were hospitalized, hospitalized yesterday. That's the highest number since the pandemic began. Hospitalizations are not about testing.</w:t>
      </w:r>
    </w:p>
    <w:p w14:paraId="55D8A013" w14:textId="77777777" w:rsidR="00D116C3" w:rsidRDefault="00D116C3" w:rsidP="00D116C3">
      <w:r>
        <w:t>And now, Dallas County, where the President was today, hit a record- high in positive cases, and he said nothing about it. Wonder why! Why doesn't he dominate that?</w:t>
      </w:r>
    </w:p>
    <w:p w14:paraId="7281DBE1" w14:textId="77777777" w:rsidR="00D116C3" w:rsidRDefault="00D116C3" w:rsidP="00D116C3">
      <w:r>
        <w:t>If you think this is all over, that it's time for us to race back, it's summer, we're getting a break from COVID now, it's just not the reality. In fact, the cases aren't even coming down the way we expected them to. So, why? What does this tell us about the new projections about where this pandemic could be headed?</w:t>
      </w:r>
    </w:p>
    <w:p w14:paraId="7ADD44EA" w14:textId="77777777" w:rsidR="00D116C3" w:rsidRDefault="00D116C3" w:rsidP="00D116C3">
      <w:r>
        <w:t>We have a top Health Authority, next.</w:t>
      </w:r>
    </w:p>
    <w:p w14:paraId="15A9C0B8" w14:textId="77777777" w:rsidR="00D116C3" w:rsidRDefault="00D116C3" w:rsidP="00D116C3">
      <w:r>
        <w:t>(BEGIN VIDEO CLIP)</w:t>
      </w:r>
    </w:p>
    <w:p w14:paraId="2C530220" w14:textId="77777777" w:rsidR="00D116C3" w:rsidRDefault="00D116C3" w:rsidP="00D116C3">
      <w:r>
        <w:t>TEXT: CUOMO PRIME TIME.</w:t>
      </w:r>
    </w:p>
    <w:p w14:paraId="078550B5" w14:textId="77777777" w:rsidR="00D116C3" w:rsidRDefault="00D116C3" w:rsidP="00D116C3">
      <w:r>
        <w:t>(END VIDEO CLIP)</w:t>
      </w:r>
    </w:p>
    <w:p w14:paraId="2075E362" w14:textId="77777777" w:rsidR="00D116C3" w:rsidRDefault="00D116C3" w:rsidP="00D116C3">
      <w:r>
        <w:lastRenderedPageBreak/>
        <w:t>[21:30:00]</w:t>
      </w:r>
    </w:p>
    <w:p w14:paraId="65A0DFD8" w14:textId="77777777" w:rsidR="00D116C3" w:rsidRDefault="00D116C3" w:rsidP="00D116C3">
      <w:r>
        <w:t>(COMMERCIAL BREAK)</w:t>
      </w:r>
    </w:p>
    <w:p w14:paraId="67B858FA" w14:textId="77777777" w:rsidR="00D116C3" w:rsidRDefault="00D116C3" w:rsidP="00D116C3">
      <w:r>
        <w:t>(BEGIN VIDEO CLIP)</w:t>
      </w:r>
    </w:p>
    <w:p w14:paraId="263A6429" w14:textId="77777777" w:rsidR="00D116C3" w:rsidRDefault="00D116C3" w:rsidP="00D116C3">
      <w:r>
        <w:t>TEXT: LET'S GET AFTER IT.</w:t>
      </w:r>
    </w:p>
    <w:p w14:paraId="29213D9B" w14:textId="77777777" w:rsidR="00D116C3" w:rsidRDefault="00D116C3" w:rsidP="00D116C3">
      <w:r>
        <w:t>(END VIDEO CLIP)</w:t>
      </w:r>
    </w:p>
    <w:p w14:paraId="7B452C6F" w14:textId="77777777" w:rsidR="00D116C3" w:rsidRDefault="00D116C3" w:rsidP="00D116C3">
      <w:r>
        <w:t>CUOMO: Everybody wants to reopen. But be clear, reopening does not mean that the COVID pandemic is over. Cases are climbing. We're past the 2 million case mark. And this is not about simply doing more counting. It's about contagion. Let's look at hospitalizations.</w:t>
      </w:r>
    </w:p>
    <w:p w14:paraId="27C6A951" w14:textId="77777777" w:rsidR="00D116C3" w:rsidRDefault="00D116C3" w:rsidP="00D116C3">
      <w:r>
        <w:t>Vaughn, put the graph up.</w:t>
      </w:r>
    </w:p>
    <w:p w14:paraId="0B5A602C" w14:textId="77777777" w:rsidR="00D116C3" w:rsidRDefault="00D116C3" w:rsidP="00D116C3">
      <w:r>
        <w:t>Look at these hotspot states, South Carolina, Texas, Arizona. I'm going to get you a graphic on them.</w:t>
      </w:r>
    </w:p>
    <w:p w14:paraId="25282000" w14:textId="77777777" w:rsidR="00D116C3" w:rsidRDefault="00D116C3" w:rsidP="00D116C3">
      <w:r>
        <w:t>In all three of those places, South Carolina not - not so impressive. But Texas and Arizona, you're going to see big growth in hospitalizations. That's not about counting. It's about contagion. And, of course, the death toll continues to rise, OK?</w:t>
      </w:r>
    </w:p>
    <w:p w14:paraId="0F605354" w14:textId="77777777" w:rsidR="00D116C3" w:rsidRDefault="00D116C3" w:rsidP="00D116C3">
      <w:r>
        <w:t>You see here. This is in Texas. You see? Hospitalizations, OK? You see up, up, up, up, up, up, all right? That's not about counting.</w:t>
      </w:r>
    </w:p>
    <w:p w14:paraId="7D69813F" w14:textId="77777777" w:rsidR="00D116C3" w:rsidRDefault="00D116C3" w:rsidP="00D116C3">
      <w:r>
        <w:t>Put up the next State. All right.</w:t>
      </w:r>
    </w:p>
    <w:p w14:paraId="539055E1" w14:textId="77777777" w:rsidR="00D116C3" w:rsidRDefault="00D116C3" w:rsidP="00D116C3">
      <w:r>
        <w:t>Arizona, you'll see same kind of thing. South Carolina, you'll see it more flat. I'll show you both. Don't worry about it, all right?</w:t>
      </w:r>
    </w:p>
    <w:p w14:paraId="633B8CA7" w14:textId="77777777" w:rsidR="00D116C3" w:rsidRDefault="00D116C3" w:rsidP="00D116C3">
      <w:r>
        <w:t>Look, there's Arizona, OK? I mean pretty scary. We're going to dig deeper into Arizona. We have to figure out what's going on there. This isn't just rolling across the country. There's something else going on there. We'll look at it.</w:t>
      </w:r>
    </w:p>
    <w:p w14:paraId="7E8FBC6E" w14:textId="77777777" w:rsidR="00D116C3" w:rsidRDefault="00D116C3" w:rsidP="00D116C3">
      <w:r>
        <w:t>And then you have to, of course, focus on death toll. The latest model used by the White House is predicting the toll could hit a 170,000 by October. That would be 50,000-plus more lives lost in just the next four months.</w:t>
      </w:r>
    </w:p>
    <w:p w14:paraId="6B3CB907" w14:textId="77777777" w:rsidR="00D116C3" w:rsidRDefault="00D116C3" w:rsidP="00D116C3">
      <w:r>
        <w:t>Let's bring in Dr. William Schaffner.</w:t>
      </w:r>
    </w:p>
    <w:p w14:paraId="13931F22" w14:textId="77777777" w:rsidR="00D116C3" w:rsidRDefault="00D116C3" w:rsidP="00D116C3">
      <w:r>
        <w:t>Always good to see you, Doc.</w:t>
      </w:r>
    </w:p>
    <w:p w14:paraId="0E1E09E3" w14:textId="77777777" w:rsidR="00D116C3" w:rsidRDefault="00D116C3" w:rsidP="00D116C3">
      <w:r>
        <w:t>DR. WILLIAM SCHAFFNER, INFECTIOUS DISEASE EXPERT, VANDERBILT UNIVERSITY MEDICAL CENTER, CDC ADVISER: Good to be with you, Chris.</w:t>
      </w:r>
    </w:p>
    <w:p w14:paraId="316DF539" w14:textId="77777777" w:rsidR="00D116C3" w:rsidRDefault="00D116C3" w:rsidP="00D116C3">
      <w:r>
        <w:t>CUOMO: The idea, of why this is happening, this should not be a surprise. We were hoping to get a break in the summer months.</w:t>
      </w:r>
    </w:p>
    <w:p w14:paraId="6265688B" w14:textId="77777777" w:rsidR="00D116C3" w:rsidRDefault="00D116C3" w:rsidP="00D116C3">
      <w:r>
        <w:t>But reopening can kind of cancel out the break that you thought you'd get, by being outside, and having better weather, for transmission advantage, if it's not done correctly, yes?</w:t>
      </w:r>
    </w:p>
    <w:p w14:paraId="6768785B" w14:textId="77777777" w:rsidR="00D116C3" w:rsidRDefault="00D116C3" w:rsidP="00D116C3">
      <w:r>
        <w:lastRenderedPageBreak/>
        <w:t>SCHAFFNER: Oh, for sure. COVID's not taking a summer vacation. It's actually having new opportunities to spread.</w:t>
      </w:r>
    </w:p>
    <w:p w14:paraId="2DDE2F6C" w14:textId="77777777" w:rsidR="00D116C3" w:rsidRDefault="00D116C3" w:rsidP="00D116C3">
      <w:r>
        <w:t>But, of course, we knew that would happen once we opened up, and we were talking about how you had to balance that, opening it up for all the economic, social, and cultural advantages, which was absolutely necessary.</w:t>
      </w:r>
    </w:p>
    <w:p w14:paraId="3FCE1F72" w14:textId="77777777" w:rsidR="00D116C3" w:rsidRDefault="00D116C3" w:rsidP="00D116C3">
      <w:r>
        <w:t>But we had to do it carefully, in order to not make too much medical and public health damage, at the same time. This is a tricky matter. And if people are carefree, rather than careful, well then you'll see an increase in cases.</w:t>
      </w:r>
    </w:p>
    <w:p w14:paraId="619930C1" w14:textId="77777777" w:rsidR="00D116C3" w:rsidRDefault="00D116C3" w:rsidP="00D116C3">
      <w:r>
        <w:t>And I'm with you. I think these hospitalization numbers are the ones that are the most ominous and reliable. Then going up here, there, not everywhere yet, thank goodness, we have to be on the alert.</w:t>
      </w:r>
    </w:p>
    <w:p w14:paraId="4CF03BDF" w14:textId="77777777" w:rsidR="00D116C3" w:rsidRDefault="00D116C3" w:rsidP="00D116C3">
      <w:r>
        <w:t>CUOMO: The projection that the White House relies on that shows 57,000 more people projected to die from COVID in the next four months. What does that suggest to you, in terms of why that would be happening?</w:t>
      </w:r>
    </w:p>
    <w:p w14:paraId="3735B919" w14:textId="77777777" w:rsidR="00D116C3" w:rsidRDefault="00D116C3" w:rsidP="00D116C3">
      <w:r>
        <w:t>SCHAFFNER: Well obviously, more opportunities for people to get close to each other, whether in small groups, or larger groups, that's an opportunity for this virus to spread.</w:t>
      </w:r>
    </w:p>
    <w:p w14:paraId="230ABAD1" w14:textId="77777777" w:rsidR="00D116C3" w:rsidRDefault="00D116C3" w:rsidP="00D116C3">
      <w:r>
        <w:t>[21:35:00]</w:t>
      </w:r>
    </w:p>
    <w:p w14:paraId="6DADA962" w14:textId="77777777" w:rsidR="00D116C3" w:rsidRDefault="00D116C3" w:rsidP="00D116C3">
      <w:r>
        <w:t>It loves to get close to people, and spread from one to another. And if you do it in groups, it can spread widely and more quickly. So, that's a substantial, it's just a model, but nonetheless, it's a substantial number anticipated during what we're supposed to be or hoped for the quieter months.</w:t>
      </w:r>
    </w:p>
    <w:p w14:paraId="3A47FD0D" w14:textId="77777777" w:rsidR="00D116C3" w:rsidRDefault="00D116C3" w:rsidP="00D116C3">
      <w:r>
        <w:t>CUOMO: Hey, you know, Doc, one of the reasons I rely on you, and we've talked about this before, on- and off-camera, is this stuff gets really confusing really fast for people. And that's if everything that's told to them is accurate.</w:t>
      </w:r>
    </w:p>
    <w:p w14:paraId="76C3BDA7" w14:textId="77777777" w:rsidR="00D116C3" w:rsidRDefault="00D116C3" w:rsidP="00D116C3">
      <w:r>
        <w:t>You know, we've had a change in masks. We've had a change in distance. We've had a change in viral load. We've had a change in duration. You know, everything keeps changing as you guys learn about things. And I understand that. But it's confusing for people.</w:t>
      </w:r>
    </w:p>
    <w:p w14:paraId="4E4F9904" w14:textId="77777777" w:rsidR="00D116C3" w:rsidRDefault="00D116C3" w:rsidP="00D116C3">
      <w:r>
        <w:t>And then today, the CDC Director, Tom Frieden, said we're not focusing on the most important trends. We're giving too much weight to numbers that have little meaning, case count numbers, number of tests conducted, obviously former Director of the CDC, Tom Frieden, he'd be out in an afternoon, if he was in there right now, talking this way, if you're not on - on the bus with Trump, you're out, test positivity rates.</w:t>
      </w:r>
    </w:p>
    <w:p w14:paraId="5EAE1747" w14:textId="77777777" w:rsidR="00D116C3" w:rsidRDefault="00D116C3" w:rsidP="00D116C3">
      <w:r>
        <w:t>Are we focusing on the wrong things? And if so, why, and what are the right things?</w:t>
      </w:r>
    </w:p>
    <w:p w14:paraId="57BFDD0D" w14:textId="77777777" w:rsidR="00D116C3" w:rsidRDefault="00D116C3" w:rsidP="00D116C3">
      <w:r>
        <w:t>SCHAFFNER: Well I think it's an accumulation of things. And I think testing provides some information. But you got to look at it with care. Whom are we testing?</w:t>
      </w:r>
    </w:p>
    <w:p w14:paraId="769028E4" w14:textId="77777777" w:rsidR="00D116C3" w:rsidRDefault="00D116C3" w:rsidP="00D116C3">
      <w:r>
        <w:lastRenderedPageBreak/>
        <w:t>Are we focused on high-risk populations? Then we have to take that into account because we'll find many, many more cases. If you start testing people who have no symptoms, and are at low risk, obviously you won't find as many cases.</w:t>
      </w:r>
    </w:p>
    <w:p w14:paraId="137DA59F" w14:textId="77777777" w:rsidR="00D116C3" w:rsidRDefault="00D116C3" w:rsidP="00D116C3">
      <w:r>
        <w:t>But you and I both like that number that we just talked about, people who are hospitalized, with laboratory diagnosed-COVID, because for the last several months, we've had enough testing capacity to test those people. And so, those are good hard numbers. Watch those trends.</w:t>
      </w:r>
    </w:p>
    <w:p w14:paraId="564782BA" w14:textId="77777777" w:rsidR="00D116C3" w:rsidRDefault="00D116C3" w:rsidP="00D116C3">
      <w:r>
        <w:t>As we say, it's a bit of a lagging indicator. It lags a little bit behind the actual infection by a week, week and a half. But it's a solid indicator of how we're doing. And it also is a measure of the stress on the healthcare system. So, that's a very useful indicator.</w:t>
      </w:r>
    </w:p>
    <w:p w14:paraId="106EFBBB" w14:textId="77777777" w:rsidR="00D116C3" w:rsidRDefault="00D116C3" w:rsidP="00D116C3">
      <w:r>
        <w:t>CUOMO: Yes. I totally agree with that because that lets you know what your capacity is, in terms of what else you can handle, and those are the real cases.</w:t>
      </w:r>
    </w:p>
    <w:p w14:paraId="0CBBE677" w14:textId="77777777" w:rsidR="00D116C3" w:rsidRDefault="00D116C3" w:rsidP="00D116C3">
      <w:r>
        <w:t>Not to disrespect anybody who had it, but I include myself in that disrespect, if that's what I'm doing. There were a couple of days where I was afraid I'd become one of those hospitalizations, but I didn't.</w:t>
      </w:r>
    </w:p>
    <w:p w14:paraId="1F85192E" w14:textId="77777777" w:rsidR="00D116C3" w:rsidRDefault="00D116C3" w:rsidP="00D116C3">
      <w:r>
        <w:t>And if people can deal with this at home, that's one kind of illness. If you have to be in the hospital, it's a whole different layer of potential outcomes. That's why I think it deserves acute focus.</w:t>
      </w:r>
    </w:p>
    <w:p w14:paraId="5023CB28" w14:textId="77777777" w:rsidR="00D116C3" w:rsidRDefault="00D116C3" w:rsidP="00D116C3">
      <w:r>
        <w:t>Dr. Schaffner, thank you very much. I'll probably call on you, if not tonight, tomorrow morning, to get your help on Arizona.</w:t>
      </w:r>
    </w:p>
    <w:p w14:paraId="0835A862" w14:textId="77777777" w:rsidR="00D116C3" w:rsidRDefault="00D116C3" w:rsidP="00D116C3">
      <w:r>
        <w:t>SCHAFFNER: Will be glad (ph). CUOMO: What's - what's happening there is worrying experts. We've got to take a deeper look. I'd love to get your help on that. God bless. Have a good night.</w:t>
      </w:r>
    </w:p>
    <w:p w14:paraId="0D896BD4" w14:textId="77777777" w:rsidR="00D116C3" w:rsidRDefault="00D116C3" w:rsidP="00D116C3">
      <w:r>
        <w:t>SCHAFFNER: Good night.</w:t>
      </w:r>
    </w:p>
    <w:p w14:paraId="6BFA6EA4" w14:textId="77777777" w:rsidR="00D116C3" w:rsidRDefault="00D116C3" w:rsidP="00D116C3">
      <w:r>
        <w:t>CUOMO: All right, now again, you know, what do you do in a time like this, if you're a leader?</w:t>
      </w:r>
    </w:p>
    <w:p w14:paraId="0173867D" w14:textId="77777777" w:rsidR="00D116C3" w:rsidRDefault="00D116C3" w:rsidP="00D116C3">
      <w:r>
        <w:t>Trying to send the right message about the pandemic, and what's going to happen. You're telling people to wear masks. You're telling them to go slow. You're telling them to be careful. You're telling them to watch what's going on, right? All deliberate speed.</w:t>
      </w:r>
    </w:p>
    <w:p w14:paraId="47FB1518" w14:textId="77777777" w:rsidR="00D116C3" w:rsidRDefault="00D116C3" w:rsidP="00D116C3">
      <w:r>
        <w:t>Not this President!</w:t>
      </w:r>
    </w:p>
    <w:p w14:paraId="06650F97" w14:textId="77777777" w:rsidR="00D116C3" w:rsidRDefault="00D116C3" w:rsidP="00D116C3">
      <w:r>
        <w:t>Rally Time! The worst thing you could do in the middle of this pandemic. And, by the way, he's having people sign a release form. Isn't that nice? "Please come. But if anything happens, go away."</w:t>
      </w:r>
    </w:p>
    <w:p w14:paraId="6E13D8F0" w14:textId="77777777" w:rsidR="00D116C3" w:rsidRDefault="00D116C3" w:rsidP="00D116C3">
      <w:r>
        <w:t>What a familiar situation for so many of his business endeavors? He's taken a lot of heat. But he doesn't care. He doesn't care. And the question becomes, where is he going to kick it off, and on what day?</w:t>
      </w:r>
    </w:p>
    <w:p w14:paraId="0A765B2A" w14:textId="77777777" w:rsidR="00D116C3" w:rsidRDefault="00D116C3" w:rsidP="00D116C3">
      <w:r>
        <w:t>Juneteenth, in Tulsa, do you know what Juneteenth is about? Do you know what happened in Tulsa, the site of one of the worst race massacres in American history?</w:t>
      </w:r>
    </w:p>
    <w:p w14:paraId="799403FD" w14:textId="77777777" w:rsidR="00D116C3" w:rsidRDefault="00D116C3" w:rsidP="00D116C3">
      <w:r>
        <w:lastRenderedPageBreak/>
        <w:t>But some are saying "No, no, no, you have it wrong. The President's doing the right thing." We have one - one of his defenders, a Congressman, who represents Tulsa, next.</w:t>
      </w:r>
    </w:p>
    <w:p w14:paraId="3E6A07C8" w14:textId="77777777" w:rsidR="00D116C3" w:rsidRDefault="00D116C3" w:rsidP="00D116C3">
      <w:r>
        <w:t>(BEGIN VIDEO CLIP)</w:t>
      </w:r>
    </w:p>
    <w:p w14:paraId="04B95BB3" w14:textId="77777777" w:rsidR="00D116C3" w:rsidRDefault="00D116C3" w:rsidP="00D116C3">
      <w:r>
        <w:t>TEXT: CUOMO PRIME TIME.</w:t>
      </w:r>
    </w:p>
    <w:p w14:paraId="55FFA5E9" w14:textId="77777777" w:rsidR="00D116C3" w:rsidRDefault="00D116C3" w:rsidP="00D116C3">
      <w:r>
        <w:t>(END VIDEO CLIP)</w:t>
      </w:r>
    </w:p>
    <w:p w14:paraId="4B8CCB36" w14:textId="77777777" w:rsidR="00D116C3" w:rsidRDefault="00D116C3" w:rsidP="00D116C3">
      <w:r>
        <w:t>[21:40:00]</w:t>
      </w:r>
    </w:p>
    <w:p w14:paraId="735CC236" w14:textId="77777777" w:rsidR="00D116C3" w:rsidRDefault="00D116C3" w:rsidP="00D116C3">
      <w:r>
        <w:t>(COMMERCIAL BREAK)</w:t>
      </w:r>
    </w:p>
    <w:p w14:paraId="48938B86" w14:textId="77777777" w:rsidR="00D116C3" w:rsidRDefault="00D116C3" w:rsidP="00D116C3">
      <w:r>
        <w:t>(BEGIN VIDEO CLIP)</w:t>
      </w:r>
    </w:p>
    <w:p w14:paraId="5F5C81E6" w14:textId="77777777" w:rsidR="00D116C3" w:rsidRDefault="00D116C3" w:rsidP="00D116C3">
      <w:r>
        <w:t>TEXT: LET'S GET AFTER IT.</w:t>
      </w:r>
    </w:p>
    <w:p w14:paraId="7AF035CF" w14:textId="77777777" w:rsidR="00D116C3" w:rsidRDefault="00D116C3" w:rsidP="00D116C3">
      <w:r>
        <w:t>(END VIDEO CLIP)</w:t>
      </w:r>
    </w:p>
    <w:p w14:paraId="6C4D3D8F" w14:textId="77777777" w:rsidR="00D116C3" w:rsidRDefault="00D116C3" w:rsidP="00D116C3">
      <w:r>
        <w:t>CUOMO: All right the President's going to be back to preaching to his base, in person, next week, at his first rally since this pandemic exploded. Is that a smart move to have a rally during a pandemic?</w:t>
      </w:r>
    </w:p>
    <w:p w14:paraId="6A3F7E6C" w14:textId="77777777" w:rsidR="00D116C3" w:rsidRDefault="00D116C3" w:rsidP="00D116C3">
      <w:r>
        <w:t>And then you get to the more sensitive issue. He's having it in Tulsa, Oklahoma, on Juneteenth, OK?</w:t>
      </w:r>
    </w:p>
    <w:p w14:paraId="20E1EF98" w14:textId="77777777" w:rsidR="00D116C3" w:rsidRDefault="00D116C3" w:rsidP="00D116C3">
      <w:r>
        <w:t>Tulsa, of course, the site of one of the worst racist massacres in our country's history, Juneteenth, a holiday marking the emancipation of slaves, specifically in Texas, the last holdout in the Confederacy to make that move.</w:t>
      </w:r>
    </w:p>
    <w:p w14:paraId="16B16573" w14:textId="77777777" w:rsidR="00D116C3" w:rsidRDefault="00D116C3" w:rsidP="00D116C3">
      <w:r>
        <w:t>So, joining us now is Republican Congressman, Kevin Hern. He represents Tulsa.</w:t>
      </w:r>
    </w:p>
    <w:p w14:paraId="2E8DAE57" w14:textId="77777777" w:rsidR="00D116C3" w:rsidRDefault="00D116C3" w:rsidP="00D116C3">
      <w:r>
        <w:t>Hey Congressman, I appreciate you taking this conversation on.</w:t>
      </w:r>
    </w:p>
    <w:p w14:paraId="0C6616FA" w14:textId="77777777" w:rsidR="00D116C3" w:rsidRDefault="00D116C3" w:rsidP="00D116C3">
      <w:r>
        <w:t>REP. KEVIN HERN (R-OK): Chris, thank you for having me tonight.</w:t>
      </w:r>
    </w:p>
    <w:p w14:paraId="438C205B" w14:textId="77777777" w:rsidR="00D116C3" w:rsidRDefault="00D116C3" w:rsidP="00D116C3">
      <w:r>
        <w:t>CUOMO: The first concern is we're in the middle of a pandemic. You guys aren't out of the woods. We're trying to help people do things in the smartest way.</w:t>
      </w:r>
    </w:p>
    <w:p w14:paraId="71C20AFD" w14:textId="77777777" w:rsidR="00D116C3" w:rsidRDefault="00D116C3" w:rsidP="00D116C3">
      <w:r>
        <w:t>A political rally, like checks every box of risk. Trump Campaign knows that. So, he's having people check one more box, which is a release that if they come, they don't have any recourse against the Campaign, if anything happens.</w:t>
      </w:r>
    </w:p>
    <w:p w14:paraId="3C2C7423" w14:textId="77777777" w:rsidR="00D116C3" w:rsidRDefault="00D116C3" w:rsidP="00D116C3">
      <w:r>
        <w:t>You think that's a good mix?</w:t>
      </w:r>
    </w:p>
    <w:p w14:paraId="10702FAB" w14:textId="77777777" w:rsidR="00D116C3" w:rsidRDefault="00D116C3" w:rsidP="00D116C3">
      <w:r>
        <w:t>HERN: Well let's - let's take the first part of that first, about coming to Oklahoma. It is, to your point, it is a strong base for him. The President won all 77 counties the last time around.</w:t>
      </w:r>
    </w:p>
    <w:p w14:paraId="3AE17B81" w14:textId="77777777" w:rsidR="00D116C3" w:rsidRDefault="00D116C3" w:rsidP="00D116C3">
      <w:r>
        <w:t>All the statewide races are - our offices are filled with Republican leadership, very strong base here. He has a favorability among his base of about 91 percent. So, he's coming here.</w:t>
      </w:r>
    </w:p>
    <w:p w14:paraId="774BC92B" w14:textId="77777777" w:rsidR="00D116C3" w:rsidRDefault="00D116C3" w:rsidP="00D116C3">
      <w:r>
        <w:t>The Oklahomans are doing a great job. We are, you know, the Governor has pushed to be a Top 10 State in opening, in everything he does. He's a former business guy.</w:t>
      </w:r>
    </w:p>
    <w:p w14:paraId="31717780" w14:textId="77777777" w:rsidR="00D116C3" w:rsidRDefault="00D116C3" w:rsidP="00D116C3">
      <w:r>
        <w:lastRenderedPageBreak/>
        <w:t>I've been in business 35 years before getting into Congress for this first term. And you want to look and reward people who have done a great job for you.</w:t>
      </w:r>
    </w:p>
    <w:p w14:paraId="69022D28" w14:textId="77777777" w:rsidR="00D116C3" w:rsidRDefault="00D116C3" w:rsidP="00D116C3">
      <w:r>
        <w:t>There won't be any Democrats at the Rally, I'm sure. The Republicans will - will decide whether they feel like that they should go or not.</w:t>
      </w:r>
    </w:p>
    <w:p w14:paraId="138B5890" w14:textId="77777777" w:rsidR="00D116C3" w:rsidRDefault="00D116C3" w:rsidP="00D116C3">
      <w:r>
        <w:t>CUOMO: Right. But - but Congressman?</w:t>
      </w:r>
    </w:p>
    <w:p w14:paraId="63D1378B" w14:textId="77777777" w:rsidR="00D116C3" w:rsidRDefault="00D116C3" w:rsidP="00D116C3">
      <w:r>
        <w:t>HERN: Particularly at their own risk--</w:t>
      </w:r>
    </w:p>
    <w:p w14:paraId="6C4CC847" w14:textId="77777777" w:rsidR="00D116C3" w:rsidRDefault="00D116C3" w:rsidP="00D116C3">
      <w:r>
        <w:t>CUOMO: Congressman? Just, forgive me, but I don't care about any of this.</w:t>
      </w:r>
    </w:p>
    <w:p w14:paraId="58AC4480" w14:textId="77777777" w:rsidR="00D116C3" w:rsidRDefault="00D116C3" w:rsidP="00D116C3">
      <w:r>
        <w:t>[21:45:00]</w:t>
      </w:r>
    </w:p>
    <w:p w14:paraId="63CCD450" w14:textId="77777777" w:rsidR="00D116C3" w:rsidRDefault="00D116C3" w:rsidP="00D116C3">
      <w:r>
        <w:t>You're not encouraging people to go to concerts. I'm glad that he has 91 percent approval. I'm glad that Oklahoma is a strong base for the President. That's irrelevant, in my question.</w:t>
      </w:r>
    </w:p>
    <w:p w14:paraId="43F9FDE5" w14:textId="77777777" w:rsidR="00D116C3" w:rsidRDefault="00D116C3" w:rsidP="00D116C3">
      <w:r>
        <w:t>My question is you're not letting people have concerts, and go and have big gatherings. Why let the President do it? HERN: Well we're in phase three now, so that you - the gatherings have expanded. We've opened back up our baseball field. So, you have thousands of people. Baseball and soccer is huge here. You have larger gatherings that are going on.</w:t>
      </w:r>
    </w:p>
    <w:p w14:paraId="688E0531" w14:textId="77777777" w:rsidR="00D116C3" w:rsidRDefault="00D116C3" w:rsidP="00D116C3">
      <w:r>
        <w:t>While we have seen an uptick, we have a lot of increase in, in testing going on. We have about 70 people hospitalized across the State. And so, about 357 deaths, which is tragic. Every death is tragic.</w:t>
      </w:r>
    </w:p>
    <w:p w14:paraId="2B6A2230" w14:textId="77777777" w:rsidR="00D116C3" w:rsidRDefault="00D116C3" w:rsidP="00D116C3">
      <w:r>
        <w:t>And I know you - you had the COVID-19 virus. And it's - it's devastating.</w:t>
      </w:r>
    </w:p>
    <w:p w14:paraId="21AE48CE" w14:textId="77777777" w:rsidR="00D116C3" w:rsidRDefault="00D116C3" w:rsidP="00D116C3">
      <w:r>
        <w:t>But people wanted to make a decision to get back out. And - and those who want to choose to stay at home can do so.</w:t>
      </w:r>
    </w:p>
    <w:p w14:paraId="362BD79C" w14:textId="77777777" w:rsidR="00D116C3" w:rsidRDefault="00D116C3" w:rsidP="00D116C3">
      <w:r>
        <w:t>CUOMO: Understood.</w:t>
      </w:r>
    </w:p>
    <w:p w14:paraId="4AFB4E2B" w14:textId="77777777" w:rsidR="00D116C3" w:rsidRDefault="00D116C3" w:rsidP="00D116C3">
      <w:r>
        <w:t>HERN: Those who are wearing masks, it feels - yes, so you know what it's like. And - and they've made a decision that they want to - they go on - go see the President.</w:t>
      </w:r>
    </w:p>
    <w:p w14:paraId="25F2A0F0" w14:textId="77777777" w:rsidR="00D116C3" w:rsidRDefault="00D116C3" w:rsidP="00D116C3">
      <w:r>
        <w:t>CUOMO: Right.</w:t>
      </w:r>
    </w:p>
    <w:p w14:paraId="6814DE71" w14:textId="77777777" w:rsidR="00D116C3" w:rsidRDefault="00D116C3" w:rsidP="00D116C3">
      <w:r>
        <w:t>HERN: If they don't think, they can stay home, watch it on TV.</w:t>
      </w:r>
    </w:p>
    <w:p w14:paraId="03A68B4B" w14:textId="77777777" w:rsidR="00D116C3" w:rsidRDefault="00D116C3" w:rsidP="00D116C3">
      <w:r>
        <w:t>CUOMO: Right. Of course. I'm not going to have you answer for the fact that he's having them sign a release. If it were a State issue, if you guys were doing--</w:t>
      </w:r>
    </w:p>
    <w:p w14:paraId="273A617D" w14:textId="77777777" w:rsidR="00D116C3" w:rsidRDefault="00D116C3" w:rsidP="00D116C3">
      <w:r>
        <w:t>HERN: Well I'd love to - I'd love to - I'd love to speak to that.</w:t>
      </w:r>
    </w:p>
    <w:p w14:paraId="05BAB674" w14:textId="77777777" w:rsidR="00D116C3" w:rsidRDefault="00D116C3" w:rsidP="00D116C3">
      <w:r>
        <w:t>I mean, if you go to the BOK concert, any concert ticket you go to, whether it's a basketball game, a hockey game, or if you go to a baseball game, if you read the fine print on that ticket, it says "If you get hit by a broken bat, you're responsible. The team is not."</w:t>
      </w:r>
    </w:p>
    <w:p w14:paraId="66F642E6" w14:textId="77777777" w:rsidR="00D116C3" w:rsidRDefault="00D116C3" w:rsidP="00D116C3">
      <w:r>
        <w:t>CUOMO: It's different. It's different.</w:t>
      </w:r>
    </w:p>
    <w:p w14:paraId="10716BB1" w14:textId="77777777" w:rsidR="00D116C3" w:rsidRDefault="00D116C3" w:rsidP="00D116C3">
      <w:r>
        <w:t>HERN: That's not - it's - well--</w:t>
      </w:r>
    </w:p>
    <w:p w14:paraId="6A3D1B9F" w14:textId="77777777" w:rsidR="00D116C3" w:rsidRDefault="00D116C3" w:rsidP="00D116C3">
      <w:r>
        <w:lastRenderedPageBreak/>
        <w:t>CUOMO: It's different. It's different.</w:t>
      </w:r>
    </w:p>
    <w:p w14:paraId="4559970D" w14:textId="77777777" w:rsidR="00D116C3" w:rsidRDefault="00D116C3" w:rsidP="00D116C3">
      <w:r>
        <w:t>HERN: It's - you could - well--</w:t>
      </w:r>
    </w:p>
    <w:p w14:paraId="1904A3F8" w14:textId="77777777" w:rsidR="00D116C3" w:rsidRDefault="00D116C3" w:rsidP="00D116C3">
      <w:r>
        <w:t>CUOMO: COVID-19 is not an inherent threat of the assumed liability that you have in going to a sporting event.</w:t>
      </w:r>
    </w:p>
    <w:p w14:paraId="62131731" w14:textId="77777777" w:rsidR="00D116C3" w:rsidRDefault="00D116C3" w:rsidP="00D116C3">
      <w:r>
        <w:t>In baseball, it is a natural occurrence that a bat may break, a ball may fly, and God forbid somebody gets hit. COVID-19 is not something that we just assume people take the risk on. But let's not get too in the weeds on that.</w:t>
      </w:r>
    </w:p>
    <w:p w14:paraId="116D9230" w14:textId="77777777" w:rsidR="00D116C3" w:rsidRDefault="00D116C3" w:rsidP="00D116C3">
      <w:r>
        <w:t>Tulsa and Juneteenth, do you think it's incumbent upon the President that if he is going to hold a rally in that City, during that time that he must address the systemic racism that is putting people on the streets all across this country, and do it in a way that shows deference to the problem, and not pretending that it will just disappear?</w:t>
      </w:r>
    </w:p>
    <w:p w14:paraId="338DF7AE" w14:textId="77777777" w:rsidR="00D116C3" w:rsidRDefault="00D116C3" w:rsidP="00D116C3">
      <w:r>
        <w:t>HERN: I do. And I think it's a turning point for the President to have an opportunity to come here. I think that - I haven't talked to the President personally about this. But I think that's part of the strategy for coming here, is to have - be in an environment.</w:t>
      </w:r>
    </w:p>
    <w:p w14:paraId="6863A98C" w14:textId="77777777" w:rsidR="00D116C3" w:rsidRDefault="00D116C3" w:rsidP="00D116C3">
      <w:r>
        <w:t>I mean, as a business person, and what we know about this President, whether you, or others, don't like him, is that he's willing to take on the tough battles. We've seen that with trade. We've seen that with China. We've seen that with Iran. We could go on and on.</w:t>
      </w:r>
    </w:p>
    <w:p w14:paraId="526C49CF" w14:textId="77777777" w:rsidR="00D116C3" w:rsidRDefault="00D116C3" w:rsidP="00D116C3">
      <w:r>
        <w:t>And racism in America has been around for hundreds of years. We - we fought a war. We lost more men and women in a war than we've ever lost in all the other wars, almost combined. We have seen what's happened.</w:t>
      </w:r>
    </w:p>
    <w:p w14:paraId="1F585DE5" w14:textId="77777777" w:rsidR="00D116C3" w:rsidRDefault="00D116C3" w:rsidP="00D116C3">
      <w:r>
        <w:t>The President has - knows very vividly what happened here 99 years ago on May 31st to June 1st. And I think if you're going to tackle the worst problem that's - its immediately in front of you, you'd go to where it is the most prevalent, and it's the most obvious.</w:t>
      </w:r>
    </w:p>
    <w:p w14:paraId="1C16EFE9" w14:textId="77777777" w:rsidR="00D116C3" w:rsidRDefault="00D116C3" w:rsidP="00D116C3">
      <w:r>
        <w:t>And right now, we just commemorate the 20--</w:t>
      </w:r>
    </w:p>
    <w:p w14:paraId="36FE8FB1" w14:textId="77777777" w:rsidR="00D116C3" w:rsidRDefault="00D116C3" w:rsidP="00D116C3">
      <w:r>
        <w:t>CUOMO: But then you have to speak to it. Then you have to speak to it, Congressman.</w:t>
      </w:r>
    </w:p>
    <w:p w14:paraId="5EDB4F2B" w14:textId="77777777" w:rsidR="00D116C3" w:rsidRDefault="00D116C3" w:rsidP="00D116C3">
      <w:r>
        <w:t>HERN: You do. You do.</w:t>
      </w:r>
    </w:p>
    <w:p w14:paraId="1E79049B" w14:textId="77777777" w:rsidR="00D116C3" w:rsidRDefault="00D116C3" w:rsidP="00D116C3">
      <w:r>
        <w:t>CUOMO: And he has never done that.</w:t>
      </w:r>
    </w:p>
    <w:p w14:paraId="23B27BF0" w14:textId="77777777" w:rsidR="00D116C3" w:rsidRDefault="00D116C3" w:rsidP="00D116C3">
      <w:r>
        <w:t>And, just to make the record very clear, if I didn't like the President, I just wouldn't talk to you about him. I talk to him - about him because he matters. It's not a personal situation. I'm sure I've known him a lot longer than you have.</w:t>
      </w:r>
    </w:p>
    <w:p w14:paraId="1149608F" w14:textId="77777777" w:rsidR="00D116C3" w:rsidRDefault="00D116C3" w:rsidP="00D116C3">
      <w:r>
        <w:t>HERN: You have.</w:t>
      </w:r>
    </w:p>
    <w:p w14:paraId="470A1488" w14:textId="77777777" w:rsidR="00D116C3" w:rsidRDefault="00D116C3" w:rsidP="00D116C3">
      <w:r>
        <w:t>CUOMO: Our mothers used to get their hair done at the same place. So, it's not a personal thing. It's about his responsibility. I do wish he didn't sick his followers on my kids, as often online as he does, but I digress.</w:t>
      </w:r>
    </w:p>
    <w:p w14:paraId="68C2834A" w14:textId="77777777" w:rsidR="00D116C3" w:rsidRDefault="00D116C3" w:rsidP="00D116C3">
      <w:r>
        <w:lastRenderedPageBreak/>
        <w:t>What I'm saying about this is he hasn't spoken to these issues, and you know it. And he's going to be walking into a City where the Police Chief just said "All the research says we're shooting African- Americans about 24 percent less than we probably ought to be based on the crimes being committed."</w:t>
      </w:r>
    </w:p>
    <w:p w14:paraId="09339E94" w14:textId="77777777" w:rsidR="00D116C3" w:rsidRDefault="00D116C3" w:rsidP="00D116C3">
      <w:r>
        <w:t>Do you back up that statement?</w:t>
      </w:r>
    </w:p>
    <w:p w14:paraId="1C574E70" w14:textId="77777777" w:rsidR="00D116C3" w:rsidRDefault="00D116C3" w:rsidP="00D116C3">
      <w:r>
        <w:t>HERN: OK. Well, first of all, let me - let me change - fix your story there. It wasn't the Police Chief. The Police Chief is Wendell Franklin, who is just newly-elect, or appointed, or hired by the Mayor, just a few months ago. And he's an African-American.</w:t>
      </w:r>
    </w:p>
    <w:p w14:paraId="5C68DAC7" w14:textId="77777777" w:rsidR="00D116C3" w:rsidRDefault="00D116C3" w:rsidP="00D116C3">
      <w:r>
        <w:t>He was referencing - you're referencing a Major that spoke and - and an individual-- CUOMO: Tulsa Police Department Major Travis Yates.</w:t>
      </w:r>
    </w:p>
    <w:p w14:paraId="3D9DF80F" w14:textId="77777777" w:rsidR="00D116C3" w:rsidRDefault="00D116C3" w:rsidP="00D116C3">
      <w:r>
        <w:t>HERN: Yes, that's right. So, and he was--</w:t>
      </w:r>
    </w:p>
    <w:p w14:paraId="70422346" w14:textId="77777777" w:rsidR="00D116C3" w:rsidRDefault="00D116C3" w:rsidP="00D116C3">
      <w:r>
        <w:t>CUOMO: Not the Chief. Not the Chief.</w:t>
      </w:r>
    </w:p>
    <w:p w14:paraId="34502DBD" w14:textId="77777777" w:rsidR="00D116C3" w:rsidRDefault="00D116C3" w:rsidP="00D116C3">
      <w:r>
        <w:t>HERN: Right.</w:t>
      </w:r>
    </w:p>
    <w:p w14:paraId="02F78880" w14:textId="77777777" w:rsidR="00D116C3" w:rsidRDefault="00D116C3" w:rsidP="00D116C3">
      <w:r>
        <w:t>CUOMO: Tulsa Police Department Major Travis Yates. Do you back up the sentiment now that we have the right mouth that it came out of?</w:t>
      </w:r>
    </w:p>
    <w:p w14:paraId="6D3C4BFF" w14:textId="77777777" w:rsidR="00D116C3" w:rsidRDefault="00D116C3" w:rsidP="00D116C3">
      <w:r>
        <w:t>HERN: Well the Police Chief is very much understanding of what needs to happen, as far as mending relationships, and doing what other leaders have not done in the history of this country, not Barack Obama, not Bill Clinton, not George W. Bush, or we can go backwards.</w:t>
      </w:r>
    </w:p>
    <w:p w14:paraId="3D3C6A01" w14:textId="77777777" w:rsidR="00D116C3" w:rsidRDefault="00D116C3" w:rsidP="00D116C3">
      <w:r>
        <w:t>CUOMO: What do you think of this sentiment in that statement? Do you agree with it or do you disagree with it?</w:t>
      </w:r>
    </w:p>
    <w:p w14:paraId="51BB7637" w14:textId="77777777" w:rsidR="00D116C3" w:rsidRDefault="00D116C3" w:rsidP="00D116C3">
      <w:r>
        <w:t>HERN: I think it was a terrible statement to be made. And I think, you see the Police Chief come out, and quickly condemn that. You saw the Mayor say that.</w:t>
      </w:r>
    </w:p>
    <w:p w14:paraId="1FB2EB42" w14:textId="77777777" w:rsidR="00D116C3" w:rsidRDefault="00D116C3" w:rsidP="00D116C3">
      <w:r>
        <w:t>I didn't hear it personally, when he said it, I read it, just probably like everybody else did. But that's clearly either he misspoke or he clearly has an opportunity to correct a record about what he said.</w:t>
      </w:r>
    </w:p>
    <w:p w14:paraId="2DF7FD33" w14:textId="77777777" w:rsidR="00D116C3" w:rsidRDefault="00D116C3" w:rsidP="00D116C3">
      <w:r>
        <w:t>CUOMO: I appreciate you speaking to it directly and to the situation.</w:t>
      </w:r>
    </w:p>
    <w:p w14:paraId="1DB9462D" w14:textId="77777777" w:rsidR="00D116C3" w:rsidRDefault="00D116C3" w:rsidP="00D116C3">
      <w:r>
        <w:t>[21:50:00]</w:t>
      </w:r>
    </w:p>
    <w:p w14:paraId="67C5EC1C" w14:textId="77777777" w:rsidR="00D116C3" w:rsidRDefault="00D116C3" w:rsidP="00D116C3">
      <w:r>
        <w:t>And I hope the President takes your advice, and discusses what's happening on the streets of this country, and why they're there finally, because we need leadership on this issue to get anywhere that is even approximating a better place.</w:t>
      </w:r>
    </w:p>
    <w:p w14:paraId="2EFFDE1E" w14:textId="77777777" w:rsidR="00D116C3" w:rsidRDefault="00D116C3" w:rsidP="00D116C3">
      <w:r>
        <w:t>Congressman Kevin Hern, I wish you the best.</w:t>
      </w:r>
    </w:p>
    <w:p w14:paraId="28F8E69D" w14:textId="77777777" w:rsidR="00D116C3" w:rsidRDefault="00D116C3" w:rsidP="00D116C3">
      <w:r>
        <w:t>HERN: Thank you, Chris.</w:t>
      </w:r>
    </w:p>
    <w:p w14:paraId="6FB3D3F9" w14:textId="77777777" w:rsidR="00D116C3" w:rsidRDefault="00D116C3" w:rsidP="00D116C3">
      <w:r>
        <w:t>CUOMO: Thank you for taking the opportunity.</w:t>
      </w:r>
    </w:p>
    <w:p w14:paraId="60D7E779" w14:textId="77777777" w:rsidR="00D116C3" w:rsidRDefault="00D116C3" w:rsidP="00D116C3">
      <w:r>
        <w:lastRenderedPageBreak/>
        <w:t>All right</w:t>
      </w:r>
      <w:r w:rsidRPr="0089227A">
        <w:rPr>
          <w:rStyle w:val="StyleUnderline"/>
          <w:highlight w:val="yellow"/>
        </w:rPr>
        <w:t>, there's been a new awakening about systemic racism in America. A top White House official isn't buying any of it. He says it doesn't exist.</w:t>
      </w:r>
      <w:r>
        <w:t xml:space="preserve"> So, once and for all, you want to know whether or not there's systemic racism? Give me about five minutes, next.</w:t>
      </w:r>
    </w:p>
    <w:p w14:paraId="55D7FC13" w14:textId="77777777" w:rsidR="00D116C3" w:rsidRDefault="00D116C3" w:rsidP="00D116C3">
      <w:r>
        <w:t>(BEGIN VIDEO CLIP)</w:t>
      </w:r>
    </w:p>
    <w:p w14:paraId="59EE4D0D" w14:textId="77777777" w:rsidR="00D116C3" w:rsidRDefault="00D116C3" w:rsidP="00D116C3">
      <w:r>
        <w:t>TEXT: CUOMO PRIME TIME.</w:t>
      </w:r>
    </w:p>
    <w:p w14:paraId="260ED7FF" w14:textId="77777777" w:rsidR="00D116C3" w:rsidRDefault="00D116C3" w:rsidP="00D116C3">
      <w:r>
        <w:t>(END VIDEO CLIP)</w:t>
      </w:r>
    </w:p>
    <w:p w14:paraId="2281172C" w14:textId="77777777" w:rsidR="00D116C3" w:rsidRPr="00370A35" w:rsidRDefault="00D116C3" w:rsidP="00D116C3">
      <w:pPr>
        <w:rPr>
          <w:rStyle w:val="Emphasis"/>
        </w:rPr>
      </w:pPr>
      <w:r>
        <w:t>(COMMERCIAL BREAK)</w:t>
      </w:r>
    </w:p>
    <w:p w14:paraId="4D62BC0A" w14:textId="77777777" w:rsidR="00D116C3" w:rsidRDefault="00D116C3" w:rsidP="00D116C3">
      <w:r>
        <w:t>(BEGIN VIDEO CLIP) TEXT: CLOSING ARGUMENT.</w:t>
      </w:r>
    </w:p>
    <w:p w14:paraId="5FD4A94B" w14:textId="77777777" w:rsidR="00D116C3" w:rsidRDefault="00D116C3" w:rsidP="00D116C3">
      <w:r>
        <w:t>(END VIDEO CLIP)</w:t>
      </w:r>
    </w:p>
    <w:p w14:paraId="7C6F7E08" w14:textId="77777777" w:rsidR="00D116C3" w:rsidRPr="0089227A" w:rsidRDefault="00D116C3" w:rsidP="00D116C3">
      <w:pPr>
        <w:rPr>
          <w:rStyle w:val="StyleUnderline"/>
        </w:rPr>
      </w:pPr>
      <w:r>
        <w:t xml:space="preserve">CUOMO: </w:t>
      </w:r>
      <w:r w:rsidRPr="0089227A">
        <w:rPr>
          <w:rStyle w:val="StyleUnderline"/>
          <w:highlight w:val="yellow"/>
        </w:rPr>
        <w:t>The argument starts here with Trump's Economic Adviser saying this.</w:t>
      </w:r>
    </w:p>
    <w:p w14:paraId="5C42E64D" w14:textId="77777777" w:rsidR="00D116C3" w:rsidRDefault="00D116C3" w:rsidP="00D116C3">
      <w:r>
        <w:t>(BEGIN VIDEO CLIP)</w:t>
      </w:r>
    </w:p>
    <w:p w14:paraId="0D89F94F" w14:textId="77777777" w:rsidR="00D116C3" w:rsidRPr="0089227A" w:rsidRDefault="00D116C3" w:rsidP="00D116C3">
      <w:pPr>
        <w:rPr>
          <w:rStyle w:val="Emphasis"/>
          <w:highlight w:val="yellow"/>
        </w:rPr>
      </w:pPr>
      <w:r w:rsidRPr="0089227A">
        <w:rPr>
          <w:rStyle w:val="Emphasis"/>
          <w:highlight w:val="yellow"/>
        </w:rPr>
        <w:t>LARRY KUDLOW, ASSISTANT TO THE PRESIDENT &amp; DIRECTOR OF NATIONAL ECONOMIC COUNCIL: I don't believe nowadays we have systemic racism.</w:t>
      </w:r>
    </w:p>
    <w:p w14:paraId="012DFD4E" w14:textId="77777777" w:rsidR="00D116C3" w:rsidRPr="0089227A" w:rsidRDefault="00D116C3" w:rsidP="00D116C3">
      <w:pPr>
        <w:rPr>
          <w:rStyle w:val="Emphasis"/>
          <w:highlight w:val="yellow"/>
        </w:rPr>
      </w:pPr>
      <w:r w:rsidRPr="0089227A">
        <w:rPr>
          <w:rStyle w:val="Emphasis"/>
          <w:highlight w:val="yellow"/>
        </w:rPr>
        <w:t>UNIDENTIFIED MALE: You said you don't believe systemic racism exists in the United States?</w:t>
      </w:r>
    </w:p>
    <w:p w14:paraId="5C5B5640" w14:textId="77777777" w:rsidR="00D116C3" w:rsidRPr="0089227A" w:rsidRDefault="00D116C3" w:rsidP="00D116C3">
      <w:pPr>
        <w:rPr>
          <w:rStyle w:val="Emphasis"/>
          <w:highlight w:val="yellow"/>
        </w:rPr>
      </w:pPr>
      <w:r w:rsidRPr="0089227A">
        <w:rPr>
          <w:rStyle w:val="Emphasis"/>
          <w:highlight w:val="yellow"/>
        </w:rPr>
        <w:t>KUDLOW: I do - I do not.</w:t>
      </w:r>
    </w:p>
    <w:p w14:paraId="3708C8F1" w14:textId="77777777" w:rsidR="00D116C3" w:rsidRPr="0089227A" w:rsidRDefault="00D116C3" w:rsidP="00D116C3">
      <w:pPr>
        <w:rPr>
          <w:rStyle w:val="Emphasis"/>
          <w:highlight w:val="yellow"/>
        </w:rPr>
      </w:pPr>
      <w:r w:rsidRPr="0089227A">
        <w:rPr>
          <w:rStyle w:val="Emphasis"/>
          <w:highlight w:val="yellow"/>
        </w:rPr>
        <w:t>UNIDENTIFIED MALE: At all in the U.S.?</w:t>
      </w:r>
    </w:p>
    <w:p w14:paraId="671195DF" w14:textId="77777777" w:rsidR="00D116C3" w:rsidRPr="0089227A" w:rsidRDefault="00D116C3" w:rsidP="00D116C3">
      <w:pPr>
        <w:rPr>
          <w:rStyle w:val="Emphasis"/>
          <w:highlight w:val="yellow"/>
        </w:rPr>
      </w:pPr>
      <w:r w:rsidRPr="0089227A">
        <w:rPr>
          <w:rStyle w:val="Emphasis"/>
          <w:highlight w:val="yellow"/>
        </w:rPr>
        <w:t>KUDLOW: I do not.</w:t>
      </w:r>
    </w:p>
    <w:p w14:paraId="28AF816D" w14:textId="77777777" w:rsidR="00D116C3" w:rsidRPr="0089227A" w:rsidRDefault="00D116C3" w:rsidP="00D116C3">
      <w:pPr>
        <w:rPr>
          <w:rStyle w:val="Emphasis"/>
          <w:highlight w:val="yellow"/>
        </w:rPr>
      </w:pPr>
      <w:r w:rsidRPr="0089227A">
        <w:rPr>
          <w:rStyle w:val="Emphasis"/>
          <w:highlight w:val="yellow"/>
        </w:rPr>
        <w:t>UNIDENTIFIED MALE: You don't think there's any systemic racism against African-Americans in the United States?</w:t>
      </w:r>
    </w:p>
    <w:p w14:paraId="7004FE46" w14:textId="77777777" w:rsidR="00D116C3" w:rsidRPr="0089227A" w:rsidRDefault="00D116C3" w:rsidP="00D116C3">
      <w:pPr>
        <w:rPr>
          <w:rStyle w:val="Emphasis"/>
        </w:rPr>
      </w:pPr>
      <w:r w:rsidRPr="0089227A">
        <w:rPr>
          <w:rStyle w:val="Emphasis"/>
          <w:highlight w:val="yellow"/>
        </w:rPr>
        <w:t>KUDLOW: I will say it again. I do not.</w:t>
      </w:r>
    </w:p>
    <w:p w14:paraId="0A9BAECE" w14:textId="77777777" w:rsidR="00D116C3" w:rsidRDefault="00D116C3" w:rsidP="00D116C3">
      <w:r>
        <w:t>(END VIDEO CLIP)</w:t>
      </w:r>
    </w:p>
    <w:p w14:paraId="118DD38E" w14:textId="77777777" w:rsidR="00D116C3" w:rsidRDefault="00D116C3" w:rsidP="00D116C3">
      <w:r>
        <w:t>[21:55:00]</w:t>
      </w:r>
    </w:p>
    <w:p w14:paraId="08F9A357" w14:textId="77777777" w:rsidR="00D116C3" w:rsidRDefault="00D116C3" w:rsidP="00D116C3">
      <w:r>
        <w:t>CUOMO: All right, this isn't believing in something like the tooth fairy, all right? It's about fact. He is wrong. It's not a matter of opinion. It's a matter of fact. And it is fact that you see everywhere you look in black and white.</w:t>
      </w:r>
    </w:p>
    <w:p w14:paraId="6BFBEF49" w14:textId="77777777" w:rsidR="00D116C3" w:rsidRDefault="00D116C3" w:rsidP="00D116C3">
      <w:r>
        <w:t>The immediate proof is in the Cabinet. Trump has one Black cabinet member and one Black Domestic Policy Adviser. Kudlow is the President's Economic Adviser. So, let's start with the economy.</w:t>
      </w:r>
    </w:p>
    <w:p w14:paraId="3B17A394" w14:textId="77777777" w:rsidR="00D116C3" w:rsidRDefault="00D116C3" w:rsidP="00D116C3">
      <w:r>
        <w:t>White people make more money than Blacks do. Period! Even if they have the same level of education, even if they're in the same jobs.</w:t>
      </w:r>
    </w:p>
    <w:p w14:paraId="14EB3983" w14:textId="77777777" w:rsidR="00D116C3" w:rsidRDefault="00D116C3" w:rsidP="00D116C3">
      <w:r>
        <w:lastRenderedPageBreak/>
        <w:t>In fact, that fundamental divide is as wide now as it was the year Dr. King was shot, so much for Trump's economy being the "Best-ever" for Black people. Not relatively. And relativity matters.</w:t>
      </w:r>
    </w:p>
    <w:p w14:paraId="1F0A1AC7" w14:textId="77777777" w:rsidR="00D116C3" w:rsidRDefault="00D116C3" w:rsidP="00D116C3">
      <w:r>
        <w:t>Black people are not only more likely to be unemployed, they're also more likely to be underemployed.</w:t>
      </w:r>
    </w:p>
    <w:p w14:paraId="61B20302" w14:textId="77777777" w:rsidR="00D116C3" w:rsidRDefault="00D116C3" w:rsidP="00D116C3">
      <w:r>
        <w:t>For all Mr. Kudlow's talk about the stock market, Blacks don't invest nearly as much as Whites. Even when you include 401(k)s, systemic racism extends to government programs as well.</w:t>
      </w:r>
    </w:p>
    <w:p w14:paraId="052A3ED8" w14:textId="77777777" w:rsidR="00D116C3" w:rsidRDefault="00D116C3" w:rsidP="00D116C3">
      <w:r>
        <w:t>Going back to the New Deal, the Federal Housing program that helped build the suburbs was often off-limits to Blacks. Lending practices, redlining, you know, drawing an area around Black neighborhoods, illegal, but their effects linger.</w:t>
      </w:r>
    </w:p>
    <w:p w14:paraId="40B99326" w14:textId="77777777" w:rsidR="00D116C3" w:rsidRDefault="00D116C3" w:rsidP="00D116C3">
      <w:r>
        <w:t>Blacks are far less likely to own a home than Whites, a gap that's only widened since 2004.</w:t>
      </w:r>
    </w:p>
    <w:p w14:paraId="2A4EF8DD" w14:textId="77777777" w:rsidR="00D116C3" w:rsidRDefault="00D116C3" w:rsidP="00D116C3">
      <w:r>
        <w:t>And those that do buy a home have to put down more money, the equity cushion it's called. And they have to pay for a higher mortgage, meaning what, that even when banks do lend to them, they have tougher terms, even when similarly situated to Whites.</w:t>
      </w:r>
    </w:p>
    <w:p w14:paraId="32AE0AE1" w14:textId="77777777" w:rsidR="00D116C3" w:rsidRDefault="00D116C3" w:rsidP="00D116C3">
      <w:r>
        <w:t>Then, there is the question of how you get between work and home? The highway system, this may not seem like a big deal, but just think about it, in terms of your existence, a marvel of American ingenuity by White America, but its design skipped over Black neighborhoods.</w:t>
      </w:r>
    </w:p>
    <w:p w14:paraId="59E43659" w14:textId="77777777" w:rsidR="00D116C3" w:rsidRDefault="00D116C3" w:rsidP="00D116C3">
      <w:r>
        <w:t>Even if there were as many on-ramps in their communities, many people of color are less likely to own a car because of incoming credit challenges. Thus, they're more likely to depend on public transportation. We invest in buses and trains at a fraction of what we spend on the highway. So again, systemically, they are disserved.</w:t>
      </w:r>
    </w:p>
    <w:p w14:paraId="2305E1A8" w14:textId="77777777" w:rsidR="00D116C3" w:rsidRDefault="00D116C3" w:rsidP="00D116C3">
      <w:r>
        <w:t>Then there is the question of what to do with your kids. Black families work more and, as we've seen, earn less. What does that mean? It makes taking care of your kids harder. You don't have the time and you don't have the money. Childcare, tough decision.</w:t>
      </w:r>
    </w:p>
    <w:p w14:paraId="33AE9E08" w14:textId="77777777" w:rsidR="00D116C3" w:rsidRDefault="00D116C3" w:rsidP="00D116C3">
      <w:r>
        <w:t>Once they get into the school system, and this is big, because this is all about the roadway to opportunity. The impact of history still hangs over their head.</w:t>
      </w:r>
    </w:p>
    <w:p w14:paraId="4CF174FE" w14:textId="77777777" w:rsidR="00D116C3" w:rsidRDefault="00D116C3" w:rsidP="00D116C3">
      <w:r>
        <w:t>58 years between Plessy versus Ferguson, separate but equal, and Brown versus the Board of Education, mandating integration, that period wound up influencing how our school system works, more arguably than the 62 years since the Little Rock Nine.</w:t>
      </w:r>
    </w:p>
    <w:p w14:paraId="6622172D" w14:textId="77777777" w:rsidR="00D116C3" w:rsidRDefault="00D116C3" w:rsidP="00D116C3">
      <w:r>
        <w:t>And here's the proof for that suggestion. Districts with mostly students of color get $23 billion less in funding than White school districts, despite serving about the same number of kids. Less money means less power, right, less pay for teachers, less access to extra- curriculars, and services and systems, right?</w:t>
      </w:r>
    </w:p>
    <w:p w14:paraId="44E0108F" w14:textId="77777777" w:rsidR="00D116C3" w:rsidRDefault="00D116C3" w:rsidP="00D116C3">
      <w:r>
        <w:t>We generally pay for schools with things like property taxes, right? And Black communities can't support the kind of tax base that power schools in many White communities. And even when you adjust for poverty, more is still spent on White students. Why? Systemic racism.</w:t>
      </w:r>
    </w:p>
    <w:p w14:paraId="62E81769" w14:textId="77777777" w:rsidR="00D116C3" w:rsidRDefault="00D116C3" w:rsidP="00D116C3">
      <w:r>
        <w:t>Even how we discipline kids in schools is affected by systemic racism. How do we know? A White kid gets in trouble, a fight at school, the results often look like this, trip to the Principal's office.</w:t>
      </w:r>
    </w:p>
    <w:p w14:paraId="7CD712B3" w14:textId="77777777" w:rsidR="00D116C3" w:rsidRDefault="00D116C3" w:rsidP="00D116C3">
      <w:r>
        <w:lastRenderedPageBreak/>
        <w:t>Black kid gets in trouble at school, more likely to be disciplined. How? Suspended. Wind up in juvenile justice. Why? Systemic racism, built into the fabric of the nation, is built in as the food we eat, the air we breathe, and the water we drink. Why? Because they are all worse in places of poverty.</w:t>
      </w:r>
    </w:p>
    <w:p w14:paraId="61F54B05" w14:textId="77777777" w:rsidR="00D116C3" w:rsidRDefault="00D116C3" w:rsidP="00D116C3">
      <w:r>
        <w:t>Remember Flint, the faces of that suffering? They still suffer today. The faces are still the same color.</w:t>
      </w:r>
    </w:p>
    <w:p w14:paraId="1A4BF189" w14:textId="77777777" w:rsidR="00D116C3" w:rsidRDefault="00D116C3" w:rsidP="00D116C3">
      <w:r>
        <w:t>Even how we connect, it doesn't matter how much you get paid. If you're Black, you got less access to the internet. It's quite literally a matter of life and death as well.</w:t>
      </w:r>
    </w:p>
    <w:p w14:paraId="6E7DCBC4" w14:textId="77777777" w:rsidR="00D116C3" w:rsidRDefault="00D116C3" w:rsidP="00D116C3">
      <w:r>
        <w:t>Look at the Coronavirus pandemic. Who is getting sick the most? Who's dying the most? Who are the largest percentage of essential workers, working in the midst of this risk, in our healthcare system? Minorities.</w:t>
      </w:r>
    </w:p>
    <w:p w14:paraId="6AFF047A" w14:textId="77777777" w:rsidR="00D116C3" w:rsidRDefault="00D116C3" w:rsidP="00D116C3">
      <w:r>
        <w:t>And they're less likely to have insurance. They're less likely to have access to good care. They have more premature births. They have shorter life expectancy. They check more of the boxes of chronic conditions.</w:t>
      </w:r>
    </w:p>
    <w:p w14:paraId="545BBA46" w14:textId="77777777" w:rsidR="00D116C3" w:rsidRDefault="00D116C3" w:rsidP="00D116C3">
      <w:r>
        <w:t>The American Academy of Pediatrics, last year, identified the root cause of health problems, over a lifetime, is racism, not race itself, the disparities caused by race-ism.</w:t>
      </w:r>
    </w:p>
    <w:p w14:paraId="5E05F64E" w14:textId="77777777" w:rsidR="00D116C3" w:rsidRDefault="00D116C3" w:rsidP="00D116C3">
      <w:r>
        <w:t>Finally, the Black communities' ability to change these disparities should be through our democracy. But their voting rights are compromised.</w:t>
      </w:r>
    </w:p>
    <w:p w14:paraId="25C6F73D" w14:textId="77777777" w:rsidR="00D116C3" w:rsidRDefault="00D116C3" w:rsidP="00D116C3">
      <w:r>
        <w:t>Gerrymandering, OK, voter suppression, this is what Trump should be talking about, but he doesn't. Not "Mysterious Illegals," but real legalities like we arguably just saw in Atlanta.</w:t>
      </w:r>
    </w:p>
    <w:p w14:paraId="5D079E06" w14:textId="77777777" w:rsidR="00D116C3" w:rsidRDefault="00D116C3" w:rsidP="00D116C3">
      <w:r>
        <w:t>And then, yes, there is policing. I don't say "The Police" because this is about more than people or bad apples. It's about the orchard. It's about the system.</w:t>
      </w:r>
    </w:p>
    <w:p w14:paraId="0846353C" w14:textId="77777777" w:rsidR="00D116C3" w:rsidRDefault="00D116C3" w:rsidP="00D116C3">
      <w:r>
        <w:t>And again, systemic policies and tactics work against Blacks disproportionately. Cops are more likely to pull over Black drivers, even when you adjust for daytime and nighttime stops that may make it hard to tell who is driving.</w:t>
      </w:r>
    </w:p>
    <w:p w14:paraId="0874E53D" w14:textId="77777777" w:rsidR="00D116C3" w:rsidRDefault="00D116C3" w:rsidP="00D116C3">
      <w:r>
        <w:t>People of color are more likely to be searched while stopped, even though Whites are more likely to actually have drugs on them. Our prisons, overcrowded, filled with a disproportionate number of Black faces.</w:t>
      </w:r>
    </w:p>
    <w:p w14:paraId="078B0F9C" w14:textId="77777777" w:rsidR="00D116C3" w:rsidRDefault="00D116C3" w:rsidP="00D116C3">
      <w:r>
        <w:t>END</w:t>
      </w:r>
    </w:p>
    <w:p w14:paraId="61340357" w14:textId="77777777" w:rsidR="008019CC" w:rsidRDefault="008019CC" w:rsidP="00E7367F"/>
    <w:p w14:paraId="1E3DEF54" w14:textId="77777777" w:rsidR="005533CC" w:rsidRDefault="005533CC" w:rsidP="00872ACA"/>
    <w:p w14:paraId="1621D243" w14:textId="2A8C20C5" w:rsidR="00F310E7" w:rsidRDefault="00F310E7" w:rsidP="00872ACA"/>
    <w:p w14:paraId="685805E7" w14:textId="33AF6EF8" w:rsidR="00211B9A" w:rsidRDefault="00295885" w:rsidP="00295885">
      <w:pPr>
        <w:pStyle w:val="Heading3"/>
      </w:pPr>
      <w:r>
        <w:lastRenderedPageBreak/>
        <w:t>Framework – plans good</w:t>
      </w:r>
    </w:p>
    <w:p w14:paraId="6C40EA7F" w14:textId="77777777" w:rsidR="00295885" w:rsidRPr="00295885" w:rsidRDefault="00295885" w:rsidP="00295885"/>
    <w:p w14:paraId="3D4C4DBB" w14:textId="3325B7EB" w:rsidR="00D9403D" w:rsidRDefault="003C4DF3" w:rsidP="00D9403D">
      <w:pPr>
        <w:pStyle w:val="Heading4"/>
      </w:pPr>
      <w:r>
        <w:t xml:space="preserve">Examining </w:t>
      </w:r>
      <w:r w:rsidR="00C11C2E">
        <w:t>this specific</w:t>
      </w:r>
      <w:r>
        <w:t xml:space="preserve"> area of policy failure can generate deeper analysis and new political possibilities</w:t>
      </w:r>
    </w:p>
    <w:p w14:paraId="37790CFC" w14:textId="51328871" w:rsidR="00211B9A" w:rsidRDefault="00211B9A" w:rsidP="00211B9A">
      <w:r w:rsidRPr="00211B9A">
        <w:t xml:space="preserve">ALEX S. </w:t>
      </w:r>
      <w:r w:rsidRPr="00211B9A">
        <w:rPr>
          <w:rStyle w:val="Style13ptBold"/>
        </w:rPr>
        <w:t>VITALE</w:t>
      </w:r>
      <w:r>
        <w:rPr>
          <w:rStyle w:val="Style13ptBold"/>
        </w:rPr>
        <w:t xml:space="preserve"> ‘20</w:t>
      </w:r>
      <w:r w:rsidRPr="00211B9A">
        <w:rPr>
          <w:rStyle w:val="Style13ptBold"/>
        </w:rPr>
        <w:t xml:space="preserve"> </w:t>
      </w:r>
      <w:r w:rsidRPr="00211B9A">
        <w:t>and Micah Uetricht</w:t>
      </w:r>
      <w:r>
        <w:t xml:space="preserve"> interviewing </w:t>
      </w:r>
      <w:r w:rsidRPr="005B08F4">
        <w:t>06</w:t>
      </w:r>
      <w:r>
        <w:t xml:space="preserve">.08.2020, </w:t>
      </w:r>
      <w:r w:rsidRPr="009035E9">
        <w:t>professor of sociology and coordinator of the Policing and Social Justice Project at Brooklyn College</w:t>
      </w:r>
      <w:r>
        <w:t xml:space="preserve"> INTERVIEW BY Micah Uetricht, </w:t>
      </w:r>
      <w:r w:rsidRPr="009035E9">
        <w:t>“Policing Is Fundamentally a Tool of Social Control to Facilitate Our Exploitation”</w:t>
      </w:r>
      <w:r>
        <w:t xml:space="preserve"> </w:t>
      </w:r>
      <w:r w:rsidRPr="009035E9">
        <w:t>https://jacobinmag.com/2020/06/alex-vitale-police-reform-defund-protests</w:t>
      </w:r>
    </w:p>
    <w:p w14:paraId="574DE193" w14:textId="2FEE1C7C" w:rsidR="00872ACA" w:rsidRDefault="00872ACA" w:rsidP="00872ACA">
      <w:r>
        <w:t xml:space="preserve">Part of the problem is that </w:t>
      </w:r>
      <w:r w:rsidRPr="00F310E7">
        <w:rPr>
          <w:rStyle w:val="StyleUnderline"/>
        </w:rPr>
        <w:t>for decades now, communities have been told that the only resource they can have to address their community problems is more policing and more incarceration. Communities that have very real crime and public safety problems are desperate for help, and if the only thing on offer is policing, they’ll ask for policing</w:t>
      </w:r>
      <w:r>
        <w:t xml:space="preserve">. </w:t>
      </w:r>
    </w:p>
    <w:p w14:paraId="1116A36B" w14:textId="5CC77C17" w:rsidR="00872ACA" w:rsidRDefault="00872ACA" w:rsidP="00872ACA">
      <w:r>
        <w:t xml:space="preserve">Our job is to lay out what the alternatives would look like and give </w:t>
      </w:r>
      <w:r w:rsidRPr="00F310E7">
        <w:rPr>
          <w:rStyle w:val="StyleUnderline"/>
        </w:rPr>
        <w:t>people</w:t>
      </w:r>
      <w:r>
        <w:t xml:space="preserve"> a sense that they </w:t>
      </w:r>
      <w:r w:rsidRPr="00F310E7">
        <w:rPr>
          <w:rStyle w:val="StyleUnderline"/>
        </w:rPr>
        <w:t>have the power to ask for what they really want</w:t>
      </w:r>
      <w:r>
        <w:t xml:space="preserve">. </w:t>
      </w:r>
      <w:r w:rsidRPr="00F310E7">
        <w:rPr>
          <w:rStyle w:val="StyleUnderline"/>
        </w:rPr>
        <w:t>Many</w:t>
      </w:r>
      <w:r>
        <w:t xml:space="preserve"> people in these </w:t>
      </w:r>
      <w:r w:rsidRPr="00F310E7">
        <w:rPr>
          <w:rStyle w:val="StyleUnderline"/>
        </w:rPr>
        <w:t>communities</w:t>
      </w:r>
      <w:r>
        <w:t xml:space="preserve"> know that they </w:t>
      </w:r>
      <w:r w:rsidRPr="00F310E7">
        <w:rPr>
          <w:rStyle w:val="StyleUnderline"/>
        </w:rPr>
        <w:t>would be better served by a new youth center with mentoring services or anti-violence programs</w:t>
      </w:r>
      <w:r>
        <w:t xml:space="preserve">, but they’re told that they can never have those things. </w:t>
      </w:r>
    </w:p>
    <w:p w14:paraId="78FC5311" w14:textId="6BF05D4A" w:rsidR="00872ACA" w:rsidRDefault="00872ACA" w:rsidP="00872ACA">
      <w:r w:rsidRPr="00F310E7">
        <w:rPr>
          <w:rStyle w:val="StyleUnderline"/>
        </w:rPr>
        <w:t>People have insecurities, and we have to overcome this idea that the only way to address them is policing</w:t>
      </w:r>
      <w:r>
        <w:t xml:space="preserve">. And we can do that in very specific targeted ways. What I often recommend when I travel around the country talking to community organizations is that we should start with a community needs assessment: what are the public safety needs that you’re facing that have been turned over to the police to manage? And once we’ve identified those, we can start to think about what the alternatives might look like. </w:t>
      </w:r>
    </w:p>
    <w:p w14:paraId="71B13035" w14:textId="7F37BF0A" w:rsidR="00872ACA" w:rsidRDefault="00872ACA" w:rsidP="00872ACA">
      <w:r>
        <w:t xml:space="preserve">We can bring in outside experts; we can talk to people in the community who have been trying to do positive work outside the criminal justice system. And then we’ve got to demand our local elected officials actually provide those things instead of more policing. </w:t>
      </w:r>
    </w:p>
    <w:p w14:paraId="6522C15C" w14:textId="71FA8F28" w:rsidR="002F44E0" w:rsidRDefault="00872ACA" w:rsidP="00872ACA">
      <w:r>
        <w:t xml:space="preserve">To the extent that local governments can provide us with those things, that’s a victory, and to the extent that they don’t, </w:t>
      </w:r>
      <w:r w:rsidRPr="000D2B37">
        <w:rPr>
          <w:rStyle w:val="Emphasis"/>
          <w:highlight w:val="green"/>
        </w:rPr>
        <w:t>it begs the question</w:t>
      </w:r>
      <w:r>
        <w:t>, “</w:t>
      </w:r>
      <w:r w:rsidRPr="000D2B37">
        <w:rPr>
          <w:rStyle w:val="StyleUnderline"/>
          <w:highlight w:val="green"/>
        </w:rPr>
        <w:t>Why</w:t>
      </w:r>
      <w:r w:rsidRPr="000D2B37">
        <w:rPr>
          <w:rStyle w:val="StyleUnderline"/>
        </w:rPr>
        <w:t xml:space="preserve"> not?” What </w:t>
      </w:r>
      <w:r w:rsidRPr="000D2B37">
        <w:rPr>
          <w:rStyle w:val="StyleUnderline"/>
          <w:highlight w:val="green"/>
        </w:rPr>
        <w:t>is</w:t>
      </w:r>
      <w:r w:rsidRPr="000D2B37">
        <w:rPr>
          <w:rStyle w:val="StyleUnderline"/>
        </w:rPr>
        <w:t xml:space="preserve"> it about </w:t>
      </w:r>
      <w:r w:rsidRPr="000D2B37">
        <w:rPr>
          <w:rStyle w:val="StyleUnderline"/>
          <w:b/>
          <w:bCs/>
          <w:highlight w:val="green"/>
        </w:rPr>
        <w:t>this system</w:t>
      </w:r>
      <w:r w:rsidRPr="000D2B37">
        <w:rPr>
          <w:rStyle w:val="StyleUnderline"/>
        </w:rPr>
        <w:t xml:space="preserve"> we live under that it’s </w:t>
      </w:r>
      <w:r w:rsidRPr="000D2B37">
        <w:rPr>
          <w:rStyle w:val="StyleUnderline"/>
          <w:b/>
          <w:bCs/>
          <w:highlight w:val="green"/>
        </w:rPr>
        <w:t>unwilling and unable</w:t>
      </w:r>
      <w:r w:rsidRPr="000D2B37">
        <w:rPr>
          <w:rStyle w:val="StyleUnderline"/>
          <w:highlight w:val="green"/>
        </w:rPr>
        <w:t xml:space="preserve"> to meet</w:t>
      </w:r>
      <w:r w:rsidRPr="000D2B37">
        <w:rPr>
          <w:rStyle w:val="StyleUnderline"/>
        </w:rPr>
        <w:t xml:space="preserve"> the most </w:t>
      </w:r>
      <w:r w:rsidRPr="000D2B37">
        <w:rPr>
          <w:rStyle w:val="StyleUnderline"/>
          <w:highlight w:val="green"/>
        </w:rPr>
        <w:t>basic human needs</w:t>
      </w:r>
      <w:r w:rsidRPr="000D2B37">
        <w:rPr>
          <w:rStyle w:val="StyleUnderline"/>
        </w:rPr>
        <w:t xml:space="preserve"> in our society? </w:t>
      </w:r>
      <w:r w:rsidRPr="000D2B37">
        <w:rPr>
          <w:rStyle w:val="Emphasis"/>
          <w:highlight w:val="green"/>
        </w:rPr>
        <w:t>That can lead to a deeper kind of analysis and a broader kind of political vision</w:t>
      </w:r>
      <w:r>
        <w:t>.</w:t>
      </w:r>
    </w:p>
    <w:p w14:paraId="3452E5AC" w14:textId="2A3F9A4C" w:rsidR="00872ACA" w:rsidRDefault="00872ACA" w:rsidP="00872ACA"/>
    <w:p w14:paraId="650F2721" w14:textId="72655A6D" w:rsidR="000D2B37" w:rsidRDefault="000D2B37" w:rsidP="00872ACA"/>
    <w:p w14:paraId="354AEC14" w14:textId="192E3D20" w:rsidR="004C0D13" w:rsidRDefault="004C0D13" w:rsidP="004C0D13">
      <w:pPr>
        <w:pStyle w:val="Heading3"/>
      </w:pPr>
      <w:r>
        <w:lastRenderedPageBreak/>
        <w:t>2AC Cap K</w:t>
      </w:r>
    </w:p>
    <w:p w14:paraId="1DEBAC99" w14:textId="77777777" w:rsidR="004C0D13" w:rsidRPr="004C0D13" w:rsidRDefault="004C0D13" w:rsidP="004C0D13"/>
    <w:p w14:paraId="4BB600C4" w14:textId="17767E56" w:rsidR="00486DE1" w:rsidRDefault="00FB1023" w:rsidP="00FB1023">
      <w:pPr>
        <w:pStyle w:val="Heading4"/>
      </w:pPr>
      <w:r>
        <w:t xml:space="preserve">Cops </w:t>
      </w:r>
      <w:r w:rsidR="006C6C4F">
        <w:t>manage the system of economic exploitation</w:t>
      </w:r>
    </w:p>
    <w:p w14:paraId="06DFFD73" w14:textId="77777777" w:rsidR="00486DE1" w:rsidRDefault="00486DE1" w:rsidP="00486DE1">
      <w:r w:rsidRPr="00211B9A">
        <w:t xml:space="preserve">ALEX S. </w:t>
      </w:r>
      <w:r w:rsidRPr="00211B9A">
        <w:rPr>
          <w:rStyle w:val="Style13ptBold"/>
        </w:rPr>
        <w:t>VITALE</w:t>
      </w:r>
      <w:r>
        <w:rPr>
          <w:rStyle w:val="Style13ptBold"/>
        </w:rPr>
        <w:t xml:space="preserve"> ‘20</w:t>
      </w:r>
      <w:r w:rsidRPr="00211B9A">
        <w:rPr>
          <w:rStyle w:val="Style13ptBold"/>
        </w:rPr>
        <w:t xml:space="preserve"> </w:t>
      </w:r>
      <w:r w:rsidRPr="00211B9A">
        <w:t>and Micah Uetricht</w:t>
      </w:r>
      <w:r>
        <w:t xml:space="preserve"> interviewing </w:t>
      </w:r>
      <w:r w:rsidRPr="005B08F4">
        <w:t>06</w:t>
      </w:r>
      <w:r>
        <w:t xml:space="preserve">.08.2020, </w:t>
      </w:r>
      <w:r w:rsidRPr="009035E9">
        <w:t>professor of sociology and coordinator of the Policing and Social Justice Project at Brooklyn College</w:t>
      </w:r>
      <w:r>
        <w:t xml:space="preserve"> INTERVIEW BY Micah Uetricht, </w:t>
      </w:r>
      <w:r w:rsidRPr="009035E9">
        <w:t>“Policing Is Fundamentally a Tool of Social Control to Facilitate Our Exploitation”</w:t>
      </w:r>
      <w:r>
        <w:t xml:space="preserve"> </w:t>
      </w:r>
      <w:r w:rsidRPr="009035E9">
        <w:t>https://jacobinmag.com/2020/06/alex-vitale-police-reform-defund-protests</w:t>
      </w:r>
    </w:p>
    <w:p w14:paraId="23BB5468" w14:textId="77777777" w:rsidR="00294844" w:rsidRDefault="00294844" w:rsidP="00294844">
      <w:r w:rsidRPr="004C0D13">
        <w:rPr>
          <w:rStyle w:val="StyleUnderline"/>
        </w:rPr>
        <w:t>We’ve all grown up on television shows in which the police are superheroes. They solve every problem</w:t>
      </w:r>
      <w:r>
        <w:t xml:space="preserve">; they catch the bad guys; they chase the bank robbers; they find the serial killers. </w:t>
      </w:r>
      <w:r w:rsidRPr="004C0D13">
        <w:rPr>
          <w:rStyle w:val="StyleUnderline"/>
        </w:rPr>
        <w:t>But this is all a big myth</w:t>
      </w:r>
      <w:r>
        <w:t xml:space="preserve">. This is not what police actually do. They’re not out chasing bank robbers or serial killers. The vast majority of police officers make one felony arrest a year. If they make two, they’re cop of the month. </w:t>
      </w:r>
    </w:p>
    <w:p w14:paraId="3EB9892E" w14:textId="44C041D1" w:rsidR="00294844" w:rsidRDefault="00294844" w:rsidP="00294844">
      <w:r w:rsidRPr="004C0D13">
        <w:rPr>
          <w:rStyle w:val="StyleUnderline"/>
        </w:rPr>
        <w:t>Police are managing the symptoms of a system of exploitation. That’s always been at the heart of American policing and policing internationally</w:t>
      </w:r>
      <w:r>
        <w:t xml:space="preserve">. </w:t>
      </w:r>
    </w:p>
    <w:p w14:paraId="51871C0E" w14:textId="1EA9C7DE" w:rsidR="00294844" w:rsidRDefault="00294844" w:rsidP="00294844">
      <w:r>
        <w:t xml:space="preserve">In the book, I lay out the ways in which the origins of policing across the world, primarily in the early nineteenth century, occur in direct relationship to the three primary systems of economic exploitation during that time period: colonialism, slavery, and the rise of industrialization. </w:t>
      </w:r>
      <w:r w:rsidRPr="004C0D13">
        <w:rPr>
          <w:rStyle w:val="StyleUnderline"/>
        </w:rPr>
        <w:t>Policing develops to make</w:t>
      </w:r>
      <w:r>
        <w:t xml:space="preserve"> those </w:t>
      </w:r>
      <w:r w:rsidRPr="004C0D13">
        <w:rPr>
          <w:rStyle w:val="StyleUnderline"/>
        </w:rPr>
        <w:t>regimes of accumulation</w:t>
      </w:r>
      <w:r>
        <w:t xml:space="preserve"> and exploitation </w:t>
      </w:r>
      <w:r w:rsidRPr="004C0D13">
        <w:rPr>
          <w:rStyle w:val="StyleUnderline"/>
        </w:rPr>
        <w:t>possible</w:t>
      </w:r>
      <w:r>
        <w:t xml:space="preserve">. </w:t>
      </w:r>
    </w:p>
    <w:p w14:paraId="51255AEC" w14:textId="1B40CE5C" w:rsidR="00294844" w:rsidRDefault="00294844" w:rsidP="00294844">
      <w:r>
        <w:t xml:space="preserve">We talk about the London metro police as being the first modern police force and say, “Oh, this is great, policing by consent — it’s a progressive alternative to using a militia.” The model for the London Metropolitan Police was developed by Sir Robert Peele — “Robert,” or “Bob,” hence the “bobbies.” </w:t>
      </w:r>
    </w:p>
    <w:p w14:paraId="11E191BC" w14:textId="16C83FB5" w:rsidR="00294844" w:rsidRDefault="00294844" w:rsidP="00294844">
      <w:r>
        <w:t xml:space="preserve">But nobody talks about what his job was before he came up with the London Metropolitan Police: he was in charge of the English occupation of Ireland, and he developed the Irish Peace Preservation Force as a paramilitary alternative to using the British Army. He used it as a proto-police force, embedding them in local communities so that they could preemptively put down what they called agricultural outrages — peasant uprisings against British landlords starving them to death. </w:t>
      </w:r>
    </w:p>
    <w:p w14:paraId="4D1704A6" w14:textId="6FF7F6E9" w:rsidR="00294844" w:rsidRDefault="00294844" w:rsidP="00294844">
      <w:r>
        <w:t xml:space="preserve">Peele goes back to London just as the city is being flooded with folks from the countryside who have been displaced by the enclosures, searching for jobs in the new industrial sector, and he uses the police to help shape that population into a stable, compliant working class. He breaks their unions, he raids their beer halls, he hassles them on the street over boisterous and disorderly behavior — all to fashion a new working class. In the United States, we had our own colonial police forces like the Texas Rangers. We had even earlier forms of policing like the Charleston City Watch and Guard in Charleston, South Carolina, whose primary job in the late 1700s was the management of a mobile slave population. </w:t>
      </w:r>
    </w:p>
    <w:p w14:paraId="15C76C52" w14:textId="4756D90C" w:rsidR="00294844" w:rsidRDefault="00294844" w:rsidP="00294844">
      <w:r w:rsidRPr="00F0397A">
        <w:rPr>
          <w:rStyle w:val="StyleUnderline"/>
        </w:rPr>
        <w:t>The history of American policing is always about</w:t>
      </w:r>
      <w:r>
        <w:t xml:space="preserve"> the interchange of the origins of these three systems. Today, we’re not dealing with </w:t>
      </w:r>
      <w:r w:rsidRPr="00F0397A">
        <w:rPr>
          <w:rStyle w:val="StyleUnderline"/>
        </w:rPr>
        <w:t>slavery and colonialism</w:t>
      </w:r>
      <w:r>
        <w:t xml:space="preserve"> in the same way. Instead, </w:t>
      </w:r>
      <w:r w:rsidRPr="00F0397A">
        <w:rPr>
          <w:rStyle w:val="StyleUnderline"/>
        </w:rPr>
        <w:t xml:space="preserve">we have neoliberal capitalism and austerity. That system is producing massive weath inequalities </w:t>
      </w:r>
      <w:r w:rsidRPr="00F0397A">
        <w:rPr>
          <w:rStyle w:val="StyleUnderline"/>
        </w:rPr>
        <w:lastRenderedPageBreak/>
        <w:t>and the hollowing-out of the welfare state, which is in turn producing mass homelessness, mass untreated mental illness, mass problematic relationships with drugs, black markets for drugs and sex work and stolen goods, that people have turned to to survive in this precarious economy. Policing has come in to manage those suspect populations — really, in their mind, surplus populations. They’re not trying to form them into a working class, they’re warehousing them in our prisons and jails</w:t>
      </w:r>
      <w:r>
        <w:t xml:space="preserve">. </w:t>
      </w:r>
    </w:p>
    <w:p w14:paraId="4259BF58" w14:textId="0FAA0728" w:rsidR="00294844" w:rsidRDefault="00294844" w:rsidP="00294844">
      <w:r w:rsidRPr="00F0397A">
        <w:rPr>
          <w:rStyle w:val="StyleUnderline"/>
        </w:rPr>
        <w:t>We have to understand policing as fundamentally a tool of social control to facilitate our exploitation</w:t>
      </w:r>
      <w:r>
        <w:t>. So the idea that we’re going to make them nicer and friendlier while they do that task, and that’s gonna make everything okay, is laughable.</w:t>
      </w:r>
    </w:p>
    <w:p w14:paraId="08E1409B" w14:textId="7CE26DC7" w:rsidR="00294844" w:rsidRDefault="00294844" w:rsidP="00294844"/>
    <w:p w14:paraId="5E3AAE68" w14:textId="77777777" w:rsidR="00BB5A54" w:rsidRDefault="00BB5A54" w:rsidP="00BB5A54">
      <w:pPr>
        <w:pStyle w:val="Heading4"/>
      </w:pPr>
      <w:r>
        <w:t>Abolition furthers a reconceptualization of crime that exposes corporate crime and systemic capitalistic violence</w:t>
      </w:r>
    </w:p>
    <w:p w14:paraId="4D113B38" w14:textId="18A8D6D9" w:rsidR="00BB5A54" w:rsidRDefault="00BB5A54" w:rsidP="00BB5A54">
      <w:r w:rsidRPr="00211B9A">
        <w:t xml:space="preserve">ALEX S. </w:t>
      </w:r>
      <w:r w:rsidRPr="00211B9A">
        <w:rPr>
          <w:rStyle w:val="Style13ptBold"/>
        </w:rPr>
        <w:t>VITALE</w:t>
      </w:r>
      <w:r>
        <w:rPr>
          <w:rStyle w:val="Style13ptBold"/>
        </w:rPr>
        <w:t xml:space="preserve"> </w:t>
      </w:r>
      <w:r w:rsidRPr="00C830FC">
        <w:rPr>
          <w:rStyle w:val="Style13ptBold"/>
        </w:rPr>
        <w:t>and</w:t>
      </w:r>
      <w:r w:rsidRPr="00211B9A">
        <w:t xml:space="preserve"> Micah </w:t>
      </w:r>
      <w:r w:rsidRPr="00C830FC">
        <w:rPr>
          <w:rStyle w:val="Style13ptBold"/>
        </w:rPr>
        <w:t>Uetricht</w:t>
      </w:r>
      <w:r>
        <w:rPr>
          <w:rStyle w:val="Style13ptBold"/>
        </w:rPr>
        <w:t xml:space="preserve"> ‘20</w:t>
      </w:r>
      <w:r>
        <w:t xml:space="preserve"> interviewing </w:t>
      </w:r>
      <w:r w:rsidRPr="005B08F4">
        <w:t>06</w:t>
      </w:r>
      <w:r>
        <w:t xml:space="preserve">.08.2020, </w:t>
      </w:r>
      <w:r w:rsidRPr="009035E9">
        <w:t>professor of sociology and coordinator of the Policing and Social Justice Project at Brooklyn College</w:t>
      </w:r>
      <w:r>
        <w:t xml:space="preserve"> INTERVIEW BY Micah Uetricht, </w:t>
      </w:r>
      <w:r w:rsidRPr="009035E9">
        <w:t>“Policing Is Fundamentally a Tool of Social Control to Facilitate Our Exploitation”</w:t>
      </w:r>
      <w:r>
        <w:t xml:space="preserve"> </w:t>
      </w:r>
      <w:r w:rsidRPr="009035E9">
        <w:t>https://jacobinmag.com/2020/06/alex-vitale-police-reform-defund-protests</w:t>
      </w:r>
    </w:p>
    <w:p w14:paraId="2919ABC3" w14:textId="77777777" w:rsidR="00BB5A54" w:rsidRDefault="00BB5A54" w:rsidP="00BB5A54">
      <w:r>
        <w:t>MU</w:t>
      </w:r>
    </w:p>
    <w:p w14:paraId="58DF1834" w14:textId="77777777" w:rsidR="00BB5A54" w:rsidRDefault="00BB5A54" w:rsidP="00BB5A54">
      <w:r>
        <w:t xml:space="preserve">Should we be trying </w:t>
      </w:r>
      <w:r w:rsidRPr="00476423">
        <w:rPr>
          <w:rStyle w:val="StyleUnderline"/>
        </w:rPr>
        <w:t>to shift social consciousness</w:t>
      </w:r>
      <w:r>
        <w:t xml:space="preserve"> to care less about blue-collar crime and more about white-collar crime, which may have more societal consequences? How should we talk about the executive class’s looting in the United States?</w:t>
      </w:r>
    </w:p>
    <w:p w14:paraId="01B05DDC" w14:textId="77777777" w:rsidR="00BB5A54" w:rsidRDefault="00BB5A54" w:rsidP="00BB5A54">
      <w:r>
        <w:t>AV</w:t>
      </w:r>
    </w:p>
    <w:p w14:paraId="2A689F10" w14:textId="2047122F" w:rsidR="00BB5A54" w:rsidRDefault="00BB5A54" w:rsidP="00BB5A54">
      <w:r>
        <w:t xml:space="preserve">The looters arrested for looting Target forgot to incorporate as a private equity firm! [Laughs] Yes, </w:t>
      </w:r>
      <w:r w:rsidRPr="00476423">
        <w:rPr>
          <w:rStyle w:val="StyleUnderline"/>
        </w:rPr>
        <w:t>we need to rethink fundamental notions of justice and accountability in our society, so that we understand these things in relationship to questions of harm</w:t>
      </w:r>
      <w:r>
        <w:t xml:space="preserve">. </w:t>
      </w:r>
    </w:p>
    <w:p w14:paraId="5A5E5732" w14:textId="61915643" w:rsidR="00BB5A54" w:rsidRDefault="00BB5A54" w:rsidP="00BB5A54">
      <w:r>
        <w:t xml:space="preserve">Obviously, if someone steals my bike, or robs me, that’s a real harm to me, and we need to do whatever we can to reduce those harms. But when a bank repossesses my house, redlines my community, steals my wages — that’s also a harm. And that harm is often inflicted simultaneously on millions of people, so that the cumulative harms are so much greater. When a chemical company poisons the environment, that’s also a harm, but we think of these harms differently. </w:t>
      </w:r>
    </w:p>
    <w:p w14:paraId="7D467712" w14:textId="1FA7233B" w:rsidR="00BB5A54" w:rsidRDefault="00BB5A54" w:rsidP="00BB5A54">
      <w:r>
        <w:t xml:space="preserve">Whenever politicians want to frame something as a crime problem, we need to be looking at what they’re covering up and what they’re enabling, because they’re using that to serve a political project. Just like Nixon in the 1960s created the War on Drugs not because he gave a damn about drug overdoses — it was a rancid, racist strategy to bring historically white Southern Democrats into the Republican Party in the wake of the Civil Rights Movement. So he creates all kinds of new federal crimes and sets out to prosecute them. </w:t>
      </w:r>
    </w:p>
    <w:p w14:paraId="1352E5F4" w14:textId="77777777" w:rsidR="00BB5A54" w:rsidRDefault="00BB5A54" w:rsidP="00BB5A54">
      <w:r>
        <w:t xml:space="preserve">We need to have a complete rethink not just of what is a crime and not a crime, but also of how we deal with that crime. I don’t think just finding an executive here or there and putting them in </w:t>
      </w:r>
      <w:r>
        <w:lastRenderedPageBreak/>
        <w:t xml:space="preserve">prison for polluting the environment is the way to fix this problem, because it’s not systemic. It doesn’t deal with the extent of corporate power. We have to rein in corporate power systematically. We have to rein in the power of the banks, the power of the polluters, and that requires a much broader politics. </w:t>
      </w:r>
    </w:p>
    <w:p w14:paraId="6E4C7138" w14:textId="67898251" w:rsidR="00BB5A54" w:rsidRDefault="00BB5A54" w:rsidP="00BB5A54"/>
    <w:p w14:paraId="7AB7BA26" w14:textId="77777777" w:rsidR="00860E04" w:rsidRDefault="00860E04" w:rsidP="00860E04"/>
    <w:p w14:paraId="756D4401" w14:textId="77777777" w:rsidR="00860E04" w:rsidRDefault="00860E04" w:rsidP="00860E04">
      <w:pPr>
        <w:pStyle w:val="Heading4"/>
      </w:pPr>
      <w:r>
        <w:t>Abolition counters the neoliberal premise of the self-interested individual.</w:t>
      </w:r>
    </w:p>
    <w:p w14:paraId="7BD6D278" w14:textId="77777777" w:rsidR="00860E04" w:rsidRDefault="00860E04" w:rsidP="00860E04">
      <w:r>
        <w:t xml:space="preserve">Angela </w:t>
      </w:r>
      <w:r w:rsidRPr="00510E2C">
        <w:rPr>
          <w:rStyle w:val="Style13ptBold"/>
        </w:rPr>
        <w:t>Davis</w:t>
      </w:r>
      <w:r>
        <w:rPr>
          <w:rStyle w:val="Style13ptBold"/>
        </w:rPr>
        <w:t xml:space="preserve"> and Goodman</w:t>
      </w:r>
      <w:r w:rsidRPr="00510E2C">
        <w:rPr>
          <w:rStyle w:val="Style13ptBold"/>
        </w:rPr>
        <w:t xml:space="preserve"> ‘20</w:t>
      </w:r>
      <w:r>
        <w:t xml:space="preserve">. </w:t>
      </w:r>
      <w:r w:rsidRPr="0032533F">
        <w:t>JULY 03, 2020</w:t>
      </w:r>
      <w:r>
        <w:t>, legendary scholar and activity, Interview by Amy Goodman, “</w:t>
      </w:r>
      <w:r w:rsidRPr="00571B24">
        <w:t>Angela Davis on Abolition, Calls to Defund Police, Toppled Racist Statues &amp; Voting in 2020 Election</w:t>
      </w:r>
      <w:r>
        <w:t xml:space="preserve">,” DEMOCRACY NOW, </w:t>
      </w:r>
      <w:hyperlink r:id="rId103" w:history="1">
        <w:r w:rsidRPr="003F7E99">
          <w:rPr>
            <w:rStyle w:val="Hyperlink"/>
          </w:rPr>
          <w:t>https://www.democracynow.org/2020/7/3/angela_davis_on_abolition_calls_to</w:t>
        </w:r>
      </w:hyperlink>
    </w:p>
    <w:p w14:paraId="7B554C63" w14:textId="77777777" w:rsidR="00860E04" w:rsidRDefault="00860E04" w:rsidP="00860E04">
      <w:r>
        <w:t>AMY GOODMAN: You write in Freedom Is a Constant Struggle, “</w:t>
      </w:r>
      <w:r w:rsidRPr="00227C9F">
        <w:rPr>
          <w:rStyle w:val="StyleUnderline"/>
        </w:rPr>
        <w:t>Neoliberal ideology drives us to focus on individuals, ourselves, individual victims, individual perpetrators. But how is it possible to solve the massive problem of racist state violence by calling upon individual police officers to bear the burden of that history and to assume that by prosecuting them, by exacting our revenge on them, we would have somehow made progress in eradicating racism?</w:t>
      </w:r>
      <w:r>
        <w:t>” So, explain what exactly you’re demanding.</w:t>
      </w:r>
    </w:p>
    <w:p w14:paraId="1260697B" w14:textId="77777777" w:rsidR="00860E04" w:rsidRDefault="00860E04" w:rsidP="00860E04">
      <w:r>
        <w:t xml:space="preserve">ANGELA DAVIS: Well, </w:t>
      </w:r>
      <w:r w:rsidRPr="00227C9F">
        <w:rPr>
          <w:rStyle w:val="StyleUnderline"/>
        </w:rPr>
        <w:t>neoliberal logic assumes that the fundamental unit of society is the individual, and I would say the abstract individual</w:t>
      </w:r>
      <w:r>
        <w:t xml:space="preserve">. </w:t>
      </w:r>
      <w:r w:rsidRPr="00227C9F">
        <w:rPr>
          <w:rStyle w:val="StyleUnderline"/>
        </w:rPr>
        <w:t>According to that logic, Black people can combat racism by pulling themselves up by their own individual bootstraps. That logic recognizes — or fails, rather, to recognize that there are institutional barriers that cannot be brought down by individual determination</w:t>
      </w:r>
      <w:r>
        <w:t xml:space="preserve">. If a Black person is materially unable to attend the university, the solution is not affirmative action, they argue, but rather the person simply needs to work harder, get good grades and do what is necessary in order to acquire the funds to pay for tuition. </w:t>
      </w:r>
      <w:r w:rsidRPr="00227C9F">
        <w:rPr>
          <w:rStyle w:val="StyleUnderline"/>
        </w:rPr>
        <w:t>Neoliberal logic deters us from thinking about the simpler solution</w:t>
      </w:r>
      <w:r>
        <w:t>, which is free education.</w:t>
      </w:r>
    </w:p>
    <w:p w14:paraId="17BB3C5F" w14:textId="77777777" w:rsidR="00860E04" w:rsidRDefault="00860E04" w:rsidP="00860E04">
      <w:r>
        <w:t xml:space="preserve">I’m thinking about the fact that we have been aware of the need for these institutional strategies at least since 1935 — but of course before, but I’m choosing 1935 because that was the year when W.E.B. Du Bois published his germinal Black Reconstruction in America. And the question was not what should individual Black people do, but rather how to reorganize and restructure post-slavery society in order to guarantee the incorporation of those who had been formerly enslaved. The society could not remain the same — or should not have remained the same. </w:t>
      </w:r>
      <w:r w:rsidRPr="00227C9F">
        <w:rPr>
          <w:rStyle w:val="StyleUnderline"/>
        </w:rPr>
        <w:t>Neoliberalism resists change at the individual level. It asks the individual to adapt to conditions of capitalism, to conditions of racism</w:t>
      </w:r>
      <w:r>
        <w:t>.</w:t>
      </w:r>
    </w:p>
    <w:p w14:paraId="21595251" w14:textId="5D91E936" w:rsidR="00860E04" w:rsidRDefault="00860E04" w:rsidP="00BB5A54"/>
    <w:p w14:paraId="19170A02" w14:textId="77777777" w:rsidR="004029F0" w:rsidRDefault="004029F0" w:rsidP="00C308A7">
      <w:pPr>
        <w:pStyle w:val="Heading4"/>
      </w:pPr>
      <w:r>
        <w:t>Reformism is neoliberal fantasy that reinforces a colonial institution – only abolition solves.</w:t>
      </w:r>
    </w:p>
    <w:p w14:paraId="23E7BAB5" w14:textId="69FF4E92" w:rsidR="004029F0" w:rsidRPr="00C308A7" w:rsidRDefault="004029F0" w:rsidP="00C308A7">
      <w:r w:rsidRPr="00C308A7">
        <w:rPr>
          <w:rStyle w:val="Style13ptBold"/>
        </w:rPr>
        <w:t>KatherineKellyAbraham 18</w:t>
      </w:r>
      <w:r w:rsidR="00C308A7" w:rsidRPr="00C308A7">
        <w:t>.</w:t>
      </w:r>
    </w:p>
    <w:p w14:paraId="0BF26C47" w14:textId="77777777" w:rsidR="004029F0" w:rsidRPr="00C308A7" w:rsidRDefault="004029F0" w:rsidP="00C308A7">
      <w:r w:rsidRPr="00C308A7">
        <w:lastRenderedPageBreak/>
        <w:t xml:space="preserve">[KatherineKellyAbraham, The authors use a collective name of KatherineKellyAbraham. The listing of the names does not reflect a hierarchical order of any sort, and their names can be shifted around. They like the idea of playing with citation practices, 2018, AbolitionJournal, “Burn it Down: Abolition, Insurgent Political Praxis, and the Destruction of Decency”, </w:t>
      </w:r>
      <w:hyperlink r:id="rId104" w:history="1">
        <w:r w:rsidRPr="00C308A7">
          <w:rPr>
            <w:rStyle w:val="Hyperlink"/>
          </w:rPr>
          <w:t>https://abolitionjournal.org/burn-it-down/</w:t>
        </w:r>
      </w:hyperlink>
      <w:r w:rsidRPr="00C308A7">
        <w:t xml:space="preserve"> // jmk]</w:t>
      </w:r>
    </w:p>
    <w:p w14:paraId="6E308DF2" w14:textId="77777777" w:rsidR="004029F0" w:rsidRDefault="004029F0" w:rsidP="004029F0">
      <w:r>
        <w:t>Decency as a Blockade to Freedom and Abolitionist Liberation</w:t>
      </w:r>
    </w:p>
    <w:p w14:paraId="57C278EB" w14:textId="77777777" w:rsidR="004029F0" w:rsidRDefault="004029F0" w:rsidP="004029F0">
      <w:r>
        <w:t xml:space="preserve">We now turn to a discussion of freedom, in terms of its function as both an ideology and an abolitionist goal. Our entry point for this examination is how </w:t>
      </w:r>
      <w:r w:rsidRPr="008455D2">
        <w:rPr>
          <w:rStyle w:val="StyleUnderline"/>
        </w:rPr>
        <w:t>the concept of “</w:t>
      </w:r>
      <w:r w:rsidRPr="00CA7719">
        <w:rPr>
          <w:rStyle w:val="StyleUnderline"/>
          <w:highlight w:val="yellow"/>
        </w:rPr>
        <w:t>freedom</w:t>
      </w:r>
      <w:r w:rsidRPr="008455D2">
        <w:rPr>
          <w:rStyle w:val="StyleUnderline"/>
        </w:rPr>
        <w:t xml:space="preserve">” </w:t>
      </w:r>
      <w:r w:rsidRPr="00CA7719">
        <w:rPr>
          <w:rStyle w:val="StyleUnderline"/>
          <w:highlight w:val="yellow"/>
        </w:rPr>
        <w:t>has been rendered a weapon</w:t>
      </w:r>
      <w:r w:rsidRPr="008455D2">
        <w:rPr>
          <w:rStyle w:val="StyleUnderline"/>
        </w:rPr>
        <w:t xml:space="preserve">, </w:t>
      </w:r>
      <w:r w:rsidRPr="00CA7719">
        <w:rPr>
          <w:rStyle w:val="StyleUnderline"/>
          <w:highlight w:val="yellow"/>
        </w:rPr>
        <w:t>through which</w:t>
      </w:r>
      <w:r w:rsidRPr="008455D2">
        <w:rPr>
          <w:rStyle w:val="StyleUnderline"/>
        </w:rPr>
        <w:t xml:space="preserve"> the global </w:t>
      </w:r>
      <w:r w:rsidRPr="00CA7719">
        <w:rPr>
          <w:rStyle w:val="StyleUnderline"/>
          <w:highlight w:val="yellow"/>
        </w:rPr>
        <w:t>coloniality</w:t>
      </w:r>
      <w:r w:rsidRPr="008455D2">
        <w:rPr>
          <w:rStyle w:val="StyleUnderline"/>
        </w:rPr>
        <w:t xml:space="preserve"> of power </w:t>
      </w:r>
      <w:r w:rsidRPr="00CA7719">
        <w:rPr>
          <w:rStyle w:val="StyleUnderline"/>
          <w:highlight w:val="yellow"/>
        </w:rPr>
        <w:t>circulates</w:t>
      </w:r>
      <w:r>
        <w:t xml:space="preserve">, by ever privatizing care through the logics of personal responsibility, accountability, and decency. We draw from the so-called “Central American Immigration Crisis” </w:t>
      </w:r>
      <w:r w:rsidRPr="008455D2">
        <w:rPr>
          <w:rStyle w:val="StyleUnderline"/>
        </w:rPr>
        <w:t>to illustrate this perversion of freedom and its reconfiguration as a necropolitical instrument of coloniality</w:t>
      </w:r>
      <w:r>
        <w:t>. We outline how colonial state accommodations further the necropolitical deployment and utility of “freedom”: in the case that we examine here, to elide the horrific treatment and jailing of children primarily from Guatemala, El Salvador, and Honduras. We end by calling for a return to “freedom” that can dismantle the colonial state and enact a profound abolitionist liberation from the regimes of death shaping life in the U.S. (and, arguably, around the world).[xi]</w:t>
      </w:r>
    </w:p>
    <w:p w14:paraId="5AA5C0E3" w14:textId="77777777" w:rsidR="004029F0" w:rsidRPr="008455D2" w:rsidRDefault="004029F0" w:rsidP="004029F0">
      <w:pPr>
        <w:rPr>
          <w:rStyle w:val="StyleUnderline"/>
        </w:rPr>
      </w:pPr>
      <w:r w:rsidRPr="00CA7719">
        <w:rPr>
          <w:rStyle w:val="StyleUnderline"/>
          <w:highlight w:val="yellow"/>
        </w:rPr>
        <w:t>Under current regimes of power</w:t>
      </w:r>
      <w:r w:rsidRPr="008455D2">
        <w:rPr>
          <w:rStyle w:val="StyleUnderline"/>
        </w:rPr>
        <w:t xml:space="preserve">, </w:t>
      </w:r>
      <w:r w:rsidRPr="00CA7719">
        <w:rPr>
          <w:rStyle w:val="StyleUnderline"/>
          <w:highlight w:val="yellow"/>
        </w:rPr>
        <w:t>the</w:t>
      </w:r>
      <w:r w:rsidRPr="008455D2">
        <w:rPr>
          <w:rStyle w:val="StyleUnderline"/>
        </w:rPr>
        <w:t xml:space="preserve"> possibility and </w:t>
      </w:r>
      <w:r w:rsidRPr="00CA7719">
        <w:rPr>
          <w:rStyle w:val="StyleUnderline"/>
          <w:highlight w:val="yellow"/>
        </w:rPr>
        <w:t>potential for freedom</w:t>
      </w:r>
      <w:r w:rsidRPr="008455D2">
        <w:rPr>
          <w:rStyle w:val="StyleUnderline"/>
        </w:rPr>
        <w:t xml:space="preserve">, especially as understood and theorized by “progressive” stakeholders, </w:t>
      </w:r>
      <w:r w:rsidRPr="00CA7719">
        <w:rPr>
          <w:rStyle w:val="StyleUnderline"/>
          <w:highlight w:val="yellow"/>
        </w:rPr>
        <w:t>is a foreclosed promise</w:t>
      </w:r>
      <w:r>
        <w:t xml:space="preserve">. </w:t>
      </w:r>
      <w:r w:rsidRPr="00CA7719">
        <w:rPr>
          <w:rStyle w:val="StyleUnderline"/>
          <w:highlight w:val="yellow"/>
        </w:rPr>
        <w:t>Freedom</w:t>
      </w:r>
      <w:r w:rsidRPr="008455D2">
        <w:rPr>
          <w:rStyle w:val="StyleUnderline"/>
        </w:rPr>
        <w:t xml:space="preserve">, in its current political formulation, </w:t>
      </w:r>
      <w:r w:rsidRPr="00CA7719">
        <w:rPr>
          <w:rStyle w:val="StyleUnderline"/>
          <w:highlight w:val="yellow"/>
        </w:rPr>
        <w:t>is</w:t>
      </w:r>
      <w:r w:rsidRPr="008455D2">
        <w:rPr>
          <w:rStyle w:val="StyleUnderline"/>
        </w:rPr>
        <w:t xml:space="preserve"> entirely </w:t>
      </w:r>
      <w:r w:rsidRPr="00CA7719">
        <w:rPr>
          <w:rStyle w:val="StyleUnderline"/>
          <w:highlight w:val="yellow"/>
        </w:rPr>
        <w:t>monopolized</w:t>
      </w:r>
      <w:r w:rsidRPr="008455D2">
        <w:rPr>
          <w:rStyle w:val="StyleUnderline"/>
        </w:rPr>
        <w:t xml:space="preserve"> and overcoded, </w:t>
      </w:r>
      <w:r w:rsidRPr="00CA7719">
        <w:rPr>
          <w:rStyle w:val="StyleUnderline"/>
          <w:highlight w:val="yellow"/>
        </w:rPr>
        <w:t>ensuring</w:t>
      </w:r>
      <w:r w:rsidRPr="008455D2">
        <w:rPr>
          <w:rStyle w:val="StyleUnderline"/>
        </w:rPr>
        <w:t xml:space="preserve"> only </w:t>
      </w:r>
      <w:r w:rsidRPr="00CA7719">
        <w:rPr>
          <w:rStyle w:val="StyleUnderline"/>
          <w:highlight w:val="yellow"/>
        </w:rPr>
        <w:t>the power of the colonial state</w:t>
      </w:r>
      <w:r>
        <w:t xml:space="preserve">. Freedom is synonymous with a “decent life,” in which one is only “free” to act if they choose among a list of state-sanctioned ways of being. If one chooses otherwise, freedom is altogether revoked through incarceration, loss of rights, and loss of privacy. In particular, identity as the foundation for rights-based claims furthers the state’s capacity to negotiate the terms of justice and silence the more radical calls against its power. </w:t>
      </w:r>
      <w:r w:rsidRPr="00CA7719">
        <w:rPr>
          <w:rStyle w:val="Emphasis"/>
          <w:highlight w:val="yellow"/>
        </w:rPr>
        <w:t>In granting small-scale “victories,”</w:t>
      </w:r>
      <w:r w:rsidRPr="008455D2">
        <w:rPr>
          <w:rStyle w:val="Emphasis"/>
        </w:rPr>
        <w:t xml:space="preserve"> especially to those specific groups that adopt the norms of coloniality, </w:t>
      </w:r>
      <w:r w:rsidRPr="00CA7719">
        <w:rPr>
          <w:rStyle w:val="Emphasis"/>
          <w:highlight w:val="yellow"/>
        </w:rPr>
        <w:t>the state only perpetuates larger institutional violences</w:t>
      </w:r>
      <w:r>
        <w:t xml:space="preserve">. Successful access to decency vis-à-vis identity is only possible when treading on the backs of “indecent” subjects. In effect, these subjects make the politics of decency legible because they remain the conceptual targets of the recalibrated civilizing mission. </w:t>
      </w:r>
      <w:r w:rsidRPr="00CA7719">
        <w:rPr>
          <w:rStyle w:val="StyleUnderline"/>
        </w:rPr>
        <w:t xml:space="preserve">When considering </w:t>
      </w:r>
      <w:r w:rsidRPr="00CA7719">
        <w:rPr>
          <w:rStyle w:val="StyleUnderline"/>
          <w:highlight w:val="yellow"/>
        </w:rPr>
        <w:t>calls for</w:t>
      </w:r>
      <w:r w:rsidRPr="008455D2">
        <w:rPr>
          <w:rStyle w:val="StyleUnderline"/>
        </w:rPr>
        <w:t xml:space="preserve"> police </w:t>
      </w:r>
      <w:r w:rsidRPr="00CA7719">
        <w:rPr>
          <w:rStyle w:val="StyleUnderline"/>
          <w:highlight w:val="yellow"/>
        </w:rPr>
        <w:t>reform</w:t>
      </w:r>
      <w:r w:rsidRPr="008455D2">
        <w:rPr>
          <w:rStyle w:val="StyleUnderline"/>
        </w:rPr>
        <w:t xml:space="preserve">, prison reform, or body cameras, we must be cautious of the ways in which contemporary political projects and discourses of freedom </w:t>
      </w:r>
      <w:r w:rsidRPr="00CA7719">
        <w:rPr>
          <w:rStyle w:val="StyleUnderline"/>
          <w:highlight w:val="yellow"/>
        </w:rPr>
        <w:t>accomplish non-emancipatory ends</w:t>
      </w:r>
      <w:r>
        <w:t xml:space="preserve">, and </w:t>
      </w:r>
      <w:r w:rsidRPr="008455D2">
        <w:rPr>
          <w:rStyle w:val="StyleUnderline"/>
        </w:rPr>
        <w:t xml:space="preserve">the limits of </w:t>
      </w:r>
      <w:r w:rsidRPr="00CA7719">
        <w:rPr>
          <w:rStyle w:val="StyleUnderline"/>
          <w:highlight w:val="yellow"/>
        </w:rPr>
        <w:t>redressing injuries through</w:t>
      </w:r>
      <w:r w:rsidRPr="008455D2">
        <w:rPr>
          <w:rStyle w:val="StyleUnderline"/>
        </w:rPr>
        <w:t xml:space="preserve"> the </w:t>
      </w:r>
      <w:r w:rsidRPr="00CA7719">
        <w:rPr>
          <w:rStyle w:val="StyleUnderline"/>
          <w:highlight w:val="yellow"/>
        </w:rPr>
        <w:t>institutions that produce these ends.</w:t>
      </w:r>
    </w:p>
    <w:p w14:paraId="23E5A56D" w14:textId="77777777" w:rsidR="004029F0" w:rsidRPr="005321C8" w:rsidRDefault="004029F0" w:rsidP="004029F0">
      <w:pPr>
        <w:rPr>
          <w:rStyle w:val="StyleUnderline"/>
        </w:rPr>
      </w:pPr>
      <w:r>
        <w:t xml:space="preserve">In fact, </w:t>
      </w:r>
      <w:r w:rsidRPr="008455D2">
        <w:rPr>
          <w:rStyle w:val="StyleUnderline"/>
        </w:rPr>
        <w:t xml:space="preserve">these </w:t>
      </w:r>
      <w:r w:rsidRPr="00CA7719">
        <w:rPr>
          <w:rStyle w:val="StyleUnderline"/>
          <w:highlight w:val="yellow"/>
        </w:rPr>
        <w:t>limits signal why abolition is</w:t>
      </w:r>
      <w:r w:rsidRPr="008455D2">
        <w:rPr>
          <w:rStyle w:val="StyleUnderline"/>
        </w:rPr>
        <w:t xml:space="preserve"> a </w:t>
      </w:r>
      <w:r w:rsidRPr="00CA7719">
        <w:rPr>
          <w:rStyle w:val="StyleUnderline"/>
          <w:highlight w:val="yellow"/>
        </w:rPr>
        <w:t>necessary</w:t>
      </w:r>
      <w:r w:rsidRPr="008455D2">
        <w:rPr>
          <w:rStyle w:val="StyleUnderline"/>
        </w:rPr>
        <w:t xml:space="preserve"> and crucial tactic </w:t>
      </w:r>
      <w:r w:rsidRPr="00CA7719">
        <w:rPr>
          <w:rStyle w:val="StyleUnderline"/>
          <w:highlight w:val="yellow"/>
        </w:rPr>
        <w:t>for achieving</w:t>
      </w:r>
      <w:r w:rsidRPr="008455D2">
        <w:rPr>
          <w:rStyle w:val="StyleUnderline"/>
        </w:rPr>
        <w:t xml:space="preserve"> meaningful and lasting liberation, “</w:t>
      </w:r>
      <w:r w:rsidRPr="00CA7719">
        <w:rPr>
          <w:rStyle w:val="StyleUnderline"/>
          <w:highlight w:val="yellow"/>
        </w:rPr>
        <w:t>freedom</w:t>
      </w:r>
      <w:r w:rsidRPr="008455D2">
        <w:rPr>
          <w:rStyle w:val="StyleUnderline"/>
        </w:rPr>
        <w:t xml:space="preserve">” </w:t>
      </w:r>
      <w:r w:rsidRPr="00CA7719">
        <w:rPr>
          <w:rStyle w:val="StyleUnderline"/>
          <w:highlight w:val="yellow"/>
        </w:rPr>
        <w:t>from contemporary necropolitical practices</w:t>
      </w:r>
      <w:r w:rsidRPr="008455D2">
        <w:rPr>
          <w:rStyle w:val="StyleUnderline"/>
        </w:rPr>
        <w:t xml:space="preserve"> and </w:t>
      </w:r>
      <w:r w:rsidRPr="005321C8">
        <w:rPr>
          <w:rStyle w:val="Emphasis"/>
        </w:rPr>
        <w:t>regimes of colonial governance.</w:t>
      </w:r>
      <w:r>
        <w:t xml:space="preserve"> Jacques Rancière articulates this through the concept of “wrong,” which he says is the foundation of both politics and processes of subjectificaiton, as all subjects are formed through their relation to the state and its unequal distribution of equality (Rancière 2004, 22). </w:t>
      </w:r>
      <w:r w:rsidRPr="00CA7719">
        <w:rPr>
          <w:rStyle w:val="StyleUnderline"/>
          <w:highlight w:val="yellow"/>
        </w:rPr>
        <w:t>Politics emerges through moments of dissatisfaction</w:t>
      </w:r>
      <w:r w:rsidRPr="005321C8">
        <w:rPr>
          <w:rStyle w:val="StyleUnderline"/>
        </w:rPr>
        <w:t xml:space="preserve"> and class fractures </w:t>
      </w:r>
      <w:r w:rsidRPr="00CA7719">
        <w:rPr>
          <w:rStyle w:val="StyleUnderline"/>
          <w:highlight w:val="yellow"/>
        </w:rPr>
        <w:t>that the state can never possibly contain</w:t>
      </w:r>
      <w:r w:rsidRPr="005321C8">
        <w:rPr>
          <w:rStyle w:val="StyleUnderline"/>
        </w:rPr>
        <w:t>, and rests on an equality that can never be truly enacted</w:t>
      </w:r>
      <w:r>
        <w:t xml:space="preserve"> (Rancière 2004, 16). Rancière defines political activity as “whatever shifts a body from the place assigned </w:t>
      </w:r>
      <w:r>
        <w:lastRenderedPageBreak/>
        <w:t xml:space="preserve">to it or changes a place’s destination. It makes visible what had no business being seen, and makes heard a discourse where once there was only a place for noise” (Rancière 2004, 30). </w:t>
      </w:r>
      <w:r w:rsidRPr="005321C8">
        <w:rPr>
          <w:rStyle w:val="StyleUnderline"/>
        </w:rPr>
        <w:t xml:space="preserve">Thus, while </w:t>
      </w:r>
      <w:r w:rsidRPr="00CA7719">
        <w:rPr>
          <w:rStyle w:val="StyleUnderline"/>
          <w:highlight w:val="yellow"/>
        </w:rPr>
        <w:t>the wrong</w:t>
      </w:r>
      <w:r w:rsidRPr="005321C8">
        <w:rPr>
          <w:rStyle w:val="StyleUnderline"/>
        </w:rPr>
        <w:t xml:space="preserve"> is the product of politics, it </w:t>
      </w:r>
      <w:r w:rsidRPr="00CA7719">
        <w:rPr>
          <w:rStyle w:val="StyleUnderline"/>
          <w:highlight w:val="yellow"/>
        </w:rPr>
        <w:t>is</w:t>
      </w:r>
      <w:r w:rsidRPr="005321C8">
        <w:rPr>
          <w:rStyle w:val="StyleUnderline"/>
        </w:rPr>
        <w:t xml:space="preserve"> also </w:t>
      </w:r>
      <w:r w:rsidRPr="00CA7719">
        <w:rPr>
          <w:rStyle w:val="StyleUnderline"/>
          <w:highlight w:val="yellow"/>
        </w:rPr>
        <w:t>critical to the enactment of liberation.</w:t>
      </w:r>
    </w:p>
    <w:p w14:paraId="3C07FBB9" w14:textId="77777777" w:rsidR="004029F0" w:rsidRDefault="004029F0" w:rsidP="004029F0">
      <w:r w:rsidRPr="005321C8">
        <w:rPr>
          <w:rStyle w:val="StyleUnderline"/>
        </w:rPr>
        <w:t xml:space="preserve">At the heart of any assertion of equality is the wrong that preceded it: the wrong that is the foundation for the unequal distribution of power throughout society. </w:t>
      </w:r>
      <w:r w:rsidRPr="00CA7719">
        <w:rPr>
          <w:rStyle w:val="StyleUnderline"/>
          <w:highlight w:val="yellow"/>
        </w:rPr>
        <w:t>Under the current regime, freedom is an empty signifier,</w:t>
      </w:r>
      <w:r w:rsidRPr="005321C8">
        <w:rPr>
          <w:rStyle w:val="StyleUnderline"/>
        </w:rPr>
        <w:t xml:space="preserve"> “the empty property of any political subject”</w:t>
      </w:r>
      <w:r>
        <w:t xml:space="preserve"> (Rancière 2004, 77). It is </w:t>
      </w:r>
      <w:r w:rsidRPr="00CA7719">
        <w:rPr>
          <w:rStyle w:val="StyleUnderline"/>
          <w:highlight w:val="yellow"/>
        </w:rPr>
        <w:t>only under</w:t>
      </w:r>
      <w:r w:rsidRPr="005321C8">
        <w:rPr>
          <w:rStyle w:val="StyleUnderline"/>
        </w:rPr>
        <w:t xml:space="preserve"> new terms</w:t>
      </w:r>
      <w:r>
        <w:t xml:space="preserve">, and specifically, </w:t>
      </w:r>
      <w:r w:rsidRPr="00CA7719">
        <w:rPr>
          <w:rStyle w:val="StyleUnderline"/>
          <w:highlight w:val="yellow"/>
        </w:rPr>
        <w:t>terms of abolition that freedom can come to fruition</w:t>
      </w:r>
      <w:r>
        <w:t xml:space="preserve">. Democracy, often argued as the political form that offers the most equal of terms, fails to offer anything but a “theatrics of dispute” for justice (Rancière 2004, 62). </w:t>
      </w:r>
      <w:r w:rsidRPr="005321C8">
        <w:rPr>
          <w:rStyle w:val="StyleUnderline"/>
        </w:rPr>
        <w:t>Only a total and full break with the colonial state offers any hope for the now hollow concepts of equality and justice. In other words, the wrong must be expressed via a radical politics of indecency, and entirely bypass the “decent” notions of equality or justice espoused by the colonial state.</w:t>
      </w:r>
      <w:r>
        <w:t xml:space="preserve"> These concepts are foils for the recalibrated civilizing mission, and thus continue a long and horrifying legacy of genocide and state-sanctioned terror: a legacy that made the U.S. the “bastion” of democracy that it is today.</w:t>
      </w:r>
    </w:p>
    <w:p w14:paraId="1950B9BB" w14:textId="77777777" w:rsidR="004029F0" w:rsidRPr="005321C8" w:rsidRDefault="004029F0" w:rsidP="004029F0">
      <w:pPr>
        <w:rPr>
          <w:rStyle w:val="StyleUnderline"/>
        </w:rPr>
      </w:pPr>
      <w:r w:rsidRPr="00CA7719">
        <w:rPr>
          <w:rStyle w:val="Emphasis"/>
          <w:highlight w:val="yellow"/>
        </w:rPr>
        <w:t>This cycle of death</w:t>
      </w:r>
      <w:r w:rsidRPr="005321C8">
        <w:rPr>
          <w:rStyle w:val="StyleUnderline"/>
        </w:rPr>
        <w:t xml:space="preserve"> deeply troubles us and </w:t>
      </w:r>
      <w:r w:rsidRPr="00CA7719">
        <w:rPr>
          <w:rStyle w:val="StyleUnderline"/>
          <w:highlight w:val="yellow"/>
        </w:rPr>
        <w:t>is</w:t>
      </w:r>
      <w:r w:rsidRPr="005321C8">
        <w:rPr>
          <w:rStyle w:val="StyleUnderline"/>
        </w:rPr>
        <w:t xml:space="preserve"> one of the central reasons </w:t>
      </w:r>
      <w:r w:rsidRPr="00CA7719">
        <w:rPr>
          <w:rStyle w:val="StyleUnderline"/>
          <w:highlight w:val="yellow"/>
        </w:rPr>
        <w:t>why</w:t>
      </w:r>
      <w:r w:rsidRPr="005321C8">
        <w:rPr>
          <w:rStyle w:val="StyleUnderline"/>
        </w:rPr>
        <w:t xml:space="preserve"> we see </w:t>
      </w:r>
      <w:r w:rsidRPr="00CA7719">
        <w:rPr>
          <w:rStyle w:val="StyleUnderline"/>
          <w:highlight w:val="yellow"/>
        </w:rPr>
        <w:t>abolition</w:t>
      </w:r>
      <w:r w:rsidRPr="005321C8">
        <w:rPr>
          <w:rStyle w:val="StyleUnderline"/>
        </w:rPr>
        <w:t xml:space="preserve"> as </w:t>
      </w:r>
      <w:r w:rsidRPr="00CA7719">
        <w:rPr>
          <w:rStyle w:val="StyleUnderline"/>
          <w:highlight w:val="yellow"/>
        </w:rPr>
        <w:t>the only possible response</w:t>
      </w:r>
      <w:r w:rsidRPr="005321C8">
        <w:rPr>
          <w:rStyle w:val="StyleUnderline"/>
        </w:rPr>
        <w:t xml:space="preserve"> to the continuous bloodshed shaping U.S. history</w:t>
      </w:r>
      <w:r>
        <w:t xml:space="preserve">. Gilles </w:t>
      </w:r>
      <w:r w:rsidRPr="005321C8">
        <w:rPr>
          <w:rStyle w:val="StyleUnderline"/>
        </w:rPr>
        <w:t xml:space="preserve">Deleuze argues that </w:t>
      </w:r>
      <w:r w:rsidRPr="00CA7719">
        <w:rPr>
          <w:rStyle w:val="StyleUnderline"/>
          <w:highlight w:val="yellow"/>
        </w:rPr>
        <w:t>we do not repeat because we repress, but rather that we repress because we repeat</w:t>
      </w:r>
      <w:r>
        <w:t xml:space="preserve"> (Deleuze 1995). </w:t>
      </w:r>
      <w:r w:rsidRPr="005321C8">
        <w:rPr>
          <w:rStyle w:val="StyleUnderline"/>
        </w:rPr>
        <w:t>The amnesia that results from this cycle is in part because some things are more bearable than others, allowing us to mediate our embodied experiences within material worlds that are otherwise intolerable</w:t>
      </w:r>
      <w:r>
        <w:t xml:space="preserve">. In other words, </w:t>
      </w:r>
      <w:r w:rsidRPr="005321C8">
        <w:rPr>
          <w:rStyle w:val="StyleUnderline"/>
        </w:rPr>
        <w:t xml:space="preserve">we may deceive ourselves to make embodied experiences more livable, but these repetitions are doomed for capture. If we are to </w:t>
      </w:r>
      <w:r w:rsidRPr="00CA7719">
        <w:rPr>
          <w:rStyle w:val="StyleUnderline"/>
          <w:highlight w:val="yellow"/>
        </w:rPr>
        <w:t>consider</w:t>
      </w:r>
      <w:r w:rsidRPr="005321C8">
        <w:rPr>
          <w:rStyle w:val="StyleUnderline"/>
        </w:rPr>
        <w:t xml:space="preserve"> </w:t>
      </w:r>
      <w:r w:rsidRPr="00CA7719">
        <w:rPr>
          <w:rStyle w:val="Emphasis"/>
          <w:highlight w:val="yellow"/>
        </w:rPr>
        <w:t>abolition</w:t>
      </w:r>
      <w:r w:rsidRPr="005321C8">
        <w:rPr>
          <w:rStyle w:val="StyleUnderline"/>
        </w:rPr>
        <w:t xml:space="preserve">, not </w:t>
      </w:r>
      <w:r w:rsidRPr="00CA7719">
        <w:rPr>
          <w:rStyle w:val="StyleUnderline"/>
        </w:rPr>
        <w:t>as</w:t>
      </w:r>
      <w:r w:rsidRPr="005321C8">
        <w:rPr>
          <w:rStyle w:val="StyleUnderline"/>
        </w:rPr>
        <w:t xml:space="preserve"> a last resort, but rather </w:t>
      </w:r>
      <w:r w:rsidRPr="00CA7719">
        <w:rPr>
          <w:rStyle w:val="Emphasis"/>
          <w:highlight w:val="yellow"/>
        </w:rPr>
        <w:t>the only viable option</w:t>
      </w:r>
      <w:r w:rsidRPr="005321C8">
        <w:rPr>
          <w:rStyle w:val="StyleUnderline"/>
        </w:rPr>
        <w:t xml:space="preserve">, we must be willing to </w:t>
      </w:r>
      <w:r w:rsidRPr="00CA7719">
        <w:rPr>
          <w:rStyle w:val="Emphasis"/>
          <w:highlight w:val="yellow"/>
        </w:rPr>
        <w:t>reject this repetition and the fantasy of livability</w:t>
      </w:r>
      <w:r w:rsidRPr="005321C8">
        <w:rPr>
          <w:rStyle w:val="StyleUnderline"/>
        </w:rPr>
        <w:t xml:space="preserve">. </w:t>
      </w:r>
      <w:r w:rsidRPr="00CA7719">
        <w:rPr>
          <w:rStyle w:val="StyleUnderline"/>
          <w:highlight w:val="yellow"/>
        </w:rPr>
        <w:t>Livability</w:t>
      </w:r>
      <w:r w:rsidRPr="005321C8">
        <w:rPr>
          <w:rStyle w:val="StyleUnderline"/>
        </w:rPr>
        <w:t xml:space="preserve"> is that which denies and </w:t>
      </w:r>
      <w:r w:rsidRPr="00CA7719">
        <w:rPr>
          <w:rStyle w:val="Emphasis"/>
          <w:highlight w:val="yellow"/>
        </w:rPr>
        <w:t>prolongs true freedom</w:t>
      </w:r>
      <w:r w:rsidRPr="005321C8">
        <w:rPr>
          <w:rStyle w:val="StyleUnderline"/>
        </w:rPr>
        <w:t xml:space="preserve"> and quells the desire for abolition.</w:t>
      </w:r>
    </w:p>
    <w:p w14:paraId="41ACB135" w14:textId="77777777" w:rsidR="004029F0" w:rsidRDefault="004029F0" w:rsidP="00BB5A54"/>
    <w:p w14:paraId="78B361EE" w14:textId="14C0D981" w:rsidR="0093660F" w:rsidRDefault="0093660F" w:rsidP="00BB5A54"/>
    <w:p w14:paraId="4C3285C2" w14:textId="6CE47A3E" w:rsidR="0093660F" w:rsidRDefault="0093660F" w:rsidP="0093660F">
      <w:pPr>
        <w:pStyle w:val="Heading3"/>
      </w:pPr>
      <w:r>
        <w:lastRenderedPageBreak/>
        <w:t>2AC K – perm</w:t>
      </w:r>
      <w:r w:rsidR="00CF3962">
        <w:t>/policy</w:t>
      </w:r>
      <w:r>
        <w:t xml:space="preserve"> </w:t>
      </w:r>
      <w:r w:rsidR="00CF3962">
        <w:t>cards</w:t>
      </w:r>
    </w:p>
    <w:p w14:paraId="281E197B" w14:textId="77777777" w:rsidR="00CF3962" w:rsidRPr="00BB096F" w:rsidRDefault="00CF3962" w:rsidP="00CF3962"/>
    <w:p w14:paraId="25C44F37" w14:textId="77777777" w:rsidR="00CF3962" w:rsidRDefault="00CF3962" w:rsidP="00CF3962">
      <w:pPr>
        <w:pStyle w:val="Heading4"/>
      </w:pPr>
      <w:r>
        <w:t>Police abolition builds momentum for deep progressive change – policy proposal is key, perm solves</w:t>
      </w:r>
    </w:p>
    <w:p w14:paraId="771FA80D" w14:textId="77777777" w:rsidR="00CF3962" w:rsidRDefault="00CF3962" w:rsidP="00CF3962">
      <w:r w:rsidRPr="0077308F">
        <w:t xml:space="preserve">Emily </w:t>
      </w:r>
      <w:r w:rsidRPr="00180690">
        <w:rPr>
          <w:rStyle w:val="Style13ptBold"/>
        </w:rPr>
        <w:t>VanDerWerff</w:t>
      </w:r>
      <w:r>
        <w:rPr>
          <w:rStyle w:val="Style13ptBold"/>
        </w:rPr>
        <w:t xml:space="preserve"> ‘20</w:t>
      </w:r>
      <w:r>
        <w:t xml:space="preserve">, </w:t>
      </w:r>
      <w:r w:rsidRPr="00180690">
        <w:t>Jun 8, 2020</w:t>
      </w:r>
      <w:r>
        <w:t xml:space="preserve">, </w:t>
      </w:r>
      <w:r w:rsidRPr="00180690">
        <w:t>the Critic at Large for Vox. Before that, she was the TV Editor for The A.V. Club. Before that, she worked at a bunch of newspapers</w:t>
      </w:r>
      <w:r>
        <w:t>, “</w:t>
      </w:r>
      <w:r w:rsidRPr="00180690">
        <w:t>The narrative power of “abolish the police”</w:t>
      </w:r>
      <w:r>
        <w:t xml:space="preserve">, </w:t>
      </w:r>
      <w:r w:rsidRPr="00180690">
        <w:t>https://www.vox.com/culture/2020/6/8/21281069/abolish-the-police-black-lives-matter-george-floyd-protests-minneapolis-new-york</w:t>
      </w:r>
    </w:p>
    <w:p w14:paraId="147EE7F9" w14:textId="77777777" w:rsidR="00CF3962" w:rsidRDefault="00CF3962" w:rsidP="00CF3962">
      <w:r w:rsidRPr="000978AC">
        <w:rPr>
          <w:rStyle w:val="StyleUnderline"/>
        </w:rPr>
        <w:t>In the wake of heavy police pushback against the nationwide protests against police brutality, spurred by the death of Minneapolis resident George Floyd, an idea that was previously confined to the far-left reaches of the American discourse has gained rapid adoption across the broader left: Abolish or defund the police</w:t>
      </w:r>
      <w:r>
        <w:t>.</w:t>
      </w:r>
    </w:p>
    <w:p w14:paraId="6395E8A3" w14:textId="77777777" w:rsidR="00CF3962" w:rsidRDefault="00CF3962" w:rsidP="00CF3962">
      <w:r w:rsidRPr="000978AC">
        <w:rPr>
          <w:rStyle w:val="StyleUnderline"/>
        </w:rPr>
        <w:t>At first blush, the notion</w:t>
      </w:r>
      <w:r>
        <w:t xml:space="preserve"> that modern police departments could be defunded and dismantled </w:t>
      </w:r>
      <w:r w:rsidRPr="000978AC">
        <w:rPr>
          <w:rStyle w:val="StyleUnderline"/>
        </w:rPr>
        <w:t>seems, to many, like a misguided impulse from out of nowhere</w:t>
      </w:r>
      <w:r>
        <w:t>. Without police departments, how will we deal with violent crime? Sure, many on the left would agree that the war on drugs that has put so many people behind bars — especially people of color — must be radically overhauled or completely ended. But what about murder? Are we not going to arrest murderers anymore?</w:t>
      </w:r>
    </w:p>
    <w:p w14:paraId="090AA35D" w14:textId="77777777" w:rsidR="00CF3962" w:rsidRDefault="00CF3962" w:rsidP="00CF3962">
      <w:r>
        <w:t>This concern has been raised by lots of people online, including some of my liberal colleagues. Few on the left would disagree that modern, hypermilitarized police forces have shown little regard for anyone or anything that doesn’t directly relate to the police or the protection of the interests of corporations and other business owners. (Even then, police departments nationwide haven’t done a great job of preventing theft.) And few on the left would disagree that heavy police reform is necessary, possibly at a federal level, or that the right to peaceful assembly guaranteed by the Constitution’s First Amendment should be reinforced as well. But getting rid of the police? How would you do such a thing?</w:t>
      </w:r>
    </w:p>
    <w:p w14:paraId="7829DAB5" w14:textId="77777777" w:rsidR="00CF3962" w:rsidRDefault="00CF3962" w:rsidP="00CF3962">
      <w:r w:rsidRPr="002A04F3">
        <w:rPr>
          <w:rStyle w:val="StyleUnderline"/>
          <w:highlight w:val="green"/>
        </w:rPr>
        <w:t>There’s a vast swath of</w:t>
      </w:r>
      <w:r w:rsidRPr="000978AC">
        <w:rPr>
          <w:rStyle w:val="StyleUnderline"/>
        </w:rPr>
        <w:t xml:space="preserve"> well-argued </w:t>
      </w:r>
      <w:r w:rsidRPr="002A04F3">
        <w:rPr>
          <w:rStyle w:val="StyleUnderline"/>
          <w:highlight w:val="green"/>
        </w:rPr>
        <w:t>writing on the concept of abolishing the police</w:t>
      </w:r>
      <w:r w:rsidRPr="000978AC">
        <w:rPr>
          <w:rStyle w:val="StyleUnderline"/>
        </w:rPr>
        <w:t xml:space="preserve"> and the closely related concept of prison abolition, and what those ideas might look like </w:t>
      </w:r>
      <w:r w:rsidRPr="002A04F3">
        <w:rPr>
          <w:rStyle w:val="Emphasis"/>
          <w:highlight w:val="green"/>
        </w:rPr>
        <w:t>in practice</w:t>
      </w:r>
      <w:r>
        <w:t xml:space="preserve">. (See here and here and here and here and here, as well as this more succinct Twitter thread from my friend and Eater colleague Jaya Saxena.) But I’m not here to inform you of that. I’m not even really here to tell you that the police should be abolished — I’m no policy expert. But a lot of people I tend to agree with on other questions of sociopolitical interest, people who know what they’re talking about, think doing so, or at least </w:t>
      </w:r>
      <w:r w:rsidRPr="000978AC">
        <w:rPr>
          <w:rStyle w:val="StyleUnderline"/>
        </w:rPr>
        <w:t>significantly reducing the power of the police and reimagining their function, is probably a good idea</w:t>
      </w:r>
      <w:r>
        <w:t>.</w:t>
      </w:r>
    </w:p>
    <w:p w14:paraId="78B84D3C" w14:textId="77777777" w:rsidR="00CF3962" w:rsidRDefault="00CF3962" w:rsidP="00CF3962">
      <w:r>
        <w:t xml:space="preserve">But if such a drastic approach seems so wild as to be impossible, don’t think about “abolish the police” </w:t>
      </w:r>
      <w:r w:rsidRPr="003E110F">
        <w:rPr>
          <w:rStyle w:val="Emphasis"/>
          <w:highlight w:val="green"/>
        </w:rPr>
        <w:t>as</w:t>
      </w:r>
      <w:r w:rsidRPr="003E110F">
        <w:rPr>
          <w:rStyle w:val="Emphasis"/>
        </w:rPr>
        <w:t xml:space="preserve"> merely </w:t>
      </w:r>
      <w:r w:rsidRPr="003E110F">
        <w:rPr>
          <w:rStyle w:val="Emphasis"/>
          <w:highlight w:val="green"/>
        </w:rPr>
        <w:t>a policy proposal</w:t>
      </w:r>
      <w:r>
        <w:t>, though it is that. Think about it as a narrative that holds the power to change how people think. From that perspective, “</w:t>
      </w:r>
      <w:r w:rsidRPr="003E110F">
        <w:rPr>
          <w:rStyle w:val="StyleUnderline"/>
          <w:highlight w:val="green"/>
        </w:rPr>
        <w:t>abolish the police” is an objective to rally behind, one that conveys a</w:t>
      </w:r>
      <w:r w:rsidRPr="003E110F">
        <w:rPr>
          <w:rStyle w:val="StyleUnderline"/>
        </w:rPr>
        <w:t xml:space="preserve"> much more </w:t>
      </w:r>
      <w:r w:rsidRPr="003E110F">
        <w:rPr>
          <w:rStyle w:val="StyleUnderline"/>
          <w:highlight w:val="green"/>
        </w:rPr>
        <w:t>powerful narrative</w:t>
      </w:r>
      <w:r w:rsidRPr="003E110F">
        <w:rPr>
          <w:rStyle w:val="StyleUnderline"/>
        </w:rPr>
        <w:t xml:space="preserve"> than “completely rethink how police departments in the US are funded and what laws are meant to govern them</w:t>
      </w:r>
      <w:r>
        <w:t>.”</w:t>
      </w:r>
    </w:p>
    <w:p w14:paraId="5177DDD3" w14:textId="77777777" w:rsidR="00CF3962" w:rsidRDefault="00CF3962" w:rsidP="00CF3962">
      <w:r>
        <w:lastRenderedPageBreak/>
        <w:t xml:space="preserve">Viewed that way, it also offers a lesson in how, </w:t>
      </w:r>
      <w:r w:rsidRPr="003E110F">
        <w:rPr>
          <w:rStyle w:val="StyleUnderline"/>
          <w:highlight w:val="green"/>
        </w:rPr>
        <w:t>if the broader left is going to make meaningful advances with regard to its progressive agendas</w:t>
      </w:r>
      <w:r w:rsidRPr="003E110F">
        <w:rPr>
          <w:rStyle w:val="StyleUnderline"/>
        </w:rPr>
        <w:t xml:space="preserve"> in the near future, </w:t>
      </w:r>
      <w:r w:rsidRPr="003E110F">
        <w:rPr>
          <w:rStyle w:val="StyleUnderline"/>
          <w:highlight w:val="green"/>
        </w:rPr>
        <w:t>it needs</w:t>
      </w:r>
      <w:r w:rsidRPr="003E110F">
        <w:rPr>
          <w:rStyle w:val="StyleUnderline"/>
        </w:rPr>
        <w:t xml:space="preserve"> to work on its</w:t>
      </w:r>
      <w:r w:rsidRPr="003E110F">
        <w:rPr>
          <w:rStyle w:val="StyleUnderline"/>
          <w:highlight w:val="green"/>
        </w:rPr>
        <w:t xml:space="preserve"> </w:t>
      </w:r>
      <w:r w:rsidRPr="003E110F">
        <w:rPr>
          <w:rStyle w:val="Emphasis"/>
          <w:highlight w:val="green"/>
        </w:rPr>
        <w:t>storytelling skills as much as its policy proposals</w:t>
      </w:r>
      <w:r>
        <w:t>.</w:t>
      </w:r>
    </w:p>
    <w:p w14:paraId="7E85B832" w14:textId="77777777" w:rsidR="00CF3962" w:rsidRDefault="00CF3962" w:rsidP="00CF3962">
      <w:r w:rsidRPr="00A53F38">
        <w:rPr>
          <w:rStyle w:val="StyleUnderline"/>
          <w:highlight w:val="green"/>
        </w:rPr>
        <w:t>There’s a tendency</w:t>
      </w:r>
      <w:r w:rsidRPr="00A53F38">
        <w:rPr>
          <w:rStyle w:val="StyleUnderline"/>
        </w:rPr>
        <w:t xml:space="preserve"> among many on the left </w:t>
      </w:r>
      <w:r w:rsidRPr="00A53F38">
        <w:rPr>
          <w:rStyle w:val="Emphasis"/>
          <w:highlight w:val="green"/>
        </w:rPr>
        <w:t>to assume good policy will win out</w:t>
      </w:r>
      <w:r w:rsidRPr="00A53F38">
        <w:rPr>
          <w:rStyle w:val="StyleUnderline"/>
        </w:rPr>
        <w:t xml:space="preserve">. </w:t>
      </w:r>
      <w:r w:rsidRPr="00A53F38">
        <w:rPr>
          <w:rStyle w:val="StyleUnderline"/>
          <w:highlight w:val="green"/>
        </w:rPr>
        <w:t>But</w:t>
      </w:r>
      <w:r w:rsidRPr="00A53F38">
        <w:rPr>
          <w:rStyle w:val="StyleUnderline"/>
        </w:rPr>
        <w:t xml:space="preserve"> recent </w:t>
      </w:r>
      <w:r w:rsidRPr="00A53F38">
        <w:rPr>
          <w:rStyle w:val="StyleUnderline"/>
          <w:highlight w:val="green"/>
        </w:rPr>
        <w:t>history suggests otherwise</w:t>
      </w:r>
      <w:r>
        <w:t>.</w:t>
      </w:r>
    </w:p>
    <w:p w14:paraId="6AF8607B" w14:textId="77777777" w:rsidR="00CF3962" w:rsidRDefault="00CF3962" w:rsidP="00CF3962">
      <w:r>
        <w:t>When we think of “storytelling” in the US, we tend to think of a three-act structure — a character climbs a tree; people throw rocks at the character; the character climbs out of the tree. It’s beginning, middle, and end, and it’s still the basis of most storytelling in our culture. But at the core of it is a character with a goal (climb the tree), who then faces opposition to that goal (oh no! rocks!).</w:t>
      </w:r>
    </w:p>
    <w:p w14:paraId="559A3483" w14:textId="77777777" w:rsidR="00CF3962" w:rsidRDefault="00CF3962" w:rsidP="00CF3962">
      <w:r>
        <w:t>We have this core narrative basically hardwired into us from childhood. If you have ever seen a movie or TV show, you probably have a solid idea of the plausible routes the plot can travel, because stories have a gravity that asserts itself. If you’ve ever read a book where everything snapped together satisfyingly in the end, you know what I’m talking about. It just feels right.</w:t>
      </w:r>
    </w:p>
    <w:p w14:paraId="17DD59BD" w14:textId="77777777" w:rsidR="00CF3962" w:rsidRDefault="00CF3962" w:rsidP="00CF3962">
      <w:r>
        <w:t>Applying these storytelling rules to the political realm shifts the introduction of the main character and the goal — the first act, in other words. Different sides advance different ideas of what goal should be accomplished (in this case, police reform), and which protagonist should be at the forefront (in this case, a broad sociopolitical movement often defined by key individuals). The audience (in this case, the American public) ultimately chooses which story it most wants to hear.</w:t>
      </w:r>
    </w:p>
    <w:p w14:paraId="21C85A77" w14:textId="77777777" w:rsidR="00CF3962" w:rsidRDefault="00CF3962" w:rsidP="00CF3962">
      <w:r>
        <w:t>For a useful example, consider the now ultrafamous Greta Thunberg and her movement to stop climate change before her generation inherits a planet careening out of control. She’s the rare modern version of one person doing something that (maybe) changes the world. Her lonely protests became a local movement, then a national one, then a global one. And those protests sold a character (the world’s children and teens) with a goal (stop climate change before the world falls apart).</w:t>
      </w:r>
    </w:p>
    <w:p w14:paraId="1E43408E" w14:textId="77777777" w:rsidR="00CF3962" w:rsidRDefault="00CF3962" w:rsidP="00CF3962">
      <w:r>
        <w:t>Thunberg didn’t expressly set out to launch a massive policy initiative — though it’s clear she understood so much more about the science and potential solutions to climate change than most of us. She simply created a narrative overlay for the world. Climate change suddenly wasn’t a battle of dueling white papers: It had a face and a name, and it came to have many faces and many names as her movement spread.</w:t>
      </w:r>
    </w:p>
    <w:p w14:paraId="15103957" w14:textId="77777777" w:rsidR="00CF3962" w:rsidRDefault="00CF3962" w:rsidP="00CF3962">
      <w:r>
        <w:t>So it is with “abolish the police.” Here, the “protagonist” is a combination of over-policed black communities and the protesters who have rallied to those communities’ side in the last few weeks, and the goal is to dismantle the de facto police state those communities live in.</w:t>
      </w:r>
    </w:p>
    <w:p w14:paraId="2A748976" w14:textId="77777777" w:rsidR="00CF3962" w:rsidRDefault="00CF3962" w:rsidP="00CF3962">
      <w:r>
        <w:t>Setting goals versus proposing solutions is a big divide in how people on the left talk about politics</w:t>
      </w:r>
    </w:p>
    <w:p w14:paraId="53CA38F3" w14:textId="77777777" w:rsidR="00CF3962" w:rsidRDefault="00CF3962" w:rsidP="00CF3962">
      <w:r w:rsidRPr="00A53F38">
        <w:rPr>
          <w:rStyle w:val="StyleUnderline"/>
        </w:rPr>
        <w:t>A lot of the tension between leftist politics and more mainstream liberal politics boils down to one big disconnect. The former group reads “abolish the police” and internalizes that statement as a goal perhaps even more than as a solution</w:t>
      </w:r>
      <w:r>
        <w:t xml:space="preserve">. Even the most hardcore advocate of this </w:t>
      </w:r>
      <w:r>
        <w:lastRenderedPageBreak/>
        <w:t>position would agree that we should probably have a process for dealing with murder and other violent crimes.</w:t>
      </w:r>
    </w:p>
    <w:p w14:paraId="0FF7AE41" w14:textId="77777777" w:rsidR="00CF3962" w:rsidRDefault="00CF3962" w:rsidP="00CF3962">
      <w:r w:rsidRPr="00A53F38">
        <w:rPr>
          <w:rStyle w:val="StyleUnderline"/>
        </w:rPr>
        <w:t xml:space="preserve">And </w:t>
      </w:r>
      <w:r w:rsidRPr="00A53F38">
        <w:rPr>
          <w:rStyle w:val="StyleUnderline"/>
          <w:highlight w:val="green"/>
        </w:rPr>
        <w:t>if you’re focused on that ultimate goal, you can work toward it by building better and better solutions along the way</w:t>
      </w:r>
      <w:r>
        <w:t>. You’re probably never going to completely get rid of the police (or something like the police), but you might reduce their power so drastically that the violence we’ve seen them commit against protesters this week might never happen again.</w:t>
      </w:r>
    </w:p>
    <w:p w14:paraId="092074A3" w14:textId="77777777" w:rsidR="00CF3962" w:rsidRDefault="00CF3962" w:rsidP="0093660F"/>
    <w:p w14:paraId="0B207628" w14:textId="77777777" w:rsidR="0093660F" w:rsidRDefault="0093660F" w:rsidP="0093660F">
      <w:pPr>
        <w:pStyle w:val="Heading4"/>
      </w:pPr>
      <w:r>
        <w:t>Using the government to dismantle itself is fair game – we must balance revolutionary visions with the conditions we are working in</w:t>
      </w:r>
    </w:p>
    <w:p w14:paraId="77618ECE" w14:textId="77777777" w:rsidR="0093660F" w:rsidRDefault="0093660F" w:rsidP="0093660F">
      <w:r>
        <w:t xml:space="preserve">Angela </w:t>
      </w:r>
      <w:r w:rsidRPr="00510E2C">
        <w:rPr>
          <w:rStyle w:val="Style13ptBold"/>
        </w:rPr>
        <w:t>Davis</w:t>
      </w:r>
      <w:r>
        <w:rPr>
          <w:rStyle w:val="Style13ptBold"/>
        </w:rPr>
        <w:t xml:space="preserve"> </w:t>
      </w:r>
      <w:r w:rsidRPr="00510E2C">
        <w:rPr>
          <w:rStyle w:val="Style13ptBold"/>
        </w:rPr>
        <w:t>‘20</w:t>
      </w:r>
      <w:r>
        <w:t xml:space="preserve">. </w:t>
      </w:r>
      <w:r w:rsidRPr="0032533F">
        <w:t>JULY 03, 2020</w:t>
      </w:r>
      <w:r>
        <w:t>, legendary scholar and activity, Interview by Amy Goodman, “</w:t>
      </w:r>
      <w:r w:rsidRPr="00571B24">
        <w:t>Angela Davis on Abolition, Calls to Defund Police, Toppled Racist Statues &amp; Voting in 2020 Election</w:t>
      </w:r>
      <w:r>
        <w:t xml:space="preserve">,” DEMOCRACY NOW, </w:t>
      </w:r>
      <w:hyperlink r:id="rId105" w:history="1">
        <w:r w:rsidRPr="003F7E99">
          <w:rPr>
            <w:rStyle w:val="Hyperlink"/>
          </w:rPr>
          <w:t>https://www.democracynow.org/2020/7/3/angela_davis_on_abolition_calls_to</w:t>
        </w:r>
      </w:hyperlink>
    </w:p>
    <w:p w14:paraId="74B07077" w14:textId="77777777" w:rsidR="0093660F" w:rsidRDefault="0093660F" w:rsidP="0093660F">
      <w:r>
        <w:t xml:space="preserve">Now attention is being turned towards the symbols of slavery, the symbols of colonialism. And, of course, </w:t>
      </w:r>
      <w:r w:rsidRPr="00024AAE">
        <w:rPr>
          <w:rStyle w:val="StyleUnderline"/>
        </w:rPr>
        <w:t xml:space="preserve">any </w:t>
      </w:r>
      <w:r w:rsidRPr="009A0504">
        <w:rPr>
          <w:rStyle w:val="StyleUnderline"/>
          <w:b/>
          <w:bCs/>
          <w:highlight w:val="green"/>
        </w:rPr>
        <w:t>campaigns</w:t>
      </w:r>
      <w:r w:rsidRPr="00024AAE">
        <w:rPr>
          <w:rStyle w:val="StyleUnderline"/>
        </w:rPr>
        <w:t xml:space="preserve"> against racism in this country </w:t>
      </w:r>
      <w:r w:rsidRPr="009A0504">
        <w:rPr>
          <w:rStyle w:val="StyleUnderline"/>
          <w:highlight w:val="green"/>
        </w:rPr>
        <w:t>have to address</w:t>
      </w:r>
      <w:r w:rsidRPr="00024AAE">
        <w:rPr>
          <w:rStyle w:val="StyleUnderline"/>
        </w:rPr>
        <w:t xml:space="preserve">, in the very first place, the </w:t>
      </w:r>
      <w:r w:rsidRPr="009A0504">
        <w:rPr>
          <w:rStyle w:val="Emphasis"/>
          <w:highlight w:val="green"/>
        </w:rPr>
        <w:t>conditions</w:t>
      </w:r>
      <w:r w:rsidRPr="009A0504">
        <w:t xml:space="preserve"> of Indigenous people. I think it’s important that we’re seeing these demonstration</w:t>
      </w:r>
      <w:r>
        <w:t xml:space="preserve">s, but I think at the same time we have to recognize that </w:t>
      </w:r>
      <w:r w:rsidRPr="009A0504">
        <w:rPr>
          <w:rStyle w:val="StyleUnderline"/>
          <w:highlight w:val="green"/>
        </w:rPr>
        <w:t>we cannot simply get rid of</w:t>
      </w:r>
      <w:r w:rsidRPr="00024AAE">
        <w:rPr>
          <w:rStyle w:val="StyleUnderline"/>
        </w:rPr>
        <w:t xml:space="preserve"> the </w:t>
      </w:r>
      <w:r w:rsidRPr="009A0504">
        <w:rPr>
          <w:rStyle w:val="StyleUnderline"/>
          <w:highlight w:val="green"/>
        </w:rPr>
        <w:t>history</w:t>
      </w:r>
      <w:r>
        <w:t xml:space="preserve">. We have to recognize the devastatingly negative role that that history has played in charting the trajectory of the United States of America. And so, I think that these </w:t>
      </w:r>
      <w:r w:rsidRPr="00024AAE">
        <w:rPr>
          <w:rStyle w:val="StyleUnderline"/>
        </w:rPr>
        <w:t xml:space="preserve">assaults on statues represent an attempt to begin to think through what </w:t>
      </w:r>
      <w:r w:rsidRPr="009A0504">
        <w:rPr>
          <w:rStyle w:val="StyleUnderline"/>
          <w:highlight w:val="green"/>
        </w:rPr>
        <w:t>we have to</w:t>
      </w:r>
      <w:r w:rsidRPr="00024AAE">
        <w:rPr>
          <w:rStyle w:val="StyleUnderline"/>
        </w:rPr>
        <w:t xml:space="preserve"> do to </w:t>
      </w:r>
      <w:r w:rsidRPr="009A0504">
        <w:rPr>
          <w:rStyle w:val="Emphasis"/>
          <w:highlight w:val="green"/>
        </w:rPr>
        <w:t>bring down institutions and reenvision them, reorganize them</w:t>
      </w:r>
      <w:r w:rsidRPr="00024AAE">
        <w:rPr>
          <w:rStyle w:val="StyleUnderline"/>
        </w:rPr>
        <w:t>, create new institutions that can attend to the needs of all people</w:t>
      </w:r>
      <w:r>
        <w:t>.</w:t>
      </w:r>
    </w:p>
    <w:p w14:paraId="2FD77A58" w14:textId="77777777" w:rsidR="0093660F" w:rsidRDefault="0093660F" w:rsidP="0093660F">
      <w:r>
        <w:t>AMY GOODMAN: And what do you think should be done with statues, for example, to, oh, slaveholding Founding Fathers, like George Washington and Thomas Jefferson?</w:t>
      </w:r>
    </w:p>
    <w:p w14:paraId="787D5835" w14:textId="77777777" w:rsidR="0093660F" w:rsidRDefault="0093660F" w:rsidP="0093660F">
      <w:r>
        <w:t xml:space="preserve">ANGELA DAVIS: Well, you know, museums can play an important educational role. And </w:t>
      </w:r>
      <w:r w:rsidRPr="00024AAE">
        <w:rPr>
          <w:rStyle w:val="StyleUnderline"/>
        </w:rPr>
        <w:t>I don’t think we should get rid of all of the vestiges of the past</w:t>
      </w:r>
      <w:r>
        <w:t>, but we need to figure out context within which people can understand the nature of U.S. history and the role that racism and capitalism and heteropatriarchy have played in forging that history.</w:t>
      </w:r>
    </w:p>
    <w:p w14:paraId="7BADEC13" w14:textId="77777777" w:rsidR="0093660F" w:rsidRDefault="0093660F" w:rsidP="0093660F"/>
    <w:p w14:paraId="55B74E18" w14:textId="77777777" w:rsidR="00F12900" w:rsidRDefault="00F12900" w:rsidP="00F12900">
      <w:pPr>
        <w:pStyle w:val="Heading4"/>
      </w:pPr>
      <w:r>
        <w:t>Racism and capitalism are intertwined – the struggles can be combined through radical institutional restructuring – if the perm doesn’t work, that means the alt can’t solve…</w:t>
      </w:r>
    </w:p>
    <w:p w14:paraId="743BC9C1" w14:textId="77777777" w:rsidR="00F12900" w:rsidRDefault="00F12900" w:rsidP="00F12900">
      <w:r>
        <w:t xml:space="preserve">Angela </w:t>
      </w:r>
      <w:r w:rsidRPr="00510E2C">
        <w:rPr>
          <w:rStyle w:val="Style13ptBold"/>
        </w:rPr>
        <w:t>Davis</w:t>
      </w:r>
      <w:r>
        <w:rPr>
          <w:rStyle w:val="Style13ptBold"/>
        </w:rPr>
        <w:t xml:space="preserve"> and Goodman</w:t>
      </w:r>
      <w:r w:rsidRPr="00510E2C">
        <w:rPr>
          <w:rStyle w:val="Style13ptBold"/>
        </w:rPr>
        <w:t xml:space="preserve"> ‘20</w:t>
      </w:r>
      <w:r>
        <w:t xml:space="preserve">. </w:t>
      </w:r>
      <w:r w:rsidRPr="0032533F">
        <w:t>JULY 03, 2020</w:t>
      </w:r>
      <w:r>
        <w:t>, legendary scholar and activity, Interview by Amy Goodman, “</w:t>
      </w:r>
      <w:r w:rsidRPr="00571B24">
        <w:t>Angela Davis on Abolition, Calls to Defund Police, Toppled Racist Statues &amp; Voting in 2020 Election</w:t>
      </w:r>
      <w:r>
        <w:t xml:space="preserve">,” DEMOCRACY NOW, </w:t>
      </w:r>
      <w:hyperlink r:id="rId106" w:history="1">
        <w:r w:rsidRPr="003F7E99">
          <w:rPr>
            <w:rStyle w:val="Hyperlink"/>
          </w:rPr>
          <w:t>https://www.democracynow.org/2020/7/3/angela_davis_on_abolition_calls_to</w:t>
        </w:r>
      </w:hyperlink>
    </w:p>
    <w:p w14:paraId="34B7E58E" w14:textId="77777777" w:rsidR="00F12900" w:rsidRDefault="00F12900" w:rsidP="00F12900">
      <w:r>
        <w:t>AMY GOODMAN: Can you talk about racism and capitalism? You often write and speak about how they are intimately connected. And talk about a world that you envision.</w:t>
      </w:r>
    </w:p>
    <w:p w14:paraId="0DEE368E" w14:textId="77777777" w:rsidR="00F12900" w:rsidRDefault="00F12900" w:rsidP="00F12900">
      <w:r>
        <w:lastRenderedPageBreak/>
        <w:t xml:space="preserve">ANGELA DAVIS: </w:t>
      </w:r>
      <w:r w:rsidRPr="00635039">
        <w:rPr>
          <w:rStyle w:val="Emphasis"/>
        </w:rPr>
        <w:t>Yeah</w:t>
      </w:r>
      <w:r w:rsidRPr="00635039">
        <w:rPr>
          <w:rStyle w:val="StyleUnderline"/>
        </w:rPr>
        <w:t xml:space="preserve">, </w:t>
      </w:r>
      <w:r w:rsidRPr="00285EAF">
        <w:rPr>
          <w:rStyle w:val="StyleUnderline"/>
          <w:highlight w:val="green"/>
        </w:rPr>
        <w:t>racism is integrally linked to capitalism</w:t>
      </w:r>
      <w:r>
        <w:t xml:space="preserve">. </w:t>
      </w:r>
      <w:r w:rsidRPr="00285EAF">
        <w:t>And I think it’s a mistake to assume that we can combat racism by leaving capitalism in place. As Cedric</w:t>
      </w:r>
      <w:r>
        <w:t xml:space="preserve"> Robinson pointed out in his book Black Marxism, capitalism is racial capitalism. And, </w:t>
      </w:r>
      <w:r w:rsidRPr="00285EAF">
        <w:rPr>
          <w:rStyle w:val="StyleUnderline"/>
          <w:highlight w:val="green"/>
        </w:rPr>
        <w:t>of course</w:t>
      </w:r>
      <w:r>
        <w:t xml:space="preserve">, to just say for a moment, that Marx pointed out that what he called primitive accumulation, </w:t>
      </w:r>
      <w:r w:rsidRPr="00732DFC">
        <w:rPr>
          <w:rStyle w:val="Emphasis"/>
          <w:highlight w:val="green"/>
        </w:rPr>
        <w:t>capital doesn’t just appear from nowhere</w:t>
      </w:r>
      <w:r>
        <w:t xml:space="preserve">. </w:t>
      </w:r>
      <w:r w:rsidRPr="00285EAF">
        <w:rPr>
          <w:rStyle w:val="StyleUnderline"/>
          <w:highlight w:val="green"/>
        </w:rPr>
        <w:t>The original capital was provided by the labor of slaves. The Industrial Revolution</w:t>
      </w:r>
      <w:r w:rsidRPr="00285EAF">
        <w:rPr>
          <w:rStyle w:val="StyleUnderline"/>
        </w:rPr>
        <w:t xml:space="preserve">, which pivoted around the production of capital, </w:t>
      </w:r>
      <w:r w:rsidRPr="00285EAF">
        <w:rPr>
          <w:rStyle w:val="StyleUnderline"/>
          <w:highlight w:val="green"/>
        </w:rPr>
        <w:t>was enabled by slave labor</w:t>
      </w:r>
      <w:r w:rsidRPr="00285EAF">
        <w:rPr>
          <w:rStyle w:val="StyleUnderline"/>
        </w:rPr>
        <w:t xml:space="preserve"> in the U.S. So, I am convinced that the ultimate eradication of racism is going to require us to move toward a more socialist organization of our economies, of our other institutions</w:t>
      </w:r>
      <w:r>
        <w:t>. I think we have a long way to go before we can begin to talk about an economic system that is not based on exploitation and on the super-exploitation of Black people, Latinx people and other racialized populations.</w:t>
      </w:r>
    </w:p>
    <w:p w14:paraId="06AFA162" w14:textId="77777777" w:rsidR="00F12900" w:rsidRDefault="00F12900" w:rsidP="00F12900">
      <w:r>
        <w:t xml:space="preserve">But I do think that </w:t>
      </w:r>
      <w:r w:rsidRPr="00285EAF">
        <w:rPr>
          <w:rStyle w:val="StyleUnderline"/>
          <w:highlight w:val="green"/>
        </w:rPr>
        <w:t>we now have the conceptual means to engage in discussions</w:t>
      </w:r>
      <w:r w:rsidRPr="00285EAF">
        <w:rPr>
          <w:rStyle w:val="StyleUnderline"/>
        </w:rPr>
        <w:t xml:space="preserve">, popular discussions, </w:t>
      </w:r>
      <w:r w:rsidRPr="00285EAF">
        <w:rPr>
          <w:rStyle w:val="StyleUnderline"/>
          <w:highlight w:val="green"/>
        </w:rPr>
        <w:t>about capitalism</w:t>
      </w:r>
      <w:r>
        <w:t xml:space="preserve">. Occupy gave us new language. The notion of the prison-industrial complex requires us to understand the globalization of capitalism. </w:t>
      </w:r>
      <w:r w:rsidRPr="00285EAF">
        <w:rPr>
          <w:rStyle w:val="StyleUnderline"/>
        </w:rPr>
        <w:t>Anti-capitalist consciousness helps us to understand the predicament of immigrants, who are barred from the U.S. by the wall that has been created by the current occupant</w:t>
      </w:r>
      <w:r>
        <w:t>. These conditions have been created by global capitalism. And I think this is a period during which we need to begin that process of popular education, which will allow people to understand the interconnections of racism, heteropatriarchy, capitalism.</w:t>
      </w:r>
    </w:p>
    <w:p w14:paraId="1ACEDE22" w14:textId="77777777" w:rsidR="00F12900" w:rsidRDefault="00F12900" w:rsidP="00F12900">
      <w:r>
        <w:t>AMY GOODMAN: Angela, do you think we need a truth and reconciliation commission here in this country?</w:t>
      </w:r>
    </w:p>
    <w:p w14:paraId="0D2C744E" w14:textId="77777777" w:rsidR="00F12900" w:rsidRDefault="00F12900" w:rsidP="00F12900">
      <w:r>
        <w:t xml:space="preserve">ANGELA DAVIS: Well, that might be one way to begin, but I know we’re going to need a lot more than truth and reconciliation. But certainly we need truth. I’m not sure how soon reconciliation is going to emerge. But I think that the whole notion of truth and reconciliation allows us to think differently about the criminal legal system. It allows us to imagine a form of justice that is not based on revenge, a form of </w:t>
      </w:r>
      <w:r w:rsidRPr="00285EAF">
        <w:rPr>
          <w:rStyle w:val="StyleUnderline"/>
          <w:highlight w:val="green"/>
        </w:rPr>
        <w:t>justice that is not retributive</w:t>
      </w:r>
      <w:r>
        <w:t xml:space="preserve">. So I think that those ideas </w:t>
      </w:r>
      <w:r w:rsidRPr="00285EAF">
        <w:rPr>
          <w:rStyle w:val="StyleUnderline"/>
          <w:highlight w:val="green"/>
        </w:rPr>
        <w:t xml:space="preserve">can help us begin to imagine </w:t>
      </w:r>
      <w:r w:rsidRPr="00285EAF">
        <w:rPr>
          <w:rStyle w:val="Emphasis"/>
          <w:highlight w:val="green"/>
        </w:rPr>
        <w:t>new ways of structuring our institutions</w:t>
      </w:r>
      <w:r>
        <w:t>, such as — well, not structuring the prison, because the whole point is that we have to abolish that institution in order to begin to envision new ways of addressing the conditions that lead to mass incarceration, that lead to such horrendous tragedies as the murder of George Floyd.</w:t>
      </w:r>
    </w:p>
    <w:p w14:paraId="7D767F6B" w14:textId="77777777" w:rsidR="00F12900" w:rsidRDefault="00F12900" w:rsidP="00F12900">
      <w:r>
        <w:t>AMY GOODMAN: The legendary scholar and activist Angela Davis. When we come back, we’ll talk about the 2020 election and more.</w:t>
      </w:r>
    </w:p>
    <w:p w14:paraId="460316B8" w14:textId="77777777" w:rsidR="00F12900" w:rsidRDefault="00F12900" w:rsidP="00F12900"/>
    <w:p w14:paraId="03DD60E4" w14:textId="3702591A" w:rsidR="00A07E19" w:rsidRDefault="00A07E19" w:rsidP="00A07E19"/>
    <w:p w14:paraId="555DC4D2" w14:textId="095492B8" w:rsidR="004A599D" w:rsidRDefault="004A599D" w:rsidP="00E04DF0"/>
    <w:p w14:paraId="0C8D5BF0" w14:textId="7A4ECD8B" w:rsidR="004A599D" w:rsidRDefault="006D59D5" w:rsidP="006D59D5">
      <w:pPr>
        <w:pStyle w:val="Heading3"/>
      </w:pPr>
      <w:r>
        <w:lastRenderedPageBreak/>
        <w:t>T card</w:t>
      </w:r>
    </w:p>
    <w:p w14:paraId="3C30551E" w14:textId="6E446733" w:rsidR="006D59D5" w:rsidRDefault="006D59D5" w:rsidP="006D59D5"/>
    <w:p w14:paraId="513812A7" w14:textId="6F3065B6" w:rsidR="006D59D5" w:rsidRDefault="006D59D5" w:rsidP="006D59D5"/>
    <w:p w14:paraId="2EBAD72D" w14:textId="6B802B74" w:rsidR="006D59D5" w:rsidRDefault="006D59D5" w:rsidP="006D59D5">
      <w:pPr>
        <w:pStyle w:val="Heading4"/>
      </w:pPr>
      <w:r>
        <w:t>Abolitionist reform</w:t>
      </w:r>
    </w:p>
    <w:p w14:paraId="0E516EE8" w14:textId="5A1A2028" w:rsidR="00BE43E6" w:rsidRPr="006D59D5" w:rsidRDefault="00BE43E6" w:rsidP="00BE43E6">
      <w:r w:rsidRPr="00BE43E6">
        <w:t xml:space="preserve">Maira </w:t>
      </w:r>
      <w:r w:rsidRPr="00BE43E6">
        <w:rPr>
          <w:rStyle w:val="Style13ptBold"/>
        </w:rPr>
        <w:t>Khwaja ‘20</w:t>
      </w:r>
      <w:r w:rsidRPr="00BE43E6">
        <w:t>, the Engagement Director at the Invisible Institute in Chicago</w:t>
      </w:r>
      <w:r>
        <w:t>, interviewed by SCOTTY HENDRICKS 18 June, 2020, “</w:t>
      </w:r>
      <w:r w:rsidRPr="00BE43E6">
        <w:t>An expert explains what 'Abolish the Police' really means</w:t>
      </w:r>
      <w:r>
        <w:t xml:space="preserve">,” </w:t>
      </w:r>
      <w:r w:rsidRPr="00BE43E6">
        <w:t>https://bigthink.com/politics-current-affairs/abolish-police-meaning?rebelltitem=2#rebelltitem2</w:t>
      </w:r>
    </w:p>
    <w:p w14:paraId="1E1CD54E" w14:textId="72155D13" w:rsidR="006D59D5" w:rsidRDefault="006D59D5" w:rsidP="006D59D5">
      <w:r>
        <w:t>Why is this preferable to reform efforts?</w:t>
      </w:r>
    </w:p>
    <w:p w14:paraId="5DEC6855" w14:textId="532FDD2A" w:rsidR="006D59D5" w:rsidRPr="006D59D5" w:rsidRDefault="006D59D5" w:rsidP="006D59D5">
      <w:r>
        <w:t>"Abolitionist reforms seek to take power from the police and put it elsewhere where it would reduce crime at its source. In Chicago, if somebody is struggling with homelessness, you have to go through the police in order to get any homeless services. This can make people too afraid to get the help they need. What if there was a different front door to access the services they need? An abolitionist reform might be to create an alternative first responder for dealing with homelessness in the city. Chicago has 'advanced' reforms. We need officers to record each time they pull a gun. Anecdotally, we can see this isn't happening."</w:t>
      </w:r>
    </w:p>
    <w:p w14:paraId="759EA507" w14:textId="77777777" w:rsidR="002A0CA3" w:rsidRDefault="002A0CA3" w:rsidP="00E04DF0"/>
    <w:p w14:paraId="46E59910" w14:textId="77777777" w:rsidR="00C121B8" w:rsidRDefault="00C121B8" w:rsidP="000259AA"/>
    <w:p w14:paraId="3B4FF871" w14:textId="7BCFCBEF" w:rsidR="00E85720" w:rsidRDefault="00E85720" w:rsidP="000259AA"/>
    <w:p w14:paraId="6DCF98F1" w14:textId="502B3EF9" w:rsidR="00B52D3E" w:rsidRPr="0054562B" w:rsidRDefault="00B52D3E" w:rsidP="0054562B">
      <w:pPr>
        <w:pStyle w:val="Heading2"/>
        <w:rPr>
          <w:sz w:val="2"/>
          <w:szCs w:val="2"/>
        </w:rPr>
      </w:pPr>
    </w:p>
    <w:p w14:paraId="5ED55575" w14:textId="393C5075" w:rsidR="00053C29" w:rsidRDefault="00053C29" w:rsidP="00D23023"/>
    <w:p w14:paraId="59E76202" w14:textId="77777777" w:rsidR="00053C29" w:rsidRDefault="00053C29" w:rsidP="00D23023"/>
    <w:p w14:paraId="7EFA6894" w14:textId="77777777" w:rsidR="00D23023" w:rsidRDefault="00D23023" w:rsidP="00D23023"/>
    <w:p w14:paraId="7CDEA318" w14:textId="77777777" w:rsidR="00D23023" w:rsidRDefault="00D23023" w:rsidP="00D23023"/>
    <w:p w14:paraId="4E080858" w14:textId="77777777" w:rsidR="00D23023" w:rsidRPr="00A7375F" w:rsidRDefault="00D23023" w:rsidP="00A7375F">
      <w:pPr>
        <w:pStyle w:val="Heading2"/>
        <w:rPr>
          <w:sz w:val="2"/>
          <w:szCs w:val="2"/>
        </w:rPr>
      </w:pPr>
    </w:p>
    <w:p w14:paraId="6CD48653" w14:textId="35A8182B" w:rsidR="00212541" w:rsidRPr="00B52D3E" w:rsidRDefault="00A7375F" w:rsidP="00A7375F">
      <w:pPr>
        <w:pStyle w:val="Heading2"/>
      </w:pPr>
      <w:r>
        <w:lastRenderedPageBreak/>
        <w:t>===================</w:t>
      </w:r>
    </w:p>
    <w:p w14:paraId="2F1044D0" w14:textId="63683528" w:rsidR="0077308F" w:rsidRDefault="00CA1F12" w:rsidP="0077308F">
      <w:pPr>
        <w:pStyle w:val="Heading1"/>
      </w:pPr>
      <w:r>
        <w:lastRenderedPageBreak/>
        <w:t>*** Police Abolition Negative ***</w:t>
      </w:r>
    </w:p>
    <w:p w14:paraId="65111C1F" w14:textId="5C70B7E9" w:rsidR="0077308F" w:rsidRPr="006B17FE" w:rsidRDefault="0077308F" w:rsidP="006B17FE">
      <w:pPr>
        <w:pStyle w:val="Heading2"/>
        <w:rPr>
          <w:sz w:val="2"/>
          <w:szCs w:val="2"/>
        </w:rPr>
      </w:pPr>
    </w:p>
    <w:p w14:paraId="6B4C6000" w14:textId="69D5B693" w:rsidR="0077308F" w:rsidRDefault="0077308F" w:rsidP="0077308F"/>
    <w:p w14:paraId="6B3FA9D5" w14:textId="0463456C" w:rsidR="001C7879" w:rsidRDefault="001C7879" w:rsidP="0077308F"/>
    <w:p w14:paraId="1BC24B03" w14:textId="77777777" w:rsidR="002C21EF" w:rsidRDefault="002C21EF" w:rsidP="0077308F"/>
    <w:p w14:paraId="1F800461" w14:textId="0D34B956" w:rsidR="005D69D5" w:rsidRPr="005441B0" w:rsidRDefault="005D69D5" w:rsidP="00A77188"/>
    <w:p w14:paraId="1DF37ADF" w14:textId="6A0A8544" w:rsidR="005D69D5" w:rsidRDefault="00E6123C" w:rsidP="001D4C7F">
      <w:pPr>
        <w:pStyle w:val="Heading2"/>
      </w:pPr>
      <w:r>
        <w:lastRenderedPageBreak/>
        <w:t xml:space="preserve">= = </w:t>
      </w:r>
      <w:r w:rsidR="005D69D5">
        <w:t>CP – Re</w:t>
      </w:r>
      <w:r w:rsidR="00323A64">
        <w:t>form</w:t>
      </w:r>
      <w:r>
        <w:t xml:space="preserve"> = = </w:t>
      </w:r>
    </w:p>
    <w:p w14:paraId="3191EE58" w14:textId="7F0B9ED9" w:rsidR="001525AC" w:rsidRDefault="001525AC" w:rsidP="0077308F"/>
    <w:p w14:paraId="7BD9EF87" w14:textId="24D45E7C" w:rsidR="00987A38" w:rsidRDefault="00987A38" w:rsidP="00987A38">
      <w:pPr>
        <w:pStyle w:val="Heading3"/>
      </w:pPr>
      <w:r>
        <w:lastRenderedPageBreak/>
        <w:t>1NC CP – Reform</w:t>
      </w:r>
    </w:p>
    <w:p w14:paraId="02398993" w14:textId="77777777" w:rsidR="00987A38" w:rsidRDefault="00987A38" w:rsidP="0077308F"/>
    <w:p w14:paraId="6E55A860" w14:textId="77777777" w:rsidR="005D69D5" w:rsidRDefault="005D69D5" w:rsidP="005D69D5">
      <w:pPr>
        <w:pStyle w:val="Heading4"/>
      </w:pPr>
      <w:r>
        <w:t>The United States Federal Government ought to mandate that:</w:t>
      </w:r>
    </w:p>
    <w:p w14:paraId="67296707" w14:textId="77777777" w:rsidR="005D69D5" w:rsidRDefault="005D69D5" w:rsidP="005D69D5">
      <w:pPr>
        <w:pStyle w:val="Heading4"/>
      </w:pPr>
      <w:r>
        <w:t>-Police must apologize for their misdeeds</w:t>
      </w:r>
    </w:p>
    <w:p w14:paraId="3A6276FF" w14:textId="77777777" w:rsidR="005D69D5" w:rsidRDefault="005D69D5" w:rsidP="005D69D5">
      <w:pPr>
        <w:pStyle w:val="Heading4"/>
      </w:pPr>
      <w:r>
        <w:t>-Police must be trained to address their racial biases</w:t>
      </w:r>
    </w:p>
    <w:p w14:paraId="6E7BED59" w14:textId="77777777" w:rsidR="005D69D5" w:rsidRDefault="005D69D5" w:rsidP="005D69D5">
      <w:pPr>
        <w:pStyle w:val="Heading4"/>
      </w:pPr>
      <w:r>
        <w:t>-The officer giving chase to a fleeing suspect may not be the first person to put their hands on that subject upon apprehension</w:t>
      </w:r>
    </w:p>
    <w:p w14:paraId="234D71EF" w14:textId="77777777" w:rsidR="005D69D5" w:rsidRDefault="005D69D5" w:rsidP="005D69D5">
      <w:pPr>
        <w:pStyle w:val="Heading4"/>
      </w:pPr>
      <w:r>
        <w:t>-Publicize the disciplinary records of police as well as requiring all police to wear body cameras.</w:t>
      </w:r>
    </w:p>
    <w:p w14:paraId="6D18A860" w14:textId="77777777" w:rsidR="005D69D5" w:rsidRDefault="005D69D5" w:rsidP="005D69D5">
      <w:pPr>
        <w:pStyle w:val="Heading4"/>
      </w:pPr>
      <w:r>
        <w:t>-Incentivize police with higher pay based exclusively on the amount of complaints waged against them.</w:t>
      </w:r>
    </w:p>
    <w:p w14:paraId="660060CF" w14:textId="77777777" w:rsidR="005D69D5" w:rsidRDefault="005D69D5" w:rsidP="005D69D5">
      <w:pPr>
        <w:pStyle w:val="Heading4"/>
      </w:pPr>
      <w:r>
        <w:t>-Police officers must have a college education with the incentive of a higher salary</w:t>
      </w:r>
    </w:p>
    <w:p w14:paraId="378EE1CE" w14:textId="77777777" w:rsidR="005D69D5" w:rsidRDefault="005D69D5" w:rsidP="005D69D5">
      <w:pPr>
        <w:pStyle w:val="Heading4"/>
      </w:pPr>
      <w:r>
        <w:t>-Police departments must use hot-spot policing</w:t>
      </w:r>
    </w:p>
    <w:p w14:paraId="7F79784B" w14:textId="7E255AB8" w:rsidR="005D69D5" w:rsidRDefault="005D69D5" w:rsidP="005D69D5">
      <w:pPr>
        <w:pStyle w:val="Heading4"/>
      </w:pPr>
      <w:r>
        <w:t>-Invest in more comprehensive data-collection systems.</w:t>
      </w:r>
    </w:p>
    <w:p w14:paraId="7A16469E" w14:textId="77777777" w:rsidR="006F65A4" w:rsidRPr="006F65A4" w:rsidRDefault="006F65A4" w:rsidP="006F65A4"/>
    <w:p w14:paraId="7208DAFE" w14:textId="00E211EB" w:rsidR="005D69D5" w:rsidRPr="00DC6D8D" w:rsidRDefault="005D69D5" w:rsidP="005D69D5">
      <w:pPr>
        <w:pStyle w:val="Heading4"/>
      </w:pPr>
      <w:r>
        <w:t xml:space="preserve">That solves the aff and the </w:t>
      </w:r>
      <w:r w:rsidR="006F65A4">
        <w:t xml:space="preserve">crime </w:t>
      </w:r>
      <w:r>
        <w:t xml:space="preserve">disad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p>
    <w:p w14:paraId="58C624F4" w14:textId="5AA5F5AB" w:rsidR="005D69D5" w:rsidRPr="00232C36" w:rsidRDefault="005D69D5" w:rsidP="00232C36">
      <w:r w:rsidRPr="00232C36">
        <w:rPr>
          <w:rStyle w:val="Style13ptBold"/>
        </w:rPr>
        <w:t xml:space="preserve">Lopez </w:t>
      </w:r>
      <w:r w:rsidR="00232C36">
        <w:rPr>
          <w:rStyle w:val="Style13ptBold"/>
        </w:rPr>
        <w:t>‘</w:t>
      </w:r>
      <w:r w:rsidRPr="00232C36">
        <w:rPr>
          <w:rStyle w:val="Style13ptBold"/>
        </w:rPr>
        <w:t>20</w:t>
      </w:r>
      <w:r w:rsidR="00232C36">
        <w:t>.</w:t>
      </w:r>
    </w:p>
    <w:p w14:paraId="44848706" w14:textId="46C38F40" w:rsidR="005D69D5" w:rsidRPr="00A70A10" w:rsidRDefault="005D69D5" w:rsidP="00A70A10">
      <w:r w:rsidRPr="00A70A10">
        <w:t xml:space="preserve">[German Lopez, senior correspondent at vox writing about criminal justice, 1 June 2020, Vox, “How to reform American police, according to experts”, </w:t>
      </w:r>
      <w:hyperlink r:id="rId107" w:history="1">
        <w:r w:rsidRPr="00A70A10">
          <w:rPr>
            <w:rStyle w:val="Hyperlink"/>
          </w:rPr>
          <w:t>https://www.vox.com/2020/6/1/21277013/police-reform-policies-systemic-racism-george-floyd //</w:t>
        </w:r>
      </w:hyperlink>
      <w:r w:rsidRPr="00A70A10">
        <w:t xml:space="preserve"> jmk]</w:t>
      </w:r>
    </w:p>
    <w:p w14:paraId="41EC86B0" w14:textId="390DC8F0" w:rsidR="009C64B6" w:rsidRPr="00A70A10" w:rsidRDefault="009C64B6" w:rsidP="00A70A10">
      <w:r w:rsidRPr="00A70A10">
        <w:t xml:space="preserve">But </w:t>
      </w:r>
      <w:r w:rsidRPr="00A70A10">
        <w:rPr>
          <w:rStyle w:val="StyleUnderline"/>
          <w:highlight w:val="green"/>
        </w:rPr>
        <w:t>how, exactly, can America reform policing</w:t>
      </w:r>
      <w:r w:rsidRPr="00A70A10">
        <w:t>?</w:t>
      </w:r>
    </w:p>
    <w:p w14:paraId="266C9000" w14:textId="60E27AD3" w:rsidR="009C64B6" w:rsidRPr="00A70A10" w:rsidRDefault="009C64B6" w:rsidP="00A70A10">
      <w:r w:rsidRPr="00A70A10">
        <w:t>I interviewed nine criminal justice experts about this topic in 2016. In a testament to how little things have changed, all eight of their recommendations stand up today — and none have been implemented at a national scale.</w:t>
      </w:r>
    </w:p>
    <w:p w14:paraId="17BAB8DE" w14:textId="6B8ED01C" w:rsidR="009C64B6" w:rsidRPr="00A70A10" w:rsidRDefault="009C64B6" w:rsidP="00A70A10">
      <w:r w:rsidRPr="00A70A10">
        <w:t>The proposals focus on repairing the damage done by centuries of abusive policing practices in minority communities, from addressing racial biases to limiting use of force to holding police accountable. And in working to rebuild trust in police, the ideas could actually help cops do their jobs — enabling them to help keep minority communities safe, instead of terrorizing these communities.</w:t>
      </w:r>
    </w:p>
    <w:p w14:paraId="132394FD" w14:textId="60D2ABBF" w:rsidR="009C64B6" w:rsidRPr="00A70A10" w:rsidRDefault="009C64B6" w:rsidP="00A70A10">
      <w:r w:rsidRPr="00A70A10">
        <w:t>President Donald Trump’s administration seems to have little appetite for such reforms, but that doesn’t have to be a huge roadblock: Almost all policing is done at the local and state, not federal, level; out of the nearly 18,000 law enforcement agencies in the US, a dozen or so are federal. It’s at the local and state level, then, where reforms can and should happen.</w:t>
      </w:r>
    </w:p>
    <w:p w14:paraId="575B5733" w14:textId="0D1395AE" w:rsidR="009C64B6" w:rsidRPr="00A70A10" w:rsidRDefault="009C64B6" w:rsidP="005D69D5">
      <w:pPr>
        <w:rPr>
          <w:rStyle w:val="Style13ptBold"/>
          <w:b w:val="0"/>
          <w:sz w:val="22"/>
        </w:rPr>
      </w:pPr>
      <w:r w:rsidRPr="00A70A10">
        <w:lastRenderedPageBreak/>
        <w:t>Here are those ideas. They aren’t in any specific order, but experts consistently said that nothing else will work if the first step isn’t fully embraced by law enforcement across the country.</w:t>
      </w:r>
    </w:p>
    <w:p w14:paraId="2B3CB79D" w14:textId="77777777" w:rsidR="005D69D5" w:rsidRPr="00DC6D8D" w:rsidRDefault="005D69D5" w:rsidP="005D69D5">
      <w:pPr>
        <w:rPr>
          <w:rStyle w:val="StyleUnderline"/>
        </w:rPr>
      </w:pPr>
      <w:r w:rsidRPr="00DC6D8D">
        <w:rPr>
          <w:rStyle w:val="StyleUnderline"/>
        </w:rPr>
        <w:t xml:space="preserve">1) </w:t>
      </w:r>
      <w:r w:rsidRPr="00A70A10">
        <w:rPr>
          <w:rStyle w:val="StyleUnderline"/>
          <w:highlight w:val="green"/>
        </w:rPr>
        <w:t xml:space="preserve">Police need to </w:t>
      </w:r>
      <w:r w:rsidRPr="00A70A10">
        <w:rPr>
          <w:rStyle w:val="Emphasis"/>
          <w:highlight w:val="green"/>
        </w:rPr>
        <w:t>apologize</w:t>
      </w:r>
      <w:r w:rsidRPr="00A70A10">
        <w:rPr>
          <w:rStyle w:val="StyleUnderline"/>
          <w:highlight w:val="green"/>
        </w:rPr>
        <w:t xml:space="preserve"> for centuries of abuse</w:t>
      </w:r>
    </w:p>
    <w:p w14:paraId="535CD1FC" w14:textId="77777777" w:rsidR="005D69D5" w:rsidRPr="00A70A10" w:rsidRDefault="005D69D5" w:rsidP="005D69D5">
      <w:pPr>
        <w:rPr>
          <w:rStyle w:val="Emphasis"/>
        </w:rPr>
      </w:pPr>
      <w:r>
        <w:t xml:space="preserve">Time and time again, I heard the same thing from several experts: </w:t>
      </w:r>
      <w:r w:rsidRPr="00A70A10">
        <w:rPr>
          <w:rStyle w:val="StyleUnderline"/>
          <w:highlight w:val="green"/>
        </w:rPr>
        <w:t xml:space="preserve">Until police take responsibility for how they’re viewed in minority communities, they won’t be able to </w:t>
      </w:r>
      <w:r w:rsidRPr="00A70A10">
        <w:rPr>
          <w:rStyle w:val="Emphasis"/>
          <w:highlight w:val="green"/>
        </w:rPr>
        <w:t>effectively police</w:t>
      </w:r>
      <w:r w:rsidRPr="00A70A10">
        <w:rPr>
          <w:rStyle w:val="Emphasis"/>
        </w:rPr>
        <w:t xml:space="preserve"> those communities.</w:t>
      </w:r>
    </w:p>
    <w:p w14:paraId="2AF0831F" w14:textId="77777777" w:rsidR="005D69D5" w:rsidRDefault="005D69D5" w:rsidP="005D69D5">
      <w:r w:rsidRPr="00A70A10">
        <w:t>Some police office</w:t>
      </w:r>
      <w:r>
        <w:t>rs might feel many of the criticisms are unfair. Some might hear about the history of police being used on slave patrols, and feel that they are wrongly blamed for things long before they were born. Some might feel that they are good cops, and it’s only a few officers who are bad.</w:t>
      </w:r>
    </w:p>
    <w:p w14:paraId="67E2F62E" w14:textId="77777777" w:rsidR="005D69D5" w:rsidRPr="00DC6D8D" w:rsidRDefault="005D69D5" w:rsidP="005D69D5">
      <w:pPr>
        <w:rPr>
          <w:rStyle w:val="StyleUnderline"/>
        </w:rPr>
      </w:pPr>
      <w:r>
        <w:t xml:space="preserve">But that doesn’t matter. </w:t>
      </w:r>
      <w:r w:rsidRPr="00DC6D8D">
        <w:rPr>
          <w:rStyle w:val="StyleUnderline"/>
        </w:rPr>
        <w:t xml:space="preserve">The reality is minority </w:t>
      </w:r>
      <w:r w:rsidRPr="00A70A10">
        <w:rPr>
          <w:rStyle w:val="StyleUnderline"/>
          <w:highlight w:val="green"/>
        </w:rPr>
        <w:t>communities distrust police</w:t>
      </w:r>
      <w:r w:rsidRPr="00DC6D8D">
        <w:rPr>
          <w:rStyle w:val="StyleUnderline"/>
        </w:rPr>
        <w:t xml:space="preserve">. That sentiment is based on a long history of flat-out racist policing in America, even if it doesn’t apply to every single officer or department today. </w:t>
      </w:r>
      <w:r w:rsidRPr="00A70A10">
        <w:rPr>
          <w:rStyle w:val="StyleUnderline"/>
          <w:highlight w:val="green"/>
        </w:rPr>
        <w:t>Until the police acknowledge that, they will be perceived by many people as trying to cover up a long history of oppression</w:t>
      </w:r>
      <w:r w:rsidRPr="00DC6D8D">
        <w:rPr>
          <w:rStyle w:val="StyleUnderline"/>
        </w:rPr>
        <w:t>.</w:t>
      </w:r>
    </w:p>
    <w:p w14:paraId="090B2C37" w14:textId="77777777" w:rsidR="005D69D5" w:rsidRPr="00DC6D8D" w:rsidRDefault="005D69D5" w:rsidP="005D69D5">
      <w:pPr>
        <w:rPr>
          <w:rStyle w:val="StyleUnderline"/>
        </w:rPr>
      </w:pPr>
      <w:r>
        <w:t xml:space="preserve">David Kennedy, a criminologist at John Jay College, argued in 2016 that </w:t>
      </w:r>
      <w:r w:rsidRPr="00DC6D8D">
        <w:rPr>
          <w:rStyle w:val="StyleUnderline"/>
        </w:rPr>
        <w:t>there will always be distrust between police and black communities until cops own up to historical abuses</w:t>
      </w:r>
      <w:r>
        <w:t>, mimicking what a police chief might say to a community: “</w:t>
      </w:r>
      <w:r w:rsidRPr="00DC6D8D">
        <w:rPr>
          <w:rStyle w:val="StyleUnderline"/>
        </w:rPr>
        <w:t>We recognize these facts — whether we were there or not, whether we were around during slavery, Reconstruction, Jim Crow, attacks on the civil rights movement, or whether it’s more recent things that we have done that you have found disrespectful and untoward, like zero-tolerance policing and high levels of stop and frisk.”</w:t>
      </w:r>
    </w:p>
    <w:p w14:paraId="0CABE3DE" w14:textId="77777777" w:rsidR="005D69D5" w:rsidRDefault="005D69D5" w:rsidP="005D69D5">
      <w:r>
        <w:t>So how can police repair this? For one, experts said police need to undertake a big effort — through community meetings, going door to door, their daily patrols, and TV appearances — to get their communities aligned with how policing should be done.</w:t>
      </w:r>
    </w:p>
    <w:p w14:paraId="395183BB" w14:textId="77777777" w:rsidR="005D69D5" w:rsidRDefault="005D69D5" w:rsidP="005D69D5">
      <w:r>
        <w:t>“In order to overcome lack of trust and confidence, the police have to make contact — door-to-door, face-to-face contact — with members of their community,” said Richard Rosenfeld, a criminologist at the University of Missouri in St. Louis, in 2016. “The police will be rebuffed on occasion, but that’s the only way I see to, in the long run, rebuild trust or, really, build it for the first time in the police in members of these communities.”</w:t>
      </w:r>
    </w:p>
    <w:p w14:paraId="07376CBC" w14:textId="77777777" w:rsidR="005D69D5" w:rsidRDefault="005D69D5" w:rsidP="005D69D5">
      <w:r>
        <w:t>Walter Katz, now the vice president of criminal justice at Arnold Ventures, likened the potential process in 2016 to South Africa’s post-apartheid Truth and Reconciliation Commission. Throughout those hearings, investigators spoke candidly with the victims and enforcers of apartheid about what happened. Much of the hearings were televised. In doing this, people not only got to air their grievances and see their concerns heard, but plans were also set in place — including reparations — to help undo the damage that had been done.</w:t>
      </w:r>
    </w:p>
    <w:p w14:paraId="74532CEE" w14:textId="77777777" w:rsidR="005D69D5" w:rsidRPr="00DC6D8D" w:rsidRDefault="005D69D5" w:rsidP="005D69D5">
      <w:pPr>
        <w:rPr>
          <w:rStyle w:val="StyleUnderline"/>
        </w:rPr>
      </w:pPr>
      <w:r w:rsidRPr="00DC6D8D">
        <w:rPr>
          <w:rStyle w:val="StyleUnderline"/>
        </w:rPr>
        <w:t xml:space="preserve">Above all, </w:t>
      </w:r>
      <w:r w:rsidRPr="00A70A10">
        <w:rPr>
          <w:rStyle w:val="StyleUnderline"/>
          <w:highlight w:val="green"/>
        </w:rPr>
        <w:t>the point is to let communities know that police hear them, are taking what they say seriously, and are planning further steps to address their complaints</w:t>
      </w:r>
      <w:r w:rsidRPr="00DC6D8D">
        <w:rPr>
          <w:rStyle w:val="StyleUnderline"/>
        </w:rPr>
        <w:t>.</w:t>
      </w:r>
    </w:p>
    <w:p w14:paraId="35EF8EFD" w14:textId="77777777" w:rsidR="005D69D5" w:rsidRPr="00DC6D8D" w:rsidRDefault="005D69D5" w:rsidP="005D69D5">
      <w:pPr>
        <w:rPr>
          <w:rStyle w:val="StyleUnderline"/>
        </w:rPr>
      </w:pPr>
      <w:r w:rsidRPr="00DC6D8D">
        <w:rPr>
          <w:rStyle w:val="StyleUnderline"/>
        </w:rPr>
        <w:t xml:space="preserve">2) </w:t>
      </w:r>
      <w:r w:rsidRPr="00A70A10">
        <w:rPr>
          <w:rStyle w:val="StyleUnderline"/>
          <w:highlight w:val="green"/>
        </w:rPr>
        <w:t xml:space="preserve">Police should be </w:t>
      </w:r>
      <w:r w:rsidRPr="00A70A10">
        <w:rPr>
          <w:rStyle w:val="Emphasis"/>
          <w:highlight w:val="green"/>
        </w:rPr>
        <w:t>trained to address their racial biases</w:t>
      </w:r>
    </w:p>
    <w:p w14:paraId="424D425F" w14:textId="77777777" w:rsidR="005D69D5" w:rsidRDefault="005D69D5" w:rsidP="005D69D5">
      <w:r>
        <w:lastRenderedPageBreak/>
        <w:t>Out of all the complaints leveled against the police, the biggest one in recent years — echoed by the Black Lives Matter movement — is that police are racially biased.</w:t>
      </w:r>
    </w:p>
    <w:p w14:paraId="28F814C6" w14:textId="77777777" w:rsidR="005D69D5" w:rsidRDefault="005D69D5" w:rsidP="005D69D5">
      <w:r>
        <w:t>Sometimes the cause is explicit racism — such as in North Miami Beach, Florida, where police officers used mug shots of black people as target practice. But other times, such biases may occur at the implicit level, where people’s subconscious biases guide their choices even when they’re not fully aware of it (although there’s some criticism about this line of research).</w:t>
      </w:r>
    </w:p>
    <w:p w14:paraId="5041B6BC" w14:textId="77777777" w:rsidR="005D69D5" w:rsidRDefault="005D69D5" w:rsidP="005D69D5">
      <w:r>
        <w:t>Josh Correll, a University of Colorado Boulder psychology professor, tested police for racial biases through a shooting simulation. His initial findings showed officers generally did a good job of avoiding shooting unarmed targets of all races. But when shooting was warranted, officers pulled the trigger more quickly against black suspects than white ones. This suggests that officers exhibit some racial bias in shooting.</w:t>
      </w:r>
    </w:p>
    <w:p w14:paraId="040C3D17" w14:textId="77777777" w:rsidR="005D69D5" w:rsidRDefault="005D69D5" w:rsidP="005D69D5">
      <w:r>
        <w:t>In the real world, this could lead police to shoot black people at disproportionate rates. Real policing situations, after all, are often much more complicated: Factors — such as a real threat to the officer’s life and the chance that a bullet will miss and accidentally hit a passerby — can make the situation much more confusing to officers.</w:t>
      </w:r>
    </w:p>
    <w:p w14:paraId="64905952" w14:textId="77777777" w:rsidR="005D69D5" w:rsidRDefault="005D69D5" w:rsidP="005D69D5">
      <w:r>
        <w:t>“In the very situation in which [officers] most need their training,” Correll previously told me, “we have some reason to believe that their training will be most likely to fail them.”</w:t>
      </w:r>
    </w:p>
    <w:p w14:paraId="10BF80F3" w14:textId="77777777" w:rsidR="005D69D5" w:rsidRDefault="005D69D5" w:rsidP="005D69D5">
      <w:r>
        <w:t>That’s one of the reasons there are racial disparities in police use of force: According to the Guardian’s “The Counted” project, as of 2016 black people were more than twice as likely to be killed by police than white people, at a respective rate of 6.66 per 1 million people versus 2.9 per 1 million people.</w:t>
      </w:r>
    </w:p>
    <w:p w14:paraId="1DC29BCF" w14:textId="77777777" w:rsidR="005D69D5" w:rsidRPr="00DC6D8D" w:rsidRDefault="005D69D5" w:rsidP="005D69D5">
      <w:pPr>
        <w:rPr>
          <w:rStyle w:val="StyleUnderline"/>
        </w:rPr>
      </w:pPr>
      <w:r>
        <w:t xml:space="preserve">It’s not just individual biases driving the disparities, but structural problems as well. As a result of years and years of racial segregation, economic and educational inequality among people of different races, concentrated poverty in minority communities, and the criminal justice system’s neglect of crimes against minorities, there tends to be much more crime in black neighborhoods. </w:t>
      </w:r>
      <w:r w:rsidRPr="00DC6D8D">
        <w:rPr>
          <w:rStyle w:val="StyleUnderline"/>
        </w:rPr>
        <w:t xml:space="preserve">So police are deployed more often in these areas, where they’re then more likely to shoot and </w:t>
      </w:r>
      <w:r w:rsidRPr="00DC6D8D">
        <w:rPr>
          <w:rStyle w:val="Emphasis"/>
        </w:rPr>
        <w:t>kill someone.</w:t>
      </w:r>
    </w:p>
    <w:p w14:paraId="4DE00A26" w14:textId="77777777" w:rsidR="005D69D5" w:rsidRDefault="005D69D5" w:rsidP="005D69D5">
      <w:r>
        <w:t>But higher crime in minority communities doesn’t fully explain the disparities. A 2015 study by researcher Cody Ross found “there is no relationship between county-level racial bias in police shootings and crime rates (even race-specific crime rates).” That suggests something else — such as, potentially, racial bias — is at work.</w:t>
      </w:r>
    </w:p>
    <w:p w14:paraId="26F22541" w14:textId="77777777" w:rsidR="005D69D5" w:rsidRDefault="005D69D5" w:rsidP="005D69D5">
      <w:r>
        <w:t>Phillip Atiba Goff, now the CEO of the Center for Policing Equity, told me in 2016 that this isn’t about whether officers are all evil racists. Instead, this is a bias that has been found time and time again in just about everyone. If you are a human being, chances are you have some level of bias — based on race, gender, religion, and so on. But American media and culture, with their constant depictions of black people as criminals, have shaped Americans’ biases into consistently associating black people with criminality.</w:t>
      </w:r>
    </w:p>
    <w:p w14:paraId="328BF319" w14:textId="77777777" w:rsidR="005D69D5" w:rsidRPr="00DC6D8D" w:rsidRDefault="005D69D5" w:rsidP="005D69D5">
      <w:pPr>
        <w:rPr>
          <w:rStyle w:val="StyleUnderline"/>
        </w:rPr>
      </w:pPr>
      <w:r w:rsidRPr="00DC6D8D">
        <w:rPr>
          <w:rStyle w:val="StyleUnderline"/>
        </w:rPr>
        <w:lastRenderedPageBreak/>
        <w:t xml:space="preserve">“The issue of </w:t>
      </w:r>
      <w:r w:rsidRPr="00A70A10">
        <w:rPr>
          <w:rStyle w:val="StyleUnderline"/>
          <w:highlight w:val="green"/>
        </w:rPr>
        <w:t>police</w:t>
      </w:r>
      <w:r w:rsidRPr="00DC6D8D">
        <w:rPr>
          <w:rStyle w:val="StyleUnderline"/>
        </w:rPr>
        <w:t xml:space="preserve"> bias starts with the thing law enforcement is hiring, which is that they hire humans,” Goff said. “They end up being at least as biased as the rest of the population. And in some instances, I suspect, it may be even slightly more in terms of racial bias.”</w:t>
      </w:r>
    </w:p>
    <w:p w14:paraId="3DF9E0AC" w14:textId="77777777" w:rsidR="005D69D5" w:rsidRDefault="005D69D5" w:rsidP="005D69D5">
      <w:r>
        <w:t xml:space="preserve">For police, the bias can be particularly bad: </w:t>
      </w:r>
      <w:r w:rsidRPr="00DC6D8D">
        <w:rPr>
          <w:rStyle w:val="StyleUnderline"/>
        </w:rPr>
        <w:t xml:space="preserve">They </w:t>
      </w:r>
      <w:r w:rsidRPr="00A70A10">
        <w:rPr>
          <w:rStyle w:val="StyleUnderline"/>
          <w:highlight w:val="green"/>
        </w:rPr>
        <w:t>are constantly put in situations where they have to think quickly. And that makes it much more likely that their biases will take over</w:t>
      </w:r>
      <w:r>
        <w:t>. As Goff told me, “If I could put you in the right situation, I could get that particular association to lend itself to certain kinds of behaviors.”</w:t>
      </w:r>
    </w:p>
    <w:p w14:paraId="362CF11D" w14:textId="77777777" w:rsidR="005D69D5" w:rsidRDefault="005D69D5" w:rsidP="005D69D5">
      <w:r>
        <w:t xml:space="preserve">Officers can be trained to help combat their biases. Lorie Fridell, a University of South Florida criminologist who works with police to help them resist their biases, previously explained that </w:t>
      </w:r>
      <w:r w:rsidRPr="00A70A10">
        <w:rPr>
          <w:rStyle w:val="StyleUnderline"/>
          <w:highlight w:val="green"/>
        </w:rPr>
        <w:t>they can be taught</w:t>
      </w:r>
      <w:r w:rsidRPr="00DC6D8D">
        <w:rPr>
          <w:rStyle w:val="StyleUnderline"/>
        </w:rPr>
        <w:t xml:space="preserve"> to force themselves to focus on factors that aren’t skin color — such as body language and what a person is holding</w:t>
      </w:r>
      <w:r>
        <w:t>. Still, other experts pointed out that the research on the effects of racial bias training is lacking.</w:t>
      </w:r>
    </w:p>
    <w:p w14:paraId="752ABC13" w14:textId="77777777" w:rsidR="005D69D5" w:rsidRPr="00DC6D8D" w:rsidRDefault="005D69D5" w:rsidP="005D69D5">
      <w:pPr>
        <w:rPr>
          <w:rStyle w:val="StyleUnderline"/>
        </w:rPr>
      </w:pPr>
      <w:r w:rsidRPr="00DC6D8D">
        <w:rPr>
          <w:rStyle w:val="StyleUnderline"/>
        </w:rPr>
        <w:t xml:space="preserve">To the extent it might help, </w:t>
      </w:r>
      <w:r w:rsidRPr="00A70A10">
        <w:rPr>
          <w:rStyle w:val="StyleUnderline"/>
          <w:highlight w:val="green"/>
        </w:rPr>
        <w:t>such training is rarely emphasized by police departments</w:t>
      </w:r>
      <w:r w:rsidRPr="00DC6D8D">
        <w:rPr>
          <w:rStyle w:val="StyleUnderline"/>
        </w:rPr>
        <w:t>.</w:t>
      </w:r>
    </w:p>
    <w:p w14:paraId="037E1D3E" w14:textId="77777777" w:rsidR="005D69D5" w:rsidRDefault="005D69D5" w:rsidP="005D69D5">
      <w:r>
        <w:t>A 2006 report from the Justice Department found that police officers typically receive about 111 hours on firearms skill and self-defense — but just 11 on cultural diversity and human relations, eight on community policing strategies, and eight on mediation and conflict management.</w:t>
      </w:r>
    </w:p>
    <w:p w14:paraId="18347C36" w14:textId="77777777" w:rsidR="005D69D5" w:rsidRDefault="005D69D5" w:rsidP="005D69D5">
      <w:r>
        <w:t>This doesn’t speak just to how little police are trained to handle racial biases, but also all sorts of other situations they take part in — mental health crises, interactions with the LGBTQ community, and domestic and sexual abuse cases, as a few examples. Police just aren’t well-trained to handle a wide variety of sensitive, difficult areas.</w:t>
      </w:r>
    </w:p>
    <w:p w14:paraId="308DEF4C" w14:textId="77777777" w:rsidR="005D69D5" w:rsidRPr="00DC6D8D" w:rsidRDefault="005D69D5" w:rsidP="005D69D5">
      <w:pPr>
        <w:rPr>
          <w:rStyle w:val="StyleUnderline"/>
        </w:rPr>
      </w:pPr>
      <w:r w:rsidRPr="00DC6D8D">
        <w:rPr>
          <w:rStyle w:val="StyleUnderline"/>
        </w:rPr>
        <w:t>If police want to renew community trust, this needs to change. It likely wouldn’t solve all problems — racial bias, for one, is likely to be present to some degree no matter how well cops are trained. But it might help.</w:t>
      </w:r>
    </w:p>
    <w:p w14:paraId="5021FB9E" w14:textId="77777777" w:rsidR="005D69D5" w:rsidRPr="00DC6D8D" w:rsidRDefault="005D69D5" w:rsidP="005D69D5">
      <w:pPr>
        <w:rPr>
          <w:rStyle w:val="StyleUnderline"/>
        </w:rPr>
      </w:pPr>
      <w:r w:rsidRPr="00DC6D8D">
        <w:rPr>
          <w:rStyle w:val="StyleUnderline"/>
        </w:rPr>
        <w:t xml:space="preserve">3) </w:t>
      </w:r>
      <w:r w:rsidRPr="00A70A10">
        <w:rPr>
          <w:rStyle w:val="StyleUnderline"/>
          <w:highlight w:val="green"/>
        </w:rPr>
        <w:t xml:space="preserve">Police should </w:t>
      </w:r>
      <w:r w:rsidRPr="00A70A10">
        <w:rPr>
          <w:rStyle w:val="Emphasis"/>
          <w:highlight w:val="green"/>
        </w:rPr>
        <w:t>avoid</w:t>
      </w:r>
      <w:r w:rsidRPr="00A70A10">
        <w:rPr>
          <w:rStyle w:val="StyleUnderline"/>
          <w:highlight w:val="green"/>
        </w:rPr>
        <w:t xml:space="preserve"> situations that lead them to use </w:t>
      </w:r>
      <w:r w:rsidRPr="00A70A10">
        <w:rPr>
          <w:rStyle w:val="Emphasis"/>
          <w:highlight w:val="green"/>
        </w:rPr>
        <w:t>force</w:t>
      </w:r>
    </w:p>
    <w:p w14:paraId="42BEC167" w14:textId="77777777" w:rsidR="005D69D5" w:rsidRDefault="005D69D5" w:rsidP="005D69D5">
      <w:r>
        <w:t>Often, the error that leads to an unnecessary shooting — and perhaps bias as a driving factor of the excessive force — comes long before an officer pulls out his or her gun. It can happen when an officer decides to approach a scene in a certain way.</w:t>
      </w:r>
    </w:p>
    <w:p w14:paraId="2B0E6090" w14:textId="77777777" w:rsidR="005D69D5" w:rsidRDefault="005D69D5" w:rsidP="005D69D5">
      <w:r>
        <w:t>Think of the final moments before a Cleveland police officer shot and killed 12-year-old Tamir Rice in 2014. In that tragedy, officers suspected that Rice, who was black, had an actual firearm, when he was in fact playing with a toy gun. And officers drove right into the park where Rice was playing, shooting the boy within two seconds of getting out of their squad car.</w:t>
      </w:r>
    </w:p>
    <w:p w14:paraId="619B4D7A" w14:textId="77777777" w:rsidR="005D69D5" w:rsidRDefault="005D69D5" w:rsidP="005D69D5">
      <w:r>
        <w:t>What if officers had, instead of driving into the scene, parked further away, surveyed the area, and walked into the park more slowly, while giving warnings to Rice? It’s of course impossible to say what the outcome would be — but it certainly seems much more likely that Rice would be alive today.</w:t>
      </w:r>
    </w:p>
    <w:p w14:paraId="1DF82102" w14:textId="77777777" w:rsidR="005D69D5" w:rsidRDefault="005D69D5" w:rsidP="005D69D5">
      <w:r>
        <w:t xml:space="preserve">“We talk about the split-second decisions that have to be made when deadly force is used, and it’s a red herring,” Goff said. “Most of the time, [police] are not ambushed in a corner and then </w:t>
      </w:r>
      <w:r>
        <w:lastRenderedPageBreak/>
        <w:t>they have to figure out what to do. Most of the time, what happens is there are a number of tactical decisions you’ve made up until that point that have compromised your safety.”</w:t>
      </w:r>
    </w:p>
    <w:p w14:paraId="5316FB7A" w14:textId="77777777" w:rsidR="005D69D5" w:rsidRDefault="005D69D5" w:rsidP="005D69D5">
      <w:r>
        <w:t>So if officers have racial biases, and you put them in an intense situation in which they have little to call on but their own biases, those biases are going to guide their actions. “We have to be able to acknowledge and identify the set of situations that are most likely to facilitate biased behavior,” Goff said. “And we want to be able to disarm or interrupt them.”</w:t>
      </w:r>
    </w:p>
    <w:p w14:paraId="33BA688A" w14:textId="77777777" w:rsidR="005D69D5" w:rsidRDefault="005D69D5" w:rsidP="005D69D5">
      <w:r>
        <w:t xml:space="preserve">Goff gave an example from research work he did </w:t>
      </w:r>
      <w:r w:rsidRPr="00A70A10">
        <w:rPr>
          <w:rStyle w:val="StyleUnderline"/>
          <w:highlight w:val="green"/>
        </w:rPr>
        <w:t>in</w:t>
      </w:r>
      <w:r w:rsidRPr="00A70A10">
        <w:rPr>
          <w:rStyle w:val="StyleUnderline"/>
        </w:rPr>
        <w:t xml:space="preserve"> Las </w:t>
      </w:r>
      <w:r w:rsidRPr="00A70A10">
        <w:rPr>
          <w:rStyle w:val="Emphasis"/>
          <w:highlight w:val="green"/>
        </w:rPr>
        <w:t>Vegas</w:t>
      </w:r>
      <w:r>
        <w:t xml:space="preserve">. </w:t>
      </w:r>
      <w:r w:rsidRPr="00DC6D8D">
        <w:rPr>
          <w:rStyle w:val="StyleUnderline"/>
        </w:rPr>
        <w:t xml:space="preserve">There, </w:t>
      </w:r>
      <w:r w:rsidRPr="00A70A10">
        <w:rPr>
          <w:rStyle w:val="StyleUnderline"/>
          <w:highlight w:val="green"/>
        </w:rPr>
        <w:t>police established a foot pursuit policy that said the officer who was giving chase should not be the first person to put their hands on the suspect</w:t>
      </w:r>
      <w:r w:rsidRPr="00DC6D8D">
        <w:rPr>
          <w:rStyle w:val="StyleUnderline"/>
        </w:rPr>
        <w:t xml:space="preserve">, with coordinated backup instead arriving on the scene and taking on that role. The idea is that foot pursuits often ended in excessive use of force — after all, they are high-adrenaline chases in which the officer and the suspect can get really angry, really fast. </w:t>
      </w:r>
      <w:r>
        <w:t>So by limiting, when possible, chasing officers from putting their hands on the suspect, Goff figured you could limit use of force.</w:t>
      </w:r>
    </w:p>
    <w:p w14:paraId="11493B38" w14:textId="77777777" w:rsidR="005D69D5" w:rsidRDefault="005D69D5" w:rsidP="005D69D5">
      <w:r>
        <w:t xml:space="preserve">The change appeared to work. </w:t>
      </w:r>
      <w:r w:rsidRPr="00A70A10">
        <w:rPr>
          <w:rStyle w:val="Emphasis"/>
          <w:highlight w:val="green"/>
        </w:rPr>
        <w:t>There was a 23 percent reduction in total use of force</w:t>
      </w:r>
      <w:r w:rsidRPr="00DC6D8D">
        <w:rPr>
          <w:rStyle w:val="StyleUnderline"/>
        </w:rPr>
        <w:t xml:space="preserve"> and an 11 percent reduction in officer injury over several years, on top of reducing racial disparities</w:t>
      </w:r>
      <w:r>
        <w:t>, according to Goff. “Safer for the officer, safer for the suspects,” he said.</w:t>
      </w:r>
    </w:p>
    <w:p w14:paraId="417198F4" w14:textId="77777777" w:rsidR="005D69D5" w:rsidRDefault="005D69D5" w:rsidP="005D69D5">
      <w:r>
        <w:t>“I didn’t have to talk about race to reduce a disparity that has racial components to it,” he added. “I had to change the fundamental situation where police are chronically engaging with suspects. And that’s the kind of example that I’m talking about how you interrupt the biases of life.”</w:t>
      </w:r>
    </w:p>
    <w:p w14:paraId="3E0598AA" w14:textId="77777777" w:rsidR="005D69D5" w:rsidRDefault="005D69D5" w:rsidP="005D69D5">
      <w:r w:rsidRPr="00A70A10">
        <w:rPr>
          <w:rStyle w:val="StyleUnderline"/>
        </w:rPr>
        <w:t>This is just one example</w:t>
      </w:r>
      <w:r>
        <w:t xml:space="preserve">. More broadly, </w:t>
      </w:r>
      <w:r w:rsidRPr="00DC6D8D">
        <w:rPr>
          <w:rStyle w:val="StyleUnderline"/>
        </w:rPr>
        <w:t>police need to stop being deployed in a way that is particularly aggressive against minority communities — such as when cops in New York City effectively targeted people of color and their whole communities through “stop and frisk.”</w:t>
      </w:r>
      <w:r>
        <w:t xml:space="preserve"> As Jonathan Blanks, now a visiting fellow at the Foundation for Research on Equal Opportunity, told me in 2016, “So long as you have [racially disparate policing strategies], you can have all these ideas about how we’re going to measure how many black people we stop and reduce bias there, but I don’t think it’s really going to work.”</w:t>
      </w:r>
    </w:p>
    <w:p w14:paraId="77BE8B4B" w14:textId="77777777" w:rsidR="005D69D5" w:rsidRPr="00DC6D8D" w:rsidRDefault="005D69D5" w:rsidP="005D69D5">
      <w:pPr>
        <w:rPr>
          <w:rStyle w:val="StyleUnderline"/>
        </w:rPr>
      </w:pPr>
      <w:r w:rsidRPr="00DC6D8D">
        <w:rPr>
          <w:rStyle w:val="StyleUnderline"/>
        </w:rPr>
        <w:t xml:space="preserve">4) </w:t>
      </w:r>
      <w:r w:rsidRPr="00A70A10">
        <w:rPr>
          <w:rStyle w:val="Emphasis"/>
          <w:highlight w:val="green"/>
        </w:rPr>
        <w:t>Officers must be held accountable</w:t>
      </w:r>
      <w:r w:rsidRPr="00A70A10">
        <w:rPr>
          <w:rStyle w:val="Emphasis"/>
        </w:rPr>
        <w:t xml:space="preserve"> in a very transparent way</w:t>
      </w:r>
    </w:p>
    <w:p w14:paraId="63F2BEC5" w14:textId="77777777" w:rsidR="005D69D5" w:rsidRPr="00DC6D8D" w:rsidRDefault="005D69D5" w:rsidP="005D69D5">
      <w:pPr>
        <w:rPr>
          <w:rStyle w:val="StyleUnderline"/>
        </w:rPr>
      </w:pPr>
      <w:r>
        <w:t xml:space="preserve">With the above steps, police can avoid more unnecessary uses of force. But there’s another problem: </w:t>
      </w:r>
      <w:r w:rsidRPr="00DC6D8D">
        <w:rPr>
          <w:rStyle w:val="StyleUnderline"/>
        </w:rPr>
        <w:t xml:space="preserve">When police do use excessive force or engage in other types of misconduct, </w:t>
      </w:r>
      <w:r w:rsidRPr="00A70A10">
        <w:rPr>
          <w:rStyle w:val="StyleUnderline"/>
          <w:highlight w:val="green"/>
        </w:rPr>
        <w:t>there needs to be more transparency and accountability in the aftermath</w:t>
      </w:r>
      <w:r w:rsidRPr="00DC6D8D">
        <w:rPr>
          <w:rStyle w:val="StyleUnderline"/>
        </w:rPr>
        <w:t>.</w:t>
      </w:r>
    </w:p>
    <w:p w14:paraId="728D7596" w14:textId="77777777" w:rsidR="005D69D5" w:rsidRDefault="005D69D5" w:rsidP="005D69D5">
      <w:r>
        <w:t>The lack of accountability is reflected in the statistics. The National Police Misconduct Reporting Project analyzed 3,238 criminal cases against police officers from April 2009 through December 2010. They found that only 33 percent were convicted, and 36 percent of officers who were convicted ended up serving prison sentences. Both of those are about half the rate at which members of the public are convicted or incarcerated.</w:t>
      </w:r>
    </w:p>
    <w:p w14:paraId="37E4FC85" w14:textId="77777777" w:rsidR="005D69D5" w:rsidRDefault="005D69D5" w:rsidP="005D69D5">
      <w:r w:rsidRPr="00DC6D8D">
        <w:rPr>
          <w:rStyle w:val="StyleUnderline"/>
        </w:rPr>
        <w:t>Some of this is a result of laws and courts making it difficult to hold police accountable for excessive use of force</w:t>
      </w:r>
      <w:r>
        <w:t>. Some activists have called for the legal standards to be lowered, so cops can be held accountable for deadly force at a level closer to that of a civilian.</w:t>
      </w:r>
    </w:p>
    <w:p w14:paraId="66B84C10" w14:textId="77777777" w:rsidR="005D69D5" w:rsidRDefault="005D69D5" w:rsidP="005D69D5">
      <w:r>
        <w:lastRenderedPageBreak/>
        <w:t>But part of it also has to do with public attitudes, which can drive juries to take a more sympathetic view toward police.</w:t>
      </w:r>
    </w:p>
    <w:p w14:paraId="474AE22C" w14:textId="77777777" w:rsidR="005D69D5" w:rsidRDefault="005D69D5" w:rsidP="005D69D5">
      <w:r w:rsidRPr="00DC6D8D">
        <w:rPr>
          <w:rStyle w:val="StyleUnderline"/>
        </w:rPr>
        <w:t xml:space="preserve">To that end, another accountability approach is to </w:t>
      </w:r>
      <w:r w:rsidRPr="00A70A10">
        <w:rPr>
          <w:rStyle w:val="StyleUnderline"/>
          <w:highlight w:val="green"/>
        </w:rPr>
        <w:t>equip</w:t>
      </w:r>
      <w:r w:rsidRPr="00DC6D8D">
        <w:rPr>
          <w:rStyle w:val="StyleUnderline"/>
        </w:rPr>
        <w:t xml:space="preserve"> police with </w:t>
      </w:r>
      <w:r w:rsidRPr="00A70A10">
        <w:rPr>
          <w:rStyle w:val="Emphasis"/>
          <w:highlight w:val="green"/>
        </w:rPr>
        <w:t>body cameras</w:t>
      </w:r>
      <w:r>
        <w:t>. The idea is that video footage can help eliminate the doubt for both police and civilians as to what happened in a shooting and whether use of force was warranted.</w:t>
      </w:r>
    </w:p>
    <w:p w14:paraId="1ED37C17" w14:textId="77777777" w:rsidR="005D69D5" w:rsidRDefault="005D69D5" w:rsidP="005D69D5">
      <w:r>
        <w:t>Take the 2015 police shooting of Walter Scott in North Charleston, South Carolina. An officer, Michael Slager, claimed that Scott had tried to take his stun gun and use it on him before fleeing. Video footage from a civilian at the scene, however, revealed that Scott had not tried to grab Slager’s stun gun, and Slager had shot at Scott’s back as the 50-year-old black man attempted to flee. After the shooting, Slager planted the stun gun near Scott’s dead body — presumably to give his story credibility.</w:t>
      </w:r>
    </w:p>
    <w:p w14:paraId="324C4A7C" w14:textId="77777777" w:rsidR="005D69D5" w:rsidRDefault="005D69D5" w:rsidP="005D69D5">
      <w:r>
        <w:t>If the cellphone video from the passerby didn’t exist, would Slager have been charged with murder and civil rights violations? Would he have been fired? Would he have gotten away with a totally unjustified shooting? After all, without video, witness testimony may have been limited to Slager’s own account.</w:t>
      </w:r>
    </w:p>
    <w:p w14:paraId="33D23F81" w14:textId="77777777" w:rsidR="005D69D5" w:rsidRDefault="005D69D5" w:rsidP="005D69D5">
      <w:r>
        <w:t>Similarly, with Floyd’s death, the recorded actions of the officers involved have inspired widespread revulsion — even among other police officers. That’s possible thanks to the video.</w:t>
      </w:r>
    </w:p>
    <w:p w14:paraId="23DB0424" w14:textId="77777777" w:rsidR="005D69D5" w:rsidRPr="00DC6D8D" w:rsidRDefault="005D69D5" w:rsidP="005D69D5">
      <w:pPr>
        <w:rPr>
          <w:rStyle w:val="StyleUnderline"/>
        </w:rPr>
      </w:pPr>
      <w:r>
        <w:t xml:space="preserve">Beyond video, </w:t>
      </w:r>
      <w:r w:rsidRPr="00DC6D8D">
        <w:rPr>
          <w:rStyle w:val="StyleUnderline"/>
        </w:rPr>
        <w:t xml:space="preserve">police </w:t>
      </w:r>
      <w:r w:rsidRPr="00A70A10">
        <w:rPr>
          <w:rStyle w:val="StyleUnderline"/>
          <w:highlight w:val="green"/>
        </w:rPr>
        <w:t>records could also be made more transparent</w:t>
      </w:r>
      <w:r w:rsidRPr="00DC6D8D">
        <w:rPr>
          <w:rStyle w:val="StyleUnderline"/>
        </w:rPr>
        <w:t xml:space="preserve"> — making it easier to, for example, find out if a police officer has been disciplined in the past. That could show if an officer has a history of complaints or other problems, potentially making it easier to hold bad cops accountable.</w:t>
      </w:r>
    </w:p>
    <w:p w14:paraId="243AAF79" w14:textId="77777777" w:rsidR="005D69D5" w:rsidRDefault="005D69D5" w:rsidP="005D69D5">
      <w:r>
        <w:t>But police records are often mired in secrecy. In a 2015 investigation, Robert Lewis, Noah Veltman, and Xander Landen of the New York public radio station WNYC talked to attorneys and experts in all 50 states and Washington, DC, and reviewed laws and court cases to find out which states restrict police disciplinary records. They found that 23 states and DC make the records confidential. And 15 other states limit access to records by, for example, only letting the public see examples of severe discipline, such as suspension or termination. The remaining 12 states generally open police disciplinary records to the public. (Some states have changed their laws since the investigation.)</w:t>
      </w:r>
    </w:p>
    <w:p w14:paraId="7A6A78FD" w14:textId="77777777" w:rsidR="005D69D5" w:rsidRDefault="005D69D5" w:rsidP="005D69D5">
      <w:r>
        <w:t xml:space="preserve">This secrecy is also reflected in police culture. </w:t>
      </w:r>
      <w:r w:rsidRPr="00A70A10">
        <w:rPr>
          <w:rStyle w:val="StyleUnderline"/>
          <w:highlight w:val="green"/>
        </w:rPr>
        <w:t>The “blue wall of silence” tells cops to stay quiet about other officers’ misconduct</w:t>
      </w:r>
      <w:r>
        <w:t>. This code is enforced both formally and informally. In Baltimore, for example, the Justice Department found a black sergeant was told to “stay in your lane” when he tried to flag misconduct within the police:</w:t>
      </w:r>
    </w:p>
    <w:p w14:paraId="61B07F6A" w14:textId="77777777" w:rsidR="005D69D5" w:rsidRDefault="005D69D5" w:rsidP="005D69D5">
      <w:r>
        <w:t>In 2014, a BPD lieutenant placed several signs next to the desk of an African-American sergeant with a reputation for speaking out about alleged misconduct in the Department. Among the signs were warnings to “stay in your lane,” “worry about yourself,” “mind your own business!!” and “don’t spread rumors!!!” After the sergeant filed a complaint about the signs, the lieutenant admitted to creating them and placing them next to the sergeant’s desk. Yet BPD took no meaningful corrective action. Though the complaint was sustained, the lieutenant received no suspension, fine, or loss of benefits.</w:t>
      </w:r>
    </w:p>
    <w:p w14:paraId="4B14E8F0" w14:textId="77777777" w:rsidR="005D69D5" w:rsidRDefault="005D69D5" w:rsidP="005D69D5">
      <w:r w:rsidRPr="00A70A10">
        <w:rPr>
          <w:rStyle w:val="StyleUnderline"/>
        </w:rPr>
        <w:lastRenderedPageBreak/>
        <w:t>To fix this</w:t>
      </w:r>
      <w:r>
        <w:t xml:space="preserve">, some experts argue that </w:t>
      </w:r>
      <w:r w:rsidRPr="00A70A10">
        <w:rPr>
          <w:rStyle w:val="Emphasis"/>
          <w:highlight w:val="green"/>
        </w:rPr>
        <w:t>a fundamental shift in leadership is needed</w:t>
      </w:r>
      <w:r>
        <w:t>.</w:t>
      </w:r>
    </w:p>
    <w:p w14:paraId="7C391A72" w14:textId="77777777" w:rsidR="005D69D5" w:rsidRDefault="005D69D5" w:rsidP="005D69D5">
      <w:r>
        <w:t>“The work that needs to be done certainly involves progressive leadership,” said Thomas Nolan, now a criminologist at Emmanuel College and a former Boston police lieutenant, in 2016. “We’ve seen, unfortunately, too little of that. We seem to see the same types of people — and there are exceptions — being put in chief executive positions in police departments across the country.”</w:t>
      </w:r>
    </w:p>
    <w:p w14:paraId="35B890C2" w14:textId="77777777" w:rsidR="005D69D5" w:rsidRDefault="005D69D5" w:rsidP="005D69D5">
      <w:r>
        <w:t>Policing in America, particularly at the leadership level, tends to be quite insular. For example, William Bratton served as the police commissioner in Boston in the early 1990s, commissioner in New York City in the mid-1990s, chief in Los Angeles in the 2000s, and finally as commissioner again in New York City from 2014 to 2016. Anthony Batts similarly served as police chief in Oakland and Long Beach, California, before moving to the Baltimore Police Department from 2012 to 2015. There are many more similar examples in big and medium-size cities’ police departments.</w:t>
      </w:r>
    </w:p>
    <w:p w14:paraId="04963A5F" w14:textId="77777777" w:rsidR="005D69D5" w:rsidRDefault="005D69D5" w:rsidP="005D69D5">
      <w:r>
        <w:t>Nolan’s argument is simple: If the same people tend to be in charge of police agencies, how can we expect them to change to be more accountable and transparent?</w:t>
      </w:r>
    </w:p>
    <w:p w14:paraId="124A0477" w14:textId="77777777" w:rsidR="005D69D5" w:rsidRPr="00DC6D8D" w:rsidRDefault="005D69D5" w:rsidP="005D69D5">
      <w:pPr>
        <w:rPr>
          <w:rStyle w:val="StyleUnderline"/>
        </w:rPr>
      </w:pPr>
      <w:r w:rsidRPr="00DC6D8D">
        <w:rPr>
          <w:rStyle w:val="StyleUnderline"/>
        </w:rPr>
        <w:t xml:space="preserve">5) On-the-job </w:t>
      </w:r>
      <w:r w:rsidRPr="00A70A10">
        <w:rPr>
          <w:rStyle w:val="Emphasis"/>
          <w:highlight w:val="green"/>
        </w:rPr>
        <w:t>incentives</w:t>
      </w:r>
      <w:r w:rsidRPr="00A70A10">
        <w:rPr>
          <w:rStyle w:val="Emphasis"/>
        </w:rPr>
        <w:t xml:space="preserve"> for police officers </w:t>
      </w:r>
      <w:r w:rsidRPr="00A70A10">
        <w:rPr>
          <w:rStyle w:val="Emphasis"/>
          <w:highlight w:val="green"/>
        </w:rPr>
        <w:t>need to change</w:t>
      </w:r>
    </w:p>
    <w:p w14:paraId="3C99F451" w14:textId="77777777" w:rsidR="005D69D5" w:rsidRDefault="005D69D5" w:rsidP="005D69D5">
      <w:r>
        <w:t>As part of changing the culture of transparency and accountability, several experts also argued that the incentives many police departments across the country impose on their officers need to change.</w:t>
      </w:r>
    </w:p>
    <w:p w14:paraId="793E8BE8" w14:textId="77777777" w:rsidR="005D69D5" w:rsidRDefault="005D69D5" w:rsidP="005D69D5">
      <w:r>
        <w:t>The most commonly cited example comes from Ferguson, Missouri — where Michael Brown’s death by police in 2014 effectively launched the modern Black Lives Matter protests.</w:t>
      </w:r>
    </w:p>
    <w:p w14:paraId="6F8A443B" w14:textId="77777777" w:rsidR="005D69D5" w:rsidRDefault="005D69D5" w:rsidP="005D69D5">
      <w:r>
        <w:t>The Justice Department investigated the Ferguson Police Department as a result of the protests. It found that police were encouraged to ticket as many people as possible with the explicit goal of raising as much revenue as possible from fines and fees. But to do this, police targeted the most vulnerable — mainly, black residents — with frivolous charges.</w:t>
      </w:r>
    </w:p>
    <w:p w14:paraId="26687C81" w14:textId="77777777" w:rsidR="005D69D5" w:rsidRDefault="005D69D5" w:rsidP="005D69D5">
      <w:r>
        <w:t>The Justice Department cited one example:</w:t>
      </w:r>
    </w:p>
    <w:p w14:paraId="117D1817" w14:textId="77777777" w:rsidR="005D69D5" w:rsidRDefault="005D69D5" w:rsidP="005D69D5">
      <w:r>
        <w:t>Officers frequently arrest individuals under Section 29-16(1) on facts that do not meet the provision’s elements. Section 29-16(1) makes it unlawful to “[f]ail to comply with the lawful order or request of a police officer in the discharge of the officer’s official duties where such failure interfered with, obstructed or hindered the officer in the performance of such duties.” Many cases initiated under this provision begin with an officer ordering an individual to stop despite lacking objective indicia that the individual is engaged in wrongdoing. The order to stop is not a “lawful order” under those circumstances because the officer lacks reasonable suspicion that criminal activity is afoot. … Nonetheless, when individuals do not stop in those situations, FPD officers treat that conduct as a failure to comply with a lawful order, and make arrests.</w:t>
      </w:r>
    </w:p>
    <w:p w14:paraId="0711D8D1" w14:textId="77777777" w:rsidR="005D69D5" w:rsidRDefault="005D69D5" w:rsidP="005D69D5">
      <w:r>
        <w:t xml:space="preserve">This is not exclusive to Ferguson. In New York City, a group of police officers tried to sue the city and police department over a “quota” to stop and arrest as many people as possible. Some </w:t>
      </w:r>
      <w:r>
        <w:lastRenderedPageBreak/>
        <w:t>officers acknowledged that officers met this incentive by targeting low-income black neighborhoods with little political power.</w:t>
      </w:r>
    </w:p>
    <w:p w14:paraId="52B76EB7" w14:textId="77777777" w:rsidR="005D69D5" w:rsidRDefault="005D69D5" w:rsidP="005D69D5">
      <w:r>
        <w:t>“When you put any type of numbers on a police officer to perform, we are going to go to the most vulnerable,” Adhyl Polanco, one of the New York City police officers, told WNBC. “We’re going to [the] LGBT community, we’re going to the black community, we’re going to go to those people that have no boat, that have no power.”</w:t>
      </w:r>
    </w:p>
    <w:p w14:paraId="621F4370" w14:textId="77777777" w:rsidR="005D69D5" w:rsidRPr="00DC6D8D" w:rsidRDefault="005D69D5" w:rsidP="005D69D5">
      <w:pPr>
        <w:rPr>
          <w:rStyle w:val="StyleUnderline"/>
        </w:rPr>
      </w:pPr>
      <w:r w:rsidRPr="00DC6D8D">
        <w:rPr>
          <w:rStyle w:val="StyleUnderline"/>
        </w:rPr>
        <w:t xml:space="preserve">Experts said that </w:t>
      </w:r>
      <w:r w:rsidRPr="00A70A10">
        <w:rPr>
          <w:rStyle w:val="StyleUnderline"/>
          <w:highlight w:val="green"/>
        </w:rPr>
        <w:t>police can</w:t>
      </w:r>
      <w:r w:rsidRPr="00DC6D8D">
        <w:rPr>
          <w:rStyle w:val="StyleUnderline"/>
        </w:rPr>
        <w:t xml:space="preserve"> still be </w:t>
      </w:r>
      <w:r w:rsidRPr="00A70A10">
        <w:rPr>
          <w:rStyle w:val="StyleUnderline"/>
          <w:highlight w:val="green"/>
        </w:rPr>
        <w:t>incentivized for productivity</w:t>
      </w:r>
      <w:r w:rsidRPr="00DC6D8D">
        <w:rPr>
          <w:rStyle w:val="StyleUnderline"/>
        </w:rPr>
        <w:t xml:space="preserve">, but that can be done without focusing so much on specific numbers of arrests or traffic tickets. It can be done </w:t>
      </w:r>
      <w:r w:rsidRPr="00A70A10">
        <w:rPr>
          <w:rStyle w:val="StyleUnderline"/>
          <w:highlight w:val="green"/>
        </w:rPr>
        <w:t>in a more subjective manner through direct supervision. It can also be coupled with other types of data, such as the number of complaints leveled at an officer and how many times a particular cop used force</w:t>
      </w:r>
      <w:r w:rsidRPr="00DC6D8D">
        <w:rPr>
          <w:rStyle w:val="StyleUnderline"/>
        </w:rPr>
        <w:t>.</w:t>
      </w:r>
    </w:p>
    <w:p w14:paraId="646AFB2C" w14:textId="77777777" w:rsidR="005D69D5" w:rsidRDefault="005D69D5" w:rsidP="005D69D5">
      <w:r w:rsidRPr="00DC6D8D">
        <w:rPr>
          <w:rStyle w:val="StyleUnderline"/>
        </w:rPr>
        <w:t>But the bottom line is police need to be aware of how strict quotas and incentives can lead officers astray</w:t>
      </w:r>
      <w:r>
        <w:t xml:space="preserve"> — and take steps to correct any of those unwanted side effects.</w:t>
      </w:r>
    </w:p>
    <w:p w14:paraId="7732BEDE" w14:textId="77777777" w:rsidR="005D69D5" w:rsidRPr="00DC6D8D" w:rsidRDefault="005D69D5" w:rsidP="005D69D5">
      <w:pPr>
        <w:rPr>
          <w:rStyle w:val="StyleUnderline"/>
        </w:rPr>
      </w:pPr>
      <w:r w:rsidRPr="00DC6D8D">
        <w:rPr>
          <w:rStyle w:val="StyleUnderline"/>
        </w:rPr>
        <w:t xml:space="preserve">6) We need </w:t>
      </w:r>
      <w:r w:rsidRPr="00A70A10">
        <w:rPr>
          <w:rStyle w:val="Emphasis"/>
          <w:highlight w:val="green"/>
        </w:rPr>
        <w:t>higher standards — and better pay</w:t>
      </w:r>
      <w:r w:rsidRPr="00DC6D8D">
        <w:rPr>
          <w:rStyle w:val="StyleUnderline"/>
        </w:rPr>
        <w:t xml:space="preserve"> — for police</w:t>
      </w:r>
    </w:p>
    <w:p w14:paraId="70D13C76" w14:textId="77777777" w:rsidR="005D69D5" w:rsidRPr="00A70A10" w:rsidRDefault="005D69D5" w:rsidP="005D69D5">
      <w:pPr>
        <w:rPr>
          <w:rStyle w:val="StyleUnderline"/>
        </w:rPr>
      </w:pPr>
      <w:r w:rsidRPr="00A70A10">
        <w:rPr>
          <w:rStyle w:val="StyleUnderline"/>
          <w:highlight w:val="green"/>
        </w:rPr>
        <w:t>Who becomes a police</w:t>
      </w:r>
      <w:r w:rsidRPr="00DC6D8D">
        <w:rPr>
          <w:rStyle w:val="StyleUnderline"/>
        </w:rPr>
        <w:t xml:space="preserve"> officer likely </w:t>
      </w:r>
      <w:r w:rsidRPr="00A70A10">
        <w:rPr>
          <w:rStyle w:val="StyleUnderline"/>
          <w:highlight w:val="green"/>
        </w:rPr>
        <w:t>needs to change</w:t>
      </w:r>
      <w:r w:rsidRPr="00DC6D8D">
        <w:rPr>
          <w:rStyle w:val="StyleUnderline"/>
        </w:rPr>
        <w:t>, as well</w:t>
      </w:r>
      <w:r>
        <w:t xml:space="preserve"> — </w:t>
      </w:r>
      <w:r w:rsidRPr="00A70A10">
        <w:rPr>
          <w:rStyle w:val="StyleUnderline"/>
          <w:highlight w:val="green"/>
        </w:rPr>
        <w:t>by</w:t>
      </w:r>
      <w:r w:rsidRPr="00DC6D8D">
        <w:rPr>
          <w:rStyle w:val="StyleUnderline"/>
        </w:rPr>
        <w:t xml:space="preserve"> </w:t>
      </w:r>
      <w:r w:rsidRPr="00A70A10">
        <w:rPr>
          <w:rStyle w:val="StyleUnderline"/>
          <w:highlight w:val="green"/>
        </w:rPr>
        <w:t>setting a higher bar for who can qualify</w:t>
      </w:r>
      <w:r w:rsidRPr="00A70A10">
        <w:rPr>
          <w:rStyle w:val="StyleUnderline"/>
        </w:rPr>
        <w:t xml:space="preserve"> for the job.</w:t>
      </w:r>
    </w:p>
    <w:p w14:paraId="260977C6" w14:textId="77777777" w:rsidR="005D69D5" w:rsidRDefault="005D69D5" w:rsidP="005D69D5">
      <w:r w:rsidRPr="00A70A10">
        <w:t>There are</w:t>
      </w:r>
      <w:r>
        <w:t xml:space="preserve"> no federal standards for police officers. Federal lawmakers could establish such guidelines, allowing states to treat them as the bare minimum or even expand on them.</w:t>
      </w:r>
    </w:p>
    <w:p w14:paraId="5444B8FA" w14:textId="77777777" w:rsidR="005D69D5" w:rsidRPr="00DC6D8D" w:rsidRDefault="005D69D5" w:rsidP="005D69D5">
      <w:pPr>
        <w:rPr>
          <w:rStyle w:val="StyleUnderline"/>
        </w:rPr>
      </w:pPr>
      <w:r w:rsidRPr="00DC6D8D">
        <w:rPr>
          <w:rStyle w:val="StyleUnderline"/>
        </w:rPr>
        <w:t>States could also individually up their licensing requirements for police. For example, barbers in Florida as of 2016 were required under state law to have more training than police: Barbers need to log 1,200 hours, while cops need 770. It’s just one state, but it exemplifies how poor the standards can be for police licensing across the US.</w:t>
      </w:r>
    </w:p>
    <w:p w14:paraId="6B7924B0" w14:textId="77777777" w:rsidR="005D69D5" w:rsidRDefault="005D69D5" w:rsidP="005D69D5">
      <w:r>
        <w:t xml:space="preserve">Then there are other considerations, </w:t>
      </w:r>
      <w:r w:rsidRPr="00DC6D8D">
        <w:rPr>
          <w:rStyle w:val="StyleUnderline"/>
        </w:rPr>
        <w:t xml:space="preserve">such as whether </w:t>
      </w:r>
      <w:r w:rsidRPr="00276275">
        <w:rPr>
          <w:rStyle w:val="StyleUnderline"/>
          <w:highlight w:val="green"/>
        </w:rPr>
        <w:t>cities and states should require a college degree for police</w:t>
      </w:r>
      <w:r>
        <w:t xml:space="preserve"> — something that isn’t required in much of the country right now.</w:t>
      </w:r>
    </w:p>
    <w:p w14:paraId="218153EC" w14:textId="77777777" w:rsidR="005D69D5" w:rsidRDefault="005D69D5" w:rsidP="005D69D5">
      <w:r>
        <w:t xml:space="preserve">But generally, </w:t>
      </w:r>
      <w:r w:rsidRPr="00DC6D8D">
        <w:rPr>
          <w:rStyle w:val="StyleUnderline"/>
        </w:rPr>
        <w:t>experts say there should be strong requirements in place that can check for the skills and characteristics we expect of police before they’re put in a live situation.</w:t>
      </w:r>
    </w:p>
    <w:p w14:paraId="797D526F" w14:textId="77777777" w:rsidR="005D69D5" w:rsidRDefault="005D69D5" w:rsidP="005D69D5">
      <w:r>
        <w:t>“</w:t>
      </w:r>
      <w:r w:rsidRPr="00276275">
        <w:rPr>
          <w:rStyle w:val="StyleUnderline"/>
          <w:highlight w:val="green"/>
        </w:rPr>
        <w:t>We want to recruit people who have the capacity for emotional regulation</w:t>
      </w:r>
      <w:r>
        <w:t xml:space="preserve"> — so they don’t get angry, they don’t see authority challenges as personal challenges, they don’t fall on use of force as the first response to a challenge to their authority,” said Jeffrey Fagan, a criminologist at Columbia University, in 2016. “We want people who are good at planning and thinking ahead. We want people who have a capacity to reflect on their own work and update their own work — in other words, learn from their mistakes.”</w:t>
      </w:r>
    </w:p>
    <w:p w14:paraId="57D05406" w14:textId="77777777" w:rsidR="005D69D5" w:rsidRDefault="005D69D5" w:rsidP="005D69D5">
      <w:r>
        <w:t>But, Fagan added, “In order to do that, we need to think seriously about paying these guys better.”</w:t>
      </w:r>
    </w:p>
    <w:p w14:paraId="6E345300" w14:textId="77777777" w:rsidR="005D69D5" w:rsidRDefault="005D69D5" w:rsidP="005D69D5">
      <w:r>
        <w:t xml:space="preserve">This is the rub: </w:t>
      </w:r>
      <w:r w:rsidRPr="00DC6D8D">
        <w:rPr>
          <w:rStyle w:val="StyleUnderline"/>
        </w:rPr>
        <w:t>Higher standards will almost certainly lead to a need to pay police more</w:t>
      </w:r>
      <w:r>
        <w:t>. Otherwise, why would someone with, say, a college degree take a job as a police officer when he or she can get far more pay at a private security firm?</w:t>
      </w:r>
    </w:p>
    <w:p w14:paraId="68612B9F" w14:textId="77777777" w:rsidR="005D69D5" w:rsidRDefault="005D69D5" w:rsidP="005D69D5">
      <w:r>
        <w:lastRenderedPageBreak/>
        <w:t>John Roman, a criminal justice expert at NORC at the University of Chicago, agreed: “I think we should have higher standards. And if you’re going to have higher standards, you’re going to have to pay them better to attract better-quality people. That’s just the way the free market works.”</w:t>
      </w:r>
    </w:p>
    <w:p w14:paraId="72D36014" w14:textId="77777777" w:rsidR="005D69D5" w:rsidRPr="00DC6D8D" w:rsidRDefault="005D69D5" w:rsidP="005D69D5">
      <w:pPr>
        <w:rPr>
          <w:rStyle w:val="StyleUnderline"/>
        </w:rPr>
      </w:pPr>
      <w:r w:rsidRPr="00DC6D8D">
        <w:rPr>
          <w:rStyle w:val="StyleUnderline"/>
        </w:rPr>
        <w:t xml:space="preserve">7) </w:t>
      </w:r>
      <w:r w:rsidRPr="00276275">
        <w:rPr>
          <w:rStyle w:val="Emphasis"/>
        </w:rPr>
        <w:t xml:space="preserve">Police need to </w:t>
      </w:r>
      <w:r w:rsidRPr="00276275">
        <w:rPr>
          <w:rStyle w:val="Emphasis"/>
          <w:highlight w:val="green"/>
        </w:rPr>
        <w:t>focus on the few</w:t>
      </w:r>
      <w:r w:rsidRPr="00276275">
        <w:rPr>
          <w:rStyle w:val="Emphasis"/>
        </w:rPr>
        <w:t xml:space="preserve"> people in communities </w:t>
      </w:r>
      <w:r w:rsidRPr="00276275">
        <w:rPr>
          <w:rStyle w:val="Emphasis"/>
          <w:highlight w:val="green"/>
        </w:rPr>
        <w:t>causing chaos</w:t>
      </w:r>
      <w:r w:rsidRPr="00276275">
        <w:rPr>
          <w:rStyle w:val="Emphasis"/>
        </w:rPr>
        <w:t xml:space="preserve"> and violence</w:t>
      </w:r>
    </w:p>
    <w:p w14:paraId="3219DFFE" w14:textId="77777777" w:rsidR="005D69D5" w:rsidRDefault="005D69D5" w:rsidP="005D69D5">
      <w:r>
        <w:t>Along with all these changes, police can also take steps that explicitly go after crime while limiting who’s impacted by policing actions.</w:t>
      </w:r>
    </w:p>
    <w:p w14:paraId="25B2EF83" w14:textId="77777777" w:rsidR="005D69D5" w:rsidRPr="00DC6D8D" w:rsidRDefault="005D69D5" w:rsidP="005D69D5">
      <w:pPr>
        <w:rPr>
          <w:rStyle w:val="StyleUnderline"/>
        </w:rPr>
      </w:pPr>
      <w:r w:rsidRPr="00DC6D8D">
        <w:rPr>
          <w:rStyle w:val="StyleUnderline"/>
        </w:rPr>
        <w:t xml:space="preserve">The vast majority of crime in communities is perpetrated by just a few people in a few specific parts of the city. As Abt wrote for Vox, “In most cities across the nation, </w:t>
      </w:r>
      <w:r w:rsidRPr="00276275">
        <w:rPr>
          <w:rStyle w:val="StyleUnderline"/>
          <w:highlight w:val="green"/>
        </w:rPr>
        <w:t>3 to 5 percent of city blocks account for 50 to 75 percent of all shootings and killings</w:t>
      </w:r>
      <w:r w:rsidRPr="00DC6D8D">
        <w:rPr>
          <w:rStyle w:val="StyleUnderline"/>
        </w:rPr>
        <w:t>, with 1 percent of a city’s population responsible for 50 to 60 percent of all homicides.”</w:t>
      </w:r>
    </w:p>
    <w:p w14:paraId="5C9B3F11" w14:textId="77777777" w:rsidR="005D69D5" w:rsidRPr="00DC6D8D" w:rsidRDefault="005D69D5" w:rsidP="005D69D5">
      <w:pPr>
        <w:rPr>
          <w:rStyle w:val="StyleUnderline"/>
        </w:rPr>
      </w:pPr>
      <w:r>
        <w:t xml:space="preserve">If police focus on just these few blocks and, specifically, individuals — </w:t>
      </w:r>
      <w:r w:rsidRPr="00DC6D8D">
        <w:rPr>
          <w:rStyle w:val="StyleUnderline"/>
        </w:rPr>
        <w:t>through policing strategies known as “</w:t>
      </w:r>
      <w:r w:rsidRPr="00276275">
        <w:rPr>
          <w:rStyle w:val="StyleUnderline"/>
          <w:highlight w:val="green"/>
        </w:rPr>
        <w:t>hot-spot policing” and “focused deterrence</w:t>
      </w:r>
      <w:r w:rsidRPr="00DC6D8D">
        <w:rPr>
          <w:rStyle w:val="StyleUnderline"/>
        </w:rPr>
        <w:t xml:space="preserve">” — they </w:t>
      </w:r>
      <w:r w:rsidRPr="00276275">
        <w:rPr>
          <w:rStyle w:val="StyleUnderline"/>
          <w:highlight w:val="green"/>
        </w:rPr>
        <w:t>can stop</w:t>
      </w:r>
      <w:r w:rsidRPr="00DC6D8D">
        <w:rPr>
          <w:rStyle w:val="StyleUnderline"/>
        </w:rPr>
        <w:t xml:space="preserve"> and deter a lot of </w:t>
      </w:r>
      <w:r w:rsidRPr="00276275">
        <w:rPr>
          <w:rStyle w:val="StyleUnderline"/>
          <w:highlight w:val="green"/>
        </w:rPr>
        <w:t>crimes</w:t>
      </w:r>
      <w:r w:rsidRPr="00DC6D8D">
        <w:rPr>
          <w:rStyle w:val="StyleUnderline"/>
        </w:rPr>
        <w:t xml:space="preserve"> in their cities.</w:t>
      </w:r>
    </w:p>
    <w:p w14:paraId="4ACF5E25" w14:textId="77777777" w:rsidR="005D69D5" w:rsidRPr="00DC6D8D" w:rsidRDefault="005D69D5" w:rsidP="005D69D5">
      <w:pPr>
        <w:rPr>
          <w:rStyle w:val="StyleUnderline"/>
        </w:rPr>
      </w:pPr>
      <w:r w:rsidRPr="00276275">
        <w:rPr>
          <w:rStyle w:val="StyleUnderline"/>
          <w:highlight w:val="green"/>
        </w:rPr>
        <w:t>Focused deterrence</w:t>
      </w:r>
      <w:r w:rsidRPr="00DC6D8D">
        <w:rPr>
          <w:rStyle w:val="StyleUnderline"/>
        </w:rPr>
        <w:t xml:space="preserve"> in particular </w:t>
      </w:r>
      <w:r w:rsidRPr="00276275">
        <w:rPr>
          <w:rStyle w:val="StyleUnderline"/>
          <w:highlight w:val="green"/>
        </w:rPr>
        <w:t>has been hugely successful: Study after study backs it up</w:t>
      </w:r>
      <w:r w:rsidRPr="00DC6D8D">
        <w:rPr>
          <w:rStyle w:val="StyleUnderline"/>
        </w:rPr>
        <w:t>, and the method got much of the credit for the “</w:t>
      </w:r>
      <w:r w:rsidRPr="00276275">
        <w:rPr>
          <w:rStyle w:val="StyleUnderline"/>
          <w:highlight w:val="green"/>
        </w:rPr>
        <w:t>Boston</w:t>
      </w:r>
      <w:r w:rsidRPr="00DC6D8D">
        <w:rPr>
          <w:rStyle w:val="StyleUnderline"/>
        </w:rPr>
        <w:t xml:space="preserve"> miracle” that </w:t>
      </w:r>
      <w:r w:rsidRPr="00276275">
        <w:rPr>
          <w:rStyle w:val="StyleUnderline"/>
          <w:highlight w:val="green"/>
        </w:rPr>
        <w:t>saw the</w:t>
      </w:r>
      <w:r w:rsidRPr="00DC6D8D">
        <w:rPr>
          <w:rStyle w:val="StyleUnderline"/>
        </w:rPr>
        <w:t xml:space="preserve"> city’s violent </w:t>
      </w:r>
      <w:r w:rsidRPr="00276275">
        <w:rPr>
          <w:rStyle w:val="StyleUnderline"/>
          <w:highlight w:val="green"/>
        </w:rPr>
        <w:t xml:space="preserve">crime rate drop by </w:t>
      </w:r>
      <w:r w:rsidRPr="00276275">
        <w:rPr>
          <w:rStyle w:val="Emphasis"/>
          <w:highlight w:val="green"/>
        </w:rPr>
        <w:t>79 percent</w:t>
      </w:r>
      <w:r w:rsidRPr="00DC6D8D">
        <w:rPr>
          <w:rStyle w:val="StyleUnderline"/>
        </w:rPr>
        <w:t xml:space="preserve"> in the 1990s. Abt covered the success of this strategy in his 2019 book Bleeding Out — highlighting the evidence in a call to take urban violence more seriously as a policy problem.</w:t>
      </w:r>
    </w:p>
    <w:p w14:paraId="105B8BA9" w14:textId="77777777" w:rsidR="005D69D5" w:rsidRDefault="005D69D5" w:rsidP="005D69D5">
      <w:r>
        <w:t>Rosenfeld explained the two prongs of focused deterrence: “We clearly know who you are, where you live, and we’re going to do everything we can to stop the violence in this community — and if that means that we arrest and charge you with a serious violent crime, we’re going to do that. If you want out of this life, then, secondly, here are services and support that you might find useful to set a different direction of your life.”</w:t>
      </w:r>
    </w:p>
    <w:p w14:paraId="23097A2F" w14:textId="77777777" w:rsidR="005D69D5" w:rsidRDefault="005D69D5" w:rsidP="005D69D5">
      <w:r>
        <w:t>The social services can be costly, but they’re needed for the strategy to work. For one, they offer a way out to someone caught in a bad place in life — people often get trapped in violent situations due to desperate economic situations. And when cops offer these services, they also signal that they’re not just there to enforce the law, but also to try to help people out of dire circumstances.</w:t>
      </w:r>
    </w:p>
    <w:p w14:paraId="3DA121DC" w14:textId="77777777" w:rsidR="005D69D5" w:rsidRDefault="005D69D5" w:rsidP="005D69D5">
      <w:r>
        <w:t>“That lends a certain legitimacy to the police,” Rosenfeld said. “They’re not there to just serve warrants or warn people about what’s going to happen to them if they commit another crime, but also conveys a certain degree of concern for those individuals and their lives.”</w:t>
      </w:r>
    </w:p>
    <w:p w14:paraId="699CC505" w14:textId="77777777" w:rsidR="005D69D5" w:rsidRDefault="005D69D5" w:rsidP="005D69D5">
      <w:r>
        <w:t>So these strategies can limit who’s directly impacted by policing — by targeting a few people in a few areas, instead of sweeping whole neighborhoods with aggressive stops. They can also signal to the community that the police get it: Most people in these communities are innocent, and police are going to focus only on those who aren’t.</w:t>
      </w:r>
    </w:p>
    <w:p w14:paraId="3E3F3153" w14:textId="77777777" w:rsidR="005D69D5" w:rsidRDefault="005D69D5" w:rsidP="005D69D5">
      <w:r>
        <w:t xml:space="preserve">As Abt told me, “If you get very specific, you are better at fighting crime and reducing violence. But you also improve legitimacy by showing the community that you’re not occupying them like </w:t>
      </w:r>
      <w:r>
        <w:lastRenderedPageBreak/>
        <w:t>a military, but that you’re serving them by trying to help them address a small number of people in places that really are hurting the community.”</w:t>
      </w:r>
    </w:p>
    <w:p w14:paraId="19541532" w14:textId="77777777" w:rsidR="005D69D5" w:rsidRPr="00DC6D8D" w:rsidRDefault="005D69D5" w:rsidP="005D69D5">
      <w:pPr>
        <w:rPr>
          <w:rStyle w:val="StyleUnderline"/>
        </w:rPr>
      </w:pPr>
      <w:r>
        <w:t xml:space="preserve">One big hurdle to these strategies is that they can involve a big initial investment — and police departments, used to fighting crime in a certain way, may be resistant to new ideas, especially if they cost more money upfront. And their implementation can be difficult — </w:t>
      </w:r>
      <w:r w:rsidRPr="00DC6D8D">
        <w:rPr>
          <w:rStyle w:val="StyleUnderline"/>
        </w:rPr>
        <w:t>requiring actors all across government, from the mayor to police to social workers, to come together in a single strategy and stick to it through ups and downs.</w:t>
      </w:r>
    </w:p>
    <w:p w14:paraId="49BDE30D" w14:textId="77777777" w:rsidR="005D69D5" w:rsidRPr="00DC6D8D" w:rsidRDefault="005D69D5" w:rsidP="005D69D5">
      <w:pPr>
        <w:rPr>
          <w:rStyle w:val="StyleUnderline"/>
        </w:rPr>
      </w:pPr>
      <w:r w:rsidRPr="00DC6D8D">
        <w:rPr>
          <w:rStyle w:val="StyleUnderline"/>
        </w:rPr>
        <w:t>But if these strategies work to save and improve lives, there’s a moral imperative for all levels of government to take them more seriously.</w:t>
      </w:r>
    </w:p>
    <w:p w14:paraId="14BC32EE" w14:textId="77777777" w:rsidR="005D69D5" w:rsidRPr="00DC6D8D" w:rsidRDefault="005D69D5" w:rsidP="005D69D5">
      <w:pPr>
        <w:rPr>
          <w:rStyle w:val="StyleUnderline"/>
        </w:rPr>
      </w:pPr>
      <w:r w:rsidRPr="00DC6D8D">
        <w:rPr>
          <w:rStyle w:val="StyleUnderline"/>
        </w:rPr>
        <w:t xml:space="preserve">8) </w:t>
      </w:r>
      <w:r w:rsidRPr="00276275">
        <w:rPr>
          <w:rStyle w:val="Emphasis"/>
        </w:rPr>
        <w:t xml:space="preserve">We need </w:t>
      </w:r>
      <w:r w:rsidRPr="00276275">
        <w:rPr>
          <w:rStyle w:val="Emphasis"/>
          <w:highlight w:val="green"/>
        </w:rPr>
        <w:t>better data</w:t>
      </w:r>
      <w:r w:rsidRPr="00276275">
        <w:rPr>
          <w:rStyle w:val="Emphasis"/>
        </w:rPr>
        <w:t xml:space="preserve"> to evaluate police and crime</w:t>
      </w:r>
    </w:p>
    <w:p w14:paraId="12FA99B3" w14:textId="77777777" w:rsidR="005D69D5" w:rsidRDefault="005D69D5" w:rsidP="005D69D5">
      <w:r>
        <w:t xml:space="preserve">As it stands, the federal government does a terrible job collecting data on crime and police actions. </w:t>
      </w:r>
      <w:r w:rsidRPr="00DC6D8D">
        <w:rPr>
          <w:rStyle w:val="StyleUnderline"/>
        </w:rPr>
        <w:t>Nationwide crime reports tend to come out with a lag period of a year or more</w:t>
      </w:r>
      <w:r>
        <w:t>. And virtually every expert agreed this data very likely undercounts crime, since it misses crimes that aren’t reported to the police.</w:t>
      </w:r>
    </w:p>
    <w:p w14:paraId="32E71536" w14:textId="77777777" w:rsidR="005D69D5" w:rsidRDefault="005D69D5" w:rsidP="005D69D5">
      <w:r>
        <w:t>“We know virtually nothing about crime in America other than murder, kidnapping, and arson,” Roman said. “Rape, robbery, assault, motor vehicle theft, gangs, drugs — we don’t report data back to the federal government that allows the federal government to tell law enforcement how to behave more efficiently or helps researchers understand how crime is created and evolves.”</w:t>
      </w:r>
    </w:p>
    <w:p w14:paraId="66258066" w14:textId="77777777" w:rsidR="005D69D5" w:rsidRPr="00DC6D8D" w:rsidRDefault="005D69D5" w:rsidP="005D69D5">
      <w:pPr>
        <w:rPr>
          <w:rStyle w:val="StyleUnderline"/>
        </w:rPr>
      </w:pPr>
      <w:r w:rsidRPr="00DC6D8D">
        <w:rPr>
          <w:rStyle w:val="StyleUnderline"/>
        </w:rPr>
        <w:t xml:space="preserve">But more </w:t>
      </w:r>
      <w:r w:rsidRPr="00276275">
        <w:rPr>
          <w:rStyle w:val="StyleUnderline"/>
          <w:highlight w:val="green"/>
        </w:rPr>
        <w:t>comprehensive, current data could be very useful for fighting crime</w:t>
      </w:r>
      <w:r w:rsidRPr="00DC6D8D">
        <w:rPr>
          <w:rStyle w:val="StyleUnderline"/>
        </w:rPr>
        <w:t>, several experts argued.</w:t>
      </w:r>
    </w:p>
    <w:p w14:paraId="47BBA358" w14:textId="77777777" w:rsidR="005D69D5" w:rsidRPr="00DC6D8D" w:rsidRDefault="005D69D5" w:rsidP="005D69D5">
      <w:pPr>
        <w:rPr>
          <w:rStyle w:val="StyleUnderline"/>
        </w:rPr>
      </w:pPr>
      <w:r w:rsidRPr="00DC6D8D">
        <w:rPr>
          <w:rStyle w:val="StyleUnderline"/>
        </w:rPr>
        <w:t>“You need that comparative information so you can determine whether that problem you’re experiencing in your own community is relatively distinctive or specific to local community conditions or it’s a common problem in many, many other communities,”</w:t>
      </w:r>
      <w:r>
        <w:t xml:space="preserve"> Rosenfeld said. “If it’s the latter, </w:t>
      </w:r>
      <w:r w:rsidRPr="00276275">
        <w:rPr>
          <w:rStyle w:val="StyleUnderline"/>
          <w:highlight w:val="green"/>
        </w:rPr>
        <w:t>you want to consult with those other communities</w:t>
      </w:r>
      <w:r w:rsidRPr="00DC6D8D">
        <w:rPr>
          <w:rStyle w:val="StyleUnderline"/>
        </w:rPr>
        <w:t xml:space="preserve"> to see how they’re addressing it. If it’s the former, then you know you have to devise strategies that respond to the specifics of the problems in your own community.”</w:t>
      </w:r>
    </w:p>
    <w:p w14:paraId="04763C17" w14:textId="77777777" w:rsidR="005D69D5" w:rsidRDefault="005D69D5" w:rsidP="005D69D5">
      <w:r>
        <w:t>It’s not just crime. Goff pointed out that there’s little to no data on what police do — stops, arrests, use of force, and so on. A 2015 study found that the federal agencies’ police killing data misses as many as half of all people killed by police in America. And the federal government doesn’t try to track more typical police actions, from stops to arrests.</w:t>
      </w:r>
    </w:p>
    <w:p w14:paraId="102703D0" w14:textId="2066BFB5" w:rsidR="000F33D4" w:rsidRDefault="005D69D5" w:rsidP="0077308F">
      <w:r w:rsidRPr="00276275">
        <w:rPr>
          <w:rStyle w:val="StyleUnderline"/>
          <w:highlight w:val="green"/>
        </w:rPr>
        <w:t>As long as the US fails to collect this data, it’s going to be impossible to evaluate what works</w:t>
      </w:r>
      <w:r w:rsidRPr="00276275">
        <w:rPr>
          <w:rStyle w:val="StyleUnderline"/>
        </w:rPr>
        <w:t xml:space="preserve"> to address virtually any of the issues people have with police, from racial bias to crime-fighting</w:t>
      </w:r>
      <w:r>
        <w:t>. It may cost more money to collect this data properly, but every expert I talked to brought it up as a major issue that needs to be addressed.</w:t>
      </w:r>
    </w:p>
    <w:p w14:paraId="088ECCD3" w14:textId="695475B2" w:rsidR="009402B2" w:rsidRDefault="009402B2" w:rsidP="0077308F"/>
    <w:p w14:paraId="68340C99" w14:textId="2FD428BE" w:rsidR="009402B2" w:rsidRDefault="009402B2" w:rsidP="0077308F"/>
    <w:p w14:paraId="792BCEB9" w14:textId="49053788" w:rsidR="009402B2" w:rsidRDefault="00E35EBF" w:rsidP="00E35EBF">
      <w:pPr>
        <w:pStyle w:val="Heading3"/>
      </w:pPr>
      <w:r>
        <w:lastRenderedPageBreak/>
        <w:t>Reform CP – Solvency</w:t>
      </w:r>
    </w:p>
    <w:p w14:paraId="68303BDD" w14:textId="475D3EB6" w:rsidR="00E35EBF" w:rsidRDefault="00E35EBF" w:rsidP="0077308F"/>
    <w:p w14:paraId="0E5799CF" w14:textId="1B83C382" w:rsidR="00D82C5D" w:rsidRPr="002A43F2" w:rsidRDefault="00D82C5D" w:rsidP="00D82C5D">
      <w:pPr>
        <w:pStyle w:val="Heading4"/>
      </w:pPr>
      <w:r>
        <w:t>The “core function” of police must be ensured</w:t>
      </w:r>
    </w:p>
    <w:p w14:paraId="0DA19130" w14:textId="1B3308FB" w:rsidR="00D82C5D" w:rsidRDefault="00D82C5D" w:rsidP="00D82C5D">
      <w:r w:rsidRPr="00BE43E6">
        <w:t xml:space="preserve">Maira </w:t>
      </w:r>
      <w:r w:rsidRPr="00BE43E6">
        <w:rPr>
          <w:rStyle w:val="Style13ptBold"/>
        </w:rPr>
        <w:t>Khwaja ‘20</w:t>
      </w:r>
      <w:r w:rsidRPr="00BE43E6">
        <w:t>, the Engagement Director at the Invisible Institute in Chicago</w:t>
      </w:r>
      <w:r>
        <w:t>, interviewed by SCOTTY HENDRICKS 18 June, 2020, “</w:t>
      </w:r>
      <w:r w:rsidRPr="00BE43E6">
        <w:t>An expert explains what 'Abolish the Police' really means</w:t>
      </w:r>
      <w:r>
        <w:t xml:space="preserve">,” </w:t>
      </w:r>
      <w:r w:rsidRPr="00BE43E6">
        <w:t>https://bigthink.com/politics-current-affairs/abolish-police-meaning?rebelltitem=2#rebelltitem2</w:t>
      </w:r>
    </w:p>
    <w:p w14:paraId="0E9441EB" w14:textId="0FEC5223" w:rsidR="00D82C5D" w:rsidRDefault="00D82C5D" w:rsidP="00D82C5D">
      <w:r>
        <w:t xml:space="preserve">"Think of abolition as 'What if the police didn't exist at all? What would we have to do to deal with people's help and safety and crisis response?' We would have some group to fight crime. </w:t>
      </w:r>
      <w:r w:rsidRPr="00285647">
        <w:rPr>
          <w:rStyle w:val="StyleUnderline"/>
          <w:highlight w:val="green"/>
        </w:rPr>
        <w:t>Pure abolitionists</w:t>
      </w:r>
      <w:r w:rsidRPr="00285647">
        <w:rPr>
          <w:rStyle w:val="StyleUnderline"/>
        </w:rPr>
        <w:t xml:space="preserve"> would </w:t>
      </w:r>
      <w:r w:rsidRPr="00285647">
        <w:rPr>
          <w:rStyle w:val="StyleUnderline"/>
          <w:highlight w:val="green"/>
        </w:rPr>
        <w:t>say 'policing should not exist</w:t>
      </w:r>
      <w:r>
        <w:t>.'</w:t>
      </w:r>
    </w:p>
    <w:p w14:paraId="7E7BB894" w14:textId="7817D118" w:rsidR="00D82C5D" w:rsidRDefault="00D82C5D" w:rsidP="00D82C5D">
      <w:r>
        <w:t xml:space="preserve">I say, I'm not entirely there yet on not having any system of policing. </w:t>
      </w:r>
      <w:r w:rsidRPr="00285647">
        <w:rPr>
          <w:rStyle w:val="Emphasis"/>
          <w:highlight w:val="green"/>
        </w:rPr>
        <w:t>There would be crime and exploitation</w:t>
      </w:r>
      <w:r>
        <w:t>. I would like to see an alternative kind of first response when crimes are committed.</w:t>
      </w:r>
    </w:p>
    <w:p w14:paraId="6B64F5B5" w14:textId="77777777" w:rsidR="00D82C5D" w:rsidRPr="00EC7BA8" w:rsidRDefault="00D82C5D" w:rsidP="00D82C5D">
      <w:r>
        <w:t xml:space="preserve">Jaime Kalvin (also of the Invisible Institute) suggested that </w:t>
      </w:r>
      <w:r w:rsidRPr="00285647">
        <w:rPr>
          <w:rStyle w:val="StyleUnderline"/>
          <w:highlight w:val="green"/>
        </w:rPr>
        <w:t xml:space="preserve">there is a </w:t>
      </w:r>
      <w:r w:rsidRPr="00285647">
        <w:rPr>
          <w:rStyle w:val="Emphasis"/>
          <w:highlight w:val="green"/>
        </w:rPr>
        <w:t>core function</w:t>
      </w:r>
      <w:r w:rsidRPr="00285647">
        <w:rPr>
          <w:rStyle w:val="StyleUnderline"/>
          <w:highlight w:val="green"/>
        </w:rPr>
        <w:t xml:space="preserve"> of police, reacting to situations where people feel physically threatened. I would have police address that core function and leave everything else to other services</w:t>
      </w:r>
      <w:r w:rsidRPr="00285647">
        <w:rPr>
          <w:rStyle w:val="StyleUnderline"/>
        </w:rPr>
        <w:t xml:space="preserve"> and just have the police address the truest emergencies</w:t>
      </w:r>
      <w:r>
        <w:t>."</w:t>
      </w:r>
    </w:p>
    <w:p w14:paraId="33E2EB27" w14:textId="77777777" w:rsidR="00211C79" w:rsidRDefault="00211C79" w:rsidP="00211C79"/>
    <w:p w14:paraId="236412A8" w14:textId="5ABC38AE" w:rsidR="00211C79" w:rsidRDefault="00211C79" w:rsidP="00211C79">
      <w:pPr>
        <w:pStyle w:val="Heading4"/>
      </w:pPr>
      <w:r>
        <w:t>Accountability can solve</w:t>
      </w:r>
      <w:r w:rsidR="003132DE">
        <w:t xml:space="preserve"> – all of their deficits presume the </w:t>
      </w:r>
      <w:r w:rsidR="007C6F89">
        <w:t>current</w:t>
      </w:r>
      <w:r w:rsidR="003132DE">
        <w:t xml:space="preserve"> system</w:t>
      </w:r>
    </w:p>
    <w:p w14:paraId="512C888D" w14:textId="77777777" w:rsidR="00211C79" w:rsidRDefault="00211C79" w:rsidP="00211C79">
      <w:r>
        <w:t xml:space="preserve">Chris </w:t>
      </w:r>
      <w:r w:rsidRPr="00C61D15">
        <w:rPr>
          <w:rStyle w:val="Style13ptBold"/>
        </w:rPr>
        <w:t>Moore</w:t>
      </w:r>
      <w:r>
        <w:rPr>
          <w:rStyle w:val="Style13ptBold"/>
        </w:rPr>
        <w:t xml:space="preserve"> ‘20</w:t>
      </w:r>
      <w:r>
        <w:t xml:space="preserve">, interviewed by </w:t>
      </w:r>
      <w:r w:rsidRPr="00C61D15">
        <w:t>Amal Ahmed, June 5, 2020. ““There</w:t>
      </w:r>
      <w:r w:rsidRPr="004C042D">
        <w:t xml:space="preserve"> Are No Checks and Balances”: Two Texas Criminal Justice Experts on the Fight for Police Reform</w:t>
      </w:r>
      <w:r>
        <w:t xml:space="preserve">” </w:t>
      </w:r>
      <w:r w:rsidRPr="004C042D">
        <w:t>https://www.texasmonthly.com/news/there-texas-criminal-justice-experts-police-reform/</w:t>
      </w:r>
    </w:p>
    <w:p w14:paraId="347F7B0A" w14:textId="77777777" w:rsidR="00211C79" w:rsidRDefault="00211C79" w:rsidP="00211C79">
      <w:r>
        <w:t xml:space="preserve">CM: </w:t>
      </w:r>
      <w:r w:rsidRPr="00AF62A7">
        <w:rPr>
          <w:rStyle w:val="StyleUnderline"/>
        </w:rPr>
        <w:t>There’s a lack of checks and balances when it comes to police accountability. The strength of police departments over a really long period of time has led to police departments</w:t>
      </w:r>
      <w:r>
        <w:t xml:space="preserve">, not only in Texas but around the country, </w:t>
      </w:r>
      <w:r w:rsidRPr="00AF62A7">
        <w:rPr>
          <w:rStyle w:val="StyleUnderline"/>
        </w:rPr>
        <w:t>being able to run around and do whatever they want. From every part of the criminal legal system, nobody checks them at all</w:t>
      </w:r>
      <w:r>
        <w:t xml:space="preserve">. </w:t>
      </w:r>
    </w:p>
    <w:p w14:paraId="3796EBDA" w14:textId="77777777" w:rsidR="00211C79" w:rsidRDefault="00211C79" w:rsidP="0077308F"/>
    <w:p w14:paraId="5D713077" w14:textId="77777777" w:rsidR="000F33D4" w:rsidRDefault="000F33D4" w:rsidP="000F33D4">
      <w:pPr>
        <w:pStyle w:val="Heading4"/>
      </w:pPr>
      <w:r w:rsidRPr="0074698A">
        <w:t>Reform the police. Don’t abolish or defund.</w:t>
      </w:r>
    </w:p>
    <w:p w14:paraId="5A5D2BA8" w14:textId="77777777" w:rsidR="000F33D4" w:rsidRPr="0074698A" w:rsidRDefault="000F33D4" w:rsidP="000F33D4">
      <w:pPr>
        <w:rPr>
          <w:b/>
          <w:bCs/>
          <w:sz w:val="32"/>
          <w:szCs w:val="32"/>
        </w:rPr>
      </w:pPr>
      <w:r w:rsidRPr="009960CF">
        <w:t>Scott</w:t>
      </w:r>
      <w:r>
        <w:rPr>
          <w:b/>
          <w:bCs/>
          <w:sz w:val="32"/>
          <w:szCs w:val="32"/>
        </w:rPr>
        <w:t xml:space="preserve"> </w:t>
      </w:r>
      <w:r w:rsidRPr="000F33D4">
        <w:rPr>
          <w:rStyle w:val="Style13ptBold"/>
        </w:rPr>
        <w:t>Bohn 20</w:t>
      </w:r>
      <w:r w:rsidRPr="009960CF">
        <w:t xml:space="preserve"> i</w:t>
      </w:r>
      <w:r>
        <w:t xml:space="preserve">s an </w:t>
      </w:r>
      <w:r w:rsidRPr="007E42DD">
        <w:t>executive director of the Pennsylvania chiefs of police of association.</w:t>
      </w:r>
      <w:r>
        <w:t xml:space="preserve"> “</w:t>
      </w:r>
      <w:r w:rsidRPr="004E4AD8">
        <w:t>Reform policing, yes. Defund police, no. | Opinion</w:t>
      </w:r>
      <w:r>
        <w:t xml:space="preserve">” </w:t>
      </w:r>
      <w:hyperlink r:id="rId108" w:history="1">
        <w:r>
          <w:rPr>
            <w:rStyle w:val="Hyperlink"/>
          </w:rPr>
          <w:t>https://www.pennlive.com/opinion/2020/07/reform-policing-yes-defund-police-no-opinion.html</w:t>
        </w:r>
      </w:hyperlink>
      <w:r>
        <w:t xml:space="preserve"> (Z.T)</w:t>
      </w:r>
      <w:r>
        <w:tab/>
      </w:r>
    </w:p>
    <w:p w14:paraId="4360B17C" w14:textId="77777777" w:rsidR="000F33D4" w:rsidRPr="00FC3BB4" w:rsidRDefault="000F33D4" w:rsidP="000F33D4">
      <w:r w:rsidRPr="00617577">
        <w:rPr>
          <w:u w:val="single"/>
        </w:rPr>
        <w:t xml:space="preserve">Defunding or re-appropriating law enforcement funding is an </w:t>
      </w:r>
      <w:r w:rsidRPr="00617577">
        <w:rPr>
          <w:b/>
          <w:bCs/>
          <w:u w:val="single"/>
        </w:rPr>
        <w:t>impulsive</w:t>
      </w:r>
      <w:r w:rsidRPr="00FC3BB4">
        <w:t xml:space="preserve">, counterproductive </w:t>
      </w:r>
      <w:r w:rsidRPr="00617577">
        <w:rPr>
          <w:b/>
          <w:bCs/>
          <w:u w:val="single"/>
        </w:rPr>
        <w:t>approach</w:t>
      </w:r>
      <w:r w:rsidRPr="00FC3BB4">
        <w:t xml:space="preserve"> to addressing issues that require a systemic set of solutions. “Defunding police” means something different to everyone, but the common theme </w:t>
      </w:r>
      <w:r w:rsidRPr="00617577">
        <w:rPr>
          <w:u w:val="single"/>
        </w:rPr>
        <w:t>involves cutting funding from police department budgets</w:t>
      </w:r>
      <w:r w:rsidRPr="00FC3BB4">
        <w:t xml:space="preserve">. Encouraging and embracing systemic reforms, improving police training, policies, procedures, and technology requires financial resources and a sustained </w:t>
      </w:r>
      <w:r w:rsidRPr="00FC3BB4">
        <w:lastRenderedPageBreak/>
        <w:t xml:space="preserve">commitment from our police leaders, our elected officials, and our community members. </w:t>
      </w:r>
      <w:r w:rsidRPr="00617577">
        <w:rPr>
          <w:u w:val="single"/>
        </w:rPr>
        <w:t>The defunding and reallocation of resources away from the police will further reduce the ability of law enforcement leaders to implement the positive changes</w:t>
      </w:r>
      <w:r w:rsidRPr="00FC3BB4">
        <w:t xml:space="preserve"> that are appropriately being called for and now being legislated. Now is not the time to reduce the capacity of police agencies to connect with their communities and provide services to those who are most in need of assistance and protection. </w:t>
      </w:r>
      <w:r w:rsidRPr="00617577">
        <w:rPr>
          <w:u w:val="single"/>
        </w:rPr>
        <w:t xml:space="preserve">Support for </w:t>
      </w:r>
      <w:r w:rsidRPr="00617577">
        <w:rPr>
          <w:b/>
          <w:bCs/>
          <w:u w:val="single"/>
        </w:rPr>
        <w:t>defunding is far from unanimous</w:t>
      </w:r>
      <w:r w:rsidRPr="00617577">
        <w:rPr>
          <w:u w:val="single"/>
        </w:rPr>
        <w:t>. Approximately 7 in 10 Americans are “very” or “somewhat” satisfied with their local police</w:t>
      </w:r>
      <w:r w:rsidRPr="00FC3BB4">
        <w:t>, according to Monmouth University polling. The incidents that have occurred in our country should not impair the progress that has been made or obstruct the work that must be done to combat injustice and violence in our State. The concept of social justice is not isolated to policing or Pennsylvania</w:t>
      </w:r>
      <w:r w:rsidRPr="00617577">
        <w:rPr>
          <w:u w:val="single"/>
        </w:rPr>
        <w:t>. This is an issue that is also rooted in: Employment Equal opportunity Education and vocational training Health care Mental health services Social services Food insecurity</w:t>
      </w:r>
      <w:r w:rsidRPr="00FC3BB4">
        <w:t xml:space="preserve"> Housing/Homelessness Substance Abuse – recovery services Reductions in state and local budgets (pandemic) Civility, common courtesy, and a respect for human dignity By default, police agencies have been required and otherwise mandated to fill the voids which exist. </w:t>
      </w:r>
      <w:r w:rsidRPr="00617577">
        <w:rPr>
          <w:u w:val="single"/>
        </w:rPr>
        <w:t>This places law enforcement in an untenable position</w:t>
      </w:r>
      <w:r w:rsidRPr="00FC3BB4">
        <w:t xml:space="preserve">. While there is a need to provide additional fiscal and human resources to each of these problems, fulfilling this void should not come at the expense of police funding. </w:t>
      </w:r>
      <w:r w:rsidRPr="00617577">
        <w:rPr>
          <w:u w:val="single"/>
        </w:rPr>
        <w:t>Law enforcement remains the only entity of government that consistently responds to every situation where immediate help is needed</w:t>
      </w:r>
      <w:r w:rsidRPr="00FC3BB4">
        <w:t>. In an already underfunded profession, resources should not be taken away from law enforcement, but rather, additional resources should be identified and provided to the areas of need. Reducing financial support and risking public safety in our communities is not a practical solution. In an idealistic society, it may a good concept, but issues must be examined through the lens of truth and realism. At both the federal and state levels of government, we cannot have the often-predictable dichotomy of “all or nothing” legislation. There must be an accompanying message to the public to reassure them that crime and public disorder will be addressed and crime victims supported.</w:t>
      </w:r>
    </w:p>
    <w:p w14:paraId="734621D8" w14:textId="648D5D05" w:rsidR="00A859B5" w:rsidRDefault="00A859B5" w:rsidP="0077308F"/>
    <w:p w14:paraId="27C9D4D3" w14:textId="77777777" w:rsidR="00A859B5" w:rsidRDefault="00A859B5" w:rsidP="00A859B5">
      <w:pPr>
        <w:pStyle w:val="Heading4"/>
      </w:pPr>
      <w:r>
        <w:t>Recruitment solvency</w:t>
      </w:r>
    </w:p>
    <w:p w14:paraId="7DB9CEF6" w14:textId="1D7576DD" w:rsidR="00A859B5" w:rsidRDefault="00A859B5" w:rsidP="00A859B5">
      <w:r w:rsidRPr="00F11F44">
        <w:t xml:space="preserve">Robert J. </w:t>
      </w:r>
      <w:r w:rsidRPr="00F11F44">
        <w:rPr>
          <w:rStyle w:val="Style13ptBold"/>
        </w:rPr>
        <w:t>Kane</w:t>
      </w:r>
      <w:r>
        <w:rPr>
          <w:rStyle w:val="Style13ptBold"/>
        </w:rPr>
        <w:t xml:space="preserve"> ‘20</w:t>
      </w:r>
      <w:r w:rsidRPr="00F11F44">
        <w:t xml:space="preserve">, </w:t>
      </w:r>
      <w:r w:rsidRPr="001E186C">
        <w:t>Professor and Head, Department of Criminology and Justice Studies at Drexel University, and the coauthor of Jammed Up: Bad Cops, Police Misconduct, and the New York City Police Department</w:t>
      </w:r>
      <w:r>
        <w:t xml:space="preserve">, </w:t>
      </w:r>
      <w:r w:rsidRPr="00F11F44">
        <w:t>For The Inquirer</w:t>
      </w:r>
      <w:r>
        <w:t>, June 8, 2020. “</w:t>
      </w:r>
      <w:r w:rsidRPr="00F11F44">
        <w:t>Abolish police? No, but change recruitment</w:t>
      </w:r>
      <w:r>
        <w:t xml:space="preserve">,” THE PHILADELPHIA INQUIRER, </w:t>
      </w:r>
      <w:r w:rsidRPr="00F11F44">
        <w:t>https://www.inquirer.com/opinion/commentary/abolish-police-reform-recruitment-george-floyd-20200608.html</w:t>
      </w:r>
    </w:p>
    <w:p w14:paraId="5C45AEEC" w14:textId="77777777" w:rsidR="00A859B5" w:rsidRDefault="00A859B5" w:rsidP="00A859B5">
      <w:r>
        <w:t xml:space="preserve">I’ve seen many calls to “abolish” the police. And though it’s a sentiment I can understand, I also believe that </w:t>
      </w:r>
      <w:r w:rsidRPr="00CD6859">
        <w:rPr>
          <w:rStyle w:val="StyleUnderline"/>
        </w:rPr>
        <w:t>policing remains a critical public institution</w:t>
      </w:r>
      <w:r>
        <w:t xml:space="preserve">. But </w:t>
      </w:r>
      <w:r w:rsidRPr="00CD6859">
        <w:rPr>
          <w:rStyle w:val="StyleUnderline"/>
        </w:rPr>
        <w:t>in order to become better, it needs to become smarter</w:t>
      </w:r>
      <w:r>
        <w:t>. George Floyd’s death is in part a result of a fundamental flaw in American policing—one that is so ingrained as to be virtually invisible.</w:t>
      </w:r>
    </w:p>
    <w:p w14:paraId="785481CD" w14:textId="77777777" w:rsidR="00A859B5" w:rsidRPr="001F12B2" w:rsidRDefault="00A859B5" w:rsidP="00A859B5">
      <w:r>
        <w:t>For generations, policing has been a club. One that represents a narrow slice of American society.</w:t>
      </w:r>
    </w:p>
    <w:p w14:paraId="5D048F28" w14:textId="77777777" w:rsidR="00A859B5" w:rsidRDefault="00A859B5" w:rsidP="00A859B5">
      <w:r w:rsidRPr="004375DF">
        <w:lastRenderedPageBreak/>
        <w:t>Applicants are "screened" out by the civil service test, a background investigation, and the oral board-interview—all of which are designed to exclude people who may have experienced personal and/or economic hardships. Requirements are often so restrictive that they favor young adults who have not yet accumulated many adult life experiences. As a result, they often have difficulty empathizing with people and tend to engage in career-ending misconduct at high rates, very quickly into the job.</w:t>
      </w:r>
    </w:p>
    <w:p w14:paraId="12F4CAC6" w14:textId="77777777" w:rsidR="00A859B5" w:rsidRDefault="00A859B5" w:rsidP="00A859B5">
      <w:r>
        <w:t>So who gets to join the club?</w:t>
      </w:r>
    </w:p>
    <w:p w14:paraId="5413CE38" w14:textId="77777777" w:rsidR="00A859B5" w:rsidRDefault="00A859B5" w:rsidP="00A859B5">
      <w:r>
        <w:t>Mission-oriented people who are comfortable following and enforcing rules, enjoy solidarity with their peers, and who are trained and socialized by the gatekeepers. In hiring “themselves,” policing as an institution has created a self-perpetuating cycle that values control, enforcement, and authority — over the protection of life — as its primary mission.</w:t>
      </w:r>
    </w:p>
    <w:p w14:paraId="16DB0E57" w14:textId="77777777" w:rsidR="00A859B5" w:rsidRDefault="00A859B5" w:rsidP="00A859B5">
      <w:r w:rsidRPr="00216593">
        <w:t>This recruitment paradigm and the mentality it promotes didn’t create Derek Chauvin, but it brought him into policing. And in Minneapolis (as it does in other cities), the system fostered and protected his behaviors; it encouraged at least three officers to stand by and watch as Chauvin drove his knee into George Floyd’s neck for more than eight minutes— contradicting a 20-year knowledge base describing the risks of positional asphyxia when suspects are neck-restrained in a prone position.</w:t>
      </w:r>
    </w:p>
    <w:p w14:paraId="6CC1EAD5" w14:textId="77777777" w:rsidR="00A859B5" w:rsidRDefault="00A859B5" w:rsidP="00A859B5">
      <w:r>
        <w:t>The Minneapolis Police Department as part of its 2016 use of force reform efforts passed a “peer intervention” policy, yet by-standing officers still did nothing to stop Chauvin.</w:t>
      </w:r>
    </w:p>
    <w:p w14:paraId="665AD54D" w14:textId="77777777" w:rsidR="00A859B5" w:rsidRDefault="00A859B5" w:rsidP="00A859B5">
      <w:r>
        <w:t>This failure to intervene likely happened because policing is not kind to officers who break with the long-standing cultural norm of not intervening when peer officers are doing something wrong. The so-called “blue wall of silence” discourages officers from testifying against each other in criminal trials and encourages “testilying” — i.e., committing perjury to cover up officer misconduct.</w:t>
      </w:r>
    </w:p>
    <w:p w14:paraId="45B5E8C7" w14:textId="77777777" w:rsidR="00A859B5" w:rsidRDefault="00A859B5" w:rsidP="00A859B5">
      <w:r w:rsidRPr="001E186C">
        <w:t>Policing must become a group whose members are recruited and valued for their non-overlapping experiences, perspectives, and cultural histories. This can be done by emulating the “smart swarm,” a model based on the concept called the “difference” principle, which asserts that groups are better at solving problems and making predictions when they are highly diverse.</w:t>
      </w:r>
    </w:p>
    <w:p w14:paraId="6EAFF328" w14:textId="77777777" w:rsidR="00A859B5" w:rsidRDefault="00A859B5" w:rsidP="00A859B5">
      <w:r>
        <w:t>A smart swarm flourishes and solves problems precisely because of the differences between the individuals in the group. It does not succumb to groupthink because the independence of thought among its members does not allow for it. This is the opposite of the command-and-control model that currently dominates American policing and drives officer recruitment.</w:t>
      </w:r>
    </w:p>
    <w:p w14:paraId="6F102FB4" w14:textId="77777777" w:rsidR="00A859B5" w:rsidRDefault="00A859B5" w:rsidP="00A859B5">
      <w:r>
        <w:t>By transitioning its recruitment paradigm from one that screens-out to one that strives for inclusion and a diverse applicant pool, policing can become a smart swarm.</w:t>
      </w:r>
    </w:p>
    <w:p w14:paraId="5B02F510" w14:textId="77777777" w:rsidR="00A859B5" w:rsidRDefault="00A859B5" w:rsidP="00A859B5">
      <w:r>
        <w:t>Police may tell us they need to screen-out undesirable applicants to protect against misconduct. But how did the screening-out paradigm protect George Floyd, Eric Garner, Freddie Gray, or Michael Brown? How has it protected the countless young black men subjected to illegal stop-and-frisk contacts?</w:t>
      </w:r>
    </w:p>
    <w:p w14:paraId="1B805D94" w14:textId="73D382D9" w:rsidR="00A859B5" w:rsidRDefault="00A859B5" w:rsidP="00A859B5">
      <w:r w:rsidRPr="00CD6859">
        <w:rPr>
          <w:rStyle w:val="StyleUnderline"/>
        </w:rPr>
        <w:lastRenderedPageBreak/>
        <w:t>It’s time to change the trajectory of American policing. Changing the recruitment paradigm is one step in the right direction</w:t>
      </w:r>
      <w:r>
        <w:t>.</w:t>
      </w:r>
    </w:p>
    <w:p w14:paraId="144FAF01" w14:textId="4FF969B1" w:rsidR="000C4E2E" w:rsidRDefault="000C4E2E" w:rsidP="00A859B5"/>
    <w:p w14:paraId="15E15D47" w14:textId="504EEFA8" w:rsidR="000C4E2E" w:rsidRDefault="000C4E2E" w:rsidP="000C4E2E">
      <w:pPr>
        <w:pStyle w:val="Heading4"/>
      </w:pPr>
      <w:r>
        <w:t xml:space="preserve">Reform </w:t>
      </w:r>
      <w:r w:rsidR="00514248">
        <w:t>works – rooting out the bad apples and new training approaches solve</w:t>
      </w:r>
    </w:p>
    <w:p w14:paraId="5DBD55BA" w14:textId="3E5DAD24" w:rsidR="000C4E2E" w:rsidRDefault="000C4E2E" w:rsidP="000C4E2E">
      <w:r w:rsidRPr="001E1D39">
        <w:t xml:space="preserve">Matthew </w:t>
      </w:r>
      <w:r w:rsidRPr="0096174C">
        <w:rPr>
          <w:rStyle w:val="Style13ptBold"/>
        </w:rPr>
        <w:t>Yglesias ‘20</w:t>
      </w:r>
      <w:r>
        <w:t>. Jun 18, “</w:t>
      </w:r>
      <w:r w:rsidRPr="00E153DA">
        <w:t>The End of Policing left me convinced we still need policing</w:t>
      </w:r>
      <w:r>
        <w:t xml:space="preserve">,” </w:t>
      </w:r>
      <w:r w:rsidRPr="0096174C">
        <w:t>https://www.vox.com/2020/6/18/21293784/alex-vitale-end-of-policing-review</w:t>
      </w:r>
    </w:p>
    <w:p w14:paraId="438EA1FB" w14:textId="77777777" w:rsidR="000C4E2E" w:rsidRDefault="000C4E2E" w:rsidP="000C4E2E">
      <w:r>
        <w:t>Reform is possible</w:t>
      </w:r>
    </w:p>
    <w:p w14:paraId="6F5C8D91" w14:textId="2AC8020A" w:rsidR="000C4E2E" w:rsidRDefault="000C4E2E" w:rsidP="000C4E2E">
      <w:r>
        <w:t>By the same token, Vitale is dismissive of promising reform ideas to reduce police misconduct.</w:t>
      </w:r>
    </w:p>
    <w:p w14:paraId="1379C3F1" w14:textId="560309CE" w:rsidR="000C4E2E" w:rsidRDefault="000C4E2E" w:rsidP="000C4E2E">
      <w:r>
        <w:t>“Much of the public debate has focused on new and enhanced training, diversifying the police, and embracing community policing as strategies for reform, along with enhanced accountability measures,” he writes. “However, most of these reforms fail to deal with the fundamental problems inherent to policing.”</w:t>
      </w:r>
    </w:p>
    <w:p w14:paraId="68947860" w14:textId="4D9C0B50" w:rsidR="000C4E2E" w:rsidRDefault="000C4E2E" w:rsidP="000C4E2E">
      <w:r>
        <w:t xml:space="preserve">Many faddish implicit bias trainings don’t really seem to work. But </w:t>
      </w:r>
      <w:r w:rsidRPr="00514248">
        <w:rPr>
          <w:rStyle w:val="StyleUnderline"/>
        </w:rPr>
        <w:t>there are promising results from several different procedural justice trainings</w:t>
      </w:r>
      <w:r>
        <w:t>. More to the point, Vitale himself says that “in some ways training is actually part of the problem” because “in recent decades, the emphasis has shifted heavily toward officer safety training.” Instead of receiving training that creates an exaggerated sense of threat (police work is dangerous, but officers’ death rates are lower than for fishers or roofers), police should be provided with deescalation training (which has been found to be at least somewhat effective) and, more importantly, required to use it with real consequences for officers who don’t.</w:t>
      </w:r>
    </w:p>
    <w:p w14:paraId="42F6816F" w14:textId="766ACFFB" w:rsidR="000C4E2E" w:rsidRDefault="000C4E2E" w:rsidP="000C4E2E">
      <w:r>
        <w:t>Even the relatively superficial reforms enacted between the killings of Michael Brown in 2014 and George Floyd have led to a reduction in police killings in big cities and fewer killings of unarmed people.</w:t>
      </w:r>
    </w:p>
    <w:p w14:paraId="23E29E7A" w14:textId="7AB9BACE" w:rsidR="000C4E2E" w:rsidRDefault="000C4E2E" w:rsidP="000C4E2E">
      <w:r>
        <w:t>But we’ve barely scratched the surface of potential reforms that would really get tough on misconduct without compromising the basic concept that police are useful.</w:t>
      </w:r>
    </w:p>
    <w:p w14:paraId="6E9B65C0" w14:textId="42405CF5" w:rsidR="000C4E2E" w:rsidRDefault="000C4E2E" w:rsidP="000C4E2E">
      <w:r>
        <w:t>Right now, collective bargaining agreements make it extremely difficult to fire police with records of misconduct. Those who are dismissed are often ordered to be rehired. And police officers who are permanently fired — which, to be clear, means they have passed a high bar for badness — often get hired at other jurisdictions. Meanwhile, the “qualified immunity” doctrine immunizes police for civil penalties for misconduct.</w:t>
      </w:r>
    </w:p>
    <w:p w14:paraId="1685FF1E" w14:textId="3A3B010A" w:rsidR="000C4E2E" w:rsidRDefault="000C4E2E" w:rsidP="000C4E2E">
      <w:r w:rsidRPr="00514248">
        <w:rPr>
          <w:rStyle w:val="StyleUnderline"/>
        </w:rPr>
        <w:t>Per what records are available, a relatively small number of officers are committing most of the misconduct</w:t>
      </w:r>
      <w:r>
        <w:t xml:space="preserve">, but studies show that bad behavior can spread like a virus to peer officers. </w:t>
      </w:r>
      <w:r w:rsidRPr="00514248">
        <w:rPr>
          <w:rStyle w:val="StyleUnderline"/>
        </w:rPr>
        <w:t>Getting rid of the worst 5 percent of officers could eliminate an enormous share of the misconduct, halt the spread of bad norms throughout departments, and open up new hiring opportunities to create more diverse forces</w:t>
      </w:r>
      <w:r>
        <w:t>.</w:t>
      </w:r>
    </w:p>
    <w:p w14:paraId="5A27C217" w14:textId="04A3B4E7" w:rsidR="000C4E2E" w:rsidRDefault="000C4E2E" w:rsidP="000C4E2E">
      <w:r>
        <w:t xml:space="preserve">Vitale scorns the notion that trying to make police forces more racially diverse should be a priority — citing evidence that this has little impact on police shootings (other studies, I should say, do show that black officers make fewer discretionary “suspicious behavior” stops). But Anna </w:t>
      </w:r>
      <w:r>
        <w:lastRenderedPageBreak/>
        <w:t>Harvey and Taylor Mattia show that litigation resulting in court-mandated affirmative action programs “not only increased black officer shares, but also substantially reduce racial disparities in crime victimization.”</w:t>
      </w:r>
    </w:p>
    <w:p w14:paraId="3F1202CF" w14:textId="175FB459" w:rsidR="000C4E2E" w:rsidRDefault="000C4E2E" w:rsidP="000C4E2E">
      <w:r>
        <w:t>Of course, since Vitale doesn’t think police reduce crime, he doesn’t look into the idea of whether hiring black cops helps black people avoid victimization by criminals. But the toll of violent crime in black neighborhoods is staggering. In one 2013 study of census data, black people were nearly five times more likely than white people to be murdered.</w:t>
      </w:r>
    </w:p>
    <w:p w14:paraId="31028748" w14:textId="77777777" w:rsidR="000C4E2E" w:rsidRDefault="000C4E2E" w:rsidP="000C4E2E">
      <w:r>
        <w:t>As the journalist Wesley Lowery wrote recently, the mainstream black critique of the cops has long been that there is too much harassment and too little effective policing, not that they want the police to vanish.</w:t>
      </w:r>
    </w:p>
    <w:p w14:paraId="490CA4F4" w14:textId="77777777" w:rsidR="000C4E2E" w:rsidRDefault="000C4E2E" w:rsidP="000C4E2E">
      <w:r w:rsidRPr="00D54BE2">
        <w:t>What we need to do is take the full range of harms stemming from what Jenée Desmond-Harris has labeled the simultaneous overpolicing and underpolicing of black neighborhoods. Cases where police officers kill unarmed black and Latino men are incredibly traumatic, but they’re just the tip of the iceberg of traumatic interactions that, as my colleague Sean Collins writes, “leave many black Americans frustrated with and fearful of police.”</w:t>
      </w:r>
    </w:p>
    <w:p w14:paraId="05210FA4" w14:textId="77777777" w:rsidR="000C4E2E" w:rsidRDefault="000C4E2E" w:rsidP="000C4E2E">
      <w:r w:rsidRPr="005E6042">
        <w:t xml:space="preserve">So it’s important to say clearly that while there is a strong research base for believing that having police on the beat reduces crime, these same studies find that the aggressive “suspicious behavior” stops and stop-and-frisk tactics that have poisoned police-community relations have no real crime-fighting value. By contrast, Duke University professor Philip J. Cook finds, in a clever study that compares the level of police effort that goes into murders versus non-fatal shootings, that police departments could solve more violent crimes if they put more effort into investigating them. </w:t>
      </w:r>
      <w:r w:rsidRPr="000C4E2E">
        <w:rPr>
          <w:rStyle w:val="StyleUnderline"/>
        </w:rPr>
        <w:t>The winning formula is more accountability, less harassment, and more police work</w:t>
      </w:r>
      <w:r w:rsidRPr="005E6042">
        <w:t>.</w:t>
      </w:r>
    </w:p>
    <w:p w14:paraId="076A72DE" w14:textId="77777777" w:rsidR="00514248" w:rsidRDefault="00514248" w:rsidP="000C4E2E"/>
    <w:p w14:paraId="2692A66C" w14:textId="42C00A7F" w:rsidR="00A859B5" w:rsidRDefault="00A859B5" w:rsidP="00A859B5"/>
    <w:p w14:paraId="56570B00" w14:textId="60BA103F" w:rsidR="00D443E6" w:rsidRDefault="00D443E6" w:rsidP="00D443E6">
      <w:pPr>
        <w:pStyle w:val="Heading3"/>
      </w:pPr>
      <w:r>
        <w:lastRenderedPageBreak/>
        <w:t xml:space="preserve">Reform CP – </w:t>
      </w:r>
      <w:r w:rsidR="00167CD7">
        <w:t>P</w:t>
      </w:r>
      <w:r>
        <w:t>olice inevitable</w:t>
      </w:r>
    </w:p>
    <w:p w14:paraId="644DEDE4" w14:textId="77777777" w:rsidR="00D443E6" w:rsidRPr="00A3752D" w:rsidRDefault="00D443E6" w:rsidP="00D443E6"/>
    <w:p w14:paraId="1CAC3D70" w14:textId="77777777" w:rsidR="00D443E6" w:rsidRDefault="00D443E6" w:rsidP="00D443E6">
      <w:pPr>
        <w:pStyle w:val="Heading4"/>
      </w:pPr>
      <w:r>
        <w:t>Police are inevitable – reform is the only option</w:t>
      </w:r>
    </w:p>
    <w:p w14:paraId="16BDC3F6" w14:textId="77777777" w:rsidR="00D443E6" w:rsidRDefault="00D443E6" w:rsidP="00D443E6">
      <w:r w:rsidRPr="005C0364">
        <w:t xml:space="preserve">Paul H. </w:t>
      </w:r>
      <w:r w:rsidRPr="005C0364">
        <w:rPr>
          <w:rStyle w:val="Style13ptBold"/>
        </w:rPr>
        <w:t>Robinson ‘20</w:t>
      </w:r>
      <w:r>
        <w:t xml:space="preserve">, June 21, </w:t>
      </w:r>
      <w:r w:rsidRPr="008255DD">
        <w:t>Colin S. Diver Professor of Law at the University of Pennsylvania Carey Law School</w:t>
      </w:r>
      <w:r>
        <w:t xml:space="preserve"> </w:t>
      </w:r>
      <w:r w:rsidRPr="005C0364">
        <w:t>Opinion contributor</w:t>
      </w:r>
      <w:r>
        <w:t>, “</w:t>
      </w:r>
      <w:r w:rsidRPr="005C0364">
        <w:t>Don't abolish the police. It didn't work for 1960s communes and it won't work for us</w:t>
      </w:r>
      <w:r>
        <w:t xml:space="preserve">,” USA TODAY, </w:t>
      </w:r>
      <w:r w:rsidRPr="00006F4B">
        <w:t>https://www.usatoday.com/story/opinion/2020/06/21/abolishing-police-unworkable-1960-s-communes-2020-cities-column/3216029001/</w:t>
      </w:r>
    </w:p>
    <w:p w14:paraId="091378C8" w14:textId="77777777" w:rsidR="00D443E6" w:rsidRDefault="00D443E6" w:rsidP="00D443E6">
      <w:r w:rsidRPr="00A35A3D">
        <w:rPr>
          <w:rStyle w:val="StyleUnderline"/>
        </w:rPr>
        <w:t>Dismantling mechanisms of coercive enforcement is not a wacky idea, but neither is it a successful one. Whether we like it or not, human nature is such that coercive enforcement of rules is indispensable to protect the rights of all</w:t>
      </w:r>
      <w:r>
        <w:t xml:space="preserve">. Obviously, </w:t>
      </w:r>
      <w:r w:rsidRPr="00A35A3D">
        <w:rPr>
          <w:rStyle w:val="StyleUnderline"/>
        </w:rPr>
        <w:t>the way in which this coercive enforcement is currently undertaken must be improved and</w:t>
      </w:r>
      <w:r>
        <w:t xml:space="preserve">, equally obviously, </w:t>
      </w:r>
      <w:r w:rsidRPr="00A35A3D">
        <w:rPr>
          <w:rStyle w:val="StyleUnderline"/>
        </w:rPr>
        <w:t>past reform programs have been inadequate</w:t>
      </w:r>
      <w:r>
        <w:t>. And don’t mistake the seriousness of the problem. Just as a society can undermine its cohesion by failing to have effective enforcement, so too can cohesion be seriously undermined by enforcement regularly seen as unfair and unjust.</w:t>
      </w:r>
    </w:p>
    <w:p w14:paraId="4B0D3DEA" w14:textId="77777777" w:rsidR="00D443E6" w:rsidRPr="00006F4B" w:rsidRDefault="00D443E6" w:rsidP="00D443E6">
      <w:r w:rsidRPr="00A35A3D">
        <w:rPr>
          <w:rStyle w:val="StyleUnderline"/>
        </w:rPr>
        <w:t>Rather than wasting time and energy and increasing divisiveness by rushing down the dead end of dismantling police, let’s just cut to the hard work of making criminal enforcement something that’s fair</w:t>
      </w:r>
      <w:r>
        <w:t xml:space="preserve"> enough </w:t>
      </w:r>
      <w:r w:rsidRPr="00A35A3D">
        <w:rPr>
          <w:rStyle w:val="StyleUnderline"/>
        </w:rPr>
        <w:t>and just</w:t>
      </w:r>
      <w:r>
        <w:t xml:space="preserve"> enough to make us proud.</w:t>
      </w:r>
    </w:p>
    <w:p w14:paraId="560D08C2" w14:textId="668C37A2" w:rsidR="00D443E6" w:rsidRDefault="00D443E6" w:rsidP="00D443E6"/>
    <w:p w14:paraId="10C1F12D" w14:textId="77777777" w:rsidR="000902D1" w:rsidRDefault="000902D1" w:rsidP="000902D1">
      <w:pPr>
        <w:pStyle w:val="Heading4"/>
      </w:pPr>
      <w:r>
        <w:t xml:space="preserve">Radical discourse obscures the potential for conversation about the </w:t>
      </w:r>
      <w:r>
        <w:rPr>
          <w:u w:val="single"/>
        </w:rPr>
        <w:t>plausibility</w:t>
      </w:r>
      <w:r>
        <w:t xml:space="preserve"> of action – the protests won’t be translated into policy.</w:t>
      </w:r>
    </w:p>
    <w:p w14:paraId="7B4E0A5C" w14:textId="488D7E94" w:rsidR="000902D1" w:rsidRPr="000902D1" w:rsidRDefault="000902D1" w:rsidP="000902D1">
      <w:r w:rsidRPr="000902D1">
        <w:rPr>
          <w:rStyle w:val="Style13ptBold"/>
        </w:rPr>
        <w:t>Norman</w:t>
      </w:r>
      <w:r w:rsidRPr="000902D1">
        <w:t xml:space="preserve">, PhD in political science, </w:t>
      </w:r>
      <w:r w:rsidRPr="000902D1">
        <w:rPr>
          <w:rStyle w:val="Style13ptBold"/>
        </w:rPr>
        <w:t>‘20</w:t>
      </w:r>
    </w:p>
    <w:p w14:paraId="7BF06268" w14:textId="77777777" w:rsidR="000902D1" w:rsidRPr="000902D1" w:rsidRDefault="000902D1" w:rsidP="000902D1">
      <w:r w:rsidRPr="000902D1">
        <w:t xml:space="preserve">[Julie Norman, PhD, is a lecturer and researcher in the political science department at University College London, 9 June 2020, TheHill, “Why ‘defund the police’ could backfire”, </w:t>
      </w:r>
      <w:hyperlink r:id="rId109" w:history="1">
        <w:r w:rsidRPr="000902D1">
          <w:rPr>
            <w:rStyle w:val="Hyperlink"/>
          </w:rPr>
          <w:t>https://thehill.com/opinion/criminal-justice/501839-defund-the-police-could-backfire-on-the-very-reforms-they-seek-to //</w:t>
        </w:r>
      </w:hyperlink>
      <w:r w:rsidRPr="000902D1">
        <w:t xml:space="preserve"> jmk]</w:t>
      </w:r>
    </w:p>
    <w:p w14:paraId="4FFC1AB4" w14:textId="77777777" w:rsidR="000902D1" w:rsidRDefault="000902D1" w:rsidP="000902D1">
      <w:r>
        <w:t xml:space="preserve">As protests for police reforms and racial equality continue across the United States and around the world, “defund the police” is gaining traction as a call to reimagine policing. The phrase is intentionally provocative, but activists and academics are quick to point out that it is “not as scary (or radical) as it sounds.” But words matter, and slogans like “defund (or abolish) the police,” taken without nuanced explainers, could backfire on the very reforms activists want to achieve. </w:t>
      </w:r>
    </w:p>
    <w:p w14:paraId="15994D06" w14:textId="77777777" w:rsidR="000902D1" w:rsidRDefault="000902D1" w:rsidP="000902D1">
      <w:r>
        <w:t>For most activists, defunding the police does not necessarily mean doing away with police departments (although the Minneapolis City Council has already voted to disband the city’s police force). In most cases, defunding the police might look more like cutting expanding budgets, such as Los Angeles Mayor Eric Garcetti deciding to slash up to $150 million from the LAPD’s $1.86 billion budget.</w:t>
      </w:r>
    </w:p>
    <w:p w14:paraId="352CACA8" w14:textId="77777777" w:rsidR="000902D1" w:rsidRDefault="000902D1" w:rsidP="000902D1">
      <w:r w:rsidRPr="00DC6D8D">
        <w:rPr>
          <w:rStyle w:val="StyleUnderline"/>
        </w:rPr>
        <w:lastRenderedPageBreak/>
        <w:t>A more systemic approach sought by advocates is to re-direct dollars currently going to policing to social services like mental health, domestic abuse, and homelessness, and invest in professionals who could be first responders in those situations instead of police, as is the case in most U.S. precincts</w:t>
      </w:r>
      <w:r>
        <w:t xml:space="preserve">. Other proposals include making federal funding to local police departments contingent on making reforms, or shifting current police funds towards community mediation and violence prevention programs. </w:t>
      </w:r>
    </w:p>
    <w:p w14:paraId="0DE87BD5" w14:textId="77777777" w:rsidR="000902D1" w:rsidRPr="00DC6D8D" w:rsidRDefault="000902D1" w:rsidP="000902D1">
      <w:pPr>
        <w:rPr>
          <w:rStyle w:val="StyleUnderline"/>
        </w:rPr>
      </w:pPr>
      <w:r>
        <w:t xml:space="preserve">For those already sympathetic enough to read the fine print, there are a number of interesting policy proposals worthy of consideration. </w:t>
      </w:r>
      <w:r w:rsidRPr="00DC6D8D">
        <w:rPr>
          <w:rStyle w:val="StyleUnderline"/>
        </w:rPr>
        <w:t xml:space="preserve">But those important conversations might not happen if the slogans themselves push away those who most need to engage with them, including policymakers and police themselves. </w:t>
      </w:r>
    </w:p>
    <w:p w14:paraId="2AE342D8" w14:textId="77777777" w:rsidR="000902D1" w:rsidRDefault="000902D1" w:rsidP="000902D1">
      <w:r>
        <w:t>In a recent conversation I had with Roger McCallum, a former police commander who helped oversee the reform of the police service in Northern Ireland following the Troubles, he underscored the crucial need to work with, not against, police officers during periods of institutional reform and transition. The U.S., of course, represents a different context with a different history, but Northern Ireland’s experience of reforming a historically militarized and highly sectarian police force into a diverse and apolitical community police service offers pragmatic lessons in getting police on-board through resource-intensive (re)training.</w:t>
      </w:r>
    </w:p>
    <w:p w14:paraId="6B880F3D" w14:textId="77777777" w:rsidR="000902D1" w:rsidRDefault="000902D1" w:rsidP="000902D1">
      <w:r>
        <w:t xml:space="preserve">Indeed, even for those who are willing to reimagine policing, </w:t>
      </w:r>
      <w:r w:rsidRPr="00DC6D8D">
        <w:rPr>
          <w:rStyle w:val="StyleUnderline"/>
        </w:rPr>
        <w:t>public cries to “defund the police” could make it that much harder to get the dollars needed to invest in systemic reforms. Necessary changes in use-of-force procedures, such as requiring de-escalation and use-of-force continuums, advocated by groups like the #8Can’tWait campaign, require substantial investment for training and research</w:t>
      </w:r>
      <w:r>
        <w:t xml:space="preserve">. Likewise, crucial demands for increased accountability and transparency require substantial resources for accurate data collection and monitoring. Further, </w:t>
      </w:r>
      <w:r w:rsidRPr="00DC6D8D">
        <w:rPr>
          <w:rStyle w:val="StyleUnderline"/>
        </w:rPr>
        <w:t>long-term shifts from traditional to community policing approaches, like those undertaken by the widely-hailed Camden, New Jersey, police department, are made possible only via increased resources</w:t>
      </w:r>
      <w:r>
        <w:t>, with the Camden department actually increasing in size.</w:t>
      </w:r>
    </w:p>
    <w:p w14:paraId="5DBD8EE5" w14:textId="77777777" w:rsidR="000902D1" w:rsidRPr="00DC6D8D" w:rsidRDefault="000902D1" w:rsidP="000902D1">
      <w:pPr>
        <w:rPr>
          <w:rStyle w:val="StyleUnderline"/>
        </w:rPr>
      </w:pPr>
      <w:r>
        <w:t xml:space="preserve">Some might consider the Camden example as a success story of “dismantling” the police, in that the original city police force was dissolved to enable the launch of the larger, community-service-focused department with the surrounding county. </w:t>
      </w:r>
      <w:r w:rsidRPr="00DC6D8D">
        <w:rPr>
          <w:rStyle w:val="StyleUnderline"/>
        </w:rPr>
        <w:t>But the key was that the focus was on the re-building, not the disbanding</w:t>
      </w:r>
      <w:r>
        <w:t xml:space="preserve">. </w:t>
      </w:r>
      <w:r w:rsidRPr="00DC6D8D">
        <w:rPr>
          <w:rStyle w:val="StyleUnderline"/>
        </w:rPr>
        <w:t xml:space="preserve">This was crucial for getting the commitment of the police officers involved in the transition, and also for community members, with most communities (across racial lines) preferring some continuation of police presence. </w:t>
      </w:r>
    </w:p>
    <w:p w14:paraId="5C5F7D4E" w14:textId="1E7A54A9" w:rsidR="00D443E6" w:rsidRPr="00001841" w:rsidRDefault="000902D1" w:rsidP="00A859B5">
      <w:pPr>
        <w:rPr>
          <w:u w:val="single"/>
        </w:rPr>
      </w:pPr>
      <w:r>
        <w:t xml:space="preserve">There are some who maintain that, </w:t>
      </w:r>
      <w:r w:rsidRPr="00DC6D8D">
        <w:rPr>
          <w:rStyle w:val="StyleUnderline"/>
        </w:rPr>
        <w:t>given that past procedural reforms have not ended police violence, reforms are not enoug</w:t>
      </w:r>
      <w:r>
        <w:t xml:space="preserve">h, and a more radical “abolish the police” objective is necessary. </w:t>
      </w:r>
      <w:r w:rsidRPr="00DC6D8D">
        <w:rPr>
          <w:rStyle w:val="StyleUnderline"/>
        </w:rPr>
        <w:t xml:space="preserve">But most people who use the “defund the police” phrase support more nuanced approaches of re-distributing funding for public safety by increasing investment in other crucial social services. However, the potential conversation around the </w:t>
      </w:r>
      <w:r w:rsidRPr="00DC6D8D">
        <w:rPr>
          <w:rStyle w:val="Emphasis"/>
        </w:rPr>
        <w:t>plausibility</w:t>
      </w:r>
      <w:r w:rsidRPr="00DC6D8D">
        <w:rPr>
          <w:rStyle w:val="StyleUnderline"/>
        </w:rPr>
        <w:t xml:space="preserve"> of such policies </w:t>
      </w:r>
      <w:r w:rsidRPr="00DC6D8D">
        <w:rPr>
          <w:rStyle w:val="Emphasis"/>
        </w:rPr>
        <w:t>risks being obscured</w:t>
      </w:r>
      <w:r w:rsidRPr="00DC6D8D">
        <w:rPr>
          <w:rStyle w:val="StyleUnderline"/>
        </w:rPr>
        <w:t xml:space="preserve"> by reducing it to a controversial slogan</w:t>
      </w:r>
      <w:r>
        <w:t xml:space="preserve">. </w:t>
      </w:r>
      <w:r w:rsidRPr="00DC6D8D">
        <w:rPr>
          <w:rStyle w:val="StyleUnderline"/>
        </w:rPr>
        <w:t>Such framings can be useful for mobilizing adherents but can backfire when trying to translate protests into policy.</w:t>
      </w:r>
    </w:p>
    <w:p w14:paraId="1E3664E8" w14:textId="2BE5B0B9" w:rsidR="00A859B5" w:rsidRDefault="00A859B5" w:rsidP="0077308F"/>
    <w:p w14:paraId="56027644" w14:textId="510B2798" w:rsidR="00236438" w:rsidRPr="00F6766F" w:rsidRDefault="00905CAD" w:rsidP="00236438">
      <w:pPr>
        <w:pStyle w:val="Heading3"/>
        <w:rPr>
          <w:rFonts w:cs="Times New Roman"/>
        </w:rPr>
      </w:pPr>
      <w:r>
        <w:rPr>
          <w:rFonts w:cs="Times New Roman"/>
        </w:rPr>
        <w:lastRenderedPageBreak/>
        <w:t xml:space="preserve">Reform CP – </w:t>
      </w:r>
      <w:r w:rsidR="00236438" w:rsidRPr="00F6766F">
        <w:rPr>
          <w:rFonts w:cs="Times New Roman"/>
        </w:rPr>
        <w:t>A</w:t>
      </w:r>
      <w:r w:rsidR="00A35A3D">
        <w:rPr>
          <w:rFonts w:cs="Times New Roman"/>
        </w:rPr>
        <w:t xml:space="preserve">2 </w:t>
      </w:r>
      <w:r w:rsidR="00236438" w:rsidRPr="00F6766F">
        <w:rPr>
          <w:rFonts w:cs="Times New Roman"/>
        </w:rPr>
        <w:t>Perm</w:t>
      </w:r>
      <w:r w:rsidR="009A740A">
        <w:rPr>
          <w:rFonts w:cs="Times New Roman"/>
        </w:rPr>
        <w:t>:</w:t>
      </w:r>
      <w:r w:rsidR="00236438" w:rsidRPr="00F6766F">
        <w:rPr>
          <w:rFonts w:cs="Times New Roman"/>
        </w:rPr>
        <w:t xml:space="preserve"> </w:t>
      </w:r>
      <w:r w:rsidR="009A740A">
        <w:rPr>
          <w:rFonts w:cs="Times New Roman"/>
        </w:rPr>
        <w:t>d</w:t>
      </w:r>
      <w:r w:rsidR="00236438" w:rsidRPr="00F6766F">
        <w:rPr>
          <w:rFonts w:cs="Times New Roman"/>
        </w:rPr>
        <w:t xml:space="preserve">o </w:t>
      </w:r>
      <w:r w:rsidR="009A740A">
        <w:rPr>
          <w:rFonts w:cs="Times New Roman"/>
        </w:rPr>
        <w:t>b</w:t>
      </w:r>
      <w:r w:rsidR="00236438" w:rsidRPr="00F6766F">
        <w:rPr>
          <w:rFonts w:cs="Times New Roman"/>
        </w:rPr>
        <w:t>oth</w:t>
      </w:r>
    </w:p>
    <w:p w14:paraId="09296169" w14:textId="77777777" w:rsidR="003A35E3" w:rsidRDefault="003A35E3" w:rsidP="003A35E3"/>
    <w:p w14:paraId="138AAE59" w14:textId="0038B5F0" w:rsidR="003A35E3" w:rsidRPr="00484887" w:rsidRDefault="003A35E3" w:rsidP="003A35E3">
      <w:pPr>
        <w:pStyle w:val="Heading4"/>
      </w:pPr>
      <w:r>
        <w:t>Perm is incoherent – must choose between abolition and reform</w:t>
      </w:r>
    </w:p>
    <w:p w14:paraId="4A4F3E75" w14:textId="77777777" w:rsidR="003A35E3" w:rsidRPr="00484887" w:rsidRDefault="003A35E3" w:rsidP="003A35E3">
      <w:pPr>
        <w:rPr>
          <w:b/>
          <w:bCs/>
          <w:sz w:val="32"/>
          <w:szCs w:val="32"/>
        </w:rPr>
      </w:pPr>
      <w:r w:rsidRPr="00484887">
        <w:t>Brent</w:t>
      </w:r>
      <w:r w:rsidRPr="00484887">
        <w:rPr>
          <w:b/>
          <w:bCs/>
          <w:sz w:val="32"/>
          <w:szCs w:val="32"/>
        </w:rPr>
        <w:t xml:space="preserve"> </w:t>
      </w:r>
      <w:r w:rsidRPr="00A71BBA">
        <w:rPr>
          <w:rStyle w:val="Style13ptBold"/>
        </w:rPr>
        <w:t>Orwell 20</w:t>
      </w:r>
      <w:r>
        <w:rPr>
          <w:b/>
          <w:bCs/>
          <w:sz w:val="32"/>
          <w:szCs w:val="32"/>
        </w:rPr>
        <w:t xml:space="preserve"> </w:t>
      </w:r>
      <w:r w:rsidRPr="00484887">
        <w:t>i</w:t>
      </w:r>
      <w:r>
        <w:t xml:space="preserve">s </w:t>
      </w:r>
      <w:r w:rsidRPr="00F710AC">
        <w:t>a resident fellow at the American Enterprise Institute, where he works on job training, workforce development, and criminal justice reform. Specifically, his research focuses on expanding opportunity for all Americans through improved work readiness and job training and improving the performance of the criminal justice system through rehabilitation and prisoner reentry programs. Before joining AEI, Mr. Orrell worked in the executive and legislative branches of the US government for over 20 years. He was nominated by President George W. Bush to lead the Employment and Training Administration of the US Department of Labor, and he served as deputy assistant secretary for policy at the Administration for Children and Families at the US Department of Health and Human Services. Mr. Orrell is the editor of “Rethinking Reentry” (AEI, January 2020), in which he authored the chapter “Identity and Agency: A New Approach to Rehabilitation and Reentry.</w:t>
      </w:r>
      <w:r>
        <w:t>” “</w:t>
      </w:r>
      <w:r w:rsidRPr="00E2594C">
        <w:t>Don’t abolish the police. Reform them.</w:t>
      </w:r>
      <w:r>
        <w:t xml:space="preserve">” </w:t>
      </w:r>
      <w:hyperlink r:id="rId110" w:history="1">
        <w:r>
          <w:rPr>
            <w:rStyle w:val="Hyperlink"/>
          </w:rPr>
          <w:t>https://www.aei.org/articles/dont-abolish-the-police-reform-them/</w:t>
        </w:r>
      </w:hyperlink>
      <w:r>
        <w:t xml:space="preserve"> (Z.T)</w:t>
      </w:r>
    </w:p>
    <w:p w14:paraId="5D1BFC33" w14:textId="77777777" w:rsidR="003A35E3" w:rsidRDefault="003A35E3" w:rsidP="003A35E3">
      <w:r w:rsidRPr="003A35E3">
        <w:rPr>
          <w:rStyle w:val="StyleUnderline"/>
        </w:rPr>
        <w:t>Our police forces are bloated. But simply reducing budgets without first addressing how police forces are structured and function is an invitation to even worse outcomes</w:t>
      </w:r>
      <w:r w:rsidRPr="00E23CDD">
        <w:t>.</w:t>
      </w:r>
      <w:r w:rsidRPr="00AF513D">
        <w:t xml:space="preserve"> So </w:t>
      </w:r>
      <w:r w:rsidRPr="003A35E3">
        <w:rPr>
          <w:rStyle w:val="StyleUnderline"/>
        </w:rPr>
        <w:t>instead of “defunding” or “abolishing” the police, we ought to</w:t>
      </w:r>
      <w:r w:rsidRPr="00AF513D">
        <w:t xml:space="preserve"> </w:t>
      </w:r>
      <w:r w:rsidRPr="00E23CDD">
        <w:t>look to cities that have successfully recreated their law enforcement</w:t>
      </w:r>
      <w:r w:rsidRPr="00AF513D">
        <w:t xml:space="preserve"> structures on principles that genuinely </w:t>
      </w:r>
      <w:r w:rsidRPr="003A35E3">
        <w:rPr>
          <w:rStyle w:val="StyleUnderline"/>
        </w:rPr>
        <w:t>honor the central ideas of protection and service</w:t>
      </w:r>
      <w:r w:rsidRPr="00AF513D">
        <w:t xml:space="preserve">. A lot of people are talking about Camden, New Jersey, which has the distinction of being (a) one of the most corrupt cities in New Jersey and (b) a city that took the extraordinary step of disbanding its entire police force. But </w:t>
      </w:r>
      <w:r w:rsidRPr="00E23CDD">
        <w:t>the most interesting thing isn’t how Camden abolished the Camden police</w:t>
      </w:r>
      <w:r w:rsidRPr="00AF513D">
        <w:t xml:space="preserve">. It’s </w:t>
      </w:r>
      <w:r w:rsidRPr="00E23CDD">
        <w:t>how the city successfully recreated a police force that sees itself as an ally</w:t>
      </w:r>
      <w:r w:rsidRPr="00AF513D">
        <w:t xml:space="preserve"> of the community rather than its warden. For a long time, the Camden police didn’t have a great relationship with residents. Nor were they particularly good at protecting the city. There was distrust between residents and the officers who mounted heavy military equipment to patrol neighborhoods racked by violence and drugs. And Camden’s crime numbers kept getting worse. </w:t>
      </w:r>
      <w:r w:rsidRPr="00E23CDD">
        <w:t>In 2012, the city of 77,000 had the fifth most murders per hundred thousand residents nationwide</w:t>
      </w:r>
      <w:r w:rsidRPr="00AF513D">
        <w:t xml:space="preserve">. Police-community tensions were high, as were complaints about excessive use of force—more than 60 annually. </w:t>
      </w:r>
      <w:r w:rsidRPr="00E23CDD">
        <w:t>Then something interesting happened</w:t>
      </w:r>
      <w:r w:rsidRPr="00AF513D">
        <w:t xml:space="preserve">. In 2012, </w:t>
      </w:r>
      <w:r w:rsidRPr="00E23CDD">
        <w:t>Camden dissolved its police department and rebuilt it from the ground up</w:t>
      </w:r>
      <w:r w:rsidRPr="00AF513D">
        <w:t xml:space="preserve">. The entire force was dismissed and invited to reapply. The new department was radically different. First, it was much larger, rising from 250 to 411 officers. </w:t>
      </w:r>
      <w:r w:rsidRPr="003A35E3">
        <w:t>Second, the method of hiring officers changed: Each applicant had to fill out a 50-page application, and retake physical and psychological exams to ensure they would be able to appropriately</w:t>
      </w:r>
      <w:r w:rsidRPr="00E23CDD">
        <w:t xml:space="preserve"> serve their communities</w:t>
      </w:r>
      <w:r w:rsidRPr="00AF513D">
        <w:t xml:space="preserve">. Candidates who are accepted now undergo implicit bias training, and because there are many more officers on the streets, they have time to meet the communities they are protecting. Local graduates of the police academy go door-knocking and on footbeats. They see themselves as guardians and not warriors, a mindset that is set forth and enforced through the city’s comprehensive use-of-force policy. Camden’s policy, which was updated in 2019, is highly restrictive, going beyond both Supreme Court case law and the requirements of the New Jersey attorney general. Running nearly 20 pages and negotiated with the cooperation of the Fraternal Order of Police local (as </w:t>
      </w:r>
      <w:r w:rsidRPr="00AF513D">
        <w:lastRenderedPageBreak/>
        <w:t xml:space="preserve">well as the American Civil Liberties Union), it provides detailed specifications on when force may be used legitimately and ensures it is not available as a matter of convenience. The objective in crafting this doctrine was to create an environment that was safer for both the community and the police force. </w:t>
      </w:r>
      <w:r w:rsidRPr="003A35E3">
        <w:rPr>
          <w:rStyle w:val="StyleUnderline"/>
        </w:rPr>
        <w:t>On balance</w:t>
      </w:r>
      <w:r w:rsidRPr="00AF513D">
        <w:t xml:space="preserve">, </w:t>
      </w:r>
      <w:r w:rsidRPr="003A35E3">
        <w:t xml:space="preserve">these </w:t>
      </w:r>
      <w:r w:rsidRPr="003A35E3">
        <w:rPr>
          <w:rStyle w:val="StyleUnderline"/>
        </w:rPr>
        <w:t>reforms have been successful</w:t>
      </w:r>
      <w:r w:rsidRPr="003A35E3">
        <w:t>. Complaints about excessive force are down 95 percent since 2014—there were a total of three of them in 2019. Homicides fell by nearly one-third between 2012</w:t>
      </w:r>
      <w:r w:rsidRPr="00AF513D">
        <w:t xml:space="preserve"> and 2019 and the “clearance rate” on murder and violent crime increased.</w:t>
      </w:r>
      <w:r w:rsidRPr="00E552DA">
        <w:t xml:space="preserve"> </w:t>
      </w:r>
    </w:p>
    <w:p w14:paraId="115A44F0" w14:textId="77777777" w:rsidR="003A35E3" w:rsidRPr="00F6766F" w:rsidRDefault="003A35E3" w:rsidP="00236438"/>
    <w:p w14:paraId="4475A6B9" w14:textId="4D6725FE" w:rsidR="00236438" w:rsidRPr="00F6766F" w:rsidRDefault="003A35E3" w:rsidP="00236438">
      <w:pPr>
        <w:pStyle w:val="Heading4"/>
        <w:rPr>
          <w:rFonts w:cs="Times New Roman"/>
        </w:rPr>
      </w:pPr>
      <w:r>
        <w:rPr>
          <w:rFonts w:cs="Times New Roman"/>
        </w:rPr>
        <w:t>No perm –</w:t>
      </w:r>
      <w:r w:rsidR="006E0C38">
        <w:rPr>
          <w:rFonts w:cs="Times New Roman"/>
        </w:rPr>
        <w:t xml:space="preserve"> c</w:t>
      </w:r>
      <w:r w:rsidR="00236438" w:rsidRPr="00F6766F">
        <w:rPr>
          <w:rFonts w:cs="Times New Roman"/>
        </w:rPr>
        <w:t xml:space="preserve">an’t </w:t>
      </w:r>
      <w:r w:rsidR="006E0C38">
        <w:rPr>
          <w:rFonts w:cs="Times New Roman"/>
        </w:rPr>
        <w:t>abolish</w:t>
      </w:r>
      <w:r w:rsidR="00236438" w:rsidRPr="00F6766F">
        <w:rPr>
          <w:rFonts w:cs="Times New Roman"/>
        </w:rPr>
        <w:t xml:space="preserve"> and </w:t>
      </w:r>
      <w:r w:rsidR="006E0C38">
        <w:rPr>
          <w:rFonts w:cs="Times New Roman"/>
        </w:rPr>
        <w:t>reform</w:t>
      </w:r>
      <w:r w:rsidR="00236438" w:rsidRPr="00F6766F">
        <w:rPr>
          <w:rFonts w:cs="Times New Roman"/>
        </w:rPr>
        <w:t xml:space="preserve"> at the same time. </w:t>
      </w:r>
    </w:p>
    <w:p w14:paraId="7089E9A9" w14:textId="6EA5253C" w:rsidR="00236438" w:rsidRDefault="00236438" w:rsidP="00236438">
      <w:r w:rsidRPr="00F6766F">
        <w:t xml:space="preserve">D.J. </w:t>
      </w:r>
      <w:r w:rsidRPr="00F6766F">
        <w:rPr>
          <w:rStyle w:val="Style13ptBold"/>
        </w:rPr>
        <w:t>Jordan and</w:t>
      </w:r>
      <w:r w:rsidRPr="00F6766F">
        <w:t xml:space="preserve"> Scott </w:t>
      </w:r>
      <w:r w:rsidRPr="00F6766F">
        <w:rPr>
          <w:rStyle w:val="Style13ptBold"/>
        </w:rPr>
        <w:t xml:space="preserve">Martin </w:t>
      </w:r>
      <w:r w:rsidR="00AC2383">
        <w:rPr>
          <w:rStyle w:val="Style13ptBold"/>
        </w:rPr>
        <w:t>‘</w:t>
      </w:r>
      <w:r w:rsidRPr="00F6766F">
        <w:rPr>
          <w:rStyle w:val="Style13ptBold"/>
        </w:rPr>
        <w:t>20</w:t>
      </w:r>
      <w:r w:rsidR="00D52854">
        <w:t>,</w:t>
      </w:r>
      <w:r w:rsidRPr="00F6766F">
        <w:t xml:space="preserve"> </w:t>
      </w:r>
      <w:r w:rsidR="00D52854">
        <w:t xml:space="preserve">June 14; </w:t>
      </w:r>
      <w:r w:rsidRPr="00F6766F">
        <w:t>former candidate for the 31st House of Delegates District, and former Chair of the Virginia State Board of Social Services; 26-year professional law enforcement officer</w:t>
      </w:r>
      <w:r w:rsidR="00D52854">
        <w:t>,</w:t>
      </w:r>
      <w:r w:rsidRPr="00F6766F">
        <w:t xml:space="preserve"> “Defunding the police is a bad idea</w:t>
      </w:r>
      <w:r w:rsidR="00D52854">
        <w:t>,</w:t>
      </w:r>
      <w:r w:rsidRPr="00F6766F">
        <w:t xml:space="preserve">” </w:t>
      </w:r>
      <w:r w:rsidR="00D52854">
        <w:t>POTOMAC LOCAL,</w:t>
      </w:r>
      <w:r w:rsidRPr="00F6766F">
        <w:t xml:space="preserve"> </w:t>
      </w:r>
      <w:hyperlink r:id="rId111" w:history="1">
        <w:r w:rsidR="002C3ECC" w:rsidRPr="003F7E99">
          <w:rPr>
            <w:rStyle w:val="Hyperlink"/>
          </w:rPr>
          <w:t>https://potomaclocal.com/2020/06/14/defunding-the-police-is-a-bad-idea/</w:t>
        </w:r>
      </w:hyperlink>
    </w:p>
    <w:p w14:paraId="08C7EDAD" w14:textId="6DA5D170" w:rsidR="002C3ECC" w:rsidRDefault="002C3ECC" w:rsidP="002C3ECC">
      <w:r>
        <w:t xml:space="preserve">It’s important for Americans to have these conversations about change. </w:t>
      </w:r>
      <w:r w:rsidRPr="00EA7A6A">
        <w:rPr>
          <w:rStyle w:val="StyleUnderline"/>
        </w:rPr>
        <w:t xml:space="preserve">While the overwhelming majority of police officers are good civil servants, the </w:t>
      </w:r>
      <w:r w:rsidRPr="00AC2383">
        <w:rPr>
          <w:rStyle w:val="Emphasis"/>
        </w:rPr>
        <w:t>conversations must lead to real reform</w:t>
      </w:r>
      <w:r w:rsidRPr="00EA7A6A">
        <w:rPr>
          <w:rStyle w:val="StyleUnderline"/>
        </w:rPr>
        <w:t xml:space="preserve"> to stop the few bad people from abusing police power</w:t>
      </w:r>
      <w:r>
        <w:t>.</w:t>
      </w:r>
    </w:p>
    <w:p w14:paraId="5E688902" w14:textId="78F5A949" w:rsidR="002C3ECC" w:rsidRPr="00F6766F" w:rsidRDefault="002C3ECC" w:rsidP="002C3ECC">
      <w:r>
        <w:t>One of the latest proposals that has spread from activists is the #DefundThePolice movement. This idea stems from the belief that funding should be reallocated from police budgets to government programs and services that will reduce inequality and increase opportunity. While we support measures to reduce inequality and increase opportunity for all, defunding police is the wrong approach to addressing police brutality. For various reasons.</w:t>
      </w:r>
    </w:p>
    <w:p w14:paraId="75D5EC28" w14:textId="77777777" w:rsidR="00236438" w:rsidRPr="00EA7A6A" w:rsidRDefault="00236438" w:rsidP="00EA7A6A">
      <w:r w:rsidRPr="00EA7A6A">
        <w:t xml:space="preserve">First of all, </w:t>
      </w:r>
      <w:r w:rsidRPr="00AC2383">
        <w:rPr>
          <w:rStyle w:val="StyleUnderline"/>
        </w:rPr>
        <w:t>defunding the police reduces funding for vitally important training and ongoing professional development</w:t>
      </w:r>
      <w:r w:rsidRPr="00EA7A6A">
        <w:t xml:space="preserve"> that needs to occur to address bad policing tactics. Police brutality usually occurs when overly aggressive policing tactics are implemented in dramatic fashion, or with evil intent. Although police abuse of power is rare overall, just one time is too many.</w:t>
      </w:r>
    </w:p>
    <w:p w14:paraId="2AD1ACCC" w14:textId="77777777" w:rsidR="00236438" w:rsidRPr="00EA7A6A" w:rsidRDefault="00236438" w:rsidP="00EA7A6A">
      <w:r w:rsidRPr="00EA7A6A">
        <w:t xml:space="preserve">To reduce this type of violence, </w:t>
      </w:r>
      <w:r w:rsidRPr="00AC2383">
        <w:rPr>
          <w:rStyle w:val="StyleUnderline"/>
        </w:rPr>
        <w:t>we should reevaluate policing tactics and make sure our police are trained</w:t>
      </w:r>
      <w:r w:rsidRPr="00EA7A6A">
        <w:t xml:space="preserve"> in the most effective de-escalation skills and techniques possible. If the intense training that police must undergo gets cut back, we will see a sharp rise in bad use of force decisions and abuse of power. </w:t>
      </w:r>
      <w:r w:rsidRPr="00AC2383">
        <w:rPr>
          <w:rStyle w:val="StyleUnderline"/>
        </w:rPr>
        <w:t>Good policing requires a commitment to robust training that must be ongoing. This requires funding</w:t>
      </w:r>
      <w:r w:rsidRPr="00EA7A6A">
        <w:t>.</w:t>
      </w:r>
    </w:p>
    <w:p w14:paraId="48DEE819" w14:textId="77777777" w:rsidR="00236438" w:rsidRPr="00EA7A6A" w:rsidRDefault="00236438" w:rsidP="00EA7A6A">
      <w:r w:rsidRPr="00EA7A6A">
        <w:t xml:space="preserve">Secondly, </w:t>
      </w:r>
      <w:r w:rsidRPr="00AC2383">
        <w:rPr>
          <w:rStyle w:val="StyleUnderline"/>
        </w:rPr>
        <w:t>defunding the police will harm our force’s ability to recruit and retain good officers</w:t>
      </w:r>
      <w:r w:rsidRPr="00EA7A6A">
        <w:t>. Many activists and legislators have talked about the need to have a diverse police department that reflects the demographics of the communities they serve; if we want to recruit more minorities into policing, we must ensure a competitive living wage. Cutting the starting salary of about $52,000 in Prince William County, which is less than half of the County’s $107,925 medium income, will further intensify the problem for the recruitment of viable talent.</w:t>
      </w:r>
    </w:p>
    <w:p w14:paraId="2A7AE6B1" w14:textId="77777777" w:rsidR="00236438" w:rsidRPr="00EA7A6A" w:rsidRDefault="00236438" w:rsidP="00EA7A6A">
      <w:r w:rsidRPr="00EA7A6A">
        <w:t xml:space="preserve">Police departments across the nation already have a problem recruiting minorities, especially from the African American community. According to a 2019 Police Executive Research Forum study, </w:t>
      </w:r>
      <w:r w:rsidRPr="00AC2383">
        <w:rPr>
          <w:rStyle w:val="StyleUnderline"/>
        </w:rPr>
        <w:t xml:space="preserve">localities are not only having a difficult time recruiting officers, fewer young people today </w:t>
      </w:r>
      <w:r w:rsidRPr="00AC2383">
        <w:rPr>
          <w:rStyle w:val="StyleUnderline"/>
        </w:rPr>
        <w:lastRenderedPageBreak/>
        <w:t>have an interest in policing, and in many cases, law enforcement officers are leaving the policing profession well before they reach retirement age</w:t>
      </w:r>
      <w:r w:rsidRPr="00EA7A6A">
        <w:t xml:space="preserve">. </w:t>
      </w:r>
      <w:r w:rsidRPr="00AC2383">
        <w:rPr>
          <w:rStyle w:val="StyleUnderline"/>
        </w:rPr>
        <w:t>Defunding their budgets will only exasperate this problem</w:t>
      </w:r>
      <w:r w:rsidRPr="00EA7A6A">
        <w:t>.</w:t>
      </w:r>
    </w:p>
    <w:p w14:paraId="47F0E573" w14:textId="77777777" w:rsidR="00236438" w:rsidRPr="00EA7A6A" w:rsidRDefault="00236438" w:rsidP="00EA7A6A">
      <w:r w:rsidRPr="00EA7A6A">
        <w:t xml:space="preserve">Lastly, </w:t>
      </w:r>
      <w:r w:rsidRPr="00AC2383">
        <w:rPr>
          <w:rStyle w:val="StyleUnderline"/>
        </w:rPr>
        <w:t>defunding the police could reduce employee benefits that address emotional resiliency and other mental health issues that can lead to Post Traumatic Stress</w:t>
      </w:r>
      <w:r w:rsidRPr="00EA7A6A">
        <w:t>. The need for professional therapy and counseling and a critical incident stress management system is vital to help maintain quality of life for both the officer and his or her family. Due to continued exposure to high risk, high stress, high volatile situations on a daily basis, the profession is considered hazardous. According to various rankings like CNBC and TIME Magazine, law enforcement is always ranked in the top five for most stressful jobs in America.</w:t>
      </w:r>
    </w:p>
    <w:p w14:paraId="7F9F3BC0" w14:textId="77777777" w:rsidR="00236438" w:rsidRPr="00EA7A6A" w:rsidRDefault="00236438" w:rsidP="00EA7A6A">
      <w:r w:rsidRPr="00EA7A6A">
        <w:t>So, you may be asking. What do we do to stop police brutality and address the need for police reform? We need real criminal justice reform that is focused on improving public safety and making the system fairer. The law enforcement community, as a whole, must work with legislators to reevaluate tactics and training. Law enforcement captains and leaders should evaluate whether their officers have empathy for the community they are sworn to protect. Localities should also perform better oversight of police departments.</w:t>
      </w:r>
    </w:p>
    <w:p w14:paraId="1AC41FD3" w14:textId="77777777" w:rsidR="00236438" w:rsidRPr="00EA7A6A" w:rsidRDefault="00236438" w:rsidP="00EA7A6A">
      <w:r w:rsidRPr="00EA7A6A">
        <w:t>In 2015, a federal Task Force on 21st Century Policing, created by President Barack Obama, issued various recommendations to improve policing, including the utilization of best practice methodology for police tactics and techniques. Defunding the police was not part of their recommendations.</w:t>
      </w:r>
    </w:p>
    <w:p w14:paraId="7105AADB" w14:textId="77777777" w:rsidR="00236438" w:rsidRPr="00EA7A6A" w:rsidRDefault="00236438" w:rsidP="00EA7A6A">
      <w:r w:rsidRPr="00EA7A6A">
        <w:t>Another important factor that must also be addressed is the legal doctrine known as qualified immunity, which has been used to shield police officers from allegations of misconduct. There is bipartisan legislation to prevent states from raising a qualified immunity defense in a lawsuit; we believe this reform deserves a vigorous debate in Congress and should be considered for passage.</w:t>
      </w:r>
    </w:p>
    <w:p w14:paraId="01787F29" w14:textId="77777777" w:rsidR="00236438" w:rsidRPr="00EA7A6A" w:rsidRDefault="00236438" w:rsidP="00EA7A6A">
      <w:r w:rsidRPr="00AC2383">
        <w:rPr>
          <w:rStyle w:val="StyleUnderline"/>
        </w:rPr>
        <w:t>Dialogue about this important topic must continue</w:t>
      </w:r>
      <w:r w:rsidRPr="00EA7A6A">
        <w:t>. The overwhelming majority of police are good and decent people who should not be stereotyped as bad cops. But lives lost at the hand of the government is a grave injustice that must end. One life is one too many.</w:t>
      </w:r>
    </w:p>
    <w:p w14:paraId="06B2F515" w14:textId="77777777" w:rsidR="00236438" w:rsidRPr="00EA7A6A" w:rsidRDefault="00236438" w:rsidP="00EA7A6A">
      <w:r w:rsidRPr="00AC2383">
        <w:rPr>
          <w:rStyle w:val="StyleUnderline"/>
        </w:rPr>
        <w:t>There are many reforms that we must debate, study, and analyze. However, defunding the police should not be one of them</w:t>
      </w:r>
      <w:r w:rsidRPr="00EA7A6A">
        <w:t>.</w:t>
      </w:r>
    </w:p>
    <w:p w14:paraId="25B96FCB" w14:textId="0EC9E554" w:rsidR="00236438" w:rsidRDefault="00236438" w:rsidP="0077308F"/>
    <w:p w14:paraId="726F7A9D" w14:textId="1F569320" w:rsidR="00715889" w:rsidRDefault="00715889" w:rsidP="00715889">
      <w:pPr>
        <w:pStyle w:val="Heading3"/>
      </w:pPr>
      <w:r>
        <w:lastRenderedPageBreak/>
        <w:t>Reform CP – A2 Theory: plank CPs are dumb</w:t>
      </w:r>
    </w:p>
    <w:p w14:paraId="5757062B" w14:textId="40948DC4" w:rsidR="00715889" w:rsidRDefault="00715889" w:rsidP="0077308F"/>
    <w:p w14:paraId="51A820E4" w14:textId="77777777" w:rsidR="00715889" w:rsidRDefault="00715889" w:rsidP="00715889"/>
    <w:p w14:paraId="3A02B1DB" w14:textId="59883F8A" w:rsidR="00715889" w:rsidRDefault="00715889" w:rsidP="00715889">
      <w:pPr>
        <w:pStyle w:val="Heading4"/>
      </w:pPr>
      <w:r>
        <w:t>Special case – l</w:t>
      </w:r>
      <w:r>
        <w:t>aundry-list CP is a proper alternative to total abolition.</w:t>
      </w:r>
    </w:p>
    <w:p w14:paraId="146DEF09" w14:textId="77777777" w:rsidR="00715889" w:rsidRDefault="00715889" w:rsidP="00715889">
      <w:r w:rsidRPr="00041C10">
        <w:t xml:space="preserve">Matthew </w:t>
      </w:r>
      <w:r w:rsidRPr="00041C10">
        <w:rPr>
          <w:rStyle w:val="Style13ptBold"/>
        </w:rPr>
        <w:t>Yglesias</w:t>
      </w:r>
      <w:r>
        <w:rPr>
          <w:rStyle w:val="Style13ptBold"/>
        </w:rPr>
        <w:t xml:space="preserve"> ‘20</w:t>
      </w:r>
      <w:r>
        <w:t xml:space="preserve"> </w:t>
      </w:r>
      <w:r w:rsidRPr="00041C10">
        <w:t>Jun 3, 2020</w:t>
      </w:r>
      <w:r>
        <w:t>. “</w:t>
      </w:r>
      <w:r w:rsidRPr="00041C10">
        <w:t>Growing calls to “defund the police,” explained</w:t>
      </w:r>
      <w:r>
        <w:t xml:space="preserve">,” </w:t>
      </w:r>
      <w:r w:rsidRPr="00041C10">
        <w:t>https://www.vox.com/2020/6/3/21276824/defund-police-divest-explainer</w:t>
      </w:r>
    </w:p>
    <w:p w14:paraId="5877E2E4" w14:textId="77777777" w:rsidR="00715889" w:rsidRDefault="00715889" w:rsidP="00715889">
      <w:r>
        <w:t xml:space="preserve">In the face of both long-simmering anger and the radicalization dynamic set off by abusive police conduct in the face of protest, </w:t>
      </w:r>
      <w:r w:rsidRPr="00715889">
        <w:rPr>
          <w:rStyle w:val="StyleUnderline"/>
        </w:rPr>
        <w:t>it’s natural that many people would like to rally behind a big idea and an eschatological vision of change, rather than a laundry list of incremental reforms</w:t>
      </w:r>
      <w:r>
        <w:t>.</w:t>
      </w:r>
    </w:p>
    <w:p w14:paraId="112974D4" w14:textId="77777777" w:rsidR="00A35A3D" w:rsidRDefault="00A35A3D" w:rsidP="0077308F"/>
    <w:p w14:paraId="1C6E9194" w14:textId="38D9890E" w:rsidR="005D69D5" w:rsidRDefault="005D69D5" w:rsidP="0077308F"/>
    <w:p w14:paraId="0C6BB0A9" w14:textId="1A64FD51" w:rsidR="000B73FE" w:rsidRPr="00F7168D" w:rsidRDefault="000B73FE" w:rsidP="00F7168D">
      <w:pPr>
        <w:pStyle w:val="Heading2"/>
        <w:rPr>
          <w:sz w:val="2"/>
          <w:szCs w:val="2"/>
        </w:rPr>
      </w:pPr>
    </w:p>
    <w:p w14:paraId="2F56CF90" w14:textId="70BB0700" w:rsidR="000B73FE" w:rsidRDefault="00E6123C" w:rsidP="001D4C7F">
      <w:pPr>
        <w:pStyle w:val="Heading2"/>
      </w:pPr>
      <w:r>
        <w:lastRenderedPageBreak/>
        <w:t xml:space="preserve">= = </w:t>
      </w:r>
      <w:r w:rsidR="000B73FE">
        <w:t>Crime DA</w:t>
      </w:r>
      <w:r>
        <w:t xml:space="preserve"> = =</w:t>
      </w:r>
    </w:p>
    <w:p w14:paraId="44C2B827" w14:textId="4202EE6A" w:rsidR="000B73FE" w:rsidRDefault="000B73FE" w:rsidP="0077308F"/>
    <w:p w14:paraId="05813832" w14:textId="491F9D5F" w:rsidR="006A5A6B" w:rsidRDefault="00CB6197" w:rsidP="00CB6197">
      <w:pPr>
        <w:pStyle w:val="Heading3"/>
      </w:pPr>
      <w:r>
        <w:lastRenderedPageBreak/>
        <w:t>1NC DA – Crime</w:t>
      </w:r>
    </w:p>
    <w:p w14:paraId="1B8BA4E3" w14:textId="57416078" w:rsidR="004A2EEC" w:rsidRDefault="004A2EEC" w:rsidP="00CB6197"/>
    <w:p w14:paraId="021ECACB" w14:textId="54CDF51C" w:rsidR="004A2EEC" w:rsidRDefault="00004591" w:rsidP="004A2EEC">
      <w:pPr>
        <w:pStyle w:val="Heading4"/>
      </w:pPr>
      <w:r>
        <w:t>A decades-long perspective shows crime decreasing but</w:t>
      </w:r>
      <w:r w:rsidR="004A2EEC">
        <w:t xml:space="preserve"> </w:t>
      </w:r>
      <w:r>
        <w:t xml:space="preserve">other data shows </w:t>
      </w:r>
      <w:r w:rsidR="00B334D6">
        <w:t>metro areas</w:t>
      </w:r>
      <w:r w:rsidR="00BD27A4">
        <w:t xml:space="preserve"> in every state</w:t>
      </w:r>
      <w:r w:rsidR="004A2EEC">
        <w:t xml:space="preserve"> are more susceptible to violent crime</w:t>
      </w:r>
      <w:r w:rsidR="001E6FEC">
        <w:t xml:space="preserve"> than ever</w:t>
      </w:r>
    </w:p>
    <w:p w14:paraId="5BE6E27F" w14:textId="4A3DA146" w:rsidR="00852F54" w:rsidRPr="00852F54" w:rsidRDefault="00852F54" w:rsidP="00852F54">
      <w:r w:rsidRPr="00852F54">
        <w:t xml:space="preserve">Samuel </w:t>
      </w:r>
      <w:r w:rsidRPr="00852F54">
        <w:rPr>
          <w:rStyle w:val="Style13ptBold"/>
        </w:rPr>
        <w:t>Stebbins</w:t>
      </w:r>
      <w:r w:rsidRPr="00852F54">
        <w:rPr>
          <w:rStyle w:val="Style13ptBold"/>
        </w:rPr>
        <w:t xml:space="preserve"> ‘19</w:t>
      </w:r>
      <w:r>
        <w:t xml:space="preserve">, February 28, </w:t>
      </w:r>
      <w:r w:rsidRPr="00852F54">
        <w:t>24/7 Wall Street</w:t>
      </w:r>
      <w:r>
        <w:t>, “</w:t>
      </w:r>
      <w:r w:rsidRPr="00852F54">
        <w:t>Cities where the violent crime rate is soaring in every state in the US</w:t>
      </w:r>
      <w:r>
        <w:t xml:space="preserve">,” USA TODAY, </w:t>
      </w:r>
      <w:r w:rsidRPr="00852F54">
        <w:t>https://www.usatoday.com/story/money/2019/02/28/crime-rate-cities-every-state-us-where-violence-rising/39117505/</w:t>
      </w:r>
    </w:p>
    <w:p w14:paraId="26CC7DCE" w14:textId="77777777" w:rsidR="004A2EEC" w:rsidRDefault="004A2EEC" w:rsidP="004A2EEC">
      <w:r w:rsidRPr="0056586B">
        <w:rPr>
          <w:rStyle w:val="StyleUnderline"/>
          <w:highlight w:val="green"/>
        </w:rPr>
        <w:t>The U</w:t>
      </w:r>
      <w:r w:rsidRPr="005D0ED1">
        <w:rPr>
          <w:rStyle w:val="StyleUnderline"/>
        </w:rPr>
        <w:t xml:space="preserve">nited </w:t>
      </w:r>
      <w:r w:rsidRPr="0056586B">
        <w:rPr>
          <w:rStyle w:val="StyleUnderline"/>
          <w:highlight w:val="green"/>
        </w:rPr>
        <w:t>S</w:t>
      </w:r>
      <w:r w:rsidRPr="005D0ED1">
        <w:rPr>
          <w:rStyle w:val="StyleUnderline"/>
        </w:rPr>
        <w:t xml:space="preserve">tates </w:t>
      </w:r>
      <w:r w:rsidRPr="0056586B">
        <w:rPr>
          <w:rStyle w:val="StyleUnderline"/>
          <w:highlight w:val="green"/>
        </w:rPr>
        <w:t>has become a far safer country in recent decades</w:t>
      </w:r>
      <w:r>
        <w:t>. The last time the violent crime rate was higher than five years prior was 1994, when there were 714 violent crimes for every 100,000 people. Over the following five years, the violent crime rate plummeted by 26.7 percent, the largest five-year decrease since at least 1960.</w:t>
      </w:r>
    </w:p>
    <w:p w14:paraId="2DA9118A" w14:textId="205F05C7" w:rsidR="004A2EEC" w:rsidRDefault="004A2EEC" w:rsidP="004A2EEC">
      <w:r>
        <w:t xml:space="preserve">As of 2017, there were 383 violent crimes for every 100,000 people in the U.S., a 1.3 percent decrease from five years before. </w:t>
      </w:r>
      <w:r w:rsidRPr="00326C7C">
        <w:rPr>
          <w:rStyle w:val="Emphasis"/>
          <w:highlight w:val="green"/>
        </w:rPr>
        <w:t>The broad trend, while encouraging, does not reflect the reality on the ground</w:t>
      </w:r>
      <w:r w:rsidRPr="00326C7C">
        <w:rPr>
          <w:rStyle w:val="StyleUnderline"/>
        </w:rPr>
        <w:t xml:space="preserve"> in many cities </w:t>
      </w:r>
      <w:r w:rsidRPr="00326C7C">
        <w:rPr>
          <w:rStyle w:val="StyleUnderline"/>
          <w:highlight w:val="green"/>
        </w:rPr>
        <w:t xml:space="preserve">across the country. </w:t>
      </w:r>
      <w:r w:rsidRPr="00326C7C">
        <w:rPr>
          <w:rStyle w:val="Emphasis"/>
          <w:highlight w:val="green"/>
        </w:rPr>
        <w:t>In the vast majority of states, there is at least one metro area that is more dangerous now than it was five years ago</w:t>
      </w:r>
      <w:r w:rsidRPr="00326C7C">
        <w:rPr>
          <w:rStyle w:val="StyleUnderline"/>
          <w:highlight w:val="green"/>
        </w:rPr>
        <w:t>. In some cases</w:t>
      </w:r>
      <w:r w:rsidRPr="00326C7C">
        <w:rPr>
          <w:rStyle w:val="StyleUnderline"/>
        </w:rPr>
        <w:t xml:space="preserve">, the incidence of violent </w:t>
      </w:r>
      <w:r w:rsidRPr="00326C7C">
        <w:rPr>
          <w:rStyle w:val="Emphasis"/>
          <w:highlight w:val="green"/>
        </w:rPr>
        <w:t>crime has more than doubled</w:t>
      </w:r>
      <w:r w:rsidRPr="005D0ED1">
        <w:rPr>
          <w:rStyle w:val="StyleUnderline"/>
        </w:rPr>
        <w:t xml:space="preserve"> since 2012</w:t>
      </w:r>
      <w:r>
        <w:t>.</w:t>
      </w:r>
    </w:p>
    <w:p w14:paraId="4A6229E1" w14:textId="786D7590" w:rsidR="004A2EEC" w:rsidRDefault="004A2EEC" w:rsidP="004A2EEC">
      <w:r w:rsidRPr="005D0ED1">
        <w:rPr>
          <w:rStyle w:val="StyleUnderline"/>
        </w:rPr>
        <w:t xml:space="preserve">24/7 Wall St. reviewed five-year changes in violent crime rates </w:t>
      </w:r>
      <w:r w:rsidRPr="002772F0">
        <w:rPr>
          <w:rStyle w:val="StyleUnderline"/>
          <w:highlight w:val="green"/>
        </w:rPr>
        <w:t>in 283 U.S. metro areas that have comparable data to identify</w:t>
      </w:r>
      <w:r w:rsidRPr="005D0ED1">
        <w:rPr>
          <w:rStyle w:val="StyleUnderline"/>
        </w:rPr>
        <w:t xml:space="preserve">, in every state, the city where </w:t>
      </w:r>
      <w:r w:rsidRPr="002772F0">
        <w:rPr>
          <w:rStyle w:val="Emphasis"/>
          <w:highlight w:val="green"/>
        </w:rPr>
        <w:t>crime is climbing</w:t>
      </w:r>
      <w:r w:rsidRPr="005D0ED1">
        <w:rPr>
          <w:rStyle w:val="StyleUnderline"/>
        </w:rPr>
        <w:t xml:space="preserve"> fastest</w:t>
      </w:r>
      <w:r>
        <w:t>.</w:t>
      </w:r>
    </w:p>
    <w:p w14:paraId="56C0D587" w14:textId="1AB44016" w:rsidR="00CB6197" w:rsidRDefault="004A2EEC" w:rsidP="004A2EEC">
      <w:r w:rsidRPr="00771405">
        <w:rPr>
          <w:rStyle w:val="StyleUnderline"/>
        </w:rPr>
        <w:t>The violent crime rate is a measure of the number of murders, robberies, rapes and aggravated assaults for every 100,000 people in a given year</w:t>
      </w:r>
      <w:r>
        <w:t xml:space="preserve">. Nationwide, </w:t>
      </w:r>
      <w:r w:rsidRPr="00FF7F12">
        <w:rPr>
          <w:rStyle w:val="StyleUnderline"/>
        </w:rPr>
        <w:t>aggravated assault is by far the most common violent offense, and in most cities on this list, climbing rates of aggravated assault drove the overall increase in violence</w:t>
      </w:r>
      <w:r>
        <w:t>.</w:t>
      </w:r>
    </w:p>
    <w:p w14:paraId="23D26295" w14:textId="77777777" w:rsidR="00546115" w:rsidRDefault="00546115" w:rsidP="00546115"/>
    <w:p w14:paraId="591CB23D" w14:textId="022596E5" w:rsidR="00546115" w:rsidRDefault="005D0ED1" w:rsidP="00546115">
      <w:pPr>
        <w:pStyle w:val="Heading4"/>
      </w:pPr>
      <w:r>
        <w:t>Link – p</w:t>
      </w:r>
      <w:r w:rsidR="00546115">
        <w:t>olice solve crime</w:t>
      </w:r>
      <w:r w:rsidR="00D532C1">
        <w:t xml:space="preserve"> – </w:t>
      </w:r>
      <w:r w:rsidR="00852772">
        <w:t>studies show – key to resolving hot spots</w:t>
      </w:r>
      <w:r w:rsidR="00D532C1">
        <w:t xml:space="preserve"> </w:t>
      </w:r>
    </w:p>
    <w:p w14:paraId="3CEEAC45" w14:textId="77777777" w:rsidR="00546115" w:rsidRDefault="00546115" w:rsidP="00546115">
      <w:r w:rsidRPr="00981E69">
        <w:t xml:space="preserve">Anthony A. </w:t>
      </w:r>
      <w:r w:rsidRPr="00981E69">
        <w:rPr>
          <w:rStyle w:val="Style13ptBold"/>
        </w:rPr>
        <w:t xml:space="preserve">Braga </w:t>
      </w:r>
      <w:r>
        <w:rPr>
          <w:rStyle w:val="Style13ptBold"/>
        </w:rPr>
        <w:t>‘</w:t>
      </w:r>
      <w:r w:rsidRPr="00981E69">
        <w:rPr>
          <w:rStyle w:val="Style13ptBold"/>
        </w:rPr>
        <w:t>15</w:t>
      </w:r>
      <w:r>
        <w:t>, September, “</w:t>
      </w:r>
      <w:r w:rsidRPr="00981E69">
        <w:t>Crime and Policing Revisited</w:t>
      </w:r>
      <w:r>
        <w:t xml:space="preserve">,” HARVARD KENNEDY SCHOOL NATIONAL INSTITUTE OF JUSTICE, </w:t>
      </w:r>
      <w:r w:rsidRPr="00981E69">
        <w:t>https://www.ncjrs.gov/pdffiles1/nij/248888.pdf</w:t>
      </w:r>
    </w:p>
    <w:p w14:paraId="44EC08A4" w14:textId="77777777" w:rsidR="00546115" w:rsidRDefault="00546115" w:rsidP="00546115">
      <w:r>
        <w:t>Police Innovation and the 1990s Crime Drop</w:t>
      </w:r>
    </w:p>
    <w:p w14:paraId="5E936ABB" w14:textId="2303C7CE" w:rsidR="00546115" w:rsidRDefault="00546115" w:rsidP="00546115">
      <w:r w:rsidRPr="0051639F">
        <w:rPr>
          <w:rStyle w:val="StyleUnderline"/>
          <w:highlight w:val="green"/>
        </w:rPr>
        <w:t>After decades of increasing crime rates, the</w:t>
      </w:r>
      <w:r w:rsidRPr="00A614AC">
        <w:rPr>
          <w:rStyle w:val="StyleUnderline"/>
        </w:rPr>
        <w:t xml:space="preserve"> </w:t>
      </w:r>
      <w:r w:rsidRPr="0051639F">
        <w:rPr>
          <w:rStyle w:val="StyleUnderline"/>
          <w:highlight w:val="green"/>
        </w:rPr>
        <w:t>U</w:t>
      </w:r>
      <w:r w:rsidRPr="00A614AC">
        <w:rPr>
          <w:rStyle w:val="StyleUnderline"/>
        </w:rPr>
        <w:t xml:space="preserve">nited </w:t>
      </w:r>
      <w:r w:rsidRPr="0051639F">
        <w:rPr>
          <w:rStyle w:val="StyleUnderline"/>
          <w:highlight w:val="green"/>
        </w:rPr>
        <w:t>S</w:t>
      </w:r>
      <w:r w:rsidRPr="00A614AC">
        <w:rPr>
          <w:rStyle w:val="StyleUnderline"/>
        </w:rPr>
        <w:t xml:space="preserve">tates </w:t>
      </w:r>
      <w:r w:rsidRPr="0051639F">
        <w:rPr>
          <w:rStyle w:val="StyleUnderline"/>
          <w:highlight w:val="green"/>
        </w:rPr>
        <w:t>experienced a</w:t>
      </w:r>
      <w:r w:rsidRPr="0051639F">
        <w:rPr>
          <w:rStyle w:val="StyleUnderline"/>
        </w:rPr>
        <w:t xml:space="preserve"> surprising crime </w:t>
      </w:r>
      <w:r w:rsidRPr="0051639F">
        <w:rPr>
          <w:rStyle w:val="StyleUnderline"/>
          <w:highlight w:val="green"/>
        </w:rPr>
        <w:t>drop during the</w:t>
      </w:r>
      <w:r w:rsidRPr="0051639F">
        <w:rPr>
          <w:rStyle w:val="StyleUnderline"/>
        </w:rPr>
        <w:t xml:space="preserve"> 19</w:t>
      </w:r>
      <w:r w:rsidRPr="0051639F">
        <w:rPr>
          <w:rStyle w:val="StyleUnderline"/>
          <w:highlight w:val="green"/>
        </w:rPr>
        <w:t>90s</w:t>
      </w:r>
      <w:r>
        <w:t xml:space="preserve">. According to Uniform Crime Report data, violent crime decreased about 33 percent between 1991 (the decade high point) and 2000, and property crime declined about 29 percent in the same time period.2 Policymakers, academics and journalists attempted to sort out the various explanations for the puzzling crime decrease, such as a strong economy, improved policing, high imprisonment rates, stabilizing crack markets, immigration, new gun policies and demographic shifts (e.g., see Blumstein and Wallman, 2006; Levitt, 2004; Zimring, 2007). A careful read of the available scientific evidence suggests that no single factor can be </w:t>
      </w:r>
      <w:r>
        <w:lastRenderedPageBreak/>
        <w:t>invoked as the cause of the 1990s crime decline; rather,</w:t>
      </w:r>
      <w:r w:rsidR="00A614AC">
        <w:t xml:space="preserve"> </w:t>
      </w:r>
      <w:r>
        <w:t>the explanation appears to lie with a number of mutually supportive, reinforcing factors (Wallman and Blumstein, 2006).</w:t>
      </w:r>
    </w:p>
    <w:p w14:paraId="587262AC" w14:textId="77777777" w:rsidR="00546115" w:rsidRDefault="00546115" w:rsidP="00546115">
      <w:r>
        <w:t xml:space="preserve">Even though it is difficult to specify their exact contributions, </w:t>
      </w:r>
      <w:r w:rsidRPr="0051639F">
        <w:rPr>
          <w:rStyle w:val="StyleUnderline"/>
        </w:rPr>
        <w:t xml:space="preserve">innovative </w:t>
      </w:r>
      <w:r w:rsidRPr="0051639F">
        <w:rPr>
          <w:rStyle w:val="Emphasis"/>
          <w:highlight w:val="green"/>
        </w:rPr>
        <w:t>police</w:t>
      </w:r>
      <w:r w:rsidRPr="0051639F">
        <w:rPr>
          <w:rStyle w:val="StyleUnderline"/>
        </w:rPr>
        <w:t xml:space="preserve"> strategies </w:t>
      </w:r>
      <w:r w:rsidRPr="0051639F">
        <w:rPr>
          <w:rStyle w:val="StyleUnderline"/>
          <w:highlight w:val="green"/>
        </w:rPr>
        <w:t>are commonly credited as</w:t>
      </w:r>
      <w:r w:rsidRPr="0051639F">
        <w:rPr>
          <w:rStyle w:val="StyleUnderline"/>
        </w:rPr>
        <w:t xml:space="preserve"> plausibly being among the </w:t>
      </w:r>
      <w:r w:rsidRPr="0051639F">
        <w:rPr>
          <w:rStyle w:val="Emphasis"/>
          <w:highlight w:val="green"/>
        </w:rPr>
        <w:t>influential factors</w:t>
      </w:r>
      <w:r w:rsidRPr="0051639F">
        <w:rPr>
          <w:rStyle w:val="StyleUnderline"/>
        </w:rPr>
        <w:t xml:space="preserve"> in the 1990s crime drop</w:t>
      </w:r>
      <w:r>
        <w:t xml:space="preserve"> (Skogan and Frydl, 2004; Blumstein and Wallman, 2006; Weisburd and Braga, 2006; Zimring, 2012). However, this view on the role of innovative police strategies in reducing crime has been challenged in two ways. First, there are those observers who suggest that police innovations did not contribute much to the unexpected crime reduction of the 1990s.3 For instance, a recent review concluded that the many and diverse changes in policing strategies and tactics in the United States during the 1990s probably contributed little to the national crime drop (Eck and Maguire, 2006). However, their conclusion seemed to reflect the thinness and quality of the underlying research on the effectiveness of the policing innovations at the time of their review (Rosenfeld, Fornango and Baumer, 2005). As will be discussed later, </w:t>
      </w:r>
      <w:r w:rsidRPr="005F5710">
        <w:rPr>
          <w:rStyle w:val="Emphasis"/>
          <w:highlight w:val="green"/>
        </w:rPr>
        <w:t>a number of rigorous evaluations</w:t>
      </w:r>
      <w:r w:rsidRPr="005F5710">
        <w:rPr>
          <w:rStyle w:val="StyleUnderline"/>
        </w:rPr>
        <w:t xml:space="preserve"> of innovative policing strategies completed during this time period</w:t>
      </w:r>
      <w:r>
        <w:t xml:space="preserve"> (e.g., Sherman and Weisburd, 1995; Sherman and Rogan, 1995; Braga et al., 1999, 2001) </w:t>
      </w:r>
      <w:r w:rsidRPr="005F5710">
        <w:rPr>
          <w:rStyle w:val="StyleUnderline"/>
          <w:highlight w:val="green"/>
        </w:rPr>
        <w:t>suggest that</w:t>
      </w:r>
      <w:r w:rsidRPr="005F5710">
        <w:rPr>
          <w:rStyle w:val="StyleUnderline"/>
        </w:rPr>
        <w:t xml:space="preserve">, at the very least, new </w:t>
      </w:r>
      <w:r w:rsidRPr="005F5710">
        <w:rPr>
          <w:rStyle w:val="StyleUnderline"/>
          <w:highlight w:val="green"/>
        </w:rPr>
        <w:t>police crime control strategies could be associated with crime declines in</w:t>
      </w:r>
      <w:r w:rsidRPr="005F5710">
        <w:rPr>
          <w:rStyle w:val="StyleUnderline"/>
        </w:rPr>
        <w:t xml:space="preserve"> specific </w:t>
      </w:r>
      <w:r w:rsidRPr="005F5710">
        <w:rPr>
          <w:rStyle w:val="StyleUnderline"/>
          <w:highlight w:val="green"/>
        </w:rPr>
        <w:t>U.S. cities</w:t>
      </w:r>
      <w:r>
        <w:t xml:space="preserve"> (see also Blumstein and Wallman, 2006; Behn, 2014).</w:t>
      </w:r>
    </w:p>
    <w:p w14:paraId="35D97606" w14:textId="291052AF" w:rsidR="00546115" w:rsidRDefault="00546115" w:rsidP="00546115">
      <w:r>
        <w:t xml:space="preserve">Second, </w:t>
      </w:r>
      <w:r w:rsidRPr="00FF51DA">
        <w:rPr>
          <w:rStyle w:val="StyleUnderline"/>
          <w:highlight w:val="green"/>
        </w:rPr>
        <w:t>some</w:t>
      </w:r>
      <w:r w:rsidRPr="00FF51DA">
        <w:rPr>
          <w:rStyle w:val="StyleUnderline"/>
        </w:rPr>
        <w:t xml:space="preserve"> crime policy </w:t>
      </w:r>
      <w:r w:rsidRPr="00FF51DA">
        <w:rPr>
          <w:rStyle w:val="StyleUnderline"/>
          <w:highlight w:val="green"/>
        </w:rPr>
        <w:t xml:space="preserve">scholars suggested that it was an increase in </w:t>
      </w:r>
      <w:r w:rsidRPr="00FF51DA">
        <w:rPr>
          <w:rStyle w:val="Emphasis"/>
          <w:highlight w:val="green"/>
        </w:rPr>
        <w:t>the number of police</w:t>
      </w:r>
      <w:r w:rsidRPr="00FF51DA">
        <w:rPr>
          <w:rStyle w:val="StyleUnderline"/>
        </w:rPr>
        <w:t xml:space="preserve"> rather than new police crime control strategies</w:t>
      </w:r>
      <w:r w:rsidR="00FF51DA" w:rsidRPr="00FF51DA">
        <w:rPr>
          <w:rStyle w:val="StyleUnderline"/>
        </w:rPr>
        <w:t xml:space="preserve"> </w:t>
      </w:r>
      <w:r w:rsidRPr="00FF51DA">
        <w:rPr>
          <w:rStyle w:val="StyleUnderline"/>
          <w:highlight w:val="green"/>
        </w:rPr>
        <w:t>that explained the</w:t>
      </w:r>
      <w:r w:rsidRPr="00FF51DA">
        <w:rPr>
          <w:rStyle w:val="StyleUnderline"/>
        </w:rPr>
        <w:t xml:space="preserve"> police role in the 1990s crime </w:t>
      </w:r>
      <w:r w:rsidRPr="00FF51DA">
        <w:rPr>
          <w:rStyle w:val="StyleUnderline"/>
          <w:highlight w:val="green"/>
        </w:rPr>
        <w:t>decline. Increased staffing is argued to support</w:t>
      </w:r>
      <w:r w:rsidRPr="00FF51DA">
        <w:rPr>
          <w:rStyle w:val="StyleUnderline"/>
        </w:rPr>
        <w:t xml:space="preserve"> police departments in reducing crime through </w:t>
      </w:r>
      <w:r w:rsidRPr="009118B5">
        <w:rPr>
          <w:rStyle w:val="StyleUnderline"/>
          <w:highlight w:val="green"/>
        </w:rPr>
        <w:t xml:space="preserve">an augmented presence to </w:t>
      </w:r>
      <w:r w:rsidRPr="009118B5">
        <w:rPr>
          <w:rStyle w:val="StyleUnderline"/>
          <w:b/>
          <w:bCs/>
          <w:highlight w:val="green"/>
        </w:rPr>
        <w:t>deter crime</w:t>
      </w:r>
      <w:r w:rsidRPr="009118B5">
        <w:rPr>
          <w:rStyle w:val="StyleUnderline"/>
          <w:highlight w:val="green"/>
        </w:rPr>
        <w:t xml:space="preserve"> and enhance the </w:t>
      </w:r>
      <w:r w:rsidRPr="001A4431">
        <w:rPr>
          <w:rStyle w:val="StyleUnderline"/>
          <w:b/>
          <w:bCs/>
          <w:highlight w:val="green"/>
        </w:rPr>
        <w:t>capacity to apprehend</w:t>
      </w:r>
      <w:r w:rsidRPr="009118B5">
        <w:rPr>
          <w:rStyle w:val="StyleUnderline"/>
          <w:highlight w:val="green"/>
        </w:rPr>
        <w:t xml:space="preserve"> offenders</w:t>
      </w:r>
      <w:r>
        <w:t>. University of Chicago economist Steven Levitt (2004) found that innovative policing was not related to the crime decline; the increase in the number of police in the 1990s contributed between 10 and 20 percent of the crime drop. In his analysis of crime trends in U.S. cities between 1980 and 2004, Florida State University criminologist Eric Baumer (2006) reported inconsistent findings for policing variables. His measure of innovative policing strategies, arrests for public order and weapons offenses, was unrelated to crime rates, but increases in police force size and the certainty of arrest (the ratio of arrests for serious crimes to the number of serious crimes known to the police) were associated with crime reductions.</w:t>
      </w:r>
    </w:p>
    <w:p w14:paraId="5656E3C6" w14:textId="4301A04D" w:rsidR="00546115" w:rsidRDefault="00546115" w:rsidP="00546115">
      <w:r>
        <w:t>In general, however, there is little evidence that simply increasing police numbers leads to reductions in crime. The National Research Council’s Committee to Review Research on Police Policy and Practices (hereafter, NRC Panel on Police) concluded that the research in this area is ambiguous and, as such, it is difficult to reach a conclusion on the matter (Skogan and Frydl, 2004). More recently, methodologically rigorous analyses of the relationship between numbers of police and crime rates have not shown evidence that more police reduce crime (Evans and Owens, 2007; Kleck and Barnes, 2014). Continued crime declines after recent decreases in the number of police, especially after the deep recession beginning in 2008, further challenged the purported direct relationship between police numbers and crime reductions. Some observers proposed that we may now be in an era of police</w:t>
      </w:r>
      <w:r w:rsidR="00852772">
        <w:t xml:space="preserve"> </w:t>
      </w:r>
      <w:r>
        <w:t xml:space="preserve">“doing more with less” in their crime prevention and control efforts (Weisburd, Telep and Lawton, 2014); this suggests that what the police do to prevent crime may be more salient than how many police officers are available. Of course, police departments face the persistent dilemma of having enough police officers to </w:t>
      </w:r>
      <w:r>
        <w:lastRenderedPageBreak/>
        <w:t>handle basic functions while staffing innovative crime prevention programs. However, there seems to be little support for the idea that increasing the size of police departments alone translates into decreased crime rates.</w:t>
      </w:r>
    </w:p>
    <w:p w14:paraId="5E6D0443" w14:textId="77777777" w:rsidR="00546115" w:rsidRDefault="00546115" w:rsidP="00546115">
      <w:r>
        <w:t>Current Evaluation Evidence on the Impact of Innovative Policing on Crime</w:t>
      </w:r>
    </w:p>
    <w:p w14:paraId="1749564F" w14:textId="77777777" w:rsidR="00546115" w:rsidRDefault="00546115" w:rsidP="00546115">
      <w:r>
        <w:t>The number of rigorous evaluation studies examining the impact of police strategies on crime increased dramatically since the end of the first Executive Session. This growth was especially pronounced in the 1990s and 2000s, which included the completion of some 54 randomized experiments in policing (Braga et al., 2014). A much stronger knowledge base now exists to appraise whether innovative police strategies do indeed prevent and control crime. The NRC Panel on Police reviewed this growing body of research evidence (Skogan and Frydl, 2004: 5) and concluded:</w:t>
      </w:r>
    </w:p>
    <w:p w14:paraId="2FF667BA" w14:textId="3AA24FB5" w:rsidR="00546115" w:rsidRDefault="00546115" w:rsidP="00546115">
      <w:r>
        <w:t>There is strong evidence that the more focused and specific the strategies of the police, the more they are tailored to</w:t>
      </w:r>
      <w:r w:rsidR="009164C4">
        <w:t xml:space="preserve"> </w:t>
      </w:r>
      <w:r>
        <w:t>the problems they seek to address, [and] the more effective the police will be in controlling crime and disorder.</w:t>
      </w:r>
    </w:p>
    <w:p w14:paraId="1AF60F6F" w14:textId="77777777" w:rsidR="00546115" w:rsidRDefault="00546115" w:rsidP="00546115">
      <w:r>
        <w:t>Police seem to be effective in controlling crime when their strategies focus on identifiable risks and, in addition to increased law enforcement attention, engage a wider spectrum of partners to develop appropriate strategies that address recurring crime and disorder problems.</w:t>
      </w:r>
    </w:p>
    <w:p w14:paraId="6CBAC606" w14:textId="3E87CBD3" w:rsidR="00546115" w:rsidRDefault="00546115" w:rsidP="00546115">
      <w:r w:rsidRPr="00852772">
        <w:rPr>
          <w:rStyle w:val="StyleUnderline"/>
        </w:rPr>
        <w:t xml:space="preserve">The available </w:t>
      </w:r>
      <w:r w:rsidRPr="005613D1">
        <w:rPr>
          <w:rStyle w:val="StyleUnderline"/>
          <w:b/>
          <w:bCs/>
          <w:highlight w:val="green"/>
        </w:rPr>
        <w:t>empirical and theoretical evidence</w:t>
      </w:r>
      <w:r w:rsidRPr="005613D1">
        <w:rPr>
          <w:rStyle w:val="StyleUnderline"/>
          <w:highlight w:val="green"/>
        </w:rPr>
        <w:t xml:space="preserve"> suggests that crime is concentrated at </w:t>
      </w:r>
      <w:r w:rsidRPr="005613D1">
        <w:rPr>
          <w:rStyle w:val="Emphasis"/>
          <w:highlight w:val="green"/>
        </w:rPr>
        <w:t>a small number of high-risk places</w:t>
      </w:r>
      <w:r w:rsidRPr="005613D1">
        <w:rPr>
          <w:rStyle w:val="StyleUnderline"/>
          <w:highlight w:val="green"/>
        </w:rPr>
        <w:t xml:space="preserve"> during </w:t>
      </w:r>
      <w:r w:rsidRPr="005613D1">
        <w:rPr>
          <w:rStyle w:val="Emphasis"/>
          <w:highlight w:val="green"/>
        </w:rPr>
        <w:t>high-risk times</w:t>
      </w:r>
      <w:r w:rsidRPr="005613D1">
        <w:rPr>
          <w:rStyle w:val="StyleUnderline"/>
          <w:highlight w:val="green"/>
        </w:rPr>
        <w:t xml:space="preserve"> and generated by</w:t>
      </w:r>
      <w:r w:rsidRPr="00852772">
        <w:rPr>
          <w:rStyle w:val="StyleUnderline"/>
        </w:rPr>
        <w:t xml:space="preserve"> a small number of very </w:t>
      </w:r>
      <w:r w:rsidRPr="005613D1">
        <w:rPr>
          <w:rStyle w:val="Emphasis"/>
          <w:highlight w:val="green"/>
        </w:rPr>
        <w:t>risky people</w:t>
      </w:r>
      <w:r>
        <w:t xml:space="preserve"> (Sherman, 1992; Braga, 2012). The existing research also points to important place- level dynamics and situational factors, and the daily activities and behaviors of people in the offender and victim populations, to understand the concentration of crime at specific small places during specific months of the year, days of the week, and hours of the day (Eck and Weisburd, 1995; Clarke, 1997; Clarke and Felson, 1993; Felson and Poulsen, 2003). Similarly, for high-crime offenders, research documents the salience of co-offending patterns and the central role of group-based dynamics and norms in persistent violent crime problems in urban settings (Papachristos, Braga and Hureau, 2012; Papachristos, Hureau and Braga, 2013). </w:t>
      </w:r>
      <w:r w:rsidRPr="005057E3">
        <w:rPr>
          <w:rStyle w:val="StyleUnderline"/>
        </w:rPr>
        <w:t xml:space="preserve">Although </w:t>
      </w:r>
      <w:r w:rsidRPr="005057E3">
        <w:rPr>
          <w:rStyle w:val="Emphasis"/>
          <w:highlight w:val="green"/>
        </w:rPr>
        <w:t>these patterns</w:t>
      </w:r>
      <w:r w:rsidRPr="005057E3">
        <w:rPr>
          <w:rStyle w:val="StyleUnderline"/>
        </w:rPr>
        <w:t xml:space="preserve"> are very concerning, they also </w:t>
      </w:r>
      <w:r w:rsidRPr="005057E3">
        <w:rPr>
          <w:rStyle w:val="StyleUnderline"/>
          <w:highlight w:val="green"/>
        </w:rPr>
        <w:t>represent important opportunities for</w:t>
      </w:r>
      <w:r w:rsidRPr="005057E3">
        <w:rPr>
          <w:rStyle w:val="StyleUnderline"/>
        </w:rPr>
        <w:t xml:space="preserve"> more </w:t>
      </w:r>
      <w:r w:rsidRPr="005057E3">
        <w:rPr>
          <w:rStyle w:val="Emphasis"/>
          <w:highlight w:val="green"/>
        </w:rPr>
        <w:t>effective police crime prevention and control</w:t>
      </w:r>
      <w:r>
        <w:t xml:space="preserve">. If police departments could organize themselves to control the small number of risky places, risky </w:t>
      </w:r>
      <w:r w:rsidRPr="00B74752">
        <w:t>times and risky people that generate the bulk of their crime problems, they could more effectively manage citywide crime trends.</w:t>
      </w:r>
    </w:p>
    <w:p w14:paraId="78A1D1D5" w14:textId="77777777" w:rsidR="00C84BB0" w:rsidRDefault="00C84BB0" w:rsidP="00C84BB0"/>
    <w:p w14:paraId="72FBCD57" w14:textId="512C42A3" w:rsidR="00C84BB0" w:rsidRDefault="00DD7F86" w:rsidP="00C84BB0">
      <w:pPr>
        <w:pStyle w:val="Heading4"/>
      </w:pPr>
      <w:r>
        <w:t>The cost of crime far outweighs the cost of policing –</w:t>
      </w:r>
      <w:r w:rsidR="00324506">
        <w:t xml:space="preserve"> economic growth builds communities and stability </w:t>
      </w:r>
      <w:r w:rsidR="003A7A3C">
        <w:t>–</w:t>
      </w:r>
      <w:r>
        <w:t xml:space="preserve"> crime </w:t>
      </w:r>
      <w:r w:rsidR="00456092">
        <w:t>undercuts the economy</w:t>
      </w:r>
      <w:r>
        <w:t xml:space="preserve"> </w:t>
      </w:r>
      <w:r w:rsidR="00FD2EDA">
        <w:t>and turns case by destroying communities</w:t>
      </w:r>
    </w:p>
    <w:p w14:paraId="15C29AAE" w14:textId="05DCDC6D" w:rsidR="00C84BB0" w:rsidRDefault="00C84BB0" w:rsidP="00C84BB0">
      <w:r>
        <w:t xml:space="preserve">JAMES </w:t>
      </w:r>
      <w:r w:rsidRPr="001359B6">
        <w:rPr>
          <w:rStyle w:val="Style13ptBold"/>
        </w:rPr>
        <w:t>FLANIGAN</w:t>
      </w:r>
      <w:r w:rsidR="001359B6" w:rsidRPr="001359B6">
        <w:rPr>
          <w:rStyle w:val="Style13ptBold"/>
        </w:rPr>
        <w:t xml:space="preserve"> </w:t>
      </w:r>
      <w:r w:rsidR="001359B6">
        <w:rPr>
          <w:rStyle w:val="Style13ptBold"/>
        </w:rPr>
        <w:t>‘</w:t>
      </w:r>
      <w:r w:rsidR="001359B6" w:rsidRPr="001359B6">
        <w:rPr>
          <w:rStyle w:val="Style13ptBold"/>
        </w:rPr>
        <w:t>97</w:t>
      </w:r>
      <w:r w:rsidR="001359B6">
        <w:t>. “</w:t>
      </w:r>
      <w:r w:rsidR="001359B6" w:rsidRPr="001359B6">
        <w:t>The Price of Crime Is Real--and Society Pays</w:t>
      </w:r>
      <w:r w:rsidR="001359B6">
        <w:t xml:space="preserve">,” LOS ANGELES TIMES, </w:t>
      </w:r>
      <w:r w:rsidRPr="00A81A86">
        <w:t>https://www.latimes.com/archives/la-xpm-1997-06-09-me-1594-story.html</w:t>
      </w:r>
    </w:p>
    <w:p w14:paraId="6074713D" w14:textId="0500F2FB" w:rsidR="00C84BB0" w:rsidRDefault="00C84BB0" w:rsidP="00C84BB0">
      <w:r w:rsidRPr="00324506">
        <w:rPr>
          <w:rStyle w:val="StyleUnderline"/>
          <w:highlight w:val="green"/>
        </w:rPr>
        <w:lastRenderedPageBreak/>
        <w:t>A reduction in crime has an economic value</w:t>
      </w:r>
      <w:r w:rsidRPr="00DD7F86">
        <w:rPr>
          <w:rStyle w:val="StyleUnderline"/>
        </w:rPr>
        <w:t xml:space="preserve">, just as </w:t>
      </w:r>
      <w:r w:rsidRPr="00324506">
        <w:rPr>
          <w:rStyle w:val="Emphasis"/>
          <w:highlight w:val="green"/>
        </w:rPr>
        <w:t>crime has an enormous</w:t>
      </w:r>
      <w:r w:rsidRPr="00324506">
        <w:rPr>
          <w:rStyle w:val="Emphasis"/>
        </w:rPr>
        <w:t xml:space="preserve"> economic </w:t>
      </w:r>
      <w:r w:rsidRPr="00324506">
        <w:rPr>
          <w:rStyle w:val="Emphasis"/>
          <w:highlight w:val="green"/>
        </w:rPr>
        <w:t>cost</w:t>
      </w:r>
      <w:r>
        <w:t>. But we need to understand what we’re talking about, for there is a multitude of ways to express the costs of crime, the benefits of crime reduction and the reasons crimes occur in the first place.</w:t>
      </w:r>
    </w:p>
    <w:p w14:paraId="461C43B1" w14:textId="10762F33" w:rsidR="00C84BB0" w:rsidRDefault="00C84BB0" w:rsidP="00C84BB0">
      <w:r>
        <w:t>Crime prevention costs money. When Mayor Richard Riordan took office in 1993, he launched Project Safety L.A. to hire more police and upgrade neighborhood policing. A safer city was needed for the Los Angeles economy to improve, the mayor said.</w:t>
      </w:r>
    </w:p>
    <w:p w14:paraId="34763236" w14:textId="20FD6ADB" w:rsidR="00C84BB0" w:rsidRDefault="00C84BB0" w:rsidP="00C84BB0">
      <w:r>
        <w:t>This year the additional expenditure on Project Safety L.A. amounts to $138.4 million, with $85 million coming from Los Angeles taxpayers and the balance from federal grants.</w:t>
      </w:r>
    </w:p>
    <w:p w14:paraId="4EEF4C69" w14:textId="34F9174B" w:rsidR="00C84BB0" w:rsidRDefault="00C84BB0" w:rsidP="00C84BB0">
      <w:r>
        <w:t>That’s only part of the $1.2 billion Los Angeles will spend this year on its Police Department--or the overall total of more than $2 billion that all Southern California’s communities will spend on police and sheriff’s departments.</w:t>
      </w:r>
    </w:p>
    <w:p w14:paraId="09D157D2" w14:textId="52FF79E0" w:rsidR="00C84BB0" w:rsidRDefault="00C84BB0" w:rsidP="00C84BB0">
      <w:r>
        <w:t xml:space="preserve">Yet </w:t>
      </w:r>
      <w:r w:rsidRPr="00DD7F86">
        <w:rPr>
          <w:rStyle w:val="Emphasis"/>
          <w:highlight w:val="green"/>
        </w:rPr>
        <w:t>whatever the billions, the costs are small compared to the economic burden of crime</w:t>
      </w:r>
      <w:r>
        <w:t>.</w:t>
      </w:r>
    </w:p>
    <w:p w14:paraId="33C5C3A9" w14:textId="2D0F0AE8" w:rsidR="00C84BB0" w:rsidRDefault="00C84BB0" w:rsidP="00C84BB0">
      <w:r>
        <w:t>“</w:t>
      </w:r>
      <w:r w:rsidRPr="00324506">
        <w:rPr>
          <w:rStyle w:val="StyleUnderline"/>
          <w:highlight w:val="green"/>
        </w:rPr>
        <w:t>Crime exacts a heavy toll on governments</w:t>
      </w:r>
      <w:r w:rsidRPr="00324506">
        <w:rPr>
          <w:rStyle w:val="StyleUnderline"/>
        </w:rPr>
        <w:t xml:space="preserve">, open </w:t>
      </w:r>
      <w:r w:rsidRPr="00324506">
        <w:rPr>
          <w:rStyle w:val="Emphasis"/>
          <w:highlight w:val="green"/>
        </w:rPr>
        <w:t>society at large and especially</w:t>
      </w:r>
      <w:r w:rsidRPr="00324506">
        <w:rPr>
          <w:rStyle w:val="Emphasis"/>
        </w:rPr>
        <w:t xml:space="preserve"> on its </w:t>
      </w:r>
      <w:r w:rsidRPr="00324506">
        <w:rPr>
          <w:rStyle w:val="Emphasis"/>
          <w:highlight w:val="green"/>
        </w:rPr>
        <w:t>victims</w:t>
      </w:r>
      <w:r>
        <w:t>,” writes Professor Mark A. Cohen in a research paper for the U.S. Department of Justice.</w:t>
      </w:r>
    </w:p>
    <w:p w14:paraId="46A8A5ED" w14:textId="35222752" w:rsidR="00C84BB0" w:rsidRDefault="00C84BB0" w:rsidP="00C84BB0">
      <w:r>
        <w:t>Cohen, a professor of management at Vanderbilt University, worked on the Justice Department’s Commission on Sentencing, which attempted to determine the economic cost of specific crimes, from murder to burglary.</w:t>
      </w:r>
    </w:p>
    <w:p w14:paraId="40F63CEB" w14:textId="7A4B41BD" w:rsidR="00C84BB0" w:rsidRDefault="00C84BB0" w:rsidP="00C84BB0">
      <w:r>
        <w:t xml:space="preserve">Researchers found that cost has two dimensions, Cohen explains. </w:t>
      </w:r>
      <w:r w:rsidRPr="00324506">
        <w:rPr>
          <w:rStyle w:val="StyleUnderline"/>
          <w:highlight w:val="green"/>
        </w:rPr>
        <w:t>There is a “tangible” dollar amount</w:t>
      </w:r>
      <w:r w:rsidRPr="00324506">
        <w:rPr>
          <w:rStyle w:val="StyleUnderline"/>
        </w:rPr>
        <w:t xml:space="preserve"> calculated by adding up property and productivity losses and medical bills. </w:t>
      </w:r>
      <w:r w:rsidRPr="00324506">
        <w:rPr>
          <w:rStyle w:val="StyleUnderline"/>
          <w:highlight w:val="green"/>
        </w:rPr>
        <w:t>And</w:t>
      </w:r>
      <w:r w:rsidRPr="00324506">
        <w:rPr>
          <w:rStyle w:val="StyleUnderline"/>
        </w:rPr>
        <w:t xml:space="preserve"> there is “</w:t>
      </w:r>
      <w:r w:rsidRPr="00324506">
        <w:rPr>
          <w:rStyle w:val="StyleUnderline"/>
          <w:highlight w:val="green"/>
        </w:rPr>
        <w:t>an amount less quantifiable because it takes the forms of pain</w:t>
      </w:r>
      <w:r w:rsidRPr="00324506">
        <w:rPr>
          <w:rStyle w:val="StyleUnderline"/>
        </w:rPr>
        <w:t xml:space="preserve">, emotional </w:t>
      </w:r>
      <w:r w:rsidRPr="00324506">
        <w:rPr>
          <w:rStyle w:val="StyleUnderline"/>
          <w:highlight w:val="green"/>
        </w:rPr>
        <w:t>trauma and</w:t>
      </w:r>
      <w:r w:rsidRPr="00324506">
        <w:rPr>
          <w:rStyle w:val="StyleUnderline"/>
        </w:rPr>
        <w:t xml:space="preserve"> risk of </w:t>
      </w:r>
      <w:r w:rsidRPr="00324506">
        <w:rPr>
          <w:rStyle w:val="StyleUnderline"/>
          <w:highlight w:val="green"/>
        </w:rPr>
        <w:t>death from victimization</w:t>
      </w:r>
      <w:r>
        <w:t>,” he says.</w:t>
      </w:r>
    </w:p>
    <w:p w14:paraId="2FDCF955" w14:textId="3425DE68" w:rsidR="00C84BB0" w:rsidRDefault="00C84BB0" w:rsidP="00C84BB0">
      <w:r>
        <w:t>In the aggregate, the tangible costs of crime in the United States added up to $105 billion a year--a crime “tax” of $420 for each U.S. resident. But when the costs of pain, emotional trauma and long-term disability were added in, the national costs of crime rose to $450 billion, or $1,800 per person.</w:t>
      </w:r>
    </w:p>
    <w:p w14:paraId="3AC534CA" w14:textId="2BD2013E" w:rsidR="00C84BB0" w:rsidRDefault="00C84BB0" w:rsidP="00C84BB0">
      <w:r w:rsidRPr="00324506">
        <w:rPr>
          <w:rStyle w:val="StyleUnderline"/>
          <w:highlight w:val="green"/>
        </w:rPr>
        <w:t>Murder is the most expensive crime, $3 million in tangible and intangible costs for each fatality</w:t>
      </w:r>
      <w:r w:rsidRPr="00324506">
        <w:rPr>
          <w:rStyle w:val="StyleUnderline"/>
        </w:rPr>
        <w:t xml:space="preserve">, commission </w:t>
      </w:r>
      <w:r w:rsidRPr="00324506">
        <w:rPr>
          <w:rStyle w:val="StyleUnderline"/>
          <w:highlight w:val="green"/>
        </w:rPr>
        <w:t>researchers found</w:t>
      </w:r>
      <w:r>
        <w:t>.</w:t>
      </w:r>
    </w:p>
    <w:p w14:paraId="6817D8F0" w14:textId="3286699D" w:rsidR="00C84BB0" w:rsidRDefault="00C84BB0" w:rsidP="00C84BB0">
      <w:r>
        <w:t>The costs of each rape, tangible $5,100 and intangible $81,400, added up to $86,500 in the researchers’ findings. That looks low and probably is, because “overall, rape is the costliest crime, with annual victim costs of $127 billion a year,” Cohen reports.</w:t>
      </w:r>
    </w:p>
    <w:p w14:paraId="3B7E5AFF" w14:textId="698E6773" w:rsidR="00C84BB0" w:rsidRDefault="00C84BB0" w:rsidP="00C84BB0">
      <w:r>
        <w:t>Robbery with injury was found to cost $19,000 each occurrence. But society spends a lot of money to prevent robbery with injury, and that’s not to mention the incalculable losses of economic activity in areas and neighborhoods where fear keeps people away or trembling behind double-locked doors.</w:t>
      </w:r>
    </w:p>
    <w:p w14:paraId="334B6FAB" w14:textId="1723A88E" w:rsidR="00C84BB0" w:rsidRDefault="00C84BB0" w:rsidP="00C84BB0">
      <w:r>
        <w:t>U.S. business spends $16.5 billion annually on security guards and alarms services, according to Pinkerton’s Inc., the Encino-based security firm.</w:t>
      </w:r>
    </w:p>
    <w:p w14:paraId="762C4C97" w14:textId="4E061A24" w:rsidR="00C84BB0" w:rsidRDefault="00C84BB0" w:rsidP="00C84BB0">
      <w:r>
        <w:lastRenderedPageBreak/>
        <w:t>And that figure undoubtedly understates overall expenditures. Right now in downtown Los Angeles and an area south extending to USC, for example, property and business owners are assessing themselves $3.4 million to improve private security. That’s in addition to the taxes those property owners pay for municipal police protection.</w:t>
      </w:r>
    </w:p>
    <w:p w14:paraId="6DA869C9" w14:textId="7D49E94A" w:rsidR="00C84BB0" w:rsidRDefault="00C84BB0" w:rsidP="00C84BB0">
      <w:r>
        <w:t>Do such expenditures prevent crime? Probably they do, but it’s hard to say. The U.S. prison population has tripled to more than 1 million persons in the last two decades, and federal, state and local governments now spend $40 billion a year on prisons. But all that incarceration and expenditure brought no discernible reduction in crime--unless the latest FBI figures are proof that 20 years of steadily increasing imprisonment reduces crime.</w:t>
      </w:r>
    </w:p>
    <w:p w14:paraId="24614451" w14:textId="7B0155EA" w:rsidR="00C84BB0" w:rsidRDefault="00C84BB0" w:rsidP="00C84BB0">
      <w:r>
        <w:t>The truth is, there are as many reasons for the decline in violent crime as there were reasons for the long rise in such crimes.</w:t>
      </w:r>
    </w:p>
    <w:p w14:paraId="4314DD58" w14:textId="62BCAB37" w:rsidR="00C84BB0" w:rsidRDefault="00C84BB0" w:rsidP="00C84BB0">
      <w:r>
        <w:t>And the expanding economy has to be part of the solution, as it was part of the problem. Declining real wages, more evident in poor neighborhoods than nicer suburbs in recent years, were accompanied by rising levels of youth crime, economist Jeff Grogger found in a report for the National Bureau of Economic Research in Cambridge, Mass.</w:t>
      </w:r>
    </w:p>
    <w:p w14:paraId="4425FC08" w14:textId="023C6A0A" w:rsidR="00C84BB0" w:rsidRDefault="00C84BB0" w:rsidP="00C84BB0">
      <w:r>
        <w:t>Simply put, Grogger found that if crime pays more than a job, young men will choose the crime. But, of course, not all young men or all neighborhoods and circumstances are included in that calculation.</w:t>
      </w:r>
    </w:p>
    <w:p w14:paraId="134FC711" w14:textId="192D8462" w:rsidR="00C84BB0" w:rsidRDefault="00C84BB0" w:rsidP="00C84BB0">
      <w:r>
        <w:t>To truly understand the economics of crime, we have to understand the cost to society of unproductive lives.</w:t>
      </w:r>
    </w:p>
    <w:p w14:paraId="3B13CEA8" w14:textId="43150A00" w:rsidR="00C84BB0" w:rsidRDefault="00C84BB0" w:rsidP="00C84BB0">
      <w:r>
        <w:t>There is an axiom going around that “it costs as much to send a kid to prison as to send him, or her, to Harvard.”</w:t>
      </w:r>
    </w:p>
    <w:p w14:paraId="509667E8" w14:textId="21FB5C6A" w:rsidR="00C84BB0" w:rsidRDefault="00C84BB0" w:rsidP="00C84BB0">
      <w:r>
        <w:t>But in fact it costs much, much more to send the kid to prison. Because a life spent in prison is not as productive, for the person or society, as a life would be if the kid went to Harvard or community college or just went out, got a job, earned money and paid taxes.</w:t>
      </w:r>
    </w:p>
    <w:p w14:paraId="37EDBC2D" w14:textId="4CB0495D" w:rsidR="00C84BB0" w:rsidRDefault="00C84BB0" w:rsidP="00C84BB0">
      <w:r>
        <w:t>Some years ago in Rochester, N.Y., Eastman Kodak sponsored research that calculated the cost of a high school dropout at $4,600 a year in lost taxes and productivity. The cost of a whole class of dropouts over a lifetime was calculated at $240 billion.</w:t>
      </w:r>
    </w:p>
    <w:p w14:paraId="0A53C154" w14:textId="5B25A6A7" w:rsidR="00C84BB0" w:rsidRDefault="00C84BB0" w:rsidP="00C84BB0">
      <w:r w:rsidRPr="00044C0F">
        <w:rPr>
          <w:rStyle w:val="Emphasis"/>
          <w:highlight w:val="green"/>
        </w:rPr>
        <w:t>Fortunately the opposite is also true--an improving economy</w:t>
      </w:r>
      <w:r w:rsidRPr="00044C0F">
        <w:rPr>
          <w:rStyle w:val="Emphasis"/>
        </w:rPr>
        <w:t xml:space="preserve">, providing jobs and hope, education and opportunity for its people </w:t>
      </w:r>
      <w:r w:rsidRPr="00044C0F">
        <w:rPr>
          <w:rStyle w:val="Emphasis"/>
          <w:highlight w:val="green"/>
        </w:rPr>
        <w:t>can give society more productivity and less crime</w:t>
      </w:r>
      <w:r>
        <w:t>.</w:t>
      </w:r>
    </w:p>
    <w:p w14:paraId="27327085" w14:textId="4E772AC3" w:rsidR="00C84BB0" w:rsidRDefault="00C84BB0" w:rsidP="00C84BB0">
      <w:r>
        <w:t>The bottom line is that the economics of crime are very simple: Everybody pays for the criminal and everybody benefits from the productive efforts of our fellow citizens.</w:t>
      </w:r>
    </w:p>
    <w:p w14:paraId="2C0FE3C5" w14:textId="10126E77" w:rsidR="00C84BB0" w:rsidRDefault="00C84BB0" w:rsidP="00546115">
      <w:r>
        <w:t xml:space="preserve">We may not pay less for crime prevention, at least immediately, but </w:t>
      </w:r>
      <w:r w:rsidRPr="00044C0F">
        <w:rPr>
          <w:rStyle w:val="StyleUnderline"/>
          <w:highlight w:val="green"/>
        </w:rPr>
        <w:t>if</w:t>
      </w:r>
      <w:r w:rsidRPr="00324506">
        <w:rPr>
          <w:rStyle w:val="StyleUnderline"/>
        </w:rPr>
        <w:t xml:space="preserve"> violent crime totals continue to fall, we’ll all reap many benefits, economic and otherwise</w:t>
      </w:r>
      <w:r>
        <w:t>.</w:t>
      </w:r>
    </w:p>
    <w:p w14:paraId="44043A16" w14:textId="71352D30" w:rsidR="00CB6197" w:rsidRDefault="00CB6197" w:rsidP="00CB6197"/>
    <w:p w14:paraId="28B1E7A4" w14:textId="77777777" w:rsidR="00CB6197" w:rsidRDefault="00CB6197" w:rsidP="00CB6197">
      <w:pPr>
        <w:pStyle w:val="Heading4"/>
      </w:pPr>
      <w:r>
        <w:lastRenderedPageBreak/>
        <w:t xml:space="preserve">Even if decline shouldn’t cause war, it still can – slow growth is like standing water, cultivating a xenophobic and hypernationalist policy environment that can slide into stupid escalation – the 1930’s show great power war can result. </w:t>
      </w:r>
    </w:p>
    <w:p w14:paraId="4C103DF8" w14:textId="77777777" w:rsidR="00CB6197" w:rsidRDefault="00CB6197" w:rsidP="00CB6197">
      <w:r>
        <w:t xml:space="preserve">STEPHEN M. </w:t>
      </w:r>
      <w:r w:rsidRPr="0090759C">
        <w:rPr>
          <w:rStyle w:val="Style13ptBold"/>
        </w:rPr>
        <w:t>WALT</w:t>
      </w:r>
      <w:r>
        <w:rPr>
          <w:rStyle w:val="Style13ptBold"/>
        </w:rPr>
        <w:t xml:space="preserve"> ‘20</w:t>
      </w:r>
      <w:r>
        <w:t xml:space="preserve"> | MAY 13, 2020, Stephen M. Walt is the Robert and Renée Belfer professor of international relations at Harvard University. “Will a Global Depression Trigger Another World War?” </w:t>
      </w:r>
      <w:r w:rsidRPr="00F95089">
        <w:t>https://foreignpolicy.com/2020/05/13/coronavirus-pandemic-depression-economy-world-war/</w:t>
      </w:r>
    </w:p>
    <w:p w14:paraId="26262032" w14:textId="77777777" w:rsidR="00CB6197" w:rsidRDefault="00CB6197" w:rsidP="00CB6197">
      <w:r w:rsidRPr="00B219F7">
        <w:rPr>
          <w:rStyle w:val="StyleUnderline"/>
        </w:rPr>
        <w:t>Economic downturns can encourage war in some special circumstances, especially when a war would enable a country</w:t>
      </w:r>
      <w:r>
        <w:t xml:space="preserve"> facing severe hardships </w:t>
      </w:r>
      <w:r w:rsidRPr="00B219F7">
        <w:rPr>
          <w:rStyle w:val="StyleUnderline"/>
        </w:rPr>
        <w:t>to capture something of immediate and significant value</w:t>
      </w:r>
      <w:r>
        <w:t>. Saddam Hussein’s decision to seize Kuwait in 1990 fits this model perfectly: The Iraqi economy was in terrible shape after its long war with Iran; unemployment was threatening Saddam’s domestic position; Kuwait’s vast oil riches were a considerable prize; and seizing the lightly armed emirate was exceedingly easy to do. Iraq also owed Kuwait a lot of money, and a hostile takeover by Baghdad would wipe those debts off the books overnight. In this case, Iraq’s parlous economic condition clearly made war more likely.</w:t>
      </w:r>
    </w:p>
    <w:p w14:paraId="1FADF47C" w14:textId="77777777" w:rsidR="00CB6197" w:rsidRDefault="00CB6197" w:rsidP="00CB6197">
      <w:r>
        <w:t xml:space="preserve">Yet </w:t>
      </w:r>
      <w:r w:rsidRPr="00B219F7">
        <w:rPr>
          <w:rStyle w:val="StyleUnderline"/>
        </w:rPr>
        <w:t>I cannot think of any country in similar circumstances today</w:t>
      </w:r>
      <w:r>
        <w:t>. Now is hardly the time for Russia to try to grab more of Ukraine—if it even wanted to—or for China to make a play for Taiwan, because the costs of doing so would clearly outweigh the economic benefits. Even conquering an oil-rich country—the sort of greedy acquisitiveness that Trump occasionally hints at—doesn’t look attractive when there’s a vast glut on the market. I might be worried if some weak and defenseless country somehow came to possess the entire global stock of a successful coronavirus vaccine, but that scenario is not even remotely possible.</w:t>
      </w:r>
    </w:p>
    <w:p w14:paraId="6F88F61C" w14:textId="77777777" w:rsidR="00CB6197" w:rsidRDefault="00CB6197" w:rsidP="00CB6197">
      <w:r w:rsidRPr="00B219F7">
        <w:rPr>
          <w:rStyle w:val="StyleUnderline"/>
        </w:rPr>
        <w:t xml:space="preserve">If one takes a longer-term perspective, however, a sustained economic </w:t>
      </w:r>
      <w:r w:rsidRPr="00F21077">
        <w:rPr>
          <w:rStyle w:val="StyleUnderline"/>
          <w:b/>
          <w:bCs/>
          <w:highlight w:val="green"/>
        </w:rPr>
        <w:t>depression</w:t>
      </w:r>
      <w:r w:rsidRPr="00F21077">
        <w:rPr>
          <w:rStyle w:val="StyleUnderline"/>
          <w:highlight w:val="green"/>
        </w:rPr>
        <w:t xml:space="preserve"> could make </w:t>
      </w:r>
      <w:r w:rsidRPr="00F21077">
        <w:rPr>
          <w:rStyle w:val="Emphasis"/>
          <w:highlight w:val="green"/>
        </w:rPr>
        <w:t>war more likely</w:t>
      </w:r>
      <w:r w:rsidRPr="00F21077">
        <w:rPr>
          <w:rStyle w:val="StyleUnderline"/>
          <w:highlight w:val="green"/>
        </w:rPr>
        <w:t xml:space="preserve"> by strengthening </w:t>
      </w:r>
      <w:r w:rsidRPr="00F21077">
        <w:rPr>
          <w:rStyle w:val="Emphasis"/>
          <w:highlight w:val="green"/>
        </w:rPr>
        <w:t>fascist or xenophobic political movements</w:t>
      </w:r>
      <w:r w:rsidRPr="00F21077">
        <w:rPr>
          <w:rStyle w:val="StyleUnderline"/>
          <w:highlight w:val="green"/>
        </w:rPr>
        <w:t>, fueling</w:t>
      </w:r>
      <w:r w:rsidRPr="00B219F7">
        <w:rPr>
          <w:rStyle w:val="StyleUnderline"/>
        </w:rPr>
        <w:t xml:space="preserve"> protectionism and </w:t>
      </w:r>
      <w:r w:rsidRPr="00F21077">
        <w:rPr>
          <w:rStyle w:val="Emphasis"/>
          <w:highlight w:val="green"/>
        </w:rPr>
        <w:t>hypernationalism</w:t>
      </w:r>
      <w:r w:rsidRPr="00B219F7">
        <w:rPr>
          <w:rStyle w:val="StyleUnderline"/>
        </w:rPr>
        <w:t xml:space="preserve">, and </w:t>
      </w:r>
      <w:r w:rsidRPr="00F21077">
        <w:rPr>
          <w:rStyle w:val="StyleUnderline"/>
          <w:highlight w:val="green"/>
        </w:rPr>
        <w:t>making it</w:t>
      </w:r>
      <w:r w:rsidRPr="00B219F7">
        <w:rPr>
          <w:rStyle w:val="StyleUnderline"/>
        </w:rPr>
        <w:t xml:space="preserve"> more </w:t>
      </w:r>
      <w:r w:rsidRPr="00F21077">
        <w:rPr>
          <w:rStyle w:val="StyleUnderline"/>
          <w:highlight w:val="green"/>
        </w:rPr>
        <w:t>difficult for countries to reach</w:t>
      </w:r>
      <w:r w:rsidRPr="00B219F7">
        <w:rPr>
          <w:rStyle w:val="StyleUnderline"/>
        </w:rPr>
        <w:t xml:space="preserve"> mutually acceptable </w:t>
      </w:r>
      <w:r w:rsidRPr="00F21077">
        <w:rPr>
          <w:rStyle w:val="Emphasis"/>
          <w:highlight w:val="green"/>
        </w:rPr>
        <w:t>bargains</w:t>
      </w:r>
      <w:r w:rsidRPr="00F21077">
        <w:rPr>
          <w:rStyle w:val="Emphasis"/>
        </w:rPr>
        <w:t xml:space="preserve"> with each other</w:t>
      </w:r>
      <w:r w:rsidRPr="00B219F7">
        <w:rPr>
          <w:rStyle w:val="StyleUnderline"/>
        </w:rPr>
        <w:t xml:space="preserve">. The history of </w:t>
      </w:r>
      <w:r w:rsidRPr="00F21077">
        <w:rPr>
          <w:rStyle w:val="Emphasis"/>
          <w:highlight w:val="green"/>
        </w:rPr>
        <w:t>the 1930s shows where such trends can lead</w:t>
      </w:r>
      <w:r w:rsidRPr="00F21077">
        <w:t xml:space="preserve">, although the economic effects of the Depression are hardly the only reason world politics took such a deadly turn in the 1930s. </w:t>
      </w:r>
      <w:r w:rsidRPr="000719FD">
        <w:rPr>
          <w:rStyle w:val="StyleUnderline"/>
          <w:highlight w:val="green"/>
        </w:rPr>
        <w:t>Nationalism, xenophobia, and authoritarian rule were making a comeback</w:t>
      </w:r>
      <w:r w:rsidRPr="00B219F7">
        <w:rPr>
          <w:rStyle w:val="StyleUnderline"/>
        </w:rPr>
        <w:t xml:space="preserve"> well </w:t>
      </w:r>
      <w:r w:rsidRPr="000719FD">
        <w:rPr>
          <w:rStyle w:val="StyleUnderline"/>
          <w:highlight w:val="green"/>
        </w:rPr>
        <w:t>before COVID</w:t>
      </w:r>
      <w:r w:rsidRPr="00B219F7">
        <w:rPr>
          <w:rStyle w:val="StyleUnderline"/>
        </w:rPr>
        <w:t xml:space="preserve">-19 struck, </w:t>
      </w:r>
      <w:r w:rsidRPr="000719FD">
        <w:rPr>
          <w:rStyle w:val="StyleUnderline"/>
          <w:highlight w:val="green"/>
        </w:rPr>
        <w:t>but</w:t>
      </w:r>
      <w:r w:rsidRPr="00B219F7">
        <w:rPr>
          <w:rStyle w:val="StyleUnderline"/>
        </w:rPr>
        <w:t xml:space="preserve"> the </w:t>
      </w:r>
      <w:r w:rsidRPr="000719FD">
        <w:rPr>
          <w:rStyle w:val="Emphasis"/>
          <w:highlight w:val="green"/>
        </w:rPr>
        <w:t>economic misery</w:t>
      </w:r>
      <w:r w:rsidRPr="00B219F7">
        <w:rPr>
          <w:rStyle w:val="StyleUnderline"/>
        </w:rPr>
        <w:t xml:space="preserve"> now occurring in every corner of the world </w:t>
      </w:r>
      <w:r w:rsidRPr="000719FD">
        <w:rPr>
          <w:rStyle w:val="Emphasis"/>
          <w:highlight w:val="green"/>
        </w:rPr>
        <w:t>could intensify these trends and leave us in a</w:t>
      </w:r>
      <w:r w:rsidRPr="000719FD">
        <w:rPr>
          <w:rStyle w:val="Emphasis"/>
        </w:rPr>
        <w:t xml:space="preserve"> more </w:t>
      </w:r>
      <w:r w:rsidRPr="000719FD">
        <w:rPr>
          <w:rStyle w:val="Emphasis"/>
          <w:highlight w:val="green"/>
        </w:rPr>
        <w:t>war-prone condition</w:t>
      </w:r>
      <w:r w:rsidRPr="000719FD">
        <w:rPr>
          <w:rStyle w:val="Emphasis"/>
        </w:rPr>
        <w:t xml:space="preserve"> when fear of the virus has diminished</w:t>
      </w:r>
      <w:r>
        <w:t>.</w:t>
      </w:r>
    </w:p>
    <w:p w14:paraId="745691CC" w14:textId="77777777" w:rsidR="00CB6197" w:rsidRDefault="00CB6197" w:rsidP="00CB6197">
      <w:r>
        <w:t xml:space="preserve">On balance, however, </w:t>
      </w:r>
      <w:r w:rsidRPr="000719FD">
        <w:rPr>
          <w:rStyle w:val="StyleUnderline"/>
        </w:rPr>
        <w:t xml:space="preserve">I do not think that even the extraordinary economic </w:t>
      </w:r>
      <w:r w:rsidRPr="000719FD">
        <w:rPr>
          <w:rStyle w:val="Emphasis"/>
        </w:rPr>
        <w:t>conditions we are witnessing today</w:t>
      </w:r>
      <w:r w:rsidRPr="000719FD">
        <w:rPr>
          <w:rStyle w:val="StyleUnderline"/>
        </w:rPr>
        <w:t xml:space="preserve"> are going to have much impact on the likelihood of war</w:t>
      </w:r>
      <w:r>
        <w:t>. Why? First of all, if depressions were a powerful cause of war, there would be a lot more of the latter. To take one example, the United States has suffered 40 or more recessions since the country was founded, yet it has fought perhaps 20 interstate wars, most of them unrelated to the state of the economy. To paraphrase the economist Paul Samuelson’s famous quip about the stock market, if recessions were a powerful cause of war, they would have predicted “nine out of the last five (or fewer).”</w:t>
      </w:r>
    </w:p>
    <w:p w14:paraId="3824223E" w14:textId="77777777" w:rsidR="00CB6197" w:rsidRDefault="00CB6197" w:rsidP="00CB6197">
      <w:r>
        <w:lastRenderedPageBreak/>
        <w:t>Second, states do not start wars unless they believe they will win a quick and relatively cheap victory. As John Mearsheimer showed in his classic book Conventional Deterrence, national leaders avoid war when they are convinced it will be long, bloody, costly, and uncertain. To choose war, political leaders have to convince themselves they can either win a quick, cheap, and decisive victory or achieve some limited objective at low cost. Europe went to war in 1914 with each side believing it would win a rapid and easy victory, and Nazi Germany developed the strategy of blitzkrieg in order to subdue its foes as quickly and cheaply as possible. Iraq attacked Iran in 1980 because Saddam believed the Islamic Republic was in disarray and would be easy to defeat, and George W. Bush invaded Iraq in 2003 convinced the war would be short, successful, and pay for itself.</w:t>
      </w:r>
    </w:p>
    <w:p w14:paraId="5D4263FC" w14:textId="77777777" w:rsidR="00CB6197" w:rsidRDefault="00CB6197" w:rsidP="00CB6197">
      <w:r>
        <w:t xml:space="preserve">The fact that each of these leaders miscalculated badly does not alter the main point: No matter what a country’s economic condition might be, its </w:t>
      </w:r>
      <w:r w:rsidRPr="00B219F7">
        <w:rPr>
          <w:rStyle w:val="StyleUnderline"/>
        </w:rPr>
        <w:t>leaders will not go to war unless they think they can do so quickly, cheaply, and with a reasonable probability of success</w:t>
      </w:r>
      <w:r>
        <w:t>.</w:t>
      </w:r>
    </w:p>
    <w:p w14:paraId="5702B4FB" w14:textId="77777777" w:rsidR="00CB6197" w:rsidRDefault="00CB6197" w:rsidP="00CB6197">
      <w:r>
        <w:t>Third, and most important, the primary motivation for most wars is the desire for security, not economic gain. For this reason, the odds of war increase when states believe the long-term balance of power may be shifting against them, when they are convinced that adversaries are unalterably hostile and cannot be accommodated, and when they are confident they can reverse the unfavorable trends and establish a secure position if they act now. The historian A.J.P. Taylor once observed that “every war between Great Powers [between 1848 and 1918] … started as a preventive war, not as a war of conquest,” and that remains true of most wars fought since then.</w:t>
      </w:r>
    </w:p>
    <w:p w14:paraId="1DE5D362" w14:textId="77777777" w:rsidR="00CB6197" w:rsidRDefault="00CB6197" w:rsidP="00CB6197">
      <w:r>
        <w:t xml:space="preserve">The bottom line: </w:t>
      </w:r>
      <w:r w:rsidRPr="00CB6197">
        <w:rPr>
          <w:rStyle w:val="StyleUnderline"/>
          <w:highlight w:val="green"/>
        </w:rPr>
        <w:t>Economic conditions</w:t>
      </w:r>
      <w:r w:rsidRPr="003067B1">
        <w:rPr>
          <w:rStyle w:val="StyleUnderline"/>
        </w:rPr>
        <w:t xml:space="preserve"> (i.e., a depression) may </w:t>
      </w:r>
      <w:r w:rsidRPr="00CB6197">
        <w:rPr>
          <w:rStyle w:val="StyleUnderline"/>
          <w:highlight w:val="green"/>
        </w:rPr>
        <w:t>affect the broader political environment in which decisions for war or peace are made</w:t>
      </w:r>
      <w:r w:rsidRPr="00CB6197">
        <w:t>, but they are only one factor among many and rarely the most significant. Even if the COVID-19</w:t>
      </w:r>
      <w:r>
        <w:t xml:space="preserve"> pandemic has large, lasting, and negative effects on the world economy—as seems quite likely—it is not likely to affect the probability of war very much, especially in the short term.</w:t>
      </w:r>
    </w:p>
    <w:p w14:paraId="14EB140C" w14:textId="77777777" w:rsidR="00CB6197" w:rsidRDefault="00CB6197" w:rsidP="00CB6197">
      <w:r w:rsidRPr="00CB6197">
        <w:rPr>
          <w:rStyle w:val="Emphasis"/>
        </w:rPr>
        <w:t xml:space="preserve">To be sure, I can’t rule out </w:t>
      </w:r>
      <w:r w:rsidRPr="00CB6197">
        <w:rPr>
          <w:rStyle w:val="Emphasis"/>
          <w:highlight w:val="green"/>
        </w:rPr>
        <w:t>another powerful cause of war—stupidity</w:t>
      </w:r>
      <w:r w:rsidRPr="003067B1">
        <w:rPr>
          <w:rStyle w:val="StyleUnderline"/>
        </w:rPr>
        <w:t xml:space="preserve">—especially when it </w:t>
      </w:r>
      <w:r w:rsidRPr="00CB6197">
        <w:rPr>
          <w:rStyle w:val="Emphasis"/>
          <w:highlight w:val="green"/>
        </w:rPr>
        <w:t>is</w:t>
      </w:r>
      <w:r w:rsidRPr="003067B1">
        <w:rPr>
          <w:rStyle w:val="StyleUnderline"/>
        </w:rPr>
        <w:t xml:space="preserve"> so </w:t>
      </w:r>
      <w:r w:rsidRPr="00CB6197">
        <w:rPr>
          <w:rStyle w:val="Emphasis"/>
          <w:highlight w:val="green"/>
        </w:rPr>
        <w:t>much in evidence</w:t>
      </w:r>
      <w:r w:rsidRPr="003067B1">
        <w:rPr>
          <w:rStyle w:val="StyleUnderline"/>
        </w:rPr>
        <w:t xml:space="preserve"> in some quarters </w:t>
      </w:r>
      <w:r w:rsidRPr="00CB6197">
        <w:rPr>
          <w:rStyle w:val="Emphasis"/>
          <w:highlight w:val="green"/>
        </w:rPr>
        <w:t>these days</w:t>
      </w:r>
      <w:r w:rsidRPr="003067B1">
        <w:rPr>
          <w:rStyle w:val="StyleUnderline"/>
        </w:rPr>
        <w:t xml:space="preserve">. So </w:t>
      </w:r>
      <w:r w:rsidRPr="00CB6197">
        <w:rPr>
          <w:rStyle w:val="Emphasis"/>
          <w:highlight w:val="green"/>
        </w:rPr>
        <w:t>there is no guarantee</w:t>
      </w:r>
      <w:r w:rsidRPr="00CB6197">
        <w:rPr>
          <w:rStyle w:val="Emphasis"/>
        </w:rPr>
        <w:t xml:space="preserve"> that </w:t>
      </w:r>
      <w:r w:rsidRPr="00CB6197">
        <w:rPr>
          <w:rStyle w:val="Emphasis"/>
          <w:highlight w:val="green"/>
        </w:rPr>
        <w:t>we won’t see misguided leaders stumbling into</w:t>
      </w:r>
      <w:r w:rsidRPr="00CB6197">
        <w:rPr>
          <w:rStyle w:val="Emphasis"/>
        </w:rPr>
        <w:t xml:space="preserve"> another </w:t>
      </w:r>
      <w:r w:rsidRPr="00CB6197">
        <w:rPr>
          <w:rStyle w:val="Emphasis"/>
          <w:highlight w:val="green"/>
        </w:rPr>
        <w:t>foolish bloodletting</w:t>
      </w:r>
      <w:r>
        <w:t>. But given that it’s hard to find any rays of sunshine at this particular moment in history, I’m going to hope I’m right about this one.</w:t>
      </w:r>
    </w:p>
    <w:p w14:paraId="196CC1BD" w14:textId="77777777" w:rsidR="00CB6197" w:rsidRDefault="00CB6197" w:rsidP="00CB6197"/>
    <w:p w14:paraId="3F470A0A" w14:textId="60B1553F" w:rsidR="00C332ED" w:rsidRDefault="00C332ED" w:rsidP="00567D04"/>
    <w:p w14:paraId="04D83DA0" w14:textId="77777777" w:rsidR="005419C6" w:rsidRDefault="005419C6" w:rsidP="005419C6"/>
    <w:p w14:paraId="76C0C42A" w14:textId="59B58683" w:rsidR="005419C6" w:rsidRDefault="005419C6" w:rsidP="005419C6">
      <w:pPr>
        <w:pStyle w:val="Heading3"/>
      </w:pPr>
      <w:r>
        <w:lastRenderedPageBreak/>
        <w:t>Crime</w:t>
      </w:r>
      <w:r w:rsidR="00654E84">
        <w:t xml:space="preserve"> </w:t>
      </w:r>
      <w:r>
        <w:t>– u</w:t>
      </w:r>
      <w:r w:rsidR="00DD5EC9">
        <w:t>ni</w:t>
      </w:r>
      <w:r>
        <w:t>q</w:t>
      </w:r>
      <w:r w:rsidR="00DD5EC9">
        <w:t>ueness</w:t>
      </w:r>
    </w:p>
    <w:p w14:paraId="5C32836E" w14:textId="77777777" w:rsidR="005419C6" w:rsidRDefault="005419C6" w:rsidP="005419C6"/>
    <w:p w14:paraId="18E8FCB0" w14:textId="77777777" w:rsidR="005419C6" w:rsidRDefault="005419C6" w:rsidP="005419C6">
      <w:pPr>
        <w:pStyle w:val="Heading4"/>
      </w:pPr>
      <w:r>
        <w:t>Crime has slowly trended down but it can spike</w:t>
      </w:r>
    </w:p>
    <w:p w14:paraId="3D32AABA" w14:textId="77777777" w:rsidR="005419C6" w:rsidRDefault="005419C6" w:rsidP="005419C6">
      <w:r>
        <w:t xml:space="preserve">Nathan </w:t>
      </w:r>
      <w:r w:rsidRPr="00D21AEA">
        <w:rPr>
          <w:rStyle w:val="Style13ptBold"/>
        </w:rPr>
        <w:t>James ‘18</w:t>
      </w:r>
      <w:r>
        <w:t>, Analyst in Crime Policy June 20, 2018. “</w:t>
      </w:r>
      <w:r w:rsidRPr="00D21AEA">
        <w:t>Recent Violent Crime Trends in the United States</w:t>
      </w:r>
      <w:r>
        <w:t xml:space="preserve">,” </w:t>
      </w:r>
      <w:r w:rsidRPr="00D21AEA">
        <w:t>https://fas.org/sgp/crs/misc/R45236.pdf</w:t>
      </w:r>
    </w:p>
    <w:p w14:paraId="5BCC83A6" w14:textId="77777777" w:rsidR="005419C6" w:rsidRDefault="005419C6" w:rsidP="005419C6">
      <w:r>
        <w:t>Summary</w:t>
      </w:r>
    </w:p>
    <w:p w14:paraId="4FE36E97" w14:textId="77777777" w:rsidR="005419C6" w:rsidRDefault="005419C6" w:rsidP="005419C6">
      <w:r>
        <w:t>Media accounts of increasing violent crime rates, especially homicides, in some cities raise broad concerns about decreasing levels of public safety.</w:t>
      </w:r>
    </w:p>
    <w:p w14:paraId="63167749" w14:textId="77777777" w:rsidR="005419C6" w:rsidRDefault="005419C6" w:rsidP="005419C6">
      <w:r>
        <w:t>This report provides an analysis of changes in violent crime since 1960, with a focus on changes from 2014 to 2016 in violent crime and homicide rates in the 48 largest cities in the United States for which violent crime and homicide data were submitted to the Federal Bureau of Investigation’s Uniform Crime Reporting Program. The results of the analysis suggest the following:</w:t>
      </w:r>
    </w:p>
    <w:p w14:paraId="6FEB22F4" w14:textId="77777777" w:rsidR="005419C6" w:rsidRDefault="005419C6" w:rsidP="005419C6">
      <w:r>
        <w:t> At the national level, violent crime and homicide rates increased from 2014 to 2015 and again from 2015 to 2016, but both rates remain near historical lows.</w:t>
      </w:r>
    </w:p>
    <w:p w14:paraId="2AA8D903" w14:textId="77777777" w:rsidR="005419C6" w:rsidRDefault="005419C6" w:rsidP="005419C6">
      <w:r>
        <w:t> Violent crime and homicide rates for the 48 largest cities in the United States with available data generally followed national-level trends, with some exceptions. For example, violent crime rates in cities of 500,000-999,999 people and 250,000-499,999 people decreased from 2014 to 2015, and the homicide rate in small cities of 50,000-99,999 people decreased from 2015 to 2016.</w:t>
      </w:r>
    </w:p>
    <w:p w14:paraId="2A9A10FF" w14:textId="77777777" w:rsidR="005419C6" w:rsidRDefault="005419C6" w:rsidP="005419C6">
      <w:r>
        <w:t> Some of the largest cities in the United States saw increases in violent crime rates, homicide rates, or both from 2014 to 2015 and/or 2015 to 2016. For some of these cities, violent crime or homicide rates were the highest they have been in the past 20 years.</w:t>
      </w:r>
    </w:p>
    <w:p w14:paraId="304E6B74" w14:textId="77777777" w:rsidR="005419C6" w:rsidRDefault="005419C6" w:rsidP="005419C6"/>
    <w:p w14:paraId="4B7D077F" w14:textId="77777777" w:rsidR="005419C6" w:rsidRDefault="005419C6" w:rsidP="005419C6">
      <w:pPr>
        <w:pStyle w:val="Heading4"/>
      </w:pPr>
      <w:r>
        <w:t>Crime is not always reported so it’s actually higher than data shows.</w:t>
      </w:r>
    </w:p>
    <w:p w14:paraId="1695827C" w14:textId="77777777" w:rsidR="005419C6" w:rsidRDefault="005419C6" w:rsidP="005419C6">
      <w:r w:rsidRPr="00CE3C7F">
        <w:t xml:space="preserve">Nathaniel </w:t>
      </w:r>
      <w:r w:rsidRPr="00EC3BA3">
        <w:rPr>
          <w:rStyle w:val="Style13ptBold"/>
        </w:rPr>
        <w:t>Whelan ‘20</w:t>
      </w:r>
      <w:r>
        <w:t xml:space="preserve">. </w:t>
      </w:r>
      <w:r w:rsidRPr="00CE3C7F">
        <w:t>July 2 2020</w:t>
      </w:r>
      <w:r>
        <w:t>, “</w:t>
      </w:r>
      <w:r w:rsidRPr="00CE3C7F">
        <w:t>Here's Some Shocking Facts About Crime In The United States</w:t>
      </w:r>
      <w:r>
        <w:t xml:space="preserve">,” </w:t>
      </w:r>
      <w:r w:rsidRPr="00CE3C7F">
        <w:t>https://www.worldatlas.com/articles/here-s-some-shocking-facts-about-crime-in-the-united-states.html</w:t>
      </w:r>
    </w:p>
    <w:p w14:paraId="00BB7F61" w14:textId="77777777" w:rsidR="005419C6" w:rsidRPr="00CE3C7F" w:rsidRDefault="005419C6" w:rsidP="005419C6">
      <w:r w:rsidRPr="00CE3C7F">
        <w:t>An unfortunate truth is that most crimes in the United States go unreported. According to an annual survey conducted by the Bureau of Justice Statistics (BJS), approximately 43 percent of violent crimes were reported to the police in 2018; that is less than half. Even worse, only 34 percent of property crimes were reported that same year.</w:t>
      </w:r>
    </w:p>
    <w:p w14:paraId="341265C9" w14:textId="77777777" w:rsidR="005419C6" w:rsidRDefault="005419C6" w:rsidP="005419C6"/>
    <w:p w14:paraId="40D796AE" w14:textId="03759157" w:rsidR="005419C6" w:rsidRDefault="00654E84" w:rsidP="005419C6">
      <w:pPr>
        <w:pStyle w:val="Heading3"/>
      </w:pPr>
      <w:r>
        <w:lastRenderedPageBreak/>
        <w:t xml:space="preserve">Crime – </w:t>
      </w:r>
      <w:r w:rsidR="005419C6">
        <w:t>Uniqueness</w:t>
      </w:r>
      <w:r>
        <w:t xml:space="preserve">: </w:t>
      </w:r>
      <w:r w:rsidR="005419C6">
        <w:t>firebreak now</w:t>
      </w:r>
    </w:p>
    <w:p w14:paraId="29BC5B34" w14:textId="77777777" w:rsidR="005419C6" w:rsidRDefault="005419C6" w:rsidP="005419C6"/>
    <w:p w14:paraId="3A03AEB6" w14:textId="77777777" w:rsidR="005419C6" w:rsidRDefault="005419C6" w:rsidP="005419C6">
      <w:pPr>
        <w:pStyle w:val="Heading4"/>
      </w:pPr>
      <w:r>
        <w:t>Now is the perfect time for reform – temporary drop in crime has created a window of opportunity.</w:t>
      </w:r>
    </w:p>
    <w:p w14:paraId="3A524745" w14:textId="77777777" w:rsidR="005419C6" w:rsidRDefault="005419C6" w:rsidP="005419C6">
      <w:r>
        <w:t xml:space="preserve">The </w:t>
      </w:r>
      <w:r w:rsidRPr="006A5A6B">
        <w:rPr>
          <w:rStyle w:val="Style13ptBold"/>
        </w:rPr>
        <w:t>Economist ‘20</w:t>
      </w:r>
      <w:r>
        <w:t xml:space="preserve">. “Could America’s slump in crime be the beginning of something?” Apr 16th 2020, </w:t>
      </w:r>
      <w:r w:rsidRPr="006A5A6B">
        <w:t>https://www.economist.com/united-states/2020/04/16/could-americas-slump-in-crime-be-the-beginning-of-something</w:t>
      </w:r>
    </w:p>
    <w:p w14:paraId="01850307" w14:textId="77777777" w:rsidR="005419C6" w:rsidRDefault="005419C6" w:rsidP="005419C6">
      <w:r w:rsidRPr="006A66AC">
        <w:rPr>
          <w:rStyle w:val="StyleUnderline"/>
        </w:rPr>
        <w:t>FOR YEARS, activists, police and others hoping to reduce gun violence in cities have asked if creating a temporary firebreak—a way to pause tit-for-tat killings—could help in the long term</w:t>
      </w:r>
      <w:r>
        <w:t xml:space="preserve">. In troubled neighbourhoods in Chicago, for example, “interrupters” who are often former gangsters themselves have tried dissuading young gunmen from seeking revenge immediately after a shooting. </w:t>
      </w:r>
      <w:r w:rsidRPr="006A66AC">
        <w:rPr>
          <w:rStyle w:val="StyleUnderline"/>
        </w:rPr>
        <w:t>The idea is to let hot heads cool, so preventing a cycle of deadly feuding</w:t>
      </w:r>
      <w:r>
        <w:t>.</w:t>
      </w:r>
    </w:p>
    <w:p w14:paraId="66D1D8AA" w14:textId="77777777" w:rsidR="005419C6" w:rsidRDefault="005419C6" w:rsidP="005419C6">
      <w:r w:rsidRPr="006A66AC">
        <w:rPr>
          <w:rStyle w:val="StyleUnderline"/>
        </w:rPr>
        <w:t>Courtesy of covid-19, a chance might now exist to test the firebreak idea. Stay-at-home orders are keeping many potential perpetrators and victims off the streets. That has led to a remarkable fall in violence, including murders, rapes, robberies and assault</w:t>
      </w:r>
      <w:r>
        <w:t>. Data on crimes recorded by a dozen cities’ police departments, collected this week for The Economist by Christopher Herrmann at the John Jay College of Criminal Justice, show a deep slump in the 28-day period to early April, from a year earlier (see chart for a selection). In some New York neighbourhoods, he says, crime is down by two-thirds.</w:t>
      </w:r>
    </w:p>
    <w:p w14:paraId="1B71E9A6" w14:textId="77777777" w:rsidR="005419C6" w:rsidRDefault="005419C6" w:rsidP="005419C6">
      <w:r w:rsidRPr="006A66AC">
        <w:rPr>
          <w:rStyle w:val="StyleUnderline"/>
        </w:rPr>
        <w:t>The reductions are widespread, if not entirely unexpected</w:t>
      </w:r>
      <w:r>
        <w:t>. Mr Herrmann used to analyse crime statistics for New York’s Police Department. He notes periods of heavy snowfall or big storms can also keep people indoors and cause dips in crime. Temporary closures of subway stations can do the same at a local level. Warm weather or school holidays that send more youngsters on to the streets tend to drive rates up. The last pandemic in America, the Spanish flu of 1918, also seemed to have an effect. Leigh Bienen, who runs a project tracking homicides in Chicago since 1870, notes that 130 people were shot dead there in 1918, a noticeable drop from 159 the year before. Gun killings then rose fast as the pandemic petered out.</w:t>
      </w:r>
    </w:p>
    <w:p w14:paraId="7C1D35DB" w14:textId="77777777" w:rsidR="005419C6" w:rsidRDefault="005419C6" w:rsidP="005419C6">
      <w:r w:rsidRPr="006A66AC">
        <w:rPr>
          <w:rStyle w:val="StyleUnderline"/>
        </w:rPr>
        <w:t>The scale of the crime downturn now is unprecedented</w:t>
      </w:r>
      <w:r>
        <w:t xml:space="preserve">, says Mr Herrmann. </w:t>
      </w:r>
      <w:r w:rsidRPr="006A66AC">
        <w:rPr>
          <w:rStyle w:val="StyleUnderline"/>
        </w:rPr>
        <w:t>Cities are seeing sharp falls even as police patrol less—as they too fall sick with covid-19</w:t>
      </w:r>
      <w:r>
        <w:t>. And unlike a storm, the lockdown in most places has already lasted for weeks. Were that to extend to three months, says a crime analyst in Chicago, some young-guns might change habits. An older man who was imprisoned for murder agrees that a long-enough hiatus could help. Being locked down, he says, is a “moment to breathe, stop, think—there’s something to be said for that in the chaos.”</w:t>
      </w:r>
    </w:p>
    <w:p w14:paraId="07A80760" w14:textId="77777777" w:rsidR="005419C6" w:rsidRDefault="005419C6" w:rsidP="005419C6">
      <w:r>
        <w:t>Could the pandemic-induced firebreak have a longer-lasting effect? Where shootings are mostly by gangs fighting over control of drug sales, say, a quick return to old levels of violence could be expected. But police in Chicago, at least, liken some shootings to a game of tag played with firearms. Young, ill-educated teenagers, with too-easy access to guns, fall into feuding almost as a deadly sport. Some grudges are then held for years and are even passed between generations.</w:t>
      </w:r>
    </w:p>
    <w:p w14:paraId="542FA83E" w14:textId="77777777" w:rsidR="005419C6" w:rsidRDefault="005419C6" w:rsidP="005419C6">
      <w:r>
        <w:lastRenderedPageBreak/>
        <w:t>Those involved in such shootings could be the most susceptible to change. A group called READI, run by Eddie Bocanegra in Chicago, has for the past 20 months been giving frequent sessions of behavioural therapy and counselling to 700 young men judged likeliest to perpetrate the next killings (or be the next victims). Mr Bocanegra’s team works on despite the pandemic, though phone and video sessions have replaced personal meetings. He believes some cycles of violence are being broken.</w:t>
      </w:r>
    </w:p>
    <w:p w14:paraId="43563F78" w14:textId="77777777" w:rsidR="005419C6" w:rsidRDefault="005419C6" w:rsidP="005419C6">
      <w:r>
        <w:t>Still, the idea of a firebreak bringing benefits after de facto curfews are lifted does not convince everyone. Lockdowns do generally seem to reduce crimes in public but they can also result in more violence indoors. It is likely that domestic abuse is becoming more common. In Houston cases of assault leapt in March, mostly because of attacks within the home. And another crime analyst, in Chicago, says being exposed to abuse at home is a strong predictor that someone will get involved in other violence later.</w:t>
      </w:r>
    </w:p>
    <w:p w14:paraId="5ECDBC7A" w14:textId="77777777" w:rsidR="005419C6" w:rsidRDefault="005419C6" w:rsidP="005419C6">
      <w:r>
        <w:t>Nor can anyone be sure how other pandemic-related changes under way will affect longer-term crime rates. Early releases of prisoners, police making fewer arrests, an 85% surge in national gun sales in March and record increases in unemployment could all re</w:t>
      </w:r>
      <w:r>
        <w:rPr>
          <w:rFonts w:hint="eastAsia"/>
        </w:rPr>
        <w:t xml:space="preserve">turn crime to levels seen before the lockdowns. </w:t>
      </w:r>
      <w:r w:rsidRPr="006A66AC">
        <w:rPr>
          <w:rStyle w:val="StyleUnderline"/>
          <w:rFonts w:hint="eastAsia"/>
        </w:rPr>
        <w:t>Trying to make use of the firebreak makes sense. But keeping crime lower will prove difficult indeed</w:t>
      </w:r>
      <w:r>
        <w:rPr>
          <w:rFonts w:hint="eastAsia"/>
        </w:rPr>
        <w:t xml:space="preserve">. </w:t>
      </w:r>
    </w:p>
    <w:p w14:paraId="42E9B083" w14:textId="11CA016E" w:rsidR="00D81C77" w:rsidRDefault="00D81C77" w:rsidP="00567D04"/>
    <w:p w14:paraId="0DA59222" w14:textId="77777777" w:rsidR="00A55C7D" w:rsidRDefault="00A55C7D" w:rsidP="00567D04"/>
    <w:p w14:paraId="27E7D486" w14:textId="77777777" w:rsidR="00D81C77" w:rsidRDefault="00D81C77" w:rsidP="00567D04"/>
    <w:p w14:paraId="786EB777" w14:textId="77A29B7F" w:rsidR="0070646E" w:rsidRDefault="0070646E" w:rsidP="0070646E">
      <w:pPr>
        <w:pStyle w:val="Heading3"/>
      </w:pPr>
      <w:r>
        <w:lastRenderedPageBreak/>
        <w:t>Crime</w:t>
      </w:r>
      <w:r w:rsidR="00654E84">
        <w:t xml:space="preserve"> </w:t>
      </w:r>
      <w:r>
        <w:t>– Link</w:t>
      </w:r>
    </w:p>
    <w:p w14:paraId="5C091A50" w14:textId="77777777" w:rsidR="0070646E" w:rsidRPr="008261EA" w:rsidRDefault="0070646E" w:rsidP="0070646E"/>
    <w:p w14:paraId="644361B3" w14:textId="2EC6DE84" w:rsidR="0070646E" w:rsidRDefault="00C13889" w:rsidP="0070646E">
      <w:pPr>
        <w:pStyle w:val="Heading4"/>
      </w:pPr>
      <w:r>
        <w:t>Police solve crime</w:t>
      </w:r>
      <w:r w:rsidR="00925FBE">
        <w:t xml:space="preserve"> and promote economic growth</w:t>
      </w:r>
      <w:r>
        <w:t xml:space="preserve"> – </w:t>
      </w:r>
      <w:r w:rsidR="00DE73D5">
        <w:t>AFF</w:t>
      </w:r>
      <w:r>
        <w:t xml:space="preserve"> authors are wrong</w:t>
      </w:r>
      <w:r w:rsidR="00217611">
        <w:t>, data proves</w:t>
      </w:r>
    </w:p>
    <w:p w14:paraId="37DF3F0E" w14:textId="3A92CC97" w:rsidR="0070646E" w:rsidRDefault="0070646E" w:rsidP="0070646E">
      <w:r w:rsidRPr="001E1D39">
        <w:t xml:space="preserve">Matthew </w:t>
      </w:r>
      <w:r w:rsidRPr="0096174C">
        <w:rPr>
          <w:rStyle w:val="Style13ptBold"/>
        </w:rPr>
        <w:t>Yglesias ‘20</w:t>
      </w:r>
      <w:r>
        <w:t>. Jun 18, “</w:t>
      </w:r>
      <w:r w:rsidRPr="00E153DA">
        <w:t>The End of Policing left me convinced we still need policing</w:t>
      </w:r>
      <w:r>
        <w:t xml:space="preserve">,” </w:t>
      </w:r>
      <w:r w:rsidRPr="0096174C">
        <w:t>https://www.vox.com/2020/6/18/21293784/alex-vitale-end-of-policing-review</w:t>
      </w:r>
    </w:p>
    <w:p w14:paraId="57EE3B6D" w14:textId="4FFFF4EE" w:rsidR="0070646E" w:rsidRDefault="0070646E" w:rsidP="0070646E">
      <w:r w:rsidRPr="006946F7">
        <w:rPr>
          <w:rStyle w:val="StyleUnderline"/>
        </w:rPr>
        <w:t>As calls to defund or even abolish the police get more mainstream attention, many people have a question: Won’t this create a huge surge in violent crime</w:t>
      </w:r>
      <w:r>
        <w:t>?</w:t>
      </w:r>
    </w:p>
    <w:p w14:paraId="397849EE" w14:textId="494AA746" w:rsidR="0070646E" w:rsidRDefault="0070646E" w:rsidP="0070646E">
      <w:r>
        <w:t xml:space="preserve">The police abolition movement has its intellectual roots in the work of African American prison abolitionists </w:t>
      </w:r>
      <w:r w:rsidRPr="006946F7">
        <w:rPr>
          <w:rStyle w:val="Emphasis"/>
        </w:rPr>
        <w:t>Angela Davis</w:t>
      </w:r>
      <w:r>
        <w:t xml:space="preserve"> and </w:t>
      </w:r>
      <w:r w:rsidRPr="006946F7">
        <w:rPr>
          <w:rStyle w:val="Emphasis"/>
        </w:rPr>
        <w:t>Ruth Wilson Gilmore</w:t>
      </w:r>
      <w:r>
        <w:t xml:space="preserve"> and their group Critical Resistance, which in turn took inspiration from the earlier work of the Norwegian sociologist Thomas Mathiesen. But when the conversation turns specifically to the police, many activists and advocates point to the work of Brooklyn College sociologist </w:t>
      </w:r>
      <w:r w:rsidRPr="006946F7">
        <w:rPr>
          <w:rStyle w:val="Emphasis"/>
        </w:rPr>
        <w:t>Alex Vitale</w:t>
      </w:r>
      <w:r>
        <w:t>, whose 2017 book The End of Policing earned a blurb from Gilmore; its publisher, Verso, has made it available for free in ebook form during the current surge of interest in radical ideas on policing.</w:t>
      </w:r>
    </w:p>
    <w:p w14:paraId="134AA4C9" w14:textId="2CBF7DD2" w:rsidR="0070646E" w:rsidRDefault="0070646E" w:rsidP="0070646E">
      <w:r>
        <w:t xml:space="preserve">When the activist Mariame </w:t>
      </w:r>
      <w:r w:rsidRPr="006946F7">
        <w:rPr>
          <w:rStyle w:val="Emphasis"/>
        </w:rPr>
        <w:t>Kaba</w:t>
      </w:r>
      <w:r>
        <w:t xml:space="preserve"> wrote her June 12 op-ed “Yes, We Mean Literally Abolish the Police” in the New York Times, her rebuttal to the concern about rising crime was to cite </w:t>
      </w:r>
      <w:r w:rsidRPr="006946F7">
        <w:t>Vitale</w:t>
      </w:r>
      <w:r>
        <w:t xml:space="preserve">. And he’s been ubiquitous in left-leaning media since the protests against the killing of George Floyd and broader police violence and systemic racism started. You can read his interview in </w:t>
      </w:r>
      <w:r w:rsidRPr="006946F7">
        <w:rPr>
          <w:rStyle w:val="Emphasis"/>
        </w:rPr>
        <w:t>Jacobin</w:t>
      </w:r>
      <w:r>
        <w:t xml:space="preserve"> or </w:t>
      </w:r>
      <w:r w:rsidRPr="006946F7">
        <w:rPr>
          <w:rStyle w:val="Emphasis"/>
        </w:rPr>
        <w:t>Mother Jones</w:t>
      </w:r>
      <w:r>
        <w:t xml:space="preserve"> or the </w:t>
      </w:r>
      <w:r w:rsidRPr="006946F7">
        <w:rPr>
          <w:rStyle w:val="Emphasis"/>
        </w:rPr>
        <w:t>Nation</w:t>
      </w:r>
      <w:r>
        <w:t xml:space="preserve">, or listen to him on </w:t>
      </w:r>
      <w:r w:rsidRPr="006946F7">
        <w:rPr>
          <w:rStyle w:val="Emphasis"/>
        </w:rPr>
        <w:t>Democracy Now</w:t>
      </w:r>
      <w:r>
        <w:t xml:space="preserve">. He’s also been a prominent voice in more mainstream media, appearing on an Atlantic podcast and </w:t>
      </w:r>
      <w:r w:rsidRPr="006946F7">
        <w:rPr>
          <w:rStyle w:val="Emphasis"/>
        </w:rPr>
        <w:t>NPR’s All Things Considered (and Code Switch</w:t>
      </w:r>
      <w:r>
        <w:t>) and quoted at least three times in the Washington Post.</w:t>
      </w:r>
    </w:p>
    <w:p w14:paraId="31A076D5" w14:textId="77777777" w:rsidR="0070646E" w:rsidRDefault="0070646E" w:rsidP="0070646E">
      <w:r w:rsidRPr="006946F7">
        <w:rPr>
          <w:rStyle w:val="StyleUnderline"/>
        </w:rPr>
        <w:t>As someone who’s reported on and off on criminal justice issues from the standpoint of quantitative social science for years</w:t>
      </w:r>
      <w:r>
        <w:t xml:space="preserve"> (my first print article after graduating college was a 2003 research-based argument for rolling back mass incarceration), </w:t>
      </w:r>
      <w:r w:rsidRPr="006946F7">
        <w:rPr>
          <w:rStyle w:val="StyleUnderline"/>
        </w:rPr>
        <w:t>all of these interviews left me confused</w:t>
      </w:r>
      <w:r>
        <w:t>. Vitale argues that police reform as conventionally understood by liberals is doomed because “policing is fundamentally a tool of social control to facilitate our exploitation” and we need to scrap it. He says we can get by with fewer police by dropping efforts to criminalize drug use, sex work, and unauthorized border crossings and use the savings to finance a generous welfare state that would tackle “the entrenched, radicalized poverty concentrated in highly segregated neighborhoods which are the main source of violent crime.”</w:t>
      </w:r>
    </w:p>
    <w:p w14:paraId="73FB8B9D" w14:textId="77777777" w:rsidR="0070646E" w:rsidRDefault="0070646E" w:rsidP="0070646E">
      <w:r w:rsidRPr="006E6DBE">
        <w:rPr>
          <w:rStyle w:val="StyleUnderline"/>
        </w:rPr>
        <w:t xml:space="preserve">But </w:t>
      </w:r>
      <w:r w:rsidRPr="006E6DBE">
        <w:rPr>
          <w:rStyle w:val="Emphasis"/>
          <w:highlight w:val="green"/>
        </w:rPr>
        <w:t>there’s a substantial literature in economics and sociology arguing that more police on the beat equals less violent crime</w:t>
      </w:r>
      <w:r w:rsidRPr="00117F83">
        <w:t xml:space="preserve">. </w:t>
      </w:r>
      <w:r w:rsidRPr="006E6DBE">
        <w:rPr>
          <w:rStyle w:val="StyleUnderline"/>
        </w:rPr>
        <w:t>One effort to quantify this precisely is a 2018 Review of Economics and Statistics article by Aaron Chalfin and Justin McCrary. It estimates, based on a big set of police and crime data from large and midsize cities between 1960 and 2010, that every $1 spent on extra police generates about $1.63 in social benefits, primarily by reducing murders. One needn’t take this literature as gospel truth, but one of the go-to scholars on the abolitionist position should be able to — and want to — counter the prevailing academic claim that investments in policing pay off in reduced violent crime</w:t>
      </w:r>
      <w:r w:rsidRPr="00117F83">
        <w:t>.</w:t>
      </w:r>
    </w:p>
    <w:p w14:paraId="5C0BC05B" w14:textId="24F4848C" w:rsidR="0070646E" w:rsidRDefault="0070646E" w:rsidP="0070646E">
      <w:r>
        <w:lastRenderedPageBreak/>
        <w:t>Figuring that perhaps Vitale’s interlocutors simply didn’t ask the question squarely, I picked up his book and read it. I wasn’t particularly expecting to be convinced, but I did try to be open-minded and hoped that at a minimum, I would understand the contours of the debate. The End of Policing is a good book that contains some good ideas about the potential to use housing and mental health policy to address certain classes of problems that are now largely dumped on the criminal justice system. I learned things about the history of policing in America and globally. But I found the book didn’t contain an answer to the question about what a huge reduction in the number of police would mean for violent crime. Vitale doesn’t address the research that worries me or present alternative research that might reassure me.</w:t>
      </w:r>
    </w:p>
    <w:p w14:paraId="18CD8014" w14:textId="538DA27C" w:rsidR="0070646E" w:rsidRDefault="0070646E" w:rsidP="0070646E">
      <w:r w:rsidRPr="00D81C77">
        <w:rPr>
          <w:rStyle w:val="StyleUnderline"/>
          <w:highlight w:val="green"/>
        </w:rPr>
        <w:t>American policing needs to change</w:t>
      </w:r>
      <w:r>
        <w:t>. And there’s at least some reason to think that reducing the scope of policing can and should be a big part of that change. Fairly mild policy changes undertaken over the past few years have delivered results in terms of fewer police killings of unarmed people, and there’s reason to believe that plenty of opportunity exists for further reform.</w:t>
      </w:r>
    </w:p>
    <w:p w14:paraId="664AFF84" w14:textId="23E3EC88" w:rsidR="00D81C77" w:rsidRDefault="0070646E" w:rsidP="0070646E">
      <w:r w:rsidRPr="00D81C77">
        <w:rPr>
          <w:rStyle w:val="Emphasis"/>
          <w:highlight w:val="green"/>
        </w:rPr>
        <w:t>But policing is important</w:t>
      </w:r>
      <w:r>
        <w:t xml:space="preserve">. </w:t>
      </w:r>
      <w:r w:rsidRPr="00D81C77">
        <w:rPr>
          <w:rStyle w:val="StyleUnderline"/>
        </w:rPr>
        <w:t>There’s evidence that the number of police has an effect on crime, especially violent crime. And when crime soars, not only do the direct victims suffer but we run the risk that economically diverse cities will unravel as people with means flee to the suburbs</w:t>
      </w:r>
      <w:r>
        <w:t>. The people brushing past these worries with a casual nod to Vitale are relying on unearned authority, both about the impact on crime and about the possibilities of reform.</w:t>
      </w:r>
    </w:p>
    <w:p w14:paraId="050F5522" w14:textId="77777777" w:rsidR="0070646E" w:rsidRDefault="0070646E" w:rsidP="0070646E">
      <w:r>
        <w:t>Vitale’s argument on crime is weak</w:t>
      </w:r>
    </w:p>
    <w:p w14:paraId="49EF19EE" w14:textId="2CBA2B74" w:rsidR="0070646E" w:rsidRDefault="0070646E" w:rsidP="0070646E">
      <w:r>
        <w:t>Vitale’s main thesis is that, historically and causally speaking, the main origins of police forces were as instruments of social control more than public safety, reflecting various kinds of elite fears about urban working classes, immigrants, and runaway enslaved people. And he sees the problems with policing as too deeply ingrained to be combated with reform.</w:t>
      </w:r>
    </w:p>
    <w:p w14:paraId="74C29972" w14:textId="77777777" w:rsidR="0070646E" w:rsidRDefault="0070646E" w:rsidP="0070646E">
      <w:r>
        <w:t>“The origins and function of the police are intimately tied to the management of inequalities of race and class,” he writes, and “a kinder, gentler, and more diverse war on the poor is still a war on the poor.” He says that “any real agenda for police reform must replace police with empowered communities working to solve their own problems.”</w:t>
      </w:r>
    </w:p>
    <w:p w14:paraId="6BCC971C" w14:textId="77856BBD" w:rsidR="0070646E" w:rsidRDefault="0070646E" w:rsidP="0070646E">
      <w:r>
        <w:t>And while the book sketches out some convincing areas in which we could get by with less policing and some promising ideas for social programs that might be more useful instead, you will not find a detailed vision of what those empowered communities are going to do about violent crime. This somewhat cavalier attitude on how we would deal with violent crime in a post-police world is driven by Vitale’s intense skepticism that status quo policing is doing anything to reduce crime. But he doesn’t provide evidence for this proposition.</w:t>
      </w:r>
    </w:p>
    <w:p w14:paraId="54432073" w14:textId="582DFE66" w:rsidR="0070646E" w:rsidRDefault="0070646E" w:rsidP="0070646E">
      <w:r>
        <w:t>Instead, he remarks, with a citation of a 1996 book by the late political scientist David Bayley, that “there is no correlation between the number of police and crime rates.”</w:t>
      </w:r>
    </w:p>
    <w:p w14:paraId="0319E4DC" w14:textId="4D0BC915" w:rsidR="0070646E" w:rsidRDefault="0070646E" w:rsidP="0070646E">
      <w:r>
        <w:t xml:space="preserve">That simplistic correlation argument (maybe high-crime jurisdictions hire more cops) is all he offers to allay fears that there might be a big risk to scrapping or massively scaling back America’s police departments — there’s no counterargument presented to the contrary </w:t>
      </w:r>
      <w:r>
        <w:lastRenderedPageBreak/>
        <w:t>literature, or even an acknowledgment that it exists. But the existing research is much more quantitatively sophisticated than this.</w:t>
      </w:r>
    </w:p>
    <w:p w14:paraId="136D7DFA" w14:textId="77777777" w:rsidR="0070646E" w:rsidRDefault="0070646E" w:rsidP="0070646E">
      <w:r>
        <w:t>Police officers reduce crime</w:t>
      </w:r>
    </w:p>
    <w:p w14:paraId="6A86A02F" w14:textId="77777777" w:rsidR="0070646E" w:rsidRDefault="0070646E" w:rsidP="0070646E">
      <w:r>
        <w:t xml:space="preserve">Excessive use of force has been well-documented in American policing for years. So though I’ve been shocked by images of police running riot on protesters this spring, I’m not exactly surprised. And when I first got wind of the modern policing and crime empirical literature, I didn’t really want to believe that </w:t>
      </w:r>
      <w:r w:rsidRPr="000C4E2E">
        <w:rPr>
          <w:rStyle w:val="Emphasis"/>
          <w:highlight w:val="green"/>
        </w:rPr>
        <w:t>more police can improve crime outcomes</w:t>
      </w:r>
      <w:r>
        <w:t>.</w:t>
      </w:r>
    </w:p>
    <w:p w14:paraId="50B2ED09" w14:textId="6F4B73F9" w:rsidR="0070646E" w:rsidRDefault="0070646E" w:rsidP="0070646E">
      <w:r>
        <w:t xml:space="preserve">But </w:t>
      </w:r>
      <w:r w:rsidRPr="000C4E2E">
        <w:rPr>
          <w:rStyle w:val="StyleUnderline"/>
          <w:highlight w:val="green"/>
        </w:rPr>
        <w:t>this is</w:t>
      </w:r>
      <w:r>
        <w:t xml:space="preserve"> a taste of </w:t>
      </w:r>
      <w:r w:rsidRPr="000C4E2E">
        <w:rPr>
          <w:rStyle w:val="StyleUnderline"/>
          <w:highlight w:val="green"/>
        </w:rPr>
        <w:t>what researchers</w:t>
      </w:r>
      <w:r>
        <w:t xml:space="preserve"> who have been trying hard to come up with plausible causal estimates for the impact of police on crime </w:t>
      </w:r>
      <w:r w:rsidRPr="000C4E2E">
        <w:rPr>
          <w:rStyle w:val="StyleUnderline"/>
          <w:highlight w:val="green"/>
        </w:rPr>
        <w:t>have found</w:t>
      </w:r>
      <w:r>
        <w:t>:</w:t>
      </w:r>
    </w:p>
    <w:p w14:paraId="7B3C5B64" w14:textId="77777777" w:rsidR="0070646E" w:rsidRDefault="0070646E" w:rsidP="0070646E">
      <w:r w:rsidRPr="000C4E2E">
        <w:rPr>
          <w:rStyle w:val="StyleUnderline"/>
        </w:rPr>
        <w:t>Jonathan Klick and Alex Tabarrok took advantage of changes to the terrorism “alert level” that happened for several years in post-9/11 Washington. When the federal government deemed the terror alert level to be elevated, DC police would mobilize extra officers, especially in and around the capital’s core, centered on the National Mall. Using daily crime data, they found that the level of crime</w:t>
      </w:r>
      <w:r>
        <w:t xml:space="preserve"> — in this case largely car thefts rather than violent crime — </w:t>
      </w:r>
      <w:r w:rsidRPr="000C4E2E">
        <w:rPr>
          <w:rStyle w:val="StyleUnderline"/>
        </w:rPr>
        <w:t>decreased significantly</w:t>
      </w:r>
      <w:r>
        <w:t xml:space="preserve"> on high-alert days, and the decrease was especially concentrated on the National Mall.</w:t>
      </w:r>
    </w:p>
    <w:p w14:paraId="558B0576" w14:textId="77777777" w:rsidR="0070646E" w:rsidRDefault="0070646E" w:rsidP="0070646E">
      <w:r w:rsidRPr="000C4E2E">
        <w:rPr>
          <w:rStyle w:val="StyleUnderline"/>
        </w:rPr>
        <w:t>Klick, John MacDonald, and Ben Grunwald looked at an episode when the University of Pennsylvania had its campus police increase patrols within its defined zone of Philadelphia, and used a regression discontinuity design to discover that crime fell about 60 percent</w:t>
      </w:r>
      <w:r>
        <w:t xml:space="preserve"> (this time with a larger decline for violent crime) </w:t>
      </w:r>
      <w:r w:rsidRPr="000C4E2E">
        <w:rPr>
          <w:rStyle w:val="StyleUnderline"/>
        </w:rPr>
        <w:t>where the extra officers went</w:t>
      </w:r>
      <w:r>
        <w:t>.</w:t>
      </w:r>
    </w:p>
    <w:p w14:paraId="515D5CB4" w14:textId="77777777" w:rsidR="0070646E" w:rsidRDefault="0070646E" w:rsidP="0070646E">
      <w:r w:rsidRPr="000C4E2E">
        <w:rPr>
          <w:rStyle w:val="StyleUnderline"/>
        </w:rPr>
        <w:t>Steven Mello looked at a huge surge in federal funding for local police staffing associated with the 2009 stimulus bill</w:t>
      </w:r>
      <w:r>
        <w:t xml:space="preserve">. Exploiting quasi-random variation in which cities got grants, </w:t>
      </w:r>
      <w:r w:rsidRPr="000C4E2E">
        <w:rPr>
          <w:rStyle w:val="StyleUnderline"/>
        </w:rPr>
        <w:t>Mello showed that compared to cities that missed out, those that made the cut ended up with police staffing levels that were 3.2 percent higher and crime levels that were 3.5 percent lower — again with a larger drop in violent crime</w:t>
      </w:r>
      <w:r>
        <w:t>.</w:t>
      </w:r>
    </w:p>
    <w:p w14:paraId="05BA4142" w14:textId="77777777" w:rsidR="0070646E" w:rsidRDefault="0070646E" w:rsidP="0070646E">
      <w:r w:rsidRPr="000C4E2E">
        <w:rPr>
          <w:rStyle w:val="StyleUnderline"/>
        </w:rPr>
        <w:t>John MacDonald, Jeffrey Fagan, and Amanda Geller looked at a program in New York called Operation Impact that would surge additional officers into high-crime neighborhoods and found that a wide range of crime</w:t>
      </w:r>
      <w:r>
        <w:t xml:space="preserve"> — assaults, robberies, burglaries, violent felonies, violent property crimes, and misdemeanor offenses — </w:t>
      </w:r>
      <w:r w:rsidRPr="000C4E2E">
        <w:rPr>
          <w:rStyle w:val="StyleUnderline"/>
        </w:rPr>
        <w:t>fell in response to the surge</w:t>
      </w:r>
      <w:r>
        <w:t>.</w:t>
      </w:r>
    </w:p>
    <w:p w14:paraId="5566289D" w14:textId="77777777" w:rsidR="0070646E" w:rsidRDefault="0070646E" w:rsidP="0070646E">
      <w:r w:rsidRPr="000C4E2E">
        <w:rPr>
          <w:rStyle w:val="StyleUnderline"/>
        </w:rPr>
        <w:t>Richard Rosenfeld’s field experiments show that “hot spot” policing</w:t>
      </w:r>
      <w:r>
        <w:t xml:space="preserve">, where extra officers go to specific high-crime locations, </w:t>
      </w:r>
      <w:r w:rsidRPr="000C4E2E">
        <w:rPr>
          <w:rStyle w:val="StyleUnderline"/>
        </w:rPr>
        <w:t>not only reduces crime in the hot spots but reduces crime</w:t>
      </w:r>
      <w:r>
        <w:t xml:space="preserve"> (in this case, specifically gun assaults) </w:t>
      </w:r>
      <w:r w:rsidRPr="000C4E2E">
        <w:rPr>
          <w:rStyle w:val="StyleUnderline"/>
        </w:rPr>
        <w:t>citywide</w:t>
      </w:r>
      <w:r>
        <w:t>.</w:t>
      </w:r>
    </w:p>
    <w:p w14:paraId="2EE4053B" w14:textId="3CAD19C2" w:rsidR="0070646E" w:rsidRDefault="0070646E" w:rsidP="0070646E">
      <w:r w:rsidRPr="000C4E2E">
        <w:rPr>
          <w:rStyle w:val="StyleUnderline"/>
        </w:rPr>
        <w:t>Patrick Sharkey, a Princeton sociologist who is clearly sympathetic to the goals of the defunding movement, writes</w:t>
      </w:r>
      <w:r>
        <w:t xml:space="preserve"> in a Washington Post piece </w:t>
      </w:r>
      <w:r w:rsidRPr="000C4E2E">
        <w:rPr>
          <w:rStyle w:val="StyleUnderline"/>
        </w:rPr>
        <w:t>arguing for a greater role for local leaders and communities in containing violence that “those who argue that the police have no role in maintaining safe streets are arguing against lots of strong evidence. One of the most robust, most uncomfortable findings in criminology is that putting more officers on the street leads to less violent crime</w:t>
      </w:r>
      <w:r>
        <w:t>.”</w:t>
      </w:r>
    </w:p>
    <w:p w14:paraId="091AE11A" w14:textId="57C1FC85" w:rsidR="0070646E" w:rsidRDefault="0070646E" w:rsidP="0070646E">
      <w:r>
        <w:lastRenderedPageBreak/>
        <w:t xml:space="preserve">Note that </w:t>
      </w:r>
      <w:r w:rsidRPr="000C4E2E">
        <w:rPr>
          <w:rStyle w:val="Emphasis"/>
          <w:highlight w:val="green"/>
        </w:rPr>
        <w:t>this finding doesn’t have to come from a place of utopian thinking about police officers</w:t>
      </w:r>
      <w:r>
        <w:t>. Indeed, one particularly striking thread of evidence about the importance of policing to crime control comes from instances of police misconduct. Tanaya Devi and Roland Fryer find that when big-city police departments are hit with civil rights investigations following high-profile brutality incidents, the officers respond with work slowdowns that lead to soaring crime. Stephen Morgan and Rhiannon Miller document this dynamic specifically in Baltimore and Rosenfeld documents it in St. Louis. On the other hand, while Bocar Ba and Roman Rivera, looking at Chicago, agree there was a crime spike during this period, they suggest the direct impact of the scandal on civilians may be the real issue.* But both Devi &amp; Fryer and Rivera &amp; Ba, in different ways, find that increased oversight outside the context of a major scandal leads to beneficial results. Further from the limelight, Alexandre Mas found in 2006 that when police unions in New Jersey lose a salary arbitration fight, arrest rates decline and reports of crime go up.</w:t>
      </w:r>
    </w:p>
    <w:p w14:paraId="10CD7517" w14:textId="7536195B" w:rsidR="0070646E" w:rsidRDefault="0070646E" w:rsidP="0070646E">
      <w:r>
        <w:t xml:space="preserve">None of this reflects well on the professionalism or ethics of America’s big-city police officers. </w:t>
      </w:r>
      <w:r w:rsidRPr="000C4E2E">
        <w:rPr>
          <w:rStyle w:val="StyleUnderline"/>
          <w:highlight w:val="green"/>
        </w:rPr>
        <w:t>But</w:t>
      </w:r>
      <w:r>
        <w:t xml:space="preserve"> that in turn underscores that </w:t>
      </w:r>
      <w:r w:rsidRPr="000C4E2E">
        <w:rPr>
          <w:rStyle w:val="StyleUnderline"/>
          <w:highlight w:val="green"/>
        </w:rPr>
        <w:t>the</w:t>
      </w:r>
      <w:r w:rsidRPr="000C4E2E">
        <w:rPr>
          <w:rStyle w:val="StyleUnderline"/>
        </w:rPr>
        <w:t xml:space="preserve"> importance and </w:t>
      </w:r>
      <w:r w:rsidRPr="000C4E2E">
        <w:rPr>
          <w:rStyle w:val="StyleUnderline"/>
          <w:highlight w:val="green"/>
        </w:rPr>
        <w:t>efficacy of what police officers do doesn’t hinge on believing they’re angels</w:t>
      </w:r>
      <w:r w:rsidRPr="000C4E2E">
        <w:rPr>
          <w:rStyle w:val="StyleUnderline"/>
        </w:rPr>
        <w:t xml:space="preserve">. The number of </w:t>
      </w:r>
      <w:r w:rsidRPr="000C4E2E">
        <w:rPr>
          <w:rStyle w:val="Emphasis"/>
          <w:highlight w:val="green"/>
        </w:rPr>
        <w:t>officers patrolling</w:t>
      </w:r>
      <w:r w:rsidRPr="000C4E2E">
        <w:rPr>
          <w:rStyle w:val="Emphasis"/>
        </w:rPr>
        <w:t xml:space="preserve"> the street </w:t>
      </w:r>
      <w:r w:rsidRPr="000C4E2E">
        <w:rPr>
          <w:rStyle w:val="Emphasis"/>
          <w:highlight w:val="green"/>
        </w:rPr>
        <w:t>has an effect</w:t>
      </w:r>
      <w:r w:rsidRPr="000C4E2E">
        <w:rPr>
          <w:rStyle w:val="StyleUnderline"/>
        </w:rPr>
        <w:t xml:space="preserve"> on the murder rate</w:t>
      </w:r>
      <w:r>
        <w:t>.</w:t>
      </w:r>
    </w:p>
    <w:p w14:paraId="3511AC74" w14:textId="77777777" w:rsidR="0070646E" w:rsidRDefault="0070646E" w:rsidP="0070646E"/>
    <w:p w14:paraId="0211A15B" w14:textId="77777777" w:rsidR="0070646E" w:rsidRDefault="0070646E" w:rsidP="0070646E">
      <w:pPr>
        <w:pStyle w:val="Heading4"/>
      </w:pPr>
      <w:r>
        <w:t>We got the studies</w:t>
      </w:r>
    </w:p>
    <w:p w14:paraId="7967D0E9" w14:textId="77777777" w:rsidR="0070646E" w:rsidRDefault="0070646E" w:rsidP="0070646E">
      <w:r w:rsidRPr="000C236F">
        <w:t xml:space="preserve">Jens </w:t>
      </w:r>
      <w:r w:rsidRPr="000C236F">
        <w:rPr>
          <w:rStyle w:val="Style13ptBold"/>
        </w:rPr>
        <w:t>Ludwig and</w:t>
      </w:r>
      <w:r w:rsidRPr="000C236F">
        <w:t xml:space="preserve"> John J. </w:t>
      </w:r>
      <w:r w:rsidRPr="000C236F">
        <w:rPr>
          <w:rStyle w:val="Style13ptBold"/>
        </w:rPr>
        <w:t>Donohue</w:t>
      </w:r>
      <w:r>
        <w:rPr>
          <w:rStyle w:val="Style13ptBold"/>
        </w:rPr>
        <w:t xml:space="preserve"> ‘7</w:t>
      </w:r>
      <w:r w:rsidRPr="000C236F">
        <w:t xml:space="preserve"> IIIThursday, March 1, 2007</w:t>
      </w:r>
      <w:r>
        <w:t>. “</w:t>
      </w:r>
      <w:r w:rsidRPr="000C236F">
        <w:t>More COPS</w:t>
      </w:r>
      <w:r>
        <w:t xml:space="preserve">,” BROOKINGS, </w:t>
      </w:r>
      <w:r w:rsidRPr="000C236F">
        <w:t>https://www.brookings.edu/research/more-cops/</w:t>
      </w:r>
    </w:p>
    <w:p w14:paraId="3C1C6545" w14:textId="3777A036" w:rsidR="0070646E" w:rsidRDefault="0070646E" w:rsidP="0070646E">
      <w:r>
        <w:t>Despite the plausibility of the view that stepped-up policing might reduce crime by increasing the chances that an offender is successfully identified, arrested and punished after the fact, many criminologists were primed to endorse Bayley’s conclusion. These criminologists are skeptical about the whole idea of deterrence, noting that many would-be offenders are likely to be unaware of changes in policing intensity, while even those who are aware of stepped-up policing may be undeterred because they are drunk, destitute, enraged or deranged. Economists usually respond that more police spending can still reduce aggregate crime rates, even if many crime-prone people are unaware or unaffected by the policy change. All that is required is that at least some people at risk for committing crime realize and respond to the change in a local policing environment. Moreover, economists usually believe that criminals will be more responsive to changes in punishment certainty than severity, in part because people generally tend to be more focused on events that happen close in time rather than in the distant future. This implies that to the extent to which criminals can be deterred, stepped-up policing that increases the chances offenders are punished at all may be a more effective use of resources than handing out ever longer prison terms.</w:t>
      </w:r>
    </w:p>
    <w:p w14:paraId="2865E67A" w14:textId="77777777" w:rsidR="0070646E" w:rsidRDefault="0070646E" w:rsidP="0070646E">
      <w:r>
        <w:t xml:space="preserve">Progress in the science of econometrics has played an important role in providing a better answer to the important empirical question of the impact of police on crime. The key difficulty to generating good econometric estimates of this impact stems from the fact that police are not randomly distributed across municipalities in America. Big-city mayors are usually more worried about crime than their counterparts in charge of affluent suburban communities, and set their </w:t>
      </w:r>
      <w:r>
        <w:lastRenderedPageBreak/>
        <w:t>police budgets accordingly. But the fact that high-crime cities spend more on police per capita on average than do lower-crime jurisdictions does not mean that police cause crime, in the same way that the increased prevalence of sick people in doctor’s offices does not mean that modern medicine causes bad health outcomes. Even comparing how crime changes within a given jurisdiction when police spending goes up may be problematic, since additional resources are often devoted to police departments when crime rates are increasing.</w:t>
      </w:r>
    </w:p>
    <w:p w14:paraId="207A6F5D" w14:textId="0349FDAE" w:rsidR="0070646E" w:rsidRDefault="0070646E" w:rsidP="0070646E">
      <w:r>
        <w:t>Only recently have social scientists been able to make real headway in untangling this causal relationship, with the best available studies now suggesting that increasing the number of police on the streets will in fact reduce crime. One of the best of these studies is by University of Chicago economist Steven Levitt,, who examines what happens in cities that increase police spending for reasons unrelated to what else is going on with local crime trends, for example because of stronger public service unions. Levitt’s estimates suggest that each 10 percent increase in the size of the police force reduces violent crime by 4 percent and property crimes by 5 percent. The 2 percent jump in the number of police generated by COPS should reduce violent crimes by about 0.8 percent and property crimes by about 1 percent. Other studies that have followed Levitt’s strategy of seeking natural experiments to generate valid estimates of the effectiveness of police in reducing crime typically find qualitatively similar results.</w:t>
      </w:r>
    </w:p>
    <w:p w14:paraId="1EB9669D" w14:textId="4895A951" w:rsidR="0070646E" w:rsidRDefault="0070646E" w:rsidP="0070646E">
      <w:r>
        <w:t>Note that Levitt’s estimates reflect what happens to crime when cities put more police on the street and continue to deploy them in the usual way. Other research in criminology and economics suggests that the effectiveness of police resources might be enhanced further by targeting police attention at the highest-risk people or places, such as crime “hot spots” or gang members, or focused on the highest-cost parts of the crime problem, such as gun violence. These are the types of responses that the COPS Office promotes, and so the effects of increased police presence funded by the COPS program could in principle be somewhat larger than Levitt’s estimates might imply.</w:t>
      </w:r>
    </w:p>
    <w:p w14:paraId="76CC6152" w14:textId="308D6F9B" w:rsidR="0070646E" w:rsidRDefault="0070646E" w:rsidP="0070646E">
      <w:r>
        <w:t>Several recent studies that attempt to directly evaluate the effects of the COPS program suggest that the COPS resources may indeed have been effectively targeted to generate such greater crime reductions. One of the best of these COPS evaluations is by University of Maryland economists William Evans and Emily Owens. Their estimates suggest the 2 percent increase in police under COPS led to a 2 percent decline in violent crime and a 0.5 percent reduction in property offenses. A recent study by the GAO yields qualitatively similar findings, suggesting that the COPS program contributed to a 2.5 percent decline in violent crime rates and a 1.3 percent decline in overall crime rates from 1993-2000.</w:t>
      </w:r>
    </w:p>
    <w:p w14:paraId="32BAD13E" w14:textId="17F919F2" w:rsidR="0070646E" w:rsidRDefault="0070646E" w:rsidP="0070646E">
      <w:r>
        <w:t xml:space="preserve">These calculations imply that the COPS program is helpful but can account for no more than a small share of the massive proportional decline in violent crime rates observed throughout the United States during the 1990s. Other factors were even more important, including the increased spending on police that state and local governments undertook on their own, a massive increase in the nation’s incarceration rate, and the waning of the crack cocaine epidemic. The legalization of abortion in the early 1970s may have also contributed to the crime drop of the 1990s by reducing the share of adolescents and young adults who were brought up in disadvantaged household environments. Other politically controversial public policies, such as </w:t>
      </w:r>
      <w:r>
        <w:lastRenderedPageBreak/>
        <w:t>new gun control measures, liberalized gun-carrying laws, and increased application of the death penalty, do not appear to have contributed to the crime drop.</w:t>
      </w:r>
    </w:p>
    <w:p w14:paraId="43FA0B38" w14:textId="77777777" w:rsidR="0070646E" w:rsidRDefault="0070646E" w:rsidP="0070646E"/>
    <w:p w14:paraId="6A8D390F" w14:textId="77777777" w:rsidR="0070646E" w:rsidRDefault="0070646E" w:rsidP="0070646E">
      <w:pPr>
        <w:pStyle w:val="Heading4"/>
      </w:pPr>
      <w:r>
        <w:t>Police force cuts lead to extreme increases in crime</w:t>
      </w:r>
    </w:p>
    <w:p w14:paraId="46D2ECDC" w14:textId="77777777" w:rsidR="0070646E" w:rsidRPr="007B2EE4" w:rsidRDefault="0070646E" w:rsidP="0070646E">
      <w:pPr>
        <w:rPr>
          <w:rStyle w:val="Style13ptBold"/>
        </w:rPr>
      </w:pPr>
      <w:r w:rsidRPr="007B2EE4">
        <w:rPr>
          <w:rStyle w:val="Style13ptBold"/>
        </w:rPr>
        <w:t>Goode 12</w:t>
      </w:r>
    </w:p>
    <w:p w14:paraId="24D589CB" w14:textId="77777777" w:rsidR="0070646E" w:rsidRDefault="0070646E" w:rsidP="0070646E">
      <w:r>
        <w:t>(Erica Goode, 11/3/12, New York Times, “</w:t>
      </w:r>
      <w:r w:rsidRPr="007B2EE4">
        <w:t>Crime Increases in Sacramento After Deep Cuts to Police Force</w:t>
      </w:r>
      <w:r>
        <w:t xml:space="preserve">”, </w:t>
      </w:r>
      <w:hyperlink r:id="rId112" w:history="1">
        <w:r w:rsidRPr="00411164">
          <w:rPr>
            <w:rStyle w:val="Hyperlink"/>
          </w:rPr>
          <w:t>https://www.nytimes.com/2012/11/04/us/after-deep-police-cuts-sacramento-sees-rise-in-crime.html</w:t>
        </w:r>
      </w:hyperlink>
      <w:r>
        <w:t>, accessed 6/28/20, MWJ)</w:t>
      </w:r>
    </w:p>
    <w:p w14:paraId="2F13EA5E" w14:textId="77777777" w:rsidR="0070646E" w:rsidRPr="00294B1E" w:rsidRDefault="0070646E" w:rsidP="0070646E">
      <w:pPr>
        <w:rPr>
          <w:sz w:val="16"/>
        </w:rPr>
      </w:pPr>
      <w:r w:rsidRPr="00294B1E">
        <w:rPr>
          <w:sz w:val="16"/>
        </w:rPr>
        <w:t xml:space="preserve">But each year brought more bad news for this city’s Police Department. In 2011, </w:t>
      </w:r>
      <w:r w:rsidRPr="00C34717">
        <w:rPr>
          <w:rStyle w:val="StyleUnderline"/>
        </w:rPr>
        <w:t>faced with the biggest budget cuts yet — $12.2 million — Chief</w:t>
      </w:r>
      <w:r w:rsidRPr="00294B1E">
        <w:rPr>
          <w:sz w:val="16"/>
        </w:rPr>
        <w:t xml:space="preserve"> Rick </w:t>
      </w:r>
      <w:r w:rsidRPr="00C34717">
        <w:rPr>
          <w:rStyle w:val="StyleUnderline"/>
        </w:rPr>
        <w:t>Braziel</w:t>
      </w:r>
      <w:r w:rsidRPr="00294B1E">
        <w:rPr>
          <w:sz w:val="16"/>
        </w:rPr>
        <w:t xml:space="preserve"> was forced to take drastic action: he </w:t>
      </w:r>
      <w:r w:rsidRPr="00C34717">
        <w:rPr>
          <w:rStyle w:val="StyleUnderline"/>
        </w:rPr>
        <w:t>laid off sworn officers and civilian employees; eliminated the vice, narcotics, financial crimes and undercover gang squads,</w:t>
      </w:r>
      <w:r w:rsidRPr="00294B1E">
        <w:rPr>
          <w:sz w:val="16"/>
        </w:rPr>
        <w:t xml:space="preserve"> sending many detectives back to patrol; </w:t>
      </w:r>
      <w:r w:rsidRPr="00C34717">
        <w:rPr>
          <w:rStyle w:val="StyleUnderline"/>
        </w:rPr>
        <w:t>and thinned the auto theft, forensics and canine units. Police officers no longer responded to burglaries, misdemeanors or minor traffic accidents.</w:t>
      </w:r>
      <w:r w:rsidRPr="00294B1E">
        <w:rPr>
          <w:sz w:val="16"/>
        </w:rPr>
        <w:t xml:space="preserve"> Earlier this year, the traffic enforcement unit was disbanded. The department now conducts follow-up investigations for only the most serious crimes, like homicide and sexual assault. “You reach the point where there is nothing left to cut,” Chief Braziel said. </w:t>
      </w:r>
      <w:r w:rsidRPr="00C34717">
        <w:rPr>
          <w:rStyle w:val="StyleUnderline"/>
        </w:rPr>
        <w:t>The shrinking of Sacramento’s police force has been extreme; the department has lost more than 300 sworn officers and civilian staff members and more than 30 percent of its budget</w:t>
      </w:r>
      <w:r w:rsidRPr="00294B1E">
        <w:rPr>
          <w:sz w:val="16"/>
        </w:rPr>
        <w:t xml:space="preserve"> since 2008. But at a time when many cities are curtailing essential services like policing — the Los Angeles Police Department said last week that it could lay off 160 civilian employees by Jan. 1 — the cutbacks in this sprawling city of 472,000 offer a window on the potential consequences of such economizing measures, criminal justice experts say. “Sacramento may be a good city to watch in terms of what we can predict for the future,” said Chuck Wexler, the executive director of the Police Executive Research Forum. </w:t>
      </w:r>
      <w:r w:rsidRPr="003F746E">
        <w:rPr>
          <w:rStyle w:val="StyleUnderline"/>
        </w:rPr>
        <w:t>Noting that crime rates have plummeted across the country in the last two decades, Mr. Wexler said, “You could argue that the police have been doing something right.”</w:t>
      </w:r>
      <w:r w:rsidRPr="00294B1E">
        <w:rPr>
          <w:sz w:val="16"/>
        </w:rPr>
        <w:t xml:space="preserve"> But with budgets being cut, he continued, “police chiefs are caught between saying, ‘Look what we have done,’ and having to rethink the strategies that have been successful.” Chief Braziel said he had tried to make the cuts strategically, making sure that the public’s highest priority — having a police officer respond in a timely fashion when a 911 call comes in — is met and preserving a focus on violent crimes. (“There’s no law that says you have to investigate homicides, but you don’t just stop investigating homicides,” he said.) Detectives serve on regional task forces led by the F.B.I. that focus on gangs and trafficking. To help morale, Chief Braziel has also offered short-term rotations to patrol officers, providing some variety now that their chances for promotion are severely limited. “I could cry all day long about the budget cuts and the 30 percent and the loss of people and everything else,” Chief Braziel said. “But it doesn’t do any good because you get dealt a hand of cards with a budget crisis and you’re playing stud poker — you can’t give back the cards and say deal me two or three more.” “You’ve got to figure out within the new rules of the game how to do it better,” he said. </w:t>
      </w:r>
      <w:r w:rsidRPr="00247FFB">
        <w:rPr>
          <w:rStyle w:val="StyleUnderline"/>
        </w:rPr>
        <w:t>But he is not blind to the effects of paring down a police force to its core.</w:t>
      </w:r>
      <w:r w:rsidRPr="00294B1E">
        <w:rPr>
          <w:sz w:val="16"/>
        </w:rPr>
        <w:t xml:space="preserve"> In 2011, Chief </w:t>
      </w:r>
      <w:r w:rsidRPr="00EC10A2">
        <w:rPr>
          <w:rStyle w:val="StyleUnderline"/>
        </w:rPr>
        <w:t>Braziel said, the cuts</w:t>
      </w:r>
      <w:r w:rsidRPr="00294B1E">
        <w:rPr>
          <w:sz w:val="16"/>
        </w:rPr>
        <w:t xml:space="preserve">, in his opinion, </w:t>
      </w:r>
      <w:r w:rsidRPr="00EC10A2">
        <w:rPr>
          <w:rStyle w:val="StyleUnderline"/>
        </w:rPr>
        <w:t>went past the tipping point.</w:t>
      </w:r>
      <w:r w:rsidRPr="00294B1E">
        <w:rPr>
          <w:sz w:val="16"/>
        </w:rPr>
        <w:t xml:space="preserve"> While homicides have remained steady, </w:t>
      </w:r>
      <w:r w:rsidRPr="00EC10A2">
        <w:rPr>
          <w:rStyle w:val="StyleUnderline"/>
        </w:rPr>
        <w:t xml:space="preserve">shootings — a more reliable indicator of gun violence — are </w:t>
      </w:r>
      <w:r w:rsidRPr="003D766F">
        <w:rPr>
          <w:rStyle w:val="StyleUnderline"/>
          <w:bCs/>
        </w:rPr>
        <w:t>up 48 percent</w:t>
      </w:r>
      <w:r w:rsidRPr="00EC10A2">
        <w:rPr>
          <w:rStyle w:val="StyleUnderline"/>
        </w:rPr>
        <w:t xml:space="preserve"> this year. Rapes, robberies, aggravated assaults, burglaries and vehicle thefts have also increased</w:t>
      </w:r>
      <w:r w:rsidRPr="00294B1E">
        <w:rPr>
          <w:sz w:val="16"/>
        </w:rPr>
        <w:t xml:space="preserve">, though in smaller increments. Complicating matters, </w:t>
      </w:r>
      <w:r w:rsidRPr="00EC10A2">
        <w:rPr>
          <w:rStyle w:val="StyleUnderline"/>
        </w:rPr>
        <w:t>the cutbacks have coincided with a flow of convicted offenders back into the city</w:t>
      </w:r>
      <w:r w:rsidRPr="00294B1E">
        <w:rPr>
          <w:sz w:val="16"/>
        </w:rPr>
        <w:t xml:space="preserve"> as California, heeding a Supreme Court ruling, has reduced its prison population. Once released, former inmates have less supervision — the county’s probation department also suffered cuts.</w:t>
      </w:r>
    </w:p>
    <w:p w14:paraId="26301417" w14:textId="3D17101A" w:rsidR="00C332ED" w:rsidRDefault="00C332ED" w:rsidP="00567D04">
      <w:pPr>
        <w:rPr>
          <w:sz w:val="24"/>
        </w:rPr>
      </w:pPr>
    </w:p>
    <w:p w14:paraId="38D186D1" w14:textId="77777777" w:rsidR="00A241D8" w:rsidRDefault="00A241D8" w:rsidP="00567D04">
      <w:pPr>
        <w:rPr>
          <w:sz w:val="24"/>
        </w:rPr>
      </w:pPr>
    </w:p>
    <w:p w14:paraId="742E0131" w14:textId="11F4C0FF" w:rsidR="00567D04" w:rsidRDefault="00B14CB0" w:rsidP="00546115">
      <w:pPr>
        <w:pStyle w:val="Heading3"/>
      </w:pPr>
      <w:r>
        <w:lastRenderedPageBreak/>
        <w:t>Crime</w:t>
      </w:r>
      <w:r w:rsidR="00654E84">
        <w:t xml:space="preserve"> </w:t>
      </w:r>
      <w:r>
        <w:t xml:space="preserve">– </w:t>
      </w:r>
      <w:r w:rsidR="00546115">
        <w:t>Link</w:t>
      </w:r>
      <w:r w:rsidR="001176D9">
        <w:t xml:space="preserve">: </w:t>
      </w:r>
      <w:r w:rsidR="00546115">
        <w:t>media bias</w:t>
      </w:r>
      <w:r w:rsidR="00654E84">
        <w:t xml:space="preserve"> filter</w:t>
      </w:r>
    </w:p>
    <w:p w14:paraId="3FB3CB4C" w14:textId="77777777" w:rsidR="00546115" w:rsidRDefault="00546115" w:rsidP="00567D04">
      <w:pPr>
        <w:rPr>
          <w:sz w:val="24"/>
        </w:rPr>
      </w:pPr>
    </w:p>
    <w:p w14:paraId="23F0BC46" w14:textId="77777777" w:rsidR="00567D04" w:rsidRPr="001824A8" w:rsidRDefault="00567D04" w:rsidP="00567D04">
      <w:pPr>
        <w:pStyle w:val="Heading4"/>
      </w:pPr>
      <w:r w:rsidRPr="001824A8">
        <w:t xml:space="preserve">The media is biased against police – police are better than the media portrays them </w:t>
      </w:r>
    </w:p>
    <w:p w14:paraId="65738C7D" w14:textId="77777777" w:rsidR="00567D04" w:rsidRPr="001824A8" w:rsidRDefault="00567D04" w:rsidP="00567D04">
      <w:r>
        <w:rPr>
          <w:sz w:val="24"/>
        </w:rPr>
        <w:t xml:space="preserve">Robert </w:t>
      </w:r>
      <w:r w:rsidRPr="00567D04">
        <w:rPr>
          <w:rStyle w:val="Style13ptBold"/>
        </w:rPr>
        <w:t>Weisskofp 19</w:t>
      </w:r>
      <w:r>
        <w:rPr>
          <w:rFonts w:eastAsiaTheme="majorEastAsia" w:cstheme="majorBidi"/>
          <w:b/>
          <w:iCs/>
          <w:sz w:val="32"/>
          <w:szCs w:val="32"/>
        </w:rPr>
        <w:t xml:space="preserve"> </w:t>
      </w:r>
      <w:r w:rsidRPr="001824A8">
        <w:t>worked almost every job there is in Patrol and as a Sergeant, he was detailed to H.U.D. working undercover narcotics enforcement in public housing. As a Lieutenant he was the commanding officer of the CPD Alternate Response section commanding up to 300 officers</w:t>
      </w:r>
      <w:r>
        <w:t xml:space="preserve">. “Hey, we’re the good guys!”. </w:t>
      </w:r>
      <w:hyperlink r:id="rId113" w:history="1">
        <w:r>
          <w:rPr>
            <w:rStyle w:val="Hyperlink"/>
          </w:rPr>
          <w:t>https://www.lawofficer.com/hey-were-the-good-guys/</w:t>
        </w:r>
      </w:hyperlink>
      <w:r>
        <w:t xml:space="preserve"> (Z.T)</w:t>
      </w:r>
    </w:p>
    <w:p w14:paraId="36154599" w14:textId="757E852D" w:rsidR="005B5C5D" w:rsidRPr="00F14590" w:rsidRDefault="00567D04" w:rsidP="0077308F">
      <w:pPr>
        <w:rPr>
          <w:sz w:val="28"/>
          <w:szCs w:val="28"/>
        </w:rPr>
      </w:pPr>
      <w:r w:rsidRPr="00567D04">
        <w:rPr>
          <w:rStyle w:val="StyleUnderline"/>
        </w:rPr>
        <w:t>With all the one-sided anti-police news reporting over the last few years, it is time to remind our citizens that the police of this country are the good guys</w:t>
      </w:r>
      <w:r w:rsidRPr="00F7304F">
        <w:rPr>
          <w:sz w:val="28"/>
          <w:szCs w:val="28"/>
        </w:rPr>
        <w:t xml:space="preserve">. </w:t>
      </w:r>
      <w:r w:rsidRPr="00567D04">
        <w:t>No, really, we are.</w:t>
      </w:r>
      <w:r w:rsidRPr="00F7304F">
        <w:rPr>
          <w:sz w:val="28"/>
          <w:szCs w:val="28"/>
        </w:rPr>
        <w:t xml:space="preserve"> </w:t>
      </w:r>
      <w:r w:rsidRPr="00567D04">
        <w:rPr>
          <w:rStyle w:val="StyleUnderline"/>
        </w:rPr>
        <w:t>The men and women who put on a star and uniform then leave their homes to protect you and your family are the good guys. The guy on the corner who waits until you leave for work then kicks in your front door and burglarizes your home to pay for his drug habit is the bad guy. The guy who sells him the drugs is the bad guy. The guy who buys the stolen property is the bad guy. The people with the stars, who have sworn to serve and protect you, are the good guys</w:t>
      </w:r>
      <w:r w:rsidRPr="00F7304F">
        <w:rPr>
          <w:sz w:val="28"/>
          <w:szCs w:val="28"/>
        </w:rPr>
        <w:t xml:space="preserve">. </w:t>
      </w:r>
      <w:r w:rsidRPr="00567D04">
        <w:t>The gangbanger with the pistol who robs the corner convenience store you stop at on your way home from the train each night is the bad guy. And yes,</w:t>
      </w:r>
      <w:r w:rsidRPr="00F7304F">
        <w:rPr>
          <w:sz w:val="28"/>
          <w:szCs w:val="28"/>
        </w:rPr>
        <w:t xml:space="preserve"> </w:t>
      </w:r>
      <w:r w:rsidRPr="00567D04">
        <w:rPr>
          <w:rStyle w:val="StyleUnderline"/>
        </w:rPr>
        <w:t>when you drive over the limit and get pulled over for a ticket, you are the bad guy. The officer who stops you and writes you a citation is the good guy. Believe me, he would much rather be out there catching that convenience store robber, or residential burglar, or gangbanger selling dope on the corner. It’s a lot more fun. However, if we slow you down you might not get killed in an accident</w:t>
      </w:r>
      <w:r w:rsidRPr="00F7304F">
        <w:rPr>
          <w:sz w:val="28"/>
          <w:szCs w:val="28"/>
        </w:rPr>
        <w:t xml:space="preserve">. </w:t>
      </w:r>
      <w:r w:rsidRPr="00567D04">
        <w:t>Traffic stops are probably the only interaction you have with the police. Those often result in a fine. Even though we don’t want to be the bad guy we are to you that day.</w:t>
      </w:r>
      <w:r w:rsidRPr="00F7304F">
        <w:rPr>
          <w:sz w:val="28"/>
          <w:szCs w:val="28"/>
        </w:rPr>
        <w:t xml:space="preserve"> </w:t>
      </w:r>
      <w:r w:rsidRPr="00567D04">
        <w:rPr>
          <w:rStyle w:val="StyleUnderline"/>
        </w:rPr>
        <w:t>Now add the next media story about how the sixth leading cause of young men in the US is to be killed by police. Forget the first five reasons and how minuscule the numbers are at number six</w:t>
      </w:r>
      <w:r w:rsidRPr="00567D04">
        <w:t>. The media makes it sound like we race out of roll call each tour and just start shooting young people. If you read the entire article that point was made</w:t>
      </w:r>
      <w:r w:rsidRPr="00F7304F">
        <w:rPr>
          <w:sz w:val="28"/>
          <w:szCs w:val="28"/>
        </w:rPr>
        <w:t xml:space="preserve"> </w:t>
      </w:r>
      <w:r w:rsidRPr="00567D04">
        <w:rPr>
          <w:rStyle w:val="StyleUnderline"/>
        </w:rPr>
        <w:t>however no one reads the entire article. Headlines and first paragraph are the most people tend to read</w:t>
      </w:r>
      <w:r w:rsidRPr="00F7304F">
        <w:rPr>
          <w:b/>
          <w:bCs/>
          <w:sz w:val="28"/>
          <w:szCs w:val="28"/>
          <w:u w:val="single"/>
        </w:rPr>
        <w:t>.</w:t>
      </w:r>
      <w:r w:rsidRPr="00F7304F">
        <w:rPr>
          <w:sz w:val="28"/>
          <w:szCs w:val="28"/>
        </w:rPr>
        <w:t xml:space="preserve"> </w:t>
      </w:r>
      <w:r w:rsidRPr="00567D04">
        <w:rPr>
          <w:rStyle w:val="StyleUnderline"/>
        </w:rPr>
        <w:t>Now let’s consider police shootings. Police officers are lawfully allowed to use deadly force under very restricted circumstances. They vary by state and are usually further restricted by departments. When I came on the job in 1983 a police officer could lawfully shoot a fleeing felon. If a burglar was running down the alley away from you and was no physical threat, you could shoot him in the back to stop him. In most departments now an officer can only shoot when his life or another’s life is in immediate jeopardy</w:t>
      </w:r>
      <w:r w:rsidRPr="00567D04">
        <w:t>. So plain and simple if someone is about to kill me or another person, I can then lawfully shoot them. That is all the requirements needed.</w:t>
      </w:r>
      <w:r w:rsidRPr="00F7304F">
        <w:rPr>
          <w:sz w:val="28"/>
          <w:szCs w:val="28"/>
        </w:rPr>
        <w:t xml:space="preserve"> </w:t>
      </w:r>
      <w:r w:rsidRPr="00567D04">
        <w:rPr>
          <w:rStyle w:val="StyleUnderline"/>
        </w:rPr>
        <w:t>There doesn’t need to be a weapon in the bad guy’s hand. If a bad guy is beating someone to death or at least enough so that you fear for their life, then shoot him if you must. Let’s now consider the facts. Police departments have exams to gain employment. Part of those include psychological exams to determine if the police candidate is stable enough to make the call of shoot no shoot. It weeds out most of the psychopaths</w:t>
      </w:r>
      <w:r w:rsidRPr="00F7304F">
        <w:rPr>
          <w:sz w:val="28"/>
          <w:szCs w:val="28"/>
        </w:rPr>
        <w:t xml:space="preserve">. </w:t>
      </w:r>
    </w:p>
    <w:p w14:paraId="602D06BB" w14:textId="2C49F5D8" w:rsidR="000B73FE" w:rsidRDefault="000B73FE" w:rsidP="000B73FE"/>
    <w:p w14:paraId="2C691F16" w14:textId="57DA4AA2" w:rsidR="00D55617" w:rsidRDefault="00D55617" w:rsidP="000B73FE"/>
    <w:p w14:paraId="6C6E192B" w14:textId="083A51FD" w:rsidR="00D55617" w:rsidRDefault="00D55617" w:rsidP="00D55617">
      <w:pPr>
        <w:pStyle w:val="Heading3"/>
      </w:pPr>
      <w:r>
        <w:lastRenderedPageBreak/>
        <w:t>Crime – Impact: turns community</w:t>
      </w:r>
    </w:p>
    <w:p w14:paraId="05764848" w14:textId="25BFA6FC" w:rsidR="00D55617" w:rsidRDefault="00D55617" w:rsidP="000B73FE"/>
    <w:p w14:paraId="39FDDAC0" w14:textId="77777777" w:rsidR="00D55617" w:rsidRDefault="00D55617" w:rsidP="00D55617">
      <w:pPr>
        <w:pStyle w:val="Heading4"/>
      </w:pPr>
      <w:r>
        <w:t>Crime turns community-building</w:t>
      </w:r>
    </w:p>
    <w:p w14:paraId="5ABDB80A" w14:textId="77777777" w:rsidR="00D55617" w:rsidRPr="000C4E2E" w:rsidRDefault="00D55617" w:rsidP="00D55617">
      <w:r w:rsidRPr="001E1D39">
        <w:t xml:space="preserve">Matthew </w:t>
      </w:r>
      <w:r w:rsidRPr="0096174C">
        <w:rPr>
          <w:rStyle w:val="Style13ptBold"/>
        </w:rPr>
        <w:t>Yglesias ‘20</w:t>
      </w:r>
      <w:r>
        <w:t>. Jun 18, “</w:t>
      </w:r>
      <w:r w:rsidRPr="00E153DA">
        <w:t>The End of Policing left me convinced we still need policing</w:t>
      </w:r>
      <w:r>
        <w:t xml:space="preserve">,” </w:t>
      </w:r>
      <w:r w:rsidRPr="0096174C">
        <w:t>https://www.vox.com/2020/6/18/21293784/alex-vitale-end-of-policing-review</w:t>
      </w:r>
    </w:p>
    <w:p w14:paraId="3B4A2BA1" w14:textId="77777777" w:rsidR="00D55617" w:rsidRDefault="00D55617" w:rsidP="00D55617">
      <w:r>
        <w:t xml:space="preserve">We can take away the armored personnel carriers and other military gear. We can (and should) stop the “stop and frisks” with no probable cause and “no knock” warrants that elevate the virtues of drug seizures out of proportion to the risks. We can train officers in deescalation tactics and require them to use them. But </w:t>
      </w:r>
      <w:r w:rsidRPr="00DC6757">
        <w:rPr>
          <w:rStyle w:val="StyleUnderline"/>
        </w:rPr>
        <w:t>if we proceed with the assumption that police do not matter and reform is too hard, what could likely result is rising crime and unraveling city communities</w:t>
      </w:r>
      <w:r>
        <w:t>.</w:t>
      </w:r>
    </w:p>
    <w:p w14:paraId="02DC4F65" w14:textId="77777777" w:rsidR="00FF7D7B" w:rsidRDefault="00FF7D7B" w:rsidP="00FF7D7B"/>
    <w:p w14:paraId="58DE81AC" w14:textId="77777777" w:rsidR="00FF7D7B" w:rsidRDefault="00FF7D7B" w:rsidP="00FF7D7B">
      <w:pPr>
        <w:pStyle w:val="Heading4"/>
      </w:pPr>
      <w:r>
        <w:t>Economic downturn kills social programs.</w:t>
      </w:r>
    </w:p>
    <w:p w14:paraId="6B21953A" w14:textId="77777777" w:rsidR="00FF7D7B" w:rsidRDefault="00FF7D7B" w:rsidP="00FF7D7B">
      <w:r w:rsidRPr="00041C10">
        <w:t xml:space="preserve">Matthew </w:t>
      </w:r>
      <w:r w:rsidRPr="00041C10">
        <w:rPr>
          <w:rStyle w:val="Style13ptBold"/>
        </w:rPr>
        <w:t>Yglesias</w:t>
      </w:r>
      <w:r>
        <w:rPr>
          <w:rStyle w:val="Style13ptBold"/>
        </w:rPr>
        <w:t xml:space="preserve"> ‘20</w:t>
      </w:r>
      <w:r>
        <w:t xml:space="preserve"> </w:t>
      </w:r>
      <w:r w:rsidRPr="00041C10">
        <w:t>Jun 3, 2020</w:t>
      </w:r>
      <w:r>
        <w:t>. “</w:t>
      </w:r>
      <w:r w:rsidRPr="00041C10">
        <w:t>Growing calls to “defund the police,” explained</w:t>
      </w:r>
      <w:r>
        <w:t xml:space="preserve">,” </w:t>
      </w:r>
      <w:r w:rsidRPr="00041C10">
        <w:t>https://www.vox.com/2020/6/3/21276824/defund-police-divest-explainer</w:t>
      </w:r>
    </w:p>
    <w:p w14:paraId="0266B894" w14:textId="77777777" w:rsidR="00FF7D7B" w:rsidRDefault="00FF7D7B" w:rsidP="00FF7D7B">
      <w:r>
        <w:t>State and local budgets are in crisis</w:t>
      </w:r>
    </w:p>
    <w:p w14:paraId="39C3A576" w14:textId="77777777" w:rsidR="00FF7D7B" w:rsidRDefault="00FF7D7B" w:rsidP="00FF7D7B">
      <w:r w:rsidRPr="00FF7D7B">
        <w:rPr>
          <w:rStyle w:val="StyleUnderline"/>
        </w:rPr>
        <w:t>Economic downturns always hurt state and local government budgets</w:t>
      </w:r>
      <w:r>
        <w:t>.</w:t>
      </w:r>
    </w:p>
    <w:p w14:paraId="21AF7358" w14:textId="77777777" w:rsidR="00FF7D7B" w:rsidRDefault="00FF7D7B" w:rsidP="00FF7D7B">
      <w:r>
        <w:t xml:space="preserve">But the widespread business closures of this spring were a particularly intense and devastating form of downturn. </w:t>
      </w:r>
      <w:r w:rsidRPr="00FF7D7B">
        <w:rPr>
          <w:rStyle w:val="StyleUnderline"/>
        </w:rPr>
        <w:t>And certain forms of activity that tend to be particularly highly taxed — in particular, drinking in bars, staying in hotels, and renting cars — is likely to stay depressed for a long time</w:t>
      </w:r>
      <w:r>
        <w:t xml:space="preserve"> even under very optimistic pandemic scenarios.</w:t>
      </w:r>
    </w:p>
    <w:p w14:paraId="62E8A86B" w14:textId="77777777" w:rsidR="00FF7D7B" w:rsidRDefault="00FF7D7B" w:rsidP="00FF7D7B">
      <w:r>
        <w:t xml:space="preserve">The result is that </w:t>
      </w:r>
      <w:r w:rsidRPr="00FF7D7B">
        <w:t xml:space="preserve">politicians are now </w:t>
      </w:r>
      <w:r w:rsidRPr="00FF7D7B">
        <w:rPr>
          <w:rStyle w:val="StyleUnderline"/>
        </w:rPr>
        <w:t>facing tough budgetary trade-offs</w:t>
      </w:r>
      <w:r>
        <w:t xml:space="preserve">. The decision that </w:t>
      </w:r>
      <w:r w:rsidRPr="00FF7D7B">
        <w:rPr>
          <w:rStyle w:val="StyleUnderline"/>
        </w:rPr>
        <w:t>mayors in even liberal cities like Los Angeles and New York were making</w:t>
      </w:r>
      <w:r>
        <w:t xml:space="preserve"> as of early May was to propose </w:t>
      </w:r>
      <w:r w:rsidRPr="00FF7D7B">
        <w:rPr>
          <w:rStyle w:val="StyleUnderline"/>
        </w:rPr>
        <w:t>deep cuts in essentially every major category except the police</w:t>
      </w:r>
      <w:r>
        <w:t>.</w:t>
      </w:r>
    </w:p>
    <w:p w14:paraId="366CB158" w14:textId="77777777" w:rsidR="00FF7D7B" w:rsidRDefault="00FF7D7B" w:rsidP="000B73FE"/>
    <w:p w14:paraId="12EB86F5" w14:textId="6069FF55" w:rsidR="00B407A7" w:rsidRDefault="0070646E" w:rsidP="000C3114">
      <w:pPr>
        <w:pStyle w:val="Heading3"/>
      </w:pPr>
      <w:r>
        <w:lastRenderedPageBreak/>
        <w:t xml:space="preserve">Crime </w:t>
      </w:r>
      <w:r w:rsidR="00654E84">
        <w:t xml:space="preserve">– </w:t>
      </w:r>
      <w:r w:rsidR="000C3114">
        <w:t>Impact</w:t>
      </w:r>
      <w:r w:rsidR="00654E84">
        <w:t xml:space="preserve">: </w:t>
      </w:r>
      <w:r w:rsidR="00366C8F">
        <w:t>turns gender violence</w:t>
      </w:r>
    </w:p>
    <w:p w14:paraId="6BE0AD2B" w14:textId="77777777" w:rsidR="000C3114" w:rsidRPr="000C3114" w:rsidRDefault="000C3114" w:rsidP="000C3114"/>
    <w:p w14:paraId="08839A0A" w14:textId="117C6857" w:rsidR="00B407A7" w:rsidRDefault="00A05628" w:rsidP="00B407A7">
      <w:pPr>
        <w:pStyle w:val="Heading4"/>
      </w:pPr>
      <w:r>
        <w:t>Crime uniquely hurts women</w:t>
      </w:r>
      <w:r w:rsidR="00887310">
        <w:t xml:space="preserve"> – working with the system is necessary because the situations are desperate</w:t>
      </w:r>
      <w:r>
        <w:t>.</w:t>
      </w:r>
    </w:p>
    <w:p w14:paraId="78B0FAC8" w14:textId="7AEF3248" w:rsidR="00C2024E" w:rsidRDefault="00C2024E" w:rsidP="00B407A7">
      <w:r>
        <w:t xml:space="preserve">Rahila </w:t>
      </w:r>
      <w:r w:rsidRPr="008B06A6">
        <w:rPr>
          <w:rStyle w:val="Style13ptBold"/>
        </w:rPr>
        <w:t>Gupta ‘20</w:t>
      </w:r>
      <w:r>
        <w:t xml:space="preserve"> </w:t>
      </w:r>
      <w:r w:rsidRPr="00C2024E">
        <w:t>21 June 2020</w:t>
      </w:r>
      <w:r>
        <w:t>. “</w:t>
      </w:r>
      <w:r w:rsidRPr="00C2024E">
        <w:t>Why abolishing the police and turning to the community won't protect women</w:t>
      </w:r>
      <w:r>
        <w:t xml:space="preserve">,” </w:t>
      </w:r>
      <w:hyperlink r:id="rId114" w:history="1">
        <w:r w:rsidRPr="003F7E99">
          <w:rPr>
            <w:rStyle w:val="Hyperlink"/>
          </w:rPr>
          <w:t>https://www.independent.co.uk/voices/abolish-defund-police-feminism-womens-rights-black-lives-matter-a9576096.html</w:t>
        </w:r>
      </w:hyperlink>
    </w:p>
    <w:p w14:paraId="412BA14D" w14:textId="6167585A" w:rsidR="00124894" w:rsidRDefault="00124894" w:rsidP="00124894">
      <w:r>
        <w:t xml:space="preserve">Angela Davis is right that </w:t>
      </w:r>
      <w:r w:rsidRPr="00053570">
        <w:rPr>
          <w:rStyle w:val="StyleUnderline"/>
          <w:highlight w:val="green"/>
        </w:rPr>
        <w:t>the police are</w:t>
      </w:r>
      <w:r w:rsidRPr="00053570">
        <w:rPr>
          <w:rStyle w:val="StyleUnderline"/>
        </w:rPr>
        <w:t xml:space="preserve"> not an effective response to violence against women. It is </w:t>
      </w:r>
      <w:r w:rsidRPr="00053570">
        <w:rPr>
          <w:rStyle w:val="StyleUnderline"/>
          <w:highlight w:val="green"/>
        </w:rPr>
        <w:t xml:space="preserve">a </w:t>
      </w:r>
      <w:r w:rsidRPr="00053570">
        <w:rPr>
          <w:rStyle w:val="Emphasis"/>
          <w:highlight w:val="green"/>
        </w:rPr>
        <w:t>band-aid</w:t>
      </w:r>
      <w:r w:rsidRPr="00053570">
        <w:rPr>
          <w:rStyle w:val="StyleUnderline"/>
        </w:rPr>
        <w:t xml:space="preserve">. </w:t>
      </w:r>
      <w:r w:rsidRPr="00053570">
        <w:rPr>
          <w:rStyle w:val="StyleUnderline"/>
          <w:highlight w:val="green"/>
        </w:rPr>
        <w:t>An effective response would be to end patriarchy</w:t>
      </w:r>
      <w:r w:rsidRPr="00053570">
        <w:rPr>
          <w:rStyle w:val="StyleUnderline"/>
        </w:rPr>
        <w:t xml:space="preserve"> and to overturn the imbalance of power between men and women. </w:t>
      </w:r>
      <w:r w:rsidRPr="00053570">
        <w:rPr>
          <w:rStyle w:val="StyleUnderline"/>
          <w:highlight w:val="green"/>
        </w:rPr>
        <w:t>But</w:t>
      </w:r>
      <w:r w:rsidRPr="00053570">
        <w:rPr>
          <w:rStyle w:val="StyleUnderline"/>
        </w:rPr>
        <w:t xml:space="preserve"> </w:t>
      </w:r>
      <w:r w:rsidRPr="00053570">
        <w:rPr>
          <w:rStyle w:val="Emphasis"/>
          <w:highlight w:val="green"/>
        </w:rPr>
        <w:t>meanwhile</w:t>
      </w:r>
      <w:r w:rsidRPr="00053570">
        <w:rPr>
          <w:rStyle w:val="StyleUnderline"/>
        </w:rPr>
        <w:t xml:space="preserve"> </w:t>
      </w:r>
      <w:r w:rsidRPr="00053570">
        <w:rPr>
          <w:rStyle w:val="StyleUnderline"/>
          <w:b/>
          <w:bCs/>
          <w:highlight w:val="green"/>
        </w:rPr>
        <w:t>there are women who are being beaten, killed and need support to escape violent men</w:t>
      </w:r>
      <w:r w:rsidRPr="00053570">
        <w:rPr>
          <w:rStyle w:val="StyleUnderline"/>
        </w:rPr>
        <w:t xml:space="preserve">; often </w:t>
      </w:r>
      <w:r w:rsidRPr="00053570">
        <w:rPr>
          <w:rStyle w:val="Emphasis"/>
          <w:highlight w:val="green"/>
        </w:rPr>
        <w:t>police intervention is needed</w:t>
      </w:r>
      <w:r>
        <w:t>.</w:t>
      </w:r>
    </w:p>
    <w:p w14:paraId="11C9FDE2" w14:textId="4969EA02" w:rsidR="00124894" w:rsidRDefault="00124894" w:rsidP="00124894">
      <w:r>
        <w:t>At Southall Black Sisters (SBS), where I have been on the management committee since 1989, we have been doing intersectionality differently. The straightforward anti-racist line would have been to boycott the police. We negotiate the minefield of conflicting priorities of race and gender by engaging with the police to safeguard women, but every time the police fail to carry out their obligations or overstep the mark, we hold them to account.</w:t>
      </w:r>
    </w:p>
    <w:p w14:paraId="41F98EA6" w14:textId="0538D20A" w:rsidR="00124894" w:rsidRDefault="00124894" w:rsidP="00124894">
      <w:r>
        <w:t>From very early on, SBS found that the police were more interested in the immigration status of the parties involved than in safeguarding the women when they were called to what used to be dismissively known as a “domestic”. In the 1980s, it was usually the perpetrator whose immigration status was of interest to the police. More recently, even women facing domestic violence have been arrested because their papers are not in order. Many of these cases are enumerated in a super-complaint against the police instigated by SBS along with Liberty, to ensure that there is a firewall between police and Home Office data. This is a fairly new mechanism to hold police to account for systemic failings alongside judicial review or complaints against individual officers. It has yet to carry out its first investigation.</w:t>
      </w:r>
    </w:p>
    <w:p w14:paraId="3B929152" w14:textId="0EB0870A" w:rsidR="00C771D0" w:rsidRDefault="00124894" w:rsidP="00124894">
      <w:r>
        <w:t>Pragna Patel, director of SBS, says, “We have to wait and see whether this will be an effective mechanism or more of the same covering up and trivialising of police failings.”</w:t>
      </w:r>
    </w:p>
    <w:p w14:paraId="21D033F5" w14:textId="4F442B2A" w:rsidR="00124894" w:rsidRDefault="00124894" w:rsidP="00124894">
      <w:r>
        <w:t>Judicial reviews are another avenue of holding the police to account. The Centre for Women’s Justice successfully overturned the probation board’s decision to release John Worboys, also known as the “black cab rapist”, early. In 2019 he was given two life sentences, what Angela Davis might describe as carceral feminism, but many women believed this was the only solution for those who felt at risk from a predatory man whose initial conviction rested on sexual assaults on 12 women but he finally admitted to drugging 90 women.</w:t>
      </w:r>
    </w:p>
    <w:p w14:paraId="2499C311" w14:textId="7F432DE2" w:rsidR="00124894" w:rsidRDefault="00124894" w:rsidP="00124894">
      <w:r>
        <w:t xml:space="preserve">This catalogue of police failings and the relatively weak oversight mechanisms may make Minneapolis city’s calls for a community-based system of public safety seem attractive at first. But for organisations like SBS, </w:t>
      </w:r>
      <w:r w:rsidRPr="00887310">
        <w:rPr>
          <w:rStyle w:val="StyleUnderline"/>
          <w:highlight w:val="green"/>
        </w:rPr>
        <w:t>the community itself is</w:t>
      </w:r>
      <w:r w:rsidRPr="00CA164D">
        <w:rPr>
          <w:rStyle w:val="StyleUnderline"/>
        </w:rPr>
        <w:t xml:space="preserve"> a problem </w:t>
      </w:r>
      <w:r w:rsidRPr="00887310">
        <w:rPr>
          <w:rStyle w:val="StyleUnderline"/>
          <w:highlight w:val="green"/>
        </w:rPr>
        <w:t>riddled</w:t>
      </w:r>
      <w:r w:rsidRPr="00CA164D">
        <w:rPr>
          <w:rStyle w:val="StyleUnderline"/>
        </w:rPr>
        <w:t xml:space="preserve"> as it is </w:t>
      </w:r>
      <w:r w:rsidRPr="00887310">
        <w:rPr>
          <w:rStyle w:val="StyleUnderline"/>
          <w:highlight w:val="green"/>
        </w:rPr>
        <w:t xml:space="preserve">with </w:t>
      </w:r>
      <w:r w:rsidRPr="00887310">
        <w:rPr>
          <w:rStyle w:val="StyleUnderline"/>
          <w:b/>
          <w:bCs/>
          <w:highlight w:val="green"/>
        </w:rPr>
        <w:t>conservative, patriarchal and religious values</w:t>
      </w:r>
      <w:r>
        <w:t xml:space="preserve">. Women come to SBS as a last resort when family, community, elders, all the classic instruments of support, have not only failed to remedy </w:t>
      </w:r>
      <w:r>
        <w:lastRenderedPageBreak/>
        <w:t xml:space="preserve">the situation but reinforced it. Furthermore, </w:t>
      </w:r>
      <w:r w:rsidRPr="00887310">
        <w:rPr>
          <w:rStyle w:val="Emphasis"/>
          <w:highlight w:val="green"/>
        </w:rPr>
        <w:t>communities cannot be held accountable</w:t>
      </w:r>
      <w:r w:rsidRPr="00887310">
        <w:rPr>
          <w:rStyle w:val="Emphasis"/>
        </w:rPr>
        <w:t xml:space="preserve"> in the same way as the state</w:t>
      </w:r>
      <w:r>
        <w:t>.</w:t>
      </w:r>
    </w:p>
    <w:p w14:paraId="25393BCA" w14:textId="0D9E3D19" w:rsidR="00124894" w:rsidRDefault="00124894" w:rsidP="00124894">
      <w:r>
        <w:t xml:space="preserve">Unless communities can be radically reshaped to support gender equality and multi-racial inclusivity as the women’s revolution is doing in anti-capitalist Rojava, North East Syria, </w:t>
      </w:r>
      <w:r w:rsidRPr="00887310">
        <w:rPr>
          <w:rStyle w:val="StyleUnderline"/>
          <w:b/>
          <w:bCs/>
          <w:highlight w:val="green"/>
        </w:rPr>
        <w:t>women will remain in the paradoxical situation of needing a system which also oppresses</w:t>
      </w:r>
      <w:r w:rsidRPr="00887310">
        <w:rPr>
          <w:rStyle w:val="StyleUnderline"/>
          <w:b/>
          <w:bCs/>
        </w:rPr>
        <w:t xml:space="preserve"> us</w:t>
      </w:r>
      <w:r>
        <w:t>.</w:t>
      </w:r>
    </w:p>
    <w:p w14:paraId="0A9A95DE" w14:textId="0CE6D923" w:rsidR="00CD540F" w:rsidRDefault="00CD540F" w:rsidP="00124894"/>
    <w:p w14:paraId="0F24C732" w14:textId="10FA747A" w:rsidR="00ED51CB" w:rsidRDefault="00ED51CB" w:rsidP="00124894"/>
    <w:p w14:paraId="151E5D1A" w14:textId="3B3E1BD2" w:rsidR="006F42A0" w:rsidRDefault="006F42A0" w:rsidP="00ED51CB"/>
    <w:p w14:paraId="58BE088D" w14:textId="5D9E8A5B" w:rsidR="00B24779" w:rsidRDefault="00492B89" w:rsidP="00074A03">
      <w:pPr>
        <w:pStyle w:val="Heading3"/>
      </w:pPr>
      <w:r>
        <w:lastRenderedPageBreak/>
        <w:t xml:space="preserve">Crime </w:t>
      </w:r>
      <w:r w:rsidR="00654E84">
        <w:t>– I</w:t>
      </w:r>
      <w:r>
        <w:t xml:space="preserve">mpact – </w:t>
      </w:r>
      <w:r w:rsidR="00074A03">
        <w:t>Econ uniqueness</w:t>
      </w:r>
    </w:p>
    <w:p w14:paraId="3140089D" w14:textId="77FE6755" w:rsidR="00074A03" w:rsidRDefault="00074A03" w:rsidP="00074A03"/>
    <w:p w14:paraId="75CF0EC1" w14:textId="61B3A3C5" w:rsidR="00074A03" w:rsidRDefault="00A252D0" w:rsidP="00074A03">
      <w:pPr>
        <w:pStyle w:val="Heading4"/>
      </w:pPr>
      <w:r>
        <w:t xml:space="preserve">Growth </w:t>
      </w:r>
      <w:r w:rsidR="00301E76">
        <w:t xml:space="preserve">is fragile but it </w:t>
      </w:r>
      <w:r>
        <w:t xml:space="preserve">can continue </w:t>
      </w:r>
      <w:r w:rsidR="00292CA4">
        <w:t>if government</w:t>
      </w:r>
      <w:r w:rsidR="004452DC">
        <w:t xml:space="preserve"> policy assists it</w:t>
      </w:r>
    </w:p>
    <w:p w14:paraId="7802AB5B" w14:textId="727D33D9" w:rsidR="00B646EF" w:rsidRPr="00B646EF" w:rsidRDefault="00620C71" w:rsidP="00B646EF">
      <w:r w:rsidRPr="00620C71">
        <w:t xml:space="preserve">JUSTIN-DAMIEN </w:t>
      </w:r>
      <w:r w:rsidRPr="00620C71">
        <w:rPr>
          <w:rStyle w:val="Style13ptBold"/>
        </w:rPr>
        <w:t>GUÉNETTE</w:t>
      </w:r>
      <w:r>
        <w:rPr>
          <w:rStyle w:val="Style13ptBold"/>
        </w:rPr>
        <w:t xml:space="preserve"> ‘20</w:t>
      </w:r>
      <w:r w:rsidRPr="00620C71">
        <w:t>|JUNE 10, 2020</w:t>
      </w:r>
      <w:r>
        <w:t>. “</w:t>
      </w:r>
      <w:r w:rsidRPr="00620C71">
        <w:t>Global economy hit by deepest recession in 80 years despite massive stimulus measures</w:t>
      </w:r>
      <w:r>
        <w:t xml:space="preserve">,” </w:t>
      </w:r>
      <w:r w:rsidRPr="00620C71">
        <w:t>https://blogs.worldbank.org/voices/global-economy-hit-deepest-recession-80-years-despite-massive-stimulus-measures</w:t>
      </w:r>
    </w:p>
    <w:p w14:paraId="432D5514" w14:textId="6C4396D5" w:rsidR="00074A03" w:rsidRPr="00074A03" w:rsidRDefault="00074A03" w:rsidP="00074A03">
      <w:r w:rsidRPr="00301E76">
        <w:rPr>
          <w:rStyle w:val="StyleUnderline"/>
          <w:highlight w:val="green"/>
        </w:rPr>
        <w:t>Despite the heightened downside risks to global growth forecasts, and the increasingly apparent severity of the ongoing</w:t>
      </w:r>
      <w:r w:rsidRPr="00301E76">
        <w:rPr>
          <w:rStyle w:val="StyleUnderline"/>
        </w:rPr>
        <w:t xml:space="preserve"> global </w:t>
      </w:r>
      <w:r w:rsidRPr="00301E76">
        <w:rPr>
          <w:rStyle w:val="StyleUnderline"/>
          <w:highlight w:val="green"/>
        </w:rPr>
        <w:t xml:space="preserve">contraction, </w:t>
      </w:r>
      <w:r w:rsidRPr="00301E76">
        <w:rPr>
          <w:rStyle w:val="Emphasis"/>
          <w:highlight w:val="green"/>
        </w:rPr>
        <w:t>a stronger outcome remains possible</w:t>
      </w:r>
      <w:r w:rsidRPr="00301E76">
        <w:rPr>
          <w:rStyle w:val="StyleUnderline"/>
        </w:rPr>
        <w:t xml:space="preserve">. The predictable </w:t>
      </w:r>
      <w:r w:rsidRPr="00301E76">
        <w:rPr>
          <w:rStyle w:val="StyleUnderline"/>
          <w:highlight w:val="green"/>
        </w:rPr>
        <w:t>removal of pandemic</w:t>
      </w:r>
      <w:r w:rsidRPr="00301E76">
        <w:rPr>
          <w:rStyle w:val="StyleUnderline"/>
        </w:rPr>
        <w:t xml:space="preserve">-control </w:t>
      </w:r>
      <w:r w:rsidRPr="00301E76">
        <w:rPr>
          <w:rStyle w:val="StyleUnderline"/>
          <w:highlight w:val="green"/>
        </w:rPr>
        <w:t>measures, coupled with</w:t>
      </w:r>
      <w:r w:rsidRPr="00301E76">
        <w:rPr>
          <w:rStyle w:val="StyleUnderline"/>
        </w:rPr>
        <w:t xml:space="preserve"> the rapid and unprecedented global </w:t>
      </w:r>
      <w:r w:rsidRPr="00301E76">
        <w:rPr>
          <w:rStyle w:val="StyleUnderline"/>
          <w:highlight w:val="green"/>
        </w:rPr>
        <w:t xml:space="preserve">policy response can trigger </w:t>
      </w:r>
      <w:r w:rsidRPr="00301E76">
        <w:rPr>
          <w:rStyle w:val="Emphasis"/>
          <w:highlight w:val="green"/>
        </w:rPr>
        <w:t>a rapid recovery</w:t>
      </w:r>
      <w:r w:rsidRPr="00301E76">
        <w:rPr>
          <w:rStyle w:val="StyleUnderline"/>
          <w:highlight w:val="green"/>
        </w:rPr>
        <w:t xml:space="preserve"> in confidence and employment</w:t>
      </w:r>
      <w:r w:rsidRPr="00301E76">
        <w:rPr>
          <w:rStyle w:val="StyleUnderline"/>
        </w:rPr>
        <w:t>, unleashing pent-up demand</w:t>
      </w:r>
      <w:r w:rsidRPr="00074A03">
        <w:t>. However, even with these positive developments, the contraction in global output of 3.7 percent in 2020 would still be about twice as deep as during the global recession of 2009, and EMDE growth would be negative.</w:t>
      </w:r>
    </w:p>
    <w:p w14:paraId="73F940A5" w14:textId="0323931C" w:rsidR="00B24779" w:rsidRDefault="00B24779" w:rsidP="00ED51CB"/>
    <w:p w14:paraId="06CF56D7" w14:textId="4555C215" w:rsidR="00787D41" w:rsidRDefault="00085877" w:rsidP="00085877">
      <w:pPr>
        <w:pStyle w:val="Heading4"/>
      </w:pPr>
      <w:r>
        <w:t>U.S. growth is in recession levels but it won’t tip into a depression</w:t>
      </w:r>
      <w:r w:rsidR="000040B4">
        <w:t xml:space="preserve"> now</w:t>
      </w:r>
      <w:r w:rsidR="0068711F">
        <w:t xml:space="preserve"> – last time that happened we got World War 2</w:t>
      </w:r>
      <w:r>
        <w:t>.</w:t>
      </w:r>
    </w:p>
    <w:p w14:paraId="61FA5B3C" w14:textId="36C65989" w:rsidR="000802F5" w:rsidRDefault="003A66AB" w:rsidP="00ED51CB">
      <w:r w:rsidRPr="003A66AB">
        <w:rPr>
          <w:rStyle w:val="Style13ptBold"/>
        </w:rPr>
        <w:t>CNBC ‘20</w:t>
      </w:r>
      <w:r>
        <w:t xml:space="preserve">. </w:t>
      </w:r>
      <w:r w:rsidRPr="003A66AB">
        <w:t>Greg Iacurci</w:t>
      </w:r>
      <w:r>
        <w:t>, June 9, 2020. “</w:t>
      </w:r>
      <w:r w:rsidRPr="003A66AB">
        <w:t>The U.S. is officially in a recession. Will it actually become a depression?</w:t>
      </w:r>
      <w:r>
        <w:t xml:space="preserve">” </w:t>
      </w:r>
      <w:r w:rsidRPr="003A66AB">
        <w:t>https://www.cnbc.com/2020/06/09/the-us-is-officially-in-a-recession-will-it-become-a-depression.html</w:t>
      </w:r>
    </w:p>
    <w:p w14:paraId="6ABB166B" w14:textId="54DF71C5" w:rsidR="00787D41" w:rsidRDefault="00787D41" w:rsidP="00787D41">
      <w:r w:rsidRPr="008A3C10">
        <w:rPr>
          <w:rStyle w:val="StyleUnderline"/>
          <w:highlight w:val="green"/>
        </w:rPr>
        <w:t>The U.S. is officially in a recession</w:t>
      </w:r>
      <w:r w:rsidR="000802F5">
        <w:t>.</w:t>
      </w:r>
    </w:p>
    <w:p w14:paraId="2B161763" w14:textId="737C939D" w:rsidR="00787D41" w:rsidRDefault="00787D41" w:rsidP="00787D41">
      <w:r>
        <w:t xml:space="preserve">With unemployment at levels unseen since the Great Depression — the worst economic downturn in the history of the industrialized world — </w:t>
      </w:r>
      <w:r w:rsidRPr="008A3C10">
        <w:rPr>
          <w:rStyle w:val="StyleUnderline"/>
          <w:highlight w:val="green"/>
        </w:rPr>
        <w:t>some may be wondering</w:t>
      </w:r>
      <w:r w:rsidRPr="008A3C10">
        <w:rPr>
          <w:rStyle w:val="StyleUnderline"/>
        </w:rPr>
        <w:t xml:space="preserve"> if the country will eventually dip into a depression, and </w:t>
      </w:r>
      <w:r w:rsidRPr="008A3C10">
        <w:rPr>
          <w:rStyle w:val="StyleUnderline"/>
          <w:highlight w:val="green"/>
        </w:rPr>
        <w:t>what it would take</w:t>
      </w:r>
      <w:r w:rsidRPr="008A3C10">
        <w:rPr>
          <w:rStyle w:val="StyleUnderline"/>
        </w:rPr>
        <w:t xml:space="preserve"> for that to happen</w:t>
      </w:r>
      <w:r>
        <w:t>.</w:t>
      </w:r>
    </w:p>
    <w:p w14:paraId="3D70A156" w14:textId="5BD7FA65" w:rsidR="00787D41" w:rsidRDefault="00787D41" w:rsidP="00787D41">
      <w:r>
        <w:t>By some metrics, joblessness — while improving — may be close to depression standards.</w:t>
      </w:r>
    </w:p>
    <w:p w14:paraId="48AB5E6A" w14:textId="0D37D3B7" w:rsidR="00F4409B" w:rsidRDefault="00F4409B" w:rsidP="00F4409B">
      <w:r>
        <w:t xml:space="preserve">But </w:t>
      </w:r>
      <w:r w:rsidRPr="008A3C10">
        <w:rPr>
          <w:rStyle w:val="Emphasis"/>
          <w:highlight w:val="green"/>
        </w:rPr>
        <w:t>the downturn will likely fall short of a depression</w:t>
      </w:r>
      <w:r w:rsidRPr="008A3C10">
        <w:rPr>
          <w:rStyle w:val="StyleUnderline"/>
        </w:rPr>
        <w:t xml:space="preserve"> relative to overall duration, </w:t>
      </w:r>
      <w:r w:rsidRPr="0068711F">
        <w:rPr>
          <w:rStyle w:val="StyleUnderline"/>
          <w:highlight w:val="green"/>
        </w:rPr>
        <w:t>economists said</w:t>
      </w:r>
      <w:r>
        <w:t>.</w:t>
      </w:r>
    </w:p>
    <w:p w14:paraId="07ADE34A" w14:textId="6C2BF019" w:rsidR="00787D41" w:rsidRPr="0068711F" w:rsidRDefault="00F4409B" w:rsidP="0068711F">
      <w:r w:rsidRPr="0068711F">
        <w:t>That’s because the causes of the current meltdown are much different and the government has more policy tools at its disposal to buoy the economy than it did in the early 20th century.</w:t>
      </w:r>
    </w:p>
    <w:p w14:paraId="0FC5045C" w14:textId="31C1D9B1" w:rsidR="00390776" w:rsidRDefault="00390776" w:rsidP="00390776">
      <w:r>
        <w:t>Definition of “depression”</w:t>
      </w:r>
    </w:p>
    <w:p w14:paraId="328D083B" w14:textId="23CB1516" w:rsidR="00390776" w:rsidRDefault="00390776" w:rsidP="00390776">
      <w:r>
        <w:t>The Great Depression is the only “depression” the U.S. has ever experienced in industrial times.</w:t>
      </w:r>
    </w:p>
    <w:p w14:paraId="6EB74892" w14:textId="46AADC1D" w:rsidR="00390776" w:rsidRDefault="00390776" w:rsidP="00390776">
      <w:r>
        <w:t>It spanned a decade, from the stock market crash of 1929 until 1939, when the U.S. began mobilizing for World War II.</w:t>
      </w:r>
    </w:p>
    <w:p w14:paraId="161590DD" w14:textId="483F7CFD" w:rsidR="00390776" w:rsidRDefault="00390776" w:rsidP="00390776">
      <w:r w:rsidRPr="0068711F">
        <w:rPr>
          <w:rStyle w:val="StyleUnderline"/>
        </w:rPr>
        <w:t>There is no exact definition of a depression — just as there’s no precise definition for a recession</w:t>
      </w:r>
      <w:r>
        <w:t>. The latter label is determined by the National Bureau of Economic Research, often months after a recession occurs.</w:t>
      </w:r>
    </w:p>
    <w:p w14:paraId="7E1AF915" w14:textId="4D86D252" w:rsidR="00390776" w:rsidRDefault="00390776" w:rsidP="00390776">
      <w:r w:rsidRPr="0068711F">
        <w:rPr>
          <w:rStyle w:val="StyleUnderline"/>
          <w:highlight w:val="green"/>
        </w:rPr>
        <w:lastRenderedPageBreak/>
        <w:t>The U.S. officially entered a recession in February</w:t>
      </w:r>
      <w:r>
        <w:t>, the NBER announced on Monday, bringing an end to the longest expansion in post-World War II history.</w:t>
      </w:r>
    </w:p>
    <w:p w14:paraId="063AB535" w14:textId="00C981D7" w:rsidR="00390776" w:rsidRDefault="00390776" w:rsidP="00390776">
      <w:r w:rsidRPr="008A3C10">
        <w:rPr>
          <w:rStyle w:val="StyleUnderline"/>
        </w:rPr>
        <w:t>A recession is typically defined as two straight quarters of negative gross domestic product</w:t>
      </w:r>
      <w:r>
        <w:t>, but the NBER has leeway to take into account the depth of a contraction, how quickly it occurs and how much of the economy is affected.</w:t>
      </w:r>
    </w:p>
    <w:p w14:paraId="46E21DD1" w14:textId="62DAD926" w:rsidR="00390776" w:rsidRDefault="00390776" w:rsidP="00390776">
      <w:r w:rsidRPr="008A3C10">
        <w:rPr>
          <w:rStyle w:val="StyleUnderline"/>
        </w:rPr>
        <w:t>Simply put, both a recession and depression are periods of significant declines in economic activity</w:t>
      </w:r>
      <w:r>
        <w:t>.</w:t>
      </w:r>
    </w:p>
    <w:p w14:paraId="6B9EA5A1" w14:textId="77777777" w:rsidR="00390776" w:rsidRDefault="00390776" w:rsidP="00390776">
      <w:r w:rsidRPr="0068711F">
        <w:rPr>
          <w:rStyle w:val="Emphasis"/>
          <w:highlight w:val="green"/>
        </w:rPr>
        <w:t>But a depression is a “totally different order of magnitude</w:t>
      </w:r>
      <w:r>
        <w:t>,” said Susan Houseman, research director at the W.E. Upjohn Institute for Employment Research. “</w:t>
      </w:r>
      <w:r w:rsidRPr="0068711F">
        <w:rPr>
          <w:rStyle w:val="StyleUnderline"/>
          <w:highlight w:val="green"/>
        </w:rPr>
        <w:t>We haven’t seen anything like it for 80</w:t>
      </w:r>
      <w:r w:rsidRPr="008A3C10">
        <w:rPr>
          <w:rStyle w:val="StyleUnderline"/>
        </w:rPr>
        <w:t xml:space="preserve"> to 90 </w:t>
      </w:r>
      <w:r w:rsidRPr="0068711F">
        <w:rPr>
          <w:rStyle w:val="StyleUnderline"/>
          <w:highlight w:val="green"/>
        </w:rPr>
        <w:t>years</w:t>
      </w:r>
      <w:r>
        <w:t>,” she said.</w:t>
      </w:r>
    </w:p>
    <w:p w14:paraId="616DB09B" w14:textId="75D69D56" w:rsidR="00B24779" w:rsidRDefault="00B24779" w:rsidP="00ED51CB"/>
    <w:p w14:paraId="74B2D2A1" w14:textId="77777777" w:rsidR="00AF3C94" w:rsidRDefault="00AF3C94" w:rsidP="00ED51CB"/>
    <w:p w14:paraId="53D07DCE" w14:textId="007719F6" w:rsidR="00AF3C94" w:rsidRDefault="00AF3C94" w:rsidP="00ED51CB"/>
    <w:p w14:paraId="742BA8D6" w14:textId="6EFCC0AB" w:rsidR="00AF3C94" w:rsidRDefault="00EA4784" w:rsidP="00DD01ED">
      <w:pPr>
        <w:pStyle w:val="Heading3"/>
      </w:pPr>
      <w:r>
        <w:lastRenderedPageBreak/>
        <w:t xml:space="preserve">Crime </w:t>
      </w:r>
      <w:r w:rsidR="005F68FF">
        <w:t>– I</w:t>
      </w:r>
      <w:r>
        <w:t>mpact:</w:t>
      </w:r>
      <w:r w:rsidR="005F68FF">
        <w:t xml:space="preserve"> </w:t>
      </w:r>
      <w:r w:rsidR="005F43E9">
        <w:t>E</w:t>
      </w:r>
      <w:r w:rsidR="005F68FF">
        <w:t>con</w:t>
      </w:r>
      <w:r>
        <w:t xml:space="preserve"> </w:t>
      </w:r>
      <w:r w:rsidR="00DD01ED">
        <w:t>diversionary war</w:t>
      </w:r>
    </w:p>
    <w:p w14:paraId="4C097FF9" w14:textId="77777777" w:rsidR="00DD01ED" w:rsidRPr="00DD01ED" w:rsidRDefault="00DD01ED" w:rsidP="00DD01ED"/>
    <w:p w14:paraId="50F66BDE" w14:textId="77777777" w:rsidR="002849D5" w:rsidRPr="003A37A8" w:rsidRDefault="002849D5" w:rsidP="002849D5">
      <w:pPr>
        <w:pStyle w:val="Heading4"/>
      </w:pPr>
      <w:r>
        <w:t>Economic slowdown risks diversionary war.</w:t>
      </w:r>
    </w:p>
    <w:p w14:paraId="1894FE9D" w14:textId="77777777" w:rsidR="002849D5" w:rsidRPr="00427E8A" w:rsidRDefault="002849D5" w:rsidP="002849D5">
      <w:r w:rsidRPr="00427E8A">
        <w:rPr>
          <w:rStyle w:val="Style13ptBold"/>
        </w:rPr>
        <w:t>Foster ‘16</w:t>
      </w:r>
      <w:r w:rsidRPr="00427E8A">
        <w:t xml:space="preserve"> </w:t>
      </w:r>
      <w:r>
        <w:t xml:space="preserve">-- </w:t>
      </w:r>
      <w:r w:rsidRPr="00427E8A">
        <w:t xml:space="preserve">Dennis Foster, professor of international studies and political science at the Virginia Military Institute, “Would President Trump go to war to divert attention from problems at home?”, Washington Post, </w:t>
      </w:r>
      <w:hyperlink r:id="rId115" w:history="1">
        <w:r w:rsidRPr="00427E8A">
          <w:rPr>
            <w:rStyle w:val="Hyperlink"/>
          </w:rPr>
          <w:t>https://www.washingtonpost.com/news/monkey-cage/wp/2016/12/19/yes-trump-might-well-go-to-war-to-divert-attention-from-problems-at-home/?utm_term=.43745ac4c66c</w:t>
        </w:r>
      </w:hyperlink>
    </w:p>
    <w:p w14:paraId="26F89425" w14:textId="77777777" w:rsidR="002849D5" w:rsidRDefault="002849D5" w:rsidP="002849D5">
      <w:r w:rsidRPr="001E70A7">
        <w:rPr>
          <w:rStyle w:val="StyleUnderline"/>
          <w:highlight w:val="green"/>
        </w:rPr>
        <w:t>If the U.S. economy tanks</w:t>
      </w:r>
      <w:r w:rsidRPr="001E70A7">
        <w:t xml:space="preserve">, </w:t>
      </w:r>
      <w:r w:rsidRPr="001E70A7">
        <w:rPr>
          <w:rStyle w:val="StyleUnderline"/>
        </w:rPr>
        <w:t xml:space="preserve">should we </w:t>
      </w:r>
      <w:r w:rsidRPr="001E70A7">
        <w:rPr>
          <w:rStyle w:val="StyleUnderline"/>
          <w:highlight w:val="green"/>
        </w:rPr>
        <w:t>expect</w:t>
      </w:r>
      <w:r w:rsidRPr="001E70A7">
        <w:rPr>
          <w:rStyle w:val="StyleUnderline"/>
        </w:rPr>
        <w:t xml:space="preserve"> Donald </w:t>
      </w:r>
      <w:r w:rsidRPr="001E70A7">
        <w:rPr>
          <w:rStyle w:val="StyleUnderline"/>
          <w:highlight w:val="green"/>
        </w:rPr>
        <w:t>Trump to</w:t>
      </w:r>
      <w:r w:rsidRPr="001E70A7">
        <w:rPr>
          <w:rStyle w:val="StyleUnderline"/>
        </w:rPr>
        <w:t xml:space="preserve"> engage in a diversionary war? Since the age of Machiavelli, analysts have expected world leaders to </w:t>
      </w:r>
      <w:r w:rsidRPr="001E70A7">
        <w:rPr>
          <w:rStyle w:val="StyleUnderline"/>
          <w:b/>
          <w:bCs/>
          <w:highlight w:val="green"/>
        </w:rPr>
        <w:t>launch international conflicts to deflect popular attention</w:t>
      </w:r>
      <w:r w:rsidRPr="001E70A7">
        <w:rPr>
          <w:rStyle w:val="StyleUnderline"/>
        </w:rPr>
        <w:t xml:space="preserve"> away from problems at home. By stirring up feelings of patriotism, leaders might escape the political costs of scandal, unpopularity — or a poorly performing economy</w:t>
      </w:r>
      <w:r w:rsidRPr="001E70A7">
        <w:t>.</w:t>
      </w:r>
      <w:r>
        <w:t xml:space="preserve"> </w:t>
      </w:r>
      <w:r w:rsidRPr="001E70A7">
        <w:rPr>
          <w:rStyle w:val="StyleUnderline"/>
        </w:rPr>
        <w:t xml:space="preserve">One often-cited example of diversionary war in modern times is Argentina’s 1982 </w:t>
      </w:r>
      <w:r w:rsidRPr="00161B37">
        <w:rPr>
          <w:rStyle w:val="StyleUnderline"/>
        </w:rPr>
        <w:t>invasion of the Falklands</w:t>
      </w:r>
      <w:r w:rsidRPr="001E70A7">
        <w:t xml:space="preserve">, </w:t>
      </w:r>
      <w:r w:rsidRPr="00161B37">
        <w:rPr>
          <w:sz w:val="16"/>
          <w:szCs w:val="16"/>
        </w:rPr>
        <w:t>which several (though not all) political scientists attribute to the junta’s desire to divert the people’s attention from a disastrous economy. In a 2014 article, Jonathan Keller and I argued that whether</w:t>
      </w:r>
      <w:r w:rsidRPr="001E70A7">
        <w:t xml:space="preserve"> </w:t>
      </w:r>
      <w:r w:rsidRPr="003F67AD">
        <w:rPr>
          <w:rStyle w:val="StyleUnderline"/>
          <w:highlight w:val="green"/>
        </w:rPr>
        <w:t>U.S. presidents engage in diversionary conflicts</w:t>
      </w:r>
      <w:r w:rsidRPr="001E70A7">
        <w:t xml:space="preserve"> </w:t>
      </w:r>
      <w:r w:rsidRPr="00161B37">
        <w:rPr>
          <w:sz w:val="16"/>
          <w:szCs w:val="16"/>
        </w:rPr>
        <w:t>depends in part on their psychological traits — how they frame the world, process information and develop plans of action. Certain traits predispose leaders to more belligerent behavior. Do words translate into foreign policy action? One way to identify these traits is content analyses of leaders’ rhetoric. The more leaders use certain types of verbal constructs, the more likely they are to possess traits that lead them to use military force. For one, conceptually simplistic leaders view the world in “black and white” terms; they develop unsophisticated solutions to problems and are largely insensitive to risks. Similarly, distrustful leaders tend to exaggerate threats and rely on aggression to deal with threats. Distrustful leaders typically favor military action and are confident in their ability to wield it effectively. Thus, when faced with politically damaging problems that are hard to solve — such as a faltering economy — leaders who are both distrustful and simplistic are less likely to put together complex, direct responses. Instead, they develop simplistic but risky “solutions” that divert popular attention from the problem, utilizing the tools with which they are most comfortable and confident (military force). Based on our analysis of the rhetoric of previous U.S. presidents, we found that presidents whose language appeared more simplistic and distrustful, such as Harry Truman, Dwight Eisenhower and George W. Bush, were more likely to use force abroad in times of rising inflation and unemployment. By contrast, John F. Kennedy and Bill Clinton, whose rhetoric pegged them as more complex and trusting, were less likely to do so. What about Donald Trump? Since Donald Trump’s election, many commentators have expressed concern about how he will react to new challenges and whether he might make quick recourse to military action. For example, the Guardian’s George Monbiot has argued that political realities will stymie Trump’s agenda, especially his promises regarding the economy. Then,</w:t>
      </w:r>
      <w:r w:rsidRPr="00A428F7">
        <w:t xml:space="preserve"> </w:t>
      </w:r>
      <w:r w:rsidRPr="00161B37">
        <w:rPr>
          <w:rStyle w:val="StyleUnderline"/>
          <w:highlight w:val="green"/>
        </w:rPr>
        <w:t>rather than</w:t>
      </w:r>
      <w:r w:rsidRPr="00161B37">
        <w:rPr>
          <w:rStyle w:val="StyleUnderline"/>
        </w:rPr>
        <w:t xml:space="preserve"> risk </w:t>
      </w:r>
      <w:r w:rsidRPr="00161B37">
        <w:rPr>
          <w:rStyle w:val="StyleUnderline"/>
          <w:highlight w:val="green"/>
        </w:rPr>
        <w:t>disappointing his base, Trump might try to rally</w:t>
      </w:r>
      <w:r w:rsidRPr="00161B37">
        <w:rPr>
          <w:rStyle w:val="StyleUnderline"/>
        </w:rPr>
        <w:t xml:space="preserve"> public opinion to his side </w:t>
      </w:r>
      <w:r w:rsidRPr="00161B37">
        <w:rPr>
          <w:rStyle w:val="StyleUnderline"/>
          <w:highlight w:val="green"/>
        </w:rPr>
        <w:t>via military action</w:t>
      </w:r>
      <w:r>
        <w:rPr>
          <w:rStyle w:val="StyleUnderline"/>
        </w:rPr>
        <w:t>.</w:t>
      </w:r>
    </w:p>
    <w:p w14:paraId="29581161" w14:textId="77777777" w:rsidR="002849D5" w:rsidRDefault="002849D5" w:rsidP="002849D5"/>
    <w:p w14:paraId="4F53E979" w14:textId="77777777" w:rsidR="0065247D" w:rsidRPr="00773C28" w:rsidRDefault="0065247D" w:rsidP="0065247D">
      <w:pPr>
        <w:pStyle w:val="Heading4"/>
      </w:pPr>
      <w:r>
        <w:t>Trump’s diversionary</w:t>
      </w:r>
      <w:r w:rsidRPr="00773C28">
        <w:t xml:space="preserve"> wars go nuclear</w:t>
      </w:r>
      <w:r>
        <w:t xml:space="preserve"> and involve other major powers</w:t>
      </w:r>
    </w:p>
    <w:p w14:paraId="6130A4D7" w14:textId="77777777" w:rsidR="0065247D" w:rsidRPr="00773C28" w:rsidRDefault="0065247D" w:rsidP="0065247D">
      <w:r w:rsidRPr="00773C28">
        <w:t xml:space="preserve">Tim </w:t>
      </w:r>
      <w:r w:rsidRPr="00773C28">
        <w:rPr>
          <w:rStyle w:val="Style13ptBold"/>
        </w:rPr>
        <w:t>Street ‘16</w:t>
      </w:r>
      <w:r w:rsidRPr="00773C28">
        <w:t xml:space="preserve">, Senior Programme Officer on the Sustainable Security programme at ORG and has worked for many years on the politics of nuclear disarmament and the arms trade, 11-30-2016, "President Trump: Successor to the Nuclear Throne," No Publication, </w:t>
      </w:r>
      <w:hyperlink r:id="rId116" w:history="1">
        <w:r w:rsidRPr="00773C28">
          <w:rPr>
            <w:rStyle w:val="Hyperlink"/>
          </w:rPr>
          <w:t>http://www.oxfordresearchgroup.org.uk/publications/briefing_papers_and_reports/president_trump_successor_nuclear_throne</w:t>
        </w:r>
      </w:hyperlink>
    </w:p>
    <w:p w14:paraId="2230BCCD" w14:textId="77777777" w:rsidR="0065247D" w:rsidRPr="007628F4" w:rsidRDefault="0065247D" w:rsidP="0065247D">
      <w:pPr>
        <w:rPr>
          <w:rFonts w:asciiTheme="minorHAnsi" w:eastAsia="Times New Roman" w:hAnsiTheme="minorHAnsi" w:cstheme="minorHAnsi"/>
          <w:sz w:val="24"/>
        </w:rPr>
      </w:pPr>
      <w:r w:rsidRPr="004316D6">
        <w:rPr>
          <w:sz w:val="16"/>
          <w:szCs w:val="16"/>
        </w:rPr>
        <w:t>Donald Trump’s arrival in the White House as US President has deeply unnerved people from across the political spectrum, both inside the US and around the world. The fact that many regard Trump as an indecent individual and his government as potentially the number one threat to their dignity, liberty and life means that the civil strife already raging in the US is unlikely to fade away soon.</w:t>
      </w:r>
      <w:r w:rsidRPr="00840E02">
        <w:rPr>
          <w:shd w:val="clear" w:color="auto" w:fill="FFFFFF"/>
        </w:rPr>
        <w:t xml:space="preserve"> </w:t>
      </w:r>
      <w:r w:rsidRPr="004316D6">
        <w:rPr>
          <w:rStyle w:val="StyleUnderline"/>
        </w:rPr>
        <w:t xml:space="preserve">The wide-ranging implications of Trump’s election to the most powerful office on Earth—for the peace and stability of both that nation and the world—cannot be emphasised enough. In </w:t>
      </w:r>
      <w:r w:rsidRPr="004316D6">
        <w:rPr>
          <w:rStyle w:val="StyleUnderline"/>
        </w:rPr>
        <w:lastRenderedPageBreak/>
        <w:t xml:space="preserve">this regard, </w:t>
      </w:r>
      <w:r w:rsidRPr="000D0EDB">
        <w:rPr>
          <w:rStyle w:val="StyleUnderline"/>
          <w:highlight w:val="green"/>
        </w:rPr>
        <w:t>of the</w:t>
      </w:r>
      <w:r w:rsidRPr="004316D6">
        <w:rPr>
          <w:rStyle w:val="StyleUnderline"/>
        </w:rPr>
        <w:t xml:space="preserve"> many uncertainties and </w:t>
      </w:r>
      <w:r w:rsidRPr="000D0EDB">
        <w:rPr>
          <w:rStyle w:val="StyleUnderline"/>
          <w:highlight w:val="green"/>
        </w:rPr>
        <w:t>worries brought on by</w:t>
      </w:r>
      <w:r w:rsidRPr="004316D6">
        <w:rPr>
          <w:rStyle w:val="StyleUnderline"/>
        </w:rPr>
        <w:t xml:space="preserve"> a </w:t>
      </w:r>
      <w:r w:rsidRPr="000D0EDB">
        <w:rPr>
          <w:rStyle w:val="StyleUnderline"/>
          <w:highlight w:val="green"/>
        </w:rPr>
        <w:t>Trump</w:t>
      </w:r>
      <w:r w:rsidRPr="004316D6">
        <w:rPr>
          <w:rStyle w:val="StyleUnderline"/>
        </w:rPr>
        <w:t xml:space="preserve"> presidency, the two </w:t>
      </w:r>
      <w:r w:rsidRPr="000D0EDB">
        <w:rPr>
          <w:rStyle w:val="StyleUnderline"/>
          <w:b/>
          <w:bCs/>
          <w:highlight w:val="green"/>
        </w:rPr>
        <w:t>existential questions</w:t>
      </w:r>
      <w:r w:rsidRPr="000D0EDB">
        <w:rPr>
          <w:rStyle w:val="StyleUnderline"/>
          <w:highlight w:val="green"/>
        </w:rPr>
        <w:t xml:space="preserve"> of</w:t>
      </w:r>
      <w:r w:rsidRPr="004316D6">
        <w:rPr>
          <w:rStyle w:val="StyleUnderline"/>
        </w:rPr>
        <w:t xml:space="preserve"> climate change and </w:t>
      </w:r>
      <w:r w:rsidRPr="000D0EDB">
        <w:rPr>
          <w:rStyle w:val="StyleUnderline"/>
          <w:b/>
          <w:bCs/>
          <w:highlight w:val="green"/>
        </w:rPr>
        <w:t>nuclear war stand out</w:t>
      </w:r>
      <w:r w:rsidRPr="00840E02">
        <w:rPr>
          <w:shd w:val="clear" w:color="auto" w:fill="FFFFFF"/>
        </w:rPr>
        <w:t xml:space="preserve">. </w:t>
      </w:r>
      <w:r w:rsidRPr="004316D6">
        <w:rPr>
          <w:sz w:val="16"/>
          <w:szCs w:val="16"/>
        </w:rPr>
        <w:t>With the former, Trump’s recent comment that he now has an ‘open mind’ about the importance of the Paris climate agreement—having previously said climate change is a ‘hoax’—is unlikely to assuage fears that he will seek to dramatically expand the US’s extraction and reliance on fossil fuels. With the latter, strong doubts have been raised over whether the new President is capable of responsibly handling the incredible power that will be at his fingertips. Moreover, several</w:t>
      </w:r>
      <w:r w:rsidRPr="00840E02">
        <w:rPr>
          <w:u w:val="single"/>
          <w:shd w:val="clear" w:color="auto" w:fill="FFFFFF"/>
        </w:rPr>
        <w:t xml:space="preserve"> </w:t>
      </w:r>
      <w:r w:rsidRPr="004316D6">
        <w:rPr>
          <w:rStyle w:val="StyleUnderline"/>
        </w:rPr>
        <w:t xml:space="preserve">commentators are already raising concerns that a </w:t>
      </w:r>
      <w:r w:rsidRPr="000D0EDB">
        <w:rPr>
          <w:rStyle w:val="StyleUnderline"/>
          <w:highlight w:val="green"/>
        </w:rPr>
        <w:t>Trump</w:t>
      </w:r>
      <w:r w:rsidRPr="004316D6">
        <w:rPr>
          <w:rStyle w:val="StyleUnderline"/>
        </w:rPr>
        <w:t xml:space="preserve"> administration </w:t>
      </w:r>
      <w:r w:rsidRPr="000D0EDB">
        <w:rPr>
          <w:rStyle w:val="StyleUnderline"/>
          <w:highlight w:val="green"/>
        </w:rPr>
        <w:t>will pursue</w:t>
      </w:r>
      <w:r w:rsidRPr="004316D6">
        <w:rPr>
          <w:rStyle w:val="StyleUnderline"/>
        </w:rPr>
        <w:t xml:space="preserve"> policies that will aggravate and disappoint his supporters, a situation that could increase the possibility of the US engaging in a ‘</w:t>
      </w:r>
      <w:r w:rsidRPr="000D0EDB">
        <w:rPr>
          <w:rStyle w:val="StyleUnderline"/>
          <w:b/>
          <w:bCs/>
          <w:highlight w:val="green"/>
        </w:rPr>
        <w:t>diversionary’ war</w:t>
      </w:r>
      <w:r w:rsidRPr="004316D6">
        <w:t xml:space="preserve">. </w:t>
      </w:r>
      <w:r w:rsidRPr="004316D6">
        <w:rPr>
          <w:sz w:val="16"/>
          <w:szCs w:val="16"/>
        </w:rPr>
        <w:t>In order to consider what we can expect from a Trump presidency, as well as noting whom Trump empowers as members of his cabinet and those whom he draws on for advice, it is vital to study the track record of recent administrations and appreciate the powers Trump will inherit. In doing so this briefing focuses on the question of what a Trump presidency might mean for international relations with a focus on nuclear arms, including doctrine and disarmament. This means reviewing policies relevant to the US’s nuclear arsenal and pressing international challenges such as non-proliferation, including in East Asia and the Middle East, as well as the US’s relationship with Russia and its role in NATO. The power and responsibilities of the nuclear monarch The US President is solely responsible for the decision to use the near-unimaginably destructive power of the nation’s nuclear arsenal. Thus, as Bruce Blair—a former intercontinental ballistic missile launch control officer—makes clear, ‘Trump will have the sole authority to launch nuclear weapons whenever he chooses with a single phone call.’ The wider political meaning of the bomb for the world is aptly summarised by Daniel Deudney, who describes nuclear weapons as ‘intrinsically despotic’ so that they have created ‘nuclear monarchies’ in all nuclear-armed states. Deudney identifies three related reasons for this development: ‘the speed of nuclear use decisions; the concentration of nuclear use decision into the hands of one individual; and the lack of accountability stemming from the inability of affected groups to have their interests represented at the moment of nuclear use’. Similarly, Elaine Scarry has explained in stark terms in her 2014 book Thermonuclear Monarchy: Choosing between Democracy and Doom, how the possession of nuclear weapons has converted the US government into ‘a monarchic form of rule that places all defense in the executive branch of government’ leaving the population ‘incapacitated’. In response to this situation, Scarry argues that the American people must use the Constitution as a tool to dismantle the US nuclear weapons system, thereby revitalising democratic participation and control over decision-making. Scarry also outlines the incredible might the president wields, with each of the US’s fourteen nuclear-armed submarines alone carrying ‘enough power to destroy the people of an entire continent’, equivalent to ‘eight times the full-blast power expended by Allied and Axis countries in World War II’. Nuclear specialist Hans Kristensen has described how</w:t>
      </w:r>
      <w:r w:rsidRPr="00840E02">
        <w:rPr>
          <w:u w:val="single"/>
          <w:shd w:val="clear" w:color="auto" w:fill="FFFFFF"/>
        </w:rPr>
        <w:t xml:space="preserve"> </w:t>
      </w:r>
      <w:r w:rsidRPr="004316D6">
        <w:rPr>
          <w:rStyle w:val="StyleUnderline"/>
        </w:rPr>
        <w:t>the US’s strategic nuclear war plan ‘if unleashed in its full capacity’ could ‘kill hundreds of millions of people, devastate entire nations, and cause climatic effects on a global scale’</w:t>
      </w:r>
      <w:r w:rsidRPr="004316D6">
        <w:rPr>
          <w:sz w:val="16"/>
          <w:szCs w:val="16"/>
        </w:rPr>
        <w:t>. This war plan consists of a ‘family of plans’ that is aimed at ‘six potential adversaries’ whose identities are kept secret. Kristensen understands that they include ‘potentially hostile countries with nuclear, chemical, and biological weapons (WMD)’, meaning China, North Korea, Iran, Russia and Syria as well as a terrorist group backed by a state that has conducted a catastrophic WMD attack. The ‘dominant mission’ for US nuclear weapons within these plans is termed counterforce, meaning strikes on ‘military, mostly nuclear, targets and the enemy’s leadership’. Despite these plans, the US’s nuclear arsenal is often described by mainstream commentators as being solely intended to ensure mutual assured destruction (MAD), i.e. as part of the</w:t>
      </w:r>
      <w:r>
        <w:rPr>
          <w:sz w:val="16"/>
          <w:szCs w:val="16"/>
        </w:rPr>
        <w:t xml:space="preserve"> </w:t>
      </w:r>
      <w:r w:rsidRPr="004316D6">
        <w:rPr>
          <w:sz w:val="16"/>
          <w:szCs w:val="16"/>
        </w:rPr>
        <w:t xml:space="preserve">‘balance of terror’ with Russia, in order to prevent armed conflict between the two nations and to ensure a response in kind to a surprise nuclear attack. </w:t>
      </w:r>
      <w:r w:rsidRPr="000D0EDB">
        <w:rPr>
          <w:sz w:val="10"/>
          <w:szCs w:val="10"/>
        </w:rPr>
        <w:t xml:space="preserve">However, as Joseph Gerson and John Feffer explain, rather than deterrence just being about enough nuclear forces surviving a surprise first strike attack to ensure MAD, US military planners have also understood it to mean ‘preventing other nations from taking “courses of action” that are inimical to US interests’. David McDonough thus describes the ‘long-standing goal of American nuclear war-planners’ as being the achievement of the ability to launch a disarming first-strike against an opponent- otherwise known as nuclear superiority. This has been magnified in recent years as the US seeks to ‘prevent’ or ‘rollback’ the ability of weaker states—both nuclear and non-nuclear powers—to establish or maintain a deterrence relationship. Taking all this into account, the new commander-in-chief’s apparently volatile temperament thus raises deep concerns since his finger will be on the nuclear trigger as soon as he assumes office on 20th January 2017. Given his past experience, Bruce Blair’s statement that he is ‘scared to death’ by the idea of a Trump presidency is but one further reason why urgent discussion and action, both in the US and globally, on lessening nuclear dangers—and reviving disarmament—is vital. A recent report by the Ploughshares Fund on how the US can reduce its nuclear spending, reform its nuclear posture and restrain its nuclear war plans should thus be required reading in Washington. However, as the Economist has rightly noted, ‘It is not Mr Trump’s fault that the system, in which the vulnerable land-based missile force is kept on hair-trigger alert, is widely held to be inherently dangerous’ since, as they point out, ‘no former president, including Barack Obama, has done anything to change it.’ Over sixty years after the nuclear attacks on Hiroshima and Nagasaki, nuclearism thus remains very much embedded in the nation’s strategic thinking. Yet the election of Obama, and the rhetoric of his 2009 Prague speech, in which he stated ‘America's commitment to seek the peace and security of a world without nuclear weapons’ led many to think that a real change was on the cards. Obama’s visit to Hiroshima earlier this year to commemorate the bombings was thus a painful reminder of how wide the gap is between the rearmament programmes that the US and other nuclear weapon states are engaged in and the disarmament action that they are legally obliged to pursue under the nuclear non-proliferation treaty (NPT). Obama himself said in Japan that, ‘technological progress without an equivalent progress in human institutions can doom us. The scientific revolution that led to the splitting of an atom requires a moral revolution as well.’ For this statement to be meaningful it is necessary to identify who is responsible for the existing, highly dangerous state of affairs. In short, the US government’s recent record supports Scarry’s suggestion that a democratic revolution is what, in reality, is most needed if the US is to make substantial progress on nuclear non-proliferation and disarmament. Short-term reforms towards the democratic control and ultimate dismantlement of the US’s nuclear arsenal have been outlined by Kennette Benedict, who writes that the next administration should: place our nuclear weapons on a much lower level of launch readiness, release to the public more information about the nuclear weapons in our own arsenals, include legislators and outside experts in its nuclear posture review and recognize Congress’ authority to declare war as a prerequisite to any use of nuclear weapons. Assessing Obama’s nuclear legacy In order to properly appreciate what a Trump presidency may bring, we need to revisit the range and types of powers bequeathed to the commander-in-chief by previous administrations. Despite the military advances made by China and Russia in recent years, it is important to recognise that the US remains far and away the biggest global spender on conventional and nuclear weapons and plans to consolidate this position by maintaining significant technological superiority over its adversaries, which will, as is well appreciated, push Beijing, Moscow—and thus other regional powers—to respond. Yet spending on nuclear weapons alone is set to pose significant budgeting difficulties for future US governments. According to a 2014 report by the James Martin Center, the Departments of Defense and Energy plan to spend approximately $1 trillion over the next 30 years ‘to maintain its current nuclear arsenal and procure a new generation of nuclear-armed or nuclear capable bombers and submarines’ as well as new submarine launched ballistic missiles (SLBMs) and inter-continental ballistic missiles (ICBMs). Arms Control Today has found that total Defense Department nuclear spending ‘is projected to average more than $40 billion in constant fiscal year 2016 dollars between 2025 and 2035, when modernization costs are expected to peak’. Including costs for the Department of Energy’s National Nuclear Security Administration’s projected weapons-related spending during this period ‘would push average spending during this period to more than $50 billion per year’. If anywhere near these sums are spent, then the modest reductions to the US’s nuclear stockpile achieved during the Obama presidency will be entirely overshadowed. Moreover, as analyst Andrew Lichterman notes, the US’s continued modernisation of its nuclear forces is ‘inherently incompatible’ with the ‘unequivocal undertaking’ given at the 2000 NPT Review Conference to eliminate its nuclear arsenal and apply the ‘principle of irreversibility’ to this and related actions. For Lichterman, the huge outlays committed to the nuclear weapons complex were part of a political ‘bargain’ made by the Obama administration with Republicans. This ensured that the New START nuclear arms control treaty would pass in the Senate whilst also not disturbing the development of missile defense and other advanced conventional weapons programmes. New START is a bilateral agreement between Russia and the US, which Steven Pifer describes as ‘one of the few bright spots’ that exists in these nations’ relationship. Under the treaty Moscow and Washington must, by 2018, reduce their stockpile of operationally deployed strategic nuclear warheads to 1,550. Furthermore, both must keep to a limit of 700 deployed strategic launchers (missiles) and heavy bombers, and to a combined limit of 800 deployed and non-deployed strategic launchers and heavy bombers. Despite New START ‘proceeding smoothly’ according to Pifer, Hans Kristensen recently produced a report comparing Obama’s record with that of the previous presidents holding office during the nuclear age, which found that, hitherto, Obama has cut fewer warheads—in terms of numbers rather than percentages—than ‘any administration ever’ and that ‘the biggest nuclear disarmers’ in recent decades have been Republicans, not Democrats. Kristensen thus drily observes of this situation that, a conservative Congress does not complain when Republican presidents reduce the stockpile, only when </w:t>
      </w:r>
      <w:r w:rsidRPr="000D0EDB">
        <w:rPr>
          <w:sz w:val="10"/>
          <w:szCs w:val="10"/>
        </w:rPr>
        <w:lastRenderedPageBreak/>
        <w:t>Democratic president try to do so. As a result of the opposition, the United States is now stuck with a larger and more expensive nuclear arsenal than had Congress agreed to significant reductions. As his presidency draws to a close, presumably as a means of securing some sort of meaningful legacy in this area, it has been reported that Obama considered adopting a no first use (NFU) policy for nuclear weapons, something which, whilst reversible, could act as a restraint on future presidents. Yet this was apparently abandoned, according to the New York Times, after ‘top national security advisers argued that it could undermine allies and embolden Russia and China’. Furthermore, according to Josh Rogin of the Washington Post, the governments of Japan, South Korea, France and Britain all privately communicated their concerns about Washington adopting NFU. Defense Secretary Ashton Carter is also said to have argued that such a move would be unwise because ‘if North Korea used biological weapons against the South the United States might need the option of threatening a nuclear response’. However, as Daryll Kimball explains, the US’s ‘overwhelming’ conventional military advantage means that ‘there is no plausible circumstance that could justify—legally, morally, or militarily—the use of nuclear weapons to deal with a non-nuclear threat’. Such resistance to NFU is thus deeply disappointing given that, as Kimball goes on to note, this move would go some way to reassuring China and Russia about the US’s strategic intentions. It would also be an important confidence-building measure for the wider community of non-nuclear weapon states, showing that the US is willing to act in 'good faith' towards its disarmament obligations under the NPT. Thinking about the causes of proliferation more widely requires us to understand what drives weaker states to seek deterrents, if their reliance on them is to be reduced. For example, as Dr Alan J. Kuperman observes, NATO’s bombing and overthrow of Libyan leader Muammar Gaddafi in 2011 ‘greatly complicated the task of persuading other states such as Iran and North Korea ‘to halt or reverse their nuclear programs’. The lesson Tehran and Pyongyang took is thus that because Gaddafi had voluntarily ended his nuclear and chemical weapons programmes, the West now felt free to pursue regime change. When assessing the importance of the Iran nuclear deal, which is often hailed as one of Obama’s landmark achievements, and which the next President must not be allowed to derail, it is thus important also to consider carefully what behaviour by the most powerful states will enable existing or potential nuclear possessors to embrace disarmament and reduce their interest in seeking non-conventional deterrents. The inability of Washington to make substantial progress towards reducing the salience of nuclear weapons at home and abroad is all the more noteworthy when one considers the state of US and Russian public opinion on nuclear arms control and disarmament. As John Steinbrunner and Nancy Gallagher observe, ‘responses to detailed questions reveal a striking disparity between what U.S. and Russian leaders are doing and what their publics desire’. For example, their polling found that: At the most fundamental level, the vast majority of Americans and Russians think that nuclear weapons have a very limited role in current security circumstances and believe that their only legitimate purpose is to deter nuclear attack. It is highly consistent, then, that the publics in both countries would favor eliminating all nuclear weapons if this action could be taken under effective international verification. Another important measure which the US has failed to hitherto ratify is the Comprehensive Test Ban Treaty (CTBT). This is despite President Obama stating in 2009 that he intended to pursue Senate ratification of the treaty ‘immediately and aggressively’. Once more, there is notably strong public support–82% according to a 2010 poll by the Chicago Council on Global Affairs—for the US joining the CTBT but, again, the Republican-controlled Senate has blocked the treaty at every opportunity. Overall, the gap between the public’s will and the government’s inaction on nuclear issues is alarming and redolent of the wider democratic deficit in the US. On a more positive note, the fact that the citizenry supports such measures suggests that groups advocating arms control and disarmament initiatives should continue to engage with and understand the public’s positions in order to effectively harness their support. Stepping back from the brink In terms of priorities for the incoming administration in the US, stepping back from military confrontation with Russia and pushing the threat of nuclear war to the margins must be at the top of the list. Whilst much has been made of a potential rapprochement between Trump and Putin, the two have, reportedly, only just spoken for the first time on the phone and still need to actually meet in person to discuss strategic issues and deal with inevitable international events and crises, including in relation to Ukraine and Syria. As of now, whilst the mood music from both sides might suggest a warming of relations, as has been seen with previous administrations, unless cooperation is rooted in a real willingness to resolve problems (which for Russia includes US ballistic missile defense deployments in Eastern Europe and NATO expansion) then tensions can quickly re-emerge. Another related question concerns how Trump will conduct himself during any potential crisis or conflict with Russia or another major power, given the stakes and risks involved, as highlighted above. Whilst we must wait to find out precisely what the new administration’s approach to international affairs will be, in the past week, NATO’s Secretary General Jens Stoltenberg told the BBC that he had been personally informed by Donald Trump, following the election, that the US remains ‘strongly committed to NATO, and that the security guarantees to Europe stand’. Trump had previously shaken sections of the defence and foreign policy establishment by suggesting that NATO was ‘obsolete’ and that countries such as Japan (and by extension others such as South Korea and Saudi Arabia) ‘have to pay us or we have to let them protect themselves’, which could include them acquiring the bomb. One reason why some in Washington have, in the past, not wanted their regional allies to develop their own nuclear weapons is because the US might then become dragged into an escalating conflict. Moreover, if an ally in one region seeks the bomb, this may cause others elsewhere to pursue their own capabilities- an act of strategic independence that might make these states harder to influence and control. The US’s key relationships in East Asia and the Middle East illustrate why, if a future US President wishes to take meaningful moves towards a world free of nuclear weapons, then developing alternative regional political agreements, including strategic cooperation with China and Russia, will be necessary. As Nancy Gallagher rightly notes, the ‘weaknesses of existing international organizations’ thus requires ‘more inclusive, cooperative security institutions’ to be constructed regionally ‘to complement and someday, perhaps, to replace exclusive military alliances’, alongside progressive demilitarisation. Such confidence-building measures would also support efforts to halt missile and nuclear tests by states such as North Korea, which may soon be capable of striking the US mainland. Imagining the next enemy As well as mapping out the US’s current nuclear weapons policies and its regional relationships, it is important to reflect upon how domestic political dynamics under a Trump presidency might drive Washington’s behaviour internationally, particularly given the nuclear shadow that always hangs over conflicts involving the US. For example, in the near-term, Trump’s economic plan and the great expectations amongst the American working class that have been generated, may have particularly dangerous consequences if, as seems likely, the primary beneficiaries are the very wealthy. Reviewing Trump’s economic plans, Martin Wolf of the Financial Times concludes that ‘the longer-term consequences are likely to be grim, not least for his angry, but fooled, supporters. Next time, they might be even angrier. Where that might lead is terrifying’. Gillian Tett has also highlighted the ‘real risks’ that Trump’s policies could ‘spark US social unrest or geopolitical uncertainty’</w:t>
      </w:r>
      <w:r w:rsidRPr="00745656">
        <w:rPr>
          <w:sz w:val="16"/>
          <w:szCs w:val="16"/>
        </w:rPr>
        <w:t>. Elsewhere, George Monbiot</w:t>
      </w:r>
      <w:r w:rsidRPr="00745656">
        <w:rPr>
          <w:sz w:val="16"/>
          <w:szCs w:val="16"/>
          <w:shd w:val="clear" w:color="auto" w:fill="FFFFFF"/>
        </w:rPr>
        <w:t xml:space="preserve"> in the Guardian, makes the stark assertion that the inability of the US and other governments to respond effectively to public anger means he now believes that</w:t>
      </w:r>
      <w:r w:rsidRPr="00840E02">
        <w:rPr>
          <w:shd w:val="clear" w:color="auto" w:fill="FFFFFF"/>
        </w:rPr>
        <w:t xml:space="preserve"> ‘</w:t>
      </w:r>
      <w:r w:rsidRPr="000D0EDB">
        <w:rPr>
          <w:rStyle w:val="StyleUnderline"/>
          <w:b/>
          <w:bCs/>
          <w:highlight w:val="green"/>
        </w:rPr>
        <w:t>we will see war between the major powers</w:t>
      </w:r>
      <w:r w:rsidRPr="00840E02">
        <w:rPr>
          <w:shd w:val="clear" w:color="auto" w:fill="FFFFFF"/>
        </w:rPr>
        <w:t xml:space="preserve"> </w:t>
      </w:r>
      <w:r w:rsidRPr="00745656">
        <w:rPr>
          <w:sz w:val="16"/>
          <w:szCs w:val="16"/>
          <w:shd w:val="clear" w:color="auto" w:fill="FFFFFF"/>
        </w:rPr>
        <w:t xml:space="preserve">within my lifetime’. If these warnings weren’t troubling enough, no less a figure than Henry Kissinger argued on BBC’s Newsnight that ‘the more likely reaction’ to a Trump presidency from terror groups ‘will be to do something that evokes a reaction’ from Washington in order to ‘widen the split’ between it and Europe and damage the US’s image around the world. Given that Trump has already vowed to ‘bomb the shit out of ISIS’ and refused to rule out the use of nuclear weapons against the group, it goes without saying that such a scenario could have the gravest consequences and must be avoided so that the US does not play into the terrorists’ hands. Looking more widely, President-elect Trump’s existing and potential cabinet appointments, which Glenn Greenwald has summarised as ‘empowering…by and large…the traditional, hard, hawkish right-wing members of the Republican Party’ also point to the US engaging in future overseas conflicts, rather than the isolationism which many in the foreign policy establishment criticised Trump for proposing during the presidential campaign. William Hartung and Todd Harrison have drawn attention to the fact that defence spending under Trump could be almost $1trillion (spread over ten years) more than Obama’s most recent budget request. Such projections, alongside Trump’s election rhetoric, suggest that the new nuclear monarch will try to </w:t>
      </w:r>
      <w:r w:rsidRPr="00745656">
        <w:rPr>
          <w:sz w:val="16"/>
          <w:szCs w:val="16"/>
        </w:rPr>
        <w:t>push wide open the door to more spending on nuclear weapons and missile defense, a situation made possible, as we have seen, by Obama’s inability to implement progressive change in this area at a time of persistent Republican obstruction. Conclusion The problem now, for the US and the world, is that if Trump does make good on his campaign promises then this will have several damaging consequences for international peace and security and that if Trump does not sufficiently satisfy his supporters then this will likely pour fuel on the flames at home, which may then quickly spread abroad. The people of the US and the world thus now have a huge responsibility to act as a restraining influence and ensure that the US retains an accountable, transparent and democratic government. This responsibility will only grow if crises or shocks take place in or outside the US which ambitious and extremist figures take advantage of, framing them as threats to national security in order to protect their interests and power. If such scenarios emerge the next administration and its untried and untested President will find themselves with a range of extremely powerful tools and institutional experience at their disposal, including</w:t>
      </w:r>
      <w:r w:rsidRPr="00840E02">
        <w:rPr>
          <w:rFonts w:asciiTheme="minorHAnsi" w:eastAsia="Times New Roman" w:hAnsiTheme="minorHAnsi" w:cstheme="minorHAnsi"/>
          <w:color w:val="000000"/>
          <w:sz w:val="10"/>
          <w:szCs w:val="10"/>
          <w:shd w:val="clear" w:color="auto" w:fill="FFFFFF"/>
        </w:rPr>
        <w:t xml:space="preserve"> </w:t>
      </w:r>
      <w:r w:rsidRPr="000D0EDB">
        <w:rPr>
          <w:rStyle w:val="StyleUnderline"/>
          <w:highlight w:val="green"/>
        </w:rPr>
        <w:t>nuclear weapons</w:t>
      </w:r>
      <w:r w:rsidRPr="00745656">
        <w:rPr>
          <w:rStyle w:val="StyleUnderline"/>
        </w:rPr>
        <w:t xml:space="preserve">, which </w:t>
      </w:r>
      <w:r w:rsidRPr="000D0EDB">
        <w:rPr>
          <w:rStyle w:val="StyleUnderline"/>
          <w:highlight w:val="green"/>
        </w:rPr>
        <w:t>may prove too tempting to resist</w:t>
      </w:r>
      <w:r w:rsidRPr="00840E02">
        <w:rPr>
          <w:rFonts w:asciiTheme="minorHAnsi" w:eastAsia="Times New Roman" w:hAnsiTheme="minorHAnsi" w:cstheme="minorHAnsi"/>
          <w:color w:val="000000"/>
          <w:sz w:val="10"/>
          <w:szCs w:val="10"/>
          <w:u w:val="single"/>
          <w:shd w:val="clear" w:color="auto" w:fill="FFFFFF"/>
        </w:rPr>
        <w:t xml:space="preserve"> </w:t>
      </w:r>
      <w:r w:rsidRPr="00745656">
        <w:rPr>
          <w:sz w:val="16"/>
          <w:szCs w:val="16"/>
        </w:rPr>
        <w:t>when figuring out how to respond to widespread anger, confusion and unrest, both at home and abroad.</w:t>
      </w:r>
    </w:p>
    <w:p w14:paraId="3AA7E8B7" w14:textId="77777777" w:rsidR="00EB3586" w:rsidRPr="00B407A7" w:rsidRDefault="00EB3586" w:rsidP="00124894"/>
    <w:p w14:paraId="1CB3BC2F" w14:textId="64293432" w:rsidR="00170EBA" w:rsidRDefault="005426EA" w:rsidP="00170EBA">
      <w:pPr>
        <w:pStyle w:val="Heading3"/>
      </w:pPr>
      <w:r>
        <w:lastRenderedPageBreak/>
        <w:t xml:space="preserve">Crime </w:t>
      </w:r>
      <w:r w:rsidR="005F43E9">
        <w:t>– Impact:</w:t>
      </w:r>
      <w:r w:rsidR="00170EBA">
        <w:t xml:space="preserve"> A2 COVID solves</w:t>
      </w:r>
      <w:r w:rsidR="005F43E9">
        <w:t xml:space="preserve"> econ</w:t>
      </w:r>
      <w:r w:rsidR="00170EBA">
        <w:t xml:space="preserve"> war</w:t>
      </w:r>
    </w:p>
    <w:p w14:paraId="5FD6C499" w14:textId="77777777" w:rsidR="00170EBA" w:rsidRPr="001169E0" w:rsidRDefault="00170EBA" w:rsidP="00170EBA"/>
    <w:p w14:paraId="4D410CCE" w14:textId="77777777" w:rsidR="00170EBA" w:rsidRDefault="00170EBA" w:rsidP="00170EBA">
      <w:pPr>
        <w:pStyle w:val="Heading4"/>
      </w:pPr>
      <w:r>
        <w:t>War is possible during COVID.</w:t>
      </w:r>
    </w:p>
    <w:p w14:paraId="539511E7" w14:textId="77777777" w:rsidR="00170EBA" w:rsidRDefault="00170EBA" w:rsidP="00170EBA">
      <w:r>
        <w:t xml:space="preserve">STEPHEN M. </w:t>
      </w:r>
      <w:r w:rsidRPr="0090759C">
        <w:rPr>
          <w:rStyle w:val="Style13ptBold"/>
        </w:rPr>
        <w:t>WALT</w:t>
      </w:r>
      <w:r>
        <w:rPr>
          <w:rStyle w:val="Style13ptBold"/>
        </w:rPr>
        <w:t xml:space="preserve"> ‘20</w:t>
      </w:r>
      <w:r>
        <w:t xml:space="preserve"> | MAY 13, 2020, Stephen M. Walt is the Robert and Renée Belfer professor of international relations at Harvard University. “Will a Global Depression Trigger Another World War?” </w:t>
      </w:r>
      <w:r w:rsidRPr="00F95089">
        <w:t>https://foreignpolicy.com/2020/05/13/coronavirus-pandemic-depression-economy-world-war/</w:t>
      </w:r>
    </w:p>
    <w:p w14:paraId="18DCA74F" w14:textId="77777777" w:rsidR="00170EBA" w:rsidRDefault="00170EBA" w:rsidP="00170EBA">
      <w:r w:rsidRPr="00C72EC2">
        <w:rPr>
          <w:rStyle w:val="StyleUnderline"/>
        </w:rPr>
        <w:t xml:space="preserve">By many measures, </w:t>
      </w:r>
      <w:r w:rsidRPr="00C72EC2">
        <w:rPr>
          <w:rStyle w:val="StyleUnderline"/>
          <w:highlight w:val="green"/>
        </w:rPr>
        <w:t>2020 is looking to be the worst year that humankind has faced in</w:t>
      </w:r>
      <w:r w:rsidRPr="00C72EC2">
        <w:rPr>
          <w:rStyle w:val="StyleUnderline"/>
        </w:rPr>
        <w:t xml:space="preserve"> many </w:t>
      </w:r>
      <w:r w:rsidRPr="00C72EC2">
        <w:rPr>
          <w:rStyle w:val="StyleUnderline"/>
          <w:highlight w:val="green"/>
        </w:rPr>
        <w:t>decades</w:t>
      </w:r>
      <w:r>
        <w:t>. We’re in the midst of a pandemic that has already claimed more than 280,000 lives, sickened millions of people, and is certain to afflict millions more before it ends. The world economy is in free fall, with unemployment rising dramatically, trade and output plummeting, and no hopeful end in sight. A plague of locusts is back for a second time in Africa, and last week we learned about murderous killer wasps threatening the bee population in the United States. Americans have a head-in-the-sand president who prescribes potentially lethal nostrums and ignores the advice of his scientific advisors. Even if all those things magically disappeared tomorrow—and they won’t—we still face the looming long-term danger from climate change.</w:t>
      </w:r>
    </w:p>
    <w:p w14:paraId="640B33C0" w14:textId="77777777" w:rsidR="00170EBA" w:rsidRDefault="00170EBA" w:rsidP="00170EBA">
      <w:r>
        <w:t xml:space="preserve">Given all that, </w:t>
      </w:r>
      <w:r w:rsidRPr="00C72EC2">
        <w:rPr>
          <w:rStyle w:val="StyleUnderline"/>
          <w:highlight w:val="green"/>
        </w:rPr>
        <w:t>what could possibly make things worse</w:t>
      </w:r>
      <w:r>
        <w:t xml:space="preserve">? Here’s one possibility: </w:t>
      </w:r>
      <w:r w:rsidRPr="00C72EC2">
        <w:rPr>
          <w:rStyle w:val="Emphasis"/>
          <w:highlight w:val="green"/>
        </w:rPr>
        <w:t>war</w:t>
      </w:r>
      <w:r>
        <w:t xml:space="preserve">. </w:t>
      </w:r>
      <w:r w:rsidRPr="00C72EC2">
        <w:rPr>
          <w:rStyle w:val="StyleUnderline"/>
        </w:rPr>
        <w:t>It is therefore worth asking whether the combination of a pandemic and a major economic depression is making war more or less likely</w:t>
      </w:r>
      <w:r>
        <w:t>. What does history and theory tell us about that question?</w:t>
      </w:r>
    </w:p>
    <w:p w14:paraId="1CCD337B" w14:textId="77777777" w:rsidR="00170EBA" w:rsidRDefault="00170EBA" w:rsidP="00170EBA">
      <w:r>
        <w:t xml:space="preserve">For starters, </w:t>
      </w:r>
      <w:r w:rsidRPr="00C72EC2">
        <w:rPr>
          <w:rStyle w:val="StyleUnderline"/>
        </w:rPr>
        <w:t>we know neither plague nor depression make war impossible</w:t>
      </w:r>
      <w:r>
        <w:t xml:space="preserve">. </w:t>
      </w:r>
      <w:r w:rsidRPr="00C72EC2">
        <w:rPr>
          <w:rStyle w:val="StyleUnderline"/>
        </w:rPr>
        <w:t>World War I ended just as the 1918-1919 influenza was beginning to devastate the world, but that pandemic didn’t stop the Russian Civil War, the Russo-Polish War, or several other serious conflicts</w:t>
      </w:r>
      <w:r>
        <w:t xml:space="preserve">. </w:t>
      </w:r>
      <w:r w:rsidRPr="00C72EC2">
        <w:rPr>
          <w:rStyle w:val="StyleUnderline"/>
        </w:rPr>
        <w:t xml:space="preserve">The Great Depression that began in 1929 didn’t prevent Japan from invading Manchuria in 1931, and it helped fuel the rise of fascism in the 1930s and made World War II more likely. So </w:t>
      </w:r>
      <w:r w:rsidRPr="00C72EC2">
        <w:rPr>
          <w:rStyle w:val="StyleUnderline"/>
          <w:highlight w:val="green"/>
        </w:rPr>
        <w:t>if you think major war simply can’t happen during COVID-19 and the accompanying global recession, think again</w:t>
      </w:r>
      <w:r>
        <w:t>.</w:t>
      </w:r>
    </w:p>
    <w:p w14:paraId="073CAA49" w14:textId="77777777" w:rsidR="00170EBA" w:rsidRDefault="00170EBA" w:rsidP="00170EBA"/>
    <w:p w14:paraId="3D5D79A1" w14:textId="77777777" w:rsidR="00170EBA" w:rsidRDefault="00170EBA" w:rsidP="00170EBA">
      <w:pPr>
        <w:pStyle w:val="Heading4"/>
      </w:pPr>
      <w:r>
        <w:t>Corona doesn’t cause war – if anything, pandemics induce peace.</w:t>
      </w:r>
    </w:p>
    <w:p w14:paraId="460FD76D" w14:textId="77777777" w:rsidR="00170EBA" w:rsidRDefault="00170EBA" w:rsidP="00170EBA">
      <w:r>
        <w:t xml:space="preserve">STEPHEN M. </w:t>
      </w:r>
      <w:r w:rsidRPr="0090759C">
        <w:rPr>
          <w:rStyle w:val="Style13ptBold"/>
        </w:rPr>
        <w:t>WALT</w:t>
      </w:r>
      <w:r>
        <w:rPr>
          <w:rStyle w:val="Style13ptBold"/>
        </w:rPr>
        <w:t xml:space="preserve"> ‘20</w:t>
      </w:r>
      <w:r>
        <w:t xml:space="preserve"> | MAY 13, 2020, Stephen M. Walt is the Robert and Renée Belfer professor of international relations at Harvard University. “Will a Global Depression Trigger Another World War?” </w:t>
      </w:r>
      <w:r w:rsidRPr="00F95089">
        <w:t>https://foreignpolicy.com/2020/05/13/coronavirus-pandemic-depression-economy-world-war/</w:t>
      </w:r>
    </w:p>
    <w:p w14:paraId="68C84471" w14:textId="77777777" w:rsidR="00170EBA" w:rsidRDefault="00170EBA" w:rsidP="00170EBA">
      <w:r>
        <w:t xml:space="preserve">But war could still be much less likely. The Massachusetts Institute of Technology’s Barry Posen has already considered the likely impact of the current pandemic on the probability of war, and he believes COVID-19 is more likely to promote peace instead. He argues that </w:t>
      </w:r>
      <w:r w:rsidRPr="00C72EC2">
        <w:rPr>
          <w:rStyle w:val="StyleUnderline"/>
        </w:rPr>
        <w:t>the current pandemic is affecting all the major powers adversely, which means it isn’t creating tempting windows of opportunity for unaffected states while leaving others weaker and therefore vulnerable</w:t>
      </w:r>
      <w:r>
        <w:t xml:space="preserve">. Instead, </w:t>
      </w:r>
      <w:r w:rsidRPr="007960FD">
        <w:rPr>
          <w:rStyle w:val="StyleUnderline"/>
        </w:rPr>
        <w:t>it is making all governments more pessimistic about their short- to medium-</w:t>
      </w:r>
      <w:r w:rsidRPr="007960FD">
        <w:rPr>
          <w:rStyle w:val="StyleUnderline"/>
        </w:rPr>
        <w:lastRenderedPageBreak/>
        <w:t>term prospects. Because states often go to war out of sense of overconfidence</w:t>
      </w:r>
      <w:r>
        <w:t xml:space="preserve"> (however misplaced it sometimes turns out to be), </w:t>
      </w:r>
      <w:r w:rsidRPr="007960FD">
        <w:rPr>
          <w:rStyle w:val="StyleUnderline"/>
        </w:rPr>
        <w:t>pandemic-induced pessimism should be conducive to peace</w:t>
      </w:r>
      <w:r>
        <w:t>.</w:t>
      </w:r>
    </w:p>
    <w:p w14:paraId="65F686B4" w14:textId="77777777" w:rsidR="00170EBA" w:rsidRDefault="00170EBA" w:rsidP="00170EBA">
      <w:r w:rsidRPr="007960FD">
        <w:rPr>
          <w:rStyle w:val="StyleUnderline"/>
        </w:rPr>
        <w:t>Moreover, by its very nature war requires states to assemble lots of people in close proximity—at training camps, military bases, mobilization areas, ships at sea, etc.—and that’s not something you want to do in the middle of a pandemic</w:t>
      </w:r>
      <w:r>
        <w:t>. For the moment at least, beleaguered governments of all types are focusing on convincing their citizens they are doing everything in their power to protect the public from the disease. Taken together, these considerations might explain why even an impulsive and headstrong warmaker like Saudi Arabia’s Mohammed bin Salman has gotten more interested in winding down his brutal and unsuccessful military campaign in Yemen.</w:t>
      </w:r>
    </w:p>
    <w:p w14:paraId="3D9A978F" w14:textId="77777777" w:rsidR="00170EBA" w:rsidRDefault="00170EBA" w:rsidP="00170EBA">
      <w:r>
        <w:t>Posen adds that COVID-19 is also likely to reduce international trade in the short to medium term. Those who believe economic interdependence is a powerful barrier to war might be alarmed by this development, but he points out that trade issues have been a source of considerable friction in recent years—especially between the United States and China—and a degree of decoupling might reduce tensions somewhat and cause the odds of war to recede.</w:t>
      </w:r>
    </w:p>
    <w:p w14:paraId="6EB51F90" w14:textId="77777777" w:rsidR="00170EBA" w:rsidRDefault="00170EBA" w:rsidP="00170EBA">
      <w:r>
        <w:t xml:space="preserve">For these reasons, </w:t>
      </w:r>
      <w:r w:rsidRPr="007960FD">
        <w:rPr>
          <w:rStyle w:val="StyleUnderline"/>
        </w:rPr>
        <w:t>the pandemic itself may be conducive to peace</w:t>
      </w:r>
      <w:r>
        <w:t>. But what about the relationship between broader economic conditions and the likelihood of war? Might a few leaders still convince themselves that provoking a crisis and going to war could still advance either long-term national interests or their own political fortunes? Are the other paths by which a deep and sustained economic downturn might make serious global conflict more likely?</w:t>
      </w:r>
    </w:p>
    <w:p w14:paraId="199420B3" w14:textId="77777777" w:rsidR="00170EBA" w:rsidRDefault="00170EBA" w:rsidP="00170EBA"/>
    <w:p w14:paraId="4B0A9B3D" w14:textId="77777777" w:rsidR="00B407A7" w:rsidRPr="008A496C" w:rsidRDefault="00B407A7" w:rsidP="000B73FE"/>
    <w:p w14:paraId="45AA5445" w14:textId="40510245" w:rsidR="000B73FE" w:rsidRPr="00E91B06" w:rsidRDefault="000B73FE" w:rsidP="00E91B06">
      <w:pPr>
        <w:pStyle w:val="Heading2"/>
        <w:rPr>
          <w:sz w:val="2"/>
          <w:szCs w:val="2"/>
        </w:rPr>
      </w:pPr>
    </w:p>
    <w:p w14:paraId="7ED0EBF3" w14:textId="608D7B15" w:rsidR="00D6119B" w:rsidRDefault="00AF5A61" w:rsidP="00BA5405">
      <w:pPr>
        <w:pStyle w:val="Heading2"/>
      </w:pPr>
      <w:r>
        <w:lastRenderedPageBreak/>
        <w:t xml:space="preserve">= = </w:t>
      </w:r>
      <w:r w:rsidR="00D6119B">
        <w:t xml:space="preserve">Hollow </w:t>
      </w:r>
      <w:r w:rsidR="00553BB6">
        <w:t>H</w:t>
      </w:r>
      <w:r w:rsidR="00D6119B">
        <w:t>ope</w:t>
      </w:r>
      <w:r w:rsidR="00553BB6">
        <w:t xml:space="preserve"> DA</w:t>
      </w:r>
      <w:r>
        <w:t xml:space="preserve"> = =</w:t>
      </w:r>
    </w:p>
    <w:p w14:paraId="56805951" w14:textId="77465AFE" w:rsidR="00D6119B" w:rsidRDefault="00D6119B" w:rsidP="0077308F"/>
    <w:p w14:paraId="611DABD9" w14:textId="4A567B20" w:rsidR="00CA6110" w:rsidRDefault="00CA6110" w:rsidP="0077308F"/>
    <w:p w14:paraId="72BE458D" w14:textId="78C6009A" w:rsidR="00CA6110" w:rsidRDefault="00CA6110" w:rsidP="00CA6110">
      <w:pPr>
        <w:pStyle w:val="Heading3"/>
      </w:pPr>
      <w:r>
        <w:lastRenderedPageBreak/>
        <w:t>1NC DA – Hollow hope (cops)</w:t>
      </w:r>
    </w:p>
    <w:p w14:paraId="5F12145F" w14:textId="53A4673D" w:rsidR="00CA6110" w:rsidRDefault="00CA6110" w:rsidP="00CA6110"/>
    <w:p w14:paraId="57449B75" w14:textId="393D5DFD" w:rsidR="00C10502" w:rsidRDefault="00C10502" w:rsidP="00C10502">
      <w:pPr>
        <w:pStyle w:val="Heading4"/>
      </w:pPr>
      <w:r>
        <w:t xml:space="preserve">Protests are going global and will push toward </w:t>
      </w:r>
      <w:r>
        <w:t>abolition</w:t>
      </w:r>
      <w:r>
        <w:t xml:space="preserve"> now</w:t>
      </w:r>
    </w:p>
    <w:p w14:paraId="7E0CC92B" w14:textId="77777777" w:rsidR="00C10502" w:rsidRDefault="00C10502" w:rsidP="00C10502">
      <w:r w:rsidRPr="005B08F4">
        <w:t xml:space="preserve">Micah </w:t>
      </w:r>
      <w:r w:rsidRPr="005B08F4">
        <w:rPr>
          <w:rStyle w:val="Style13ptBold"/>
        </w:rPr>
        <w:t xml:space="preserve">Uetricht </w:t>
      </w:r>
      <w:r>
        <w:rPr>
          <w:rStyle w:val="Style13ptBold"/>
        </w:rPr>
        <w:t>‘</w:t>
      </w:r>
      <w:r w:rsidRPr="005B08F4">
        <w:rPr>
          <w:rStyle w:val="Style13ptBold"/>
        </w:rPr>
        <w:t>20</w:t>
      </w:r>
      <w:r>
        <w:t xml:space="preserve">, interviewing </w:t>
      </w:r>
      <w:r w:rsidRPr="005B08F4">
        <w:t>ALEX S. VITALE 06</w:t>
      </w:r>
      <w:r>
        <w:t xml:space="preserve">.08.2020, </w:t>
      </w:r>
      <w:r w:rsidRPr="009035E9">
        <w:t>professor of sociology and coordinator of the Policing and Social Justice Project at Brooklyn College</w:t>
      </w:r>
      <w:r>
        <w:t xml:space="preserve"> INTERVIEW BY Micah Uetricht, </w:t>
      </w:r>
      <w:r w:rsidRPr="009035E9">
        <w:t>“Policing Is Fundamentally a Tool of Social Control to Facilitate Our Exploitation”</w:t>
      </w:r>
      <w:r>
        <w:t xml:space="preserve"> </w:t>
      </w:r>
      <w:r w:rsidRPr="009035E9">
        <w:t>https://jacobinmag.com/2020/06/alex-vitale-police-reform-defund-protests</w:t>
      </w:r>
    </w:p>
    <w:p w14:paraId="4B8E6584" w14:textId="77777777" w:rsidR="00C10502" w:rsidRDefault="00C10502" w:rsidP="00C10502">
      <w:r w:rsidRPr="00350398">
        <w:rPr>
          <w:rStyle w:val="StyleUnderline"/>
          <w:highlight w:val="green"/>
        </w:rPr>
        <w:t>The protests that have swept the</w:t>
      </w:r>
      <w:r w:rsidRPr="00350398">
        <w:rPr>
          <w:rStyle w:val="StyleUnderline"/>
        </w:rPr>
        <w:t xml:space="preserve"> </w:t>
      </w:r>
      <w:r w:rsidRPr="00350398">
        <w:rPr>
          <w:rStyle w:val="StyleUnderline"/>
          <w:highlight w:val="green"/>
        </w:rPr>
        <w:t>U</w:t>
      </w:r>
      <w:r w:rsidRPr="00350398">
        <w:rPr>
          <w:rStyle w:val="StyleUnderline"/>
        </w:rPr>
        <w:t xml:space="preserve">nited </w:t>
      </w:r>
      <w:r w:rsidRPr="00350398">
        <w:rPr>
          <w:rStyle w:val="StyleUnderline"/>
          <w:highlight w:val="green"/>
        </w:rPr>
        <w:t>S</w:t>
      </w:r>
      <w:r w:rsidRPr="00350398">
        <w:rPr>
          <w:rStyle w:val="StyleUnderline"/>
        </w:rPr>
        <w:t xml:space="preserve">tates </w:t>
      </w:r>
      <w:r w:rsidRPr="00350398">
        <w:rPr>
          <w:rStyle w:val="StyleUnderline"/>
          <w:highlight w:val="green"/>
        </w:rPr>
        <w:t xml:space="preserve">and the world in recent weeks after the police murder of George Floyd have been unlike anything we have seen in at least half a century. And </w:t>
      </w:r>
      <w:r w:rsidRPr="00350398">
        <w:rPr>
          <w:rStyle w:val="Emphasis"/>
          <w:highlight w:val="green"/>
        </w:rPr>
        <w:t>they show no signs of slowing down</w:t>
      </w:r>
      <w:r>
        <w:t>.</w:t>
      </w:r>
    </w:p>
    <w:p w14:paraId="30D94C33" w14:textId="77777777" w:rsidR="00C10502" w:rsidRDefault="00C10502" w:rsidP="00C10502">
      <w:r>
        <w:t>“</w:t>
      </w:r>
      <w:r w:rsidRPr="005B08F4">
        <w:rPr>
          <w:rStyle w:val="StyleUnderline"/>
          <w:highlight w:val="green"/>
        </w:rPr>
        <w:t>Defund the police” has emerged as a central demand at these protests</w:t>
      </w:r>
      <w:r>
        <w:t>. Criminologist Alex Vitale has long made this case, especially in his book The End of Policing (which you can download for free from Verso here).</w:t>
      </w:r>
    </w:p>
    <w:p w14:paraId="1B4D12CD" w14:textId="77777777" w:rsidR="00C10502" w:rsidRDefault="00C10502" w:rsidP="00C10502">
      <w:r>
        <w:t xml:space="preserve">Last week for Jacobin’s YouTube series “Stay at Home,” deputy editor Micah Uetricht interviewed Vitale about the basics of defunding the police, how policing has always been a key component of our economic system, and why </w:t>
      </w:r>
      <w:r w:rsidRPr="00A0613F">
        <w:rPr>
          <w:rStyle w:val="Emphasis"/>
          <w:highlight w:val="green"/>
        </w:rPr>
        <w:t>the ongoing protests are cause for serious optimism in dark times</w:t>
      </w:r>
      <w:r>
        <w:t xml:space="preserve">.  </w:t>
      </w:r>
    </w:p>
    <w:p w14:paraId="65196A1F" w14:textId="668859ED" w:rsidR="00CA6110" w:rsidRDefault="00CA6110" w:rsidP="00CA6110"/>
    <w:p w14:paraId="72243956" w14:textId="76473736" w:rsidR="00DA6A1F" w:rsidRDefault="00DA6A1F" w:rsidP="00DA6A1F">
      <w:pPr>
        <w:pStyle w:val="Heading4"/>
      </w:pPr>
      <w:r>
        <w:t xml:space="preserve">Single-issue legal action can tank </w:t>
      </w:r>
      <w:r w:rsidR="00660B1A">
        <w:t>momentum</w:t>
      </w:r>
      <w:r>
        <w:t xml:space="preserve"> – police are just one part of the challenge</w:t>
      </w:r>
    </w:p>
    <w:p w14:paraId="72B89F2F" w14:textId="77777777" w:rsidR="00DA6A1F" w:rsidRDefault="00DA6A1F" w:rsidP="00DA6A1F">
      <w:r w:rsidRPr="0077308F">
        <w:t xml:space="preserve">Emily </w:t>
      </w:r>
      <w:r w:rsidRPr="00180690">
        <w:rPr>
          <w:rStyle w:val="Style13ptBold"/>
        </w:rPr>
        <w:t>VanDerWerff</w:t>
      </w:r>
      <w:r>
        <w:rPr>
          <w:rStyle w:val="Style13ptBold"/>
        </w:rPr>
        <w:t xml:space="preserve"> ‘20</w:t>
      </w:r>
      <w:r>
        <w:t xml:space="preserve">, </w:t>
      </w:r>
      <w:r w:rsidRPr="00180690">
        <w:t>Jun 8, 2020</w:t>
      </w:r>
      <w:r>
        <w:t xml:space="preserve">, </w:t>
      </w:r>
      <w:r w:rsidRPr="00180690">
        <w:t>the Critic at Large for Vox. Before that, she was the TV Editor for The A.V. Club. Before that, she worked at a bunch of newspapers</w:t>
      </w:r>
      <w:r>
        <w:t>, “</w:t>
      </w:r>
      <w:r w:rsidRPr="00180690">
        <w:t>The narrative power of “abolish the police”</w:t>
      </w:r>
      <w:r>
        <w:t xml:space="preserve">, </w:t>
      </w:r>
      <w:r w:rsidRPr="00180690">
        <w:t>https://www.vox.com/culture/2020/6/8/21281069/abolish-the-police-black-lives-matter-george-floyd-protests-minneapolis-new-york</w:t>
      </w:r>
    </w:p>
    <w:p w14:paraId="2FBFD386" w14:textId="77777777" w:rsidR="00DA6A1F" w:rsidRDefault="00DA6A1F" w:rsidP="00DA6A1F">
      <w:r w:rsidRPr="00A53F38">
        <w:rPr>
          <w:rStyle w:val="StyleUnderline"/>
        </w:rPr>
        <w:t xml:space="preserve">But more mainstream </w:t>
      </w:r>
      <w:r w:rsidRPr="00CB07CF">
        <w:rPr>
          <w:rStyle w:val="StyleUnderline"/>
          <w:highlight w:val="green"/>
        </w:rPr>
        <w:t xml:space="preserve">liberals too often read a statement like “abolish the police” and think it’s meant as a </w:t>
      </w:r>
      <w:r w:rsidRPr="00CB07CF">
        <w:rPr>
          <w:rStyle w:val="Emphasis"/>
          <w:highlight w:val="green"/>
        </w:rPr>
        <w:t>singular, literal solution rather than a larger, farther-reaching goal</w:t>
      </w:r>
      <w:r>
        <w:t xml:space="preserve">. This confusion stems, I think, from the way that </w:t>
      </w:r>
      <w:r w:rsidRPr="00145171">
        <w:rPr>
          <w:rStyle w:val="StyleUnderline"/>
        </w:rPr>
        <w:t xml:space="preserve">modern </w:t>
      </w:r>
      <w:r w:rsidRPr="00CB07CF">
        <w:rPr>
          <w:rStyle w:val="StyleUnderline"/>
          <w:highlight w:val="green"/>
        </w:rPr>
        <w:t>liberal discourse is steeped in an earnest belief that at some point, the best policy will win</w:t>
      </w:r>
      <w:r w:rsidRPr="00145171">
        <w:rPr>
          <w:rStyle w:val="StyleUnderline"/>
        </w:rPr>
        <w:t xml:space="preserve"> out</w:t>
      </w:r>
      <w:r>
        <w:t xml:space="preserve">. And I get it. I used to really, really believe in the power of good policy, too. </w:t>
      </w:r>
      <w:r w:rsidRPr="00145171">
        <w:rPr>
          <w:rStyle w:val="StyleUnderline"/>
        </w:rPr>
        <w:t xml:space="preserve">But recent </w:t>
      </w:r>
      <w:r w:rsidRPr="00CB07CF">
        <w:rPr>
          <w:rStyle w:val="Emphasis"/>
          <w:highlight w:val="green"/>
        </w:rPr>
        <w:t>history</w:t>
      </w:r>
      <w:r w:rsidRPr="00CB07CF">
        <w:rPr>
          <w:rStyle w:val="StyleUnderline"/>
          <w:highlight w:val="green"/>
        </w:rPr>
        <w:t xml:space="preserve"> has</w:t>
      </w:r>
      <w:r w:rsidRPr="00145171">
        <w:rPr>
          <w:rStyle w:val="StyleUnderline"/>
        </w:rPr>
        <w:t xml:space="preserve"> perhaps </w:t>
      </w:r>
      <w:r w:rsidRPr="00CB07CF">
        <w:rPr>
          <w:rStyle w:val="StyleUnderline"/>
          <w:highlight w:val="green"/>
        </w:rPr>
        <w:t>shown</w:t>
      </w:r>
      <w:r w:rsidRPr="00145171">
        <w:rPr>
          <w:rStyle w:val="StyleUnderline"/>
        </w:rPr>
        <w:t xml:space="preserve"> us that </w:t>
      </w:r>
      <w:r w:rsidRPr="00CB07CF">
        <w:rPr>
          <w:rStyle w:val="Emphasis"/>
          <w:highlight w:val="green"/>
        </w:rPr>
        <w:t>this is not the case</w:t>
      </w:r>
      <w:r>
        <w:t>. (The Affordable Care Act, for instance, is much better than the health care system America had in place before it, but it still has gigantic holes in its safety net that millions of people fall through, especially if the administration in power isn’t particularly inclined to patch those holes.)</w:t>
      </w:r>
    </w:p>
    <w:p w14:paraId="6D22827C" w14:textId="77777777" w:rsidR="00DA6A1F" w:rsidRDefault="00DA6A1F" w:rsidP="00DA6A1F">
      <w:r>
        <w:t>If I could be slightly too reductive, I would say most leftists hear “abolish the police” and understand it to mean “[work to] abolish the police [in their current form by taking several well-planned steps to reform the existing justice system],” while more mainstream liberals hear that phrase and understand it to mean, “abolish the police [first, and then something something something],” where “something something something” is a host of unforeseen consequences that will sweep in without more incremental change.</w:t>
      </w:r>
    </w:p>
    <w:p w14:paraId="5FF4C1D6" w14:textId="77777777" w:rsidR="00DA6A1F" w:rsidRDefault="00DA6A1F" w:rsidP="00DA6A1F">
      <w:r>
        <w:lastRenderedPageBreak/>
        <w:t>But “</w:t>
      </w:r>
      <w:r w:rsidRPr="00145171">
        <w:rPr>
          <w:rStyle w:val="StyleUnderline"/>
        </w:rPr>
        <w:t>abolish the police” isn’t a solution</w:t>
      </w:r>
      <w:r>
        <w:t>. It’s a statement of intent. It’s saying, “Sweeping police reform is our goal. We are people who want to accomplish that goal. Are you with us?” It’s shifting the storytelling frame we use to think of the police, who are usually depicted in American popular and political culture as hard-working heroes with well-deserved authority, to one that better reflects how they are perceived by those who are too frequently the targets of aggressive policing.</w:t>
      </w:r>
    </w:p>
    <w:p w14:paraId="4BBD1312" w14:textId="77777777" w:rsidR="00DA6A1F" w:rsidRPr="00145171" w:rsidRDefault="00DA6A1F" w:rsidP="00DA6A1F">
      <w:pPr>
        <w:rPr>
          <w:rStyle w:val="StyleUnderline"/>
          <w:u w:val="none"/>
        </w:rPr>
      </w:pPr>
      <w:r>
        <w:t>Thus, the surface-level debate over “</w:t>
      </w:r>
      <w:r w:rsidRPr="00CB07CF">
        <w:rPr>
          <w:rStyle w:val="Emphasis"/>
          <w:highlight w:val="green"/>
        </w:rPr>
        <w:t>abolish the police” is not a matter of policy; it’s a matter of political discourse</w:t>
      </w:r>
      <w:r w:rsidRPr="00145171">
        <w:rPr>
          <w:rStyle w:val="StyleUnderline"/>
        </w:rPr>
        <w:t>. And it’s already bearing fruit, if the moves made by local governments throughout the country — Minneapolis’s pledge to dismantle its own police department is an obvious example — are any indication</w:t>
      </w:r>
      <w:r>
        <w:t>. Even if you vehemently disagree with the idea of abolishing the police, just the statement of the phrase shifts the Overton window and makes you rethink what is possible within American politics.</w:t>
      </w:r>
    </w:p>
    <w:p w14:paraId="2F917BB2" w14:textId="77777777" w:rsidR="00DA6A1F" w:rsidRDefault="00DA6A1F" w:rsidP="00DA6A1F">
      <w:r>
        <w:t>The resurgence of leftism in the US is directly tied to how much better leftists are at framing political narratives</w:t>
      </w:r>
    </w:p>
    <w:p w14:paraId="7B43338D" w14:textId="77777777" w:rsidR="00DA6A1F" w:rsidRDefault="00DA6A1F" w:rsidP="00DA6A1F">
      <w:r>
        <w:t>One reason leftists may be so resurgent within American political discourse is that they’re better at telling these kinds of political stories than those in the center-left who have dominated what amounts to the American liberal agenda for roughly 50 years.</w:t>
      </w:r>
    </w:p>
    <w:p w14:paraId="5C1DAAE5" w14:textId="77777777" w:rsidR="00DA6A1F" w:rsidRDefault="00DA6A1F" w:rsidP="00DA6A1F">
      <w:r>
        <w:t>The irony is that essentially everyone in Hollywood, the world’s foremost storytelling factory, is part of that center-left. And yet the mainstream Democratic Party is pretty lousy at coming up with clear, concrete goals to advocate. Of recent mainstream Democrats, Barack Obama was the most skilled at narrative-friendly goal-setting, but the goals he most famously campaigned on (“Change we can believe in,” for instance) were sort of empty in the end. (Relatedly, the brief sense many people had that Elizabeth Warren might unite the party’s left and moderate wings may have emerged from the way she blended concrete goals — end corruption! — with extensive potential solutions in her many, many plans.)</w:t>
      </w:r>
    </w:p>
    <w:p w14:paraId="79320B00" w14:textId="77777777" w:rsidR="00DA6A1F" w:rsidRDefault="00DA6A1F" w:rsidP="00DA6A1F">
      <w:r>
        <w:t>The modern Republican Party is pretty good at telling these sorts of stories, even if they’re functionally meaningless. “Make America great again” is a goal, but not one that even hints at what a solution might look like beyond a vague sense of dragging everyone bodily back to an imagined 1950s. Regardless, when Donald Trump, who had a slogan and not a lot else, ran against Hillary Clinton, who had a whole bunch of policy ideas and no unifying story, the slogan (barely) won.</w:t>
      </w:r>
    </w:p>
    <w:p w14:paraId="0FDCE9DA" w14:textId="77777777" w:rsidR="00DA6A1F" w:rsidRDefault="00DA6A1F" w:rsidP="00DA6A1F">
      <w:r>
        <w:t>The core theme behind much mainstream liberal politics coalesces around a vague sense of the Democratic Party as the smartest people in the room, crafting the smartest policies. But that’s not a narrative, because it’s structured more as an aspiration than a goal. Don’t you want to be one of the smartest people in the room? Someone who believes in science and loves diversity? Someone who wants to make sure the ideals you support are both well-designed and at least somewhat fiscally responsible?</w:t>
      </w:r>
    </w:p>
    <w:p w14:paraId="29040492" w14:textId="77777777" w:rsidR="00DA6A1F" w:rsidRDefault="00DA6A1F" w:rsidP="00DA6A1F">
      <w:r>
        <w:t xml:space="preserve">I’m not going to say those ideals are worthless. I believe in science and I love diversity and so on. But the whole persona feels like an attempt to define a political self as a photo negative of something else — a non-Republican, more or less. And that constantly keeps the Democratic </w:t>
      </w:r>
      <w:r>
        <w:lastRenderedPageBreak/>
        <w:t>Party at a disadvantage when it comes to establishing an overarching story. The hope, I guess, is that narrative will follow good policy, that success will speak for itself. But the results of the 2016 election show how electorally shaky that theme is as a winning proposition.</w:t>
      </w:r>
    </w:p>
    <w:p w14:paraId="1A302D9B" w14:textId="77777777" w:rsidR="00DA6A1F" w:rsidRDefault="00DA6A1F" w:rsidP="00DA6A1F">
      <w:r w:rsidRPr="00CB07CF">
        <w:rPr>
          <w:rStyle w:val="Emphasis"/>
          <w:highlight w:val="green"/>
        </w:rPr>
        <w:t>What the broader left in the US must always remember is that policy almost always follows narrative, not the other way around</w:t>
      </w:r>
      <w:r w:rsidRPr="00145171">
        <w:rPr>
          <w:rStyle w:val="StyleUnderline"/>
        </w:rPr>
        <w:t>. Narrative establishes extremely clear moral stakes</w:t>
      </w:r>
      <w:r>
        <w:t>. It forces everybody involved in the discussion to occupy your story, rather than you winding up in somebody else’s. And if nothing else, “abolish the police” more than sets clear moral stakes in a way just about anybody can understand immediately. That’s why it’s such an effective political statement.</w:t>
      </w:r>
    </w:p>
    <w:p w14:paraId="17EECA78" w14:textId="77777777" w:rsidR="00B72A67" w:rsidRDefault="00B72A67" w:rsidP="00CA6110"/>
    <w:p w14:paraId="6E135B42" w14:textId="5C1973DB" w:rsidR="00CB07CF" w:rsidRDefault="00CB07CF" w:rsidP="00CB07CF">
      <w:pPr>
        <w:pStyle w:val="Heading4"/>
      </w:pPr>
      <w:r>
        <w:t>Plan is a hollow hope</w:t>
      </w:r>
      <w:r w:rsidR="00660B1A">
        <w:t>, it collapses the larger movement and prevents community build-up</w:t>
      </w:r>
      <w:r w:rsidR="00FA54F2">
        <w:t xml:space="preserve"> within the tension of protests to abolish</w:t>
      </w:r>
    </w:p>
    <w:p w14:paraId="77A0F653" w14:textId="77777777" w:rsidR="00CB07CF" w:rsidRDefault="00CB07CF" w:rsidP="00CB07CF">
      <w:r w:rsidRPr="00211B9A">
        <w:t xml:space="preserve">ALEX S. </w:t>
      </w:r>
      <w:r w:rsidRPr="00211B9A">
        <w:rPr>
          <w:rStyle w:val="Style13ptBold"/>
        </w:rPr>
        <w:t>VITALE</w:t>
      </w:r>
      <w:r>
        <w:rPr>
          <w:rStyle w:val="Style13ptBold"/>
        </w:rPr>
        <w:t xml:space="preserve"> ‘</w:t>
      </w:r>
      <w:r w:rsidRPr="00A55440">
        <w:rPr>
          <w:rStyle w:val="Style13ptBold"/>
        </w:rPr>
        <w:t>20</w:t>
      </w:r>
      <w:r>
        <w:t xml:space="preserve"> </w:t>
      </w:r>
      <w:r w:rsidRPr="00A55440">
        <w:t xml:space="preserve">and Micah Uetricht </w:t>
      </w:r>
      <w:r>
        <w:t xml:space="preserve"> interviewing </w:t>
      </w:r>
      <w:r w:rsidRPr="005B08F4">
        <w:t>06</w:t>
      </w:r>
      <w:r>
        <w:t xml:space="preserve">.08.2020, </w:t>
      </w:r>
      <w:r w:rsidRPr="009035E9">
        <w:t>professor of sociology and coordinator of the Policing and Social Justice Project at Brooklyn College</w:t>
      </w:r>
      <w:r>
        <w:t xml:space="preserve"> INTERVIEW BY Micah Uetricht, </w:t>
      </w:r>
      <w:r w:rsidRPr="009035E9">
        <w:t>“Policing Is Fundamentally a Tool of Social Control to Facilitate Our Exploitation”</w:t>
      </w:r>
      <w:r>
        <w:t xml:space="preserve"> </w:t>
      </w:r>
      <w:r w:rsidRPr="009035E9">
        <w:t>https://jacobinmag.com/2020/06/alex-vitale-police-reform-defund-protests</w:t>
      </w:r>
    </w:p>
    <w:p w14:paraId="7516B806" w14:textId="77777777" w:rsidR="00CB07CF" w:rsidRDefault="00CB07CF" w:rsidP="00CB07CF">
      <w:r w:rsidRPr="00A55440">
        <w:rPr>
          <w:rStyle w:val="StyleUnderline"/>
        </w:rPr>
        <w:t xml:space="preserve">I’ve never argued that </w:t>
      </w:r>
      <w:r w:rsidRPr="00372888">
        <w:rPr>
          <w:rStyle w:val="StyleUnderline"/>
          <w:highlight w:val="green"/>
        </w:rPr>
        <w:t>all of our political energy</w:t>
      </w:r>
      <w:r w:rsidRPr="00A55440">
        <w:rPr>
          <w:rStyle w:val="StyleUnderline"/>
        </w:rPr>
        <w:t xml:space="preserve"> should go </w:t>
      </w:r>
      <w:r w:rsidRPr="00372888">
        <w:rPr>
          <w:rStyle w:val="StyleUnderline"/>
          <w:highlight w:val="green"/>
        </w:rPr>
        <w:t>into a campaign to dial back the police</w:t>
      </w:r>
      <w:r w:rsidRPr="00A55440">
        <w:rPr>
          <w:rStyle w:val="StyleUnderline"/>
        </w:rPr>
        <w:t xml:space="preserve">. </w:t>
      </w:r>
      <w:r w:rsidRPr="00372888">
        <w:rPr>
          <w:rStyle w:val="Emphasis"/>
        </w:rPr>
        <w:t xml:space="preserve">That </w:t>
      </w:r>
      <w:r w:rsidRPr="00372888">
        <w:rPr>
          <w:rStyle w:val="Emphasis"/>
          <w:highlight w:val="green"/>
        </w:rPr>
        <w:t>would be a mistake</w:t>
      </w:r>
      <w:r w:rsidRPr="00A55440">
        <w:rPr>
          <w:rStyle w:val="StyleUnderline"/>
        </w:rPr>
        <w:t xml:space="preserve">. </w:t>
      </w:r>
      <w:r w:rsidRPr="00372888">
        <w:rPr>
          <w:rStyle w:val="StyleUnderline"/>
          <w:b/>
          <w:bCs/>
          <w:highlight w:val="green"/>
        </w:rPr>
        <w:t>We need to build in our communities and we need to build in our workplaces</w:t>
      </w:r>
      <w:r w:rsidRPr="00A55440">
        <w:rPr>
          <w:rStyle w:val="StyleUnderline"/>
        </w:rPr>
        <w:t xml:space="preserve">. But on the other hand, </w:t>
      </w:r>
      <w:r w:rsidRPr="00372888">
        <w:rPr>
          <w:rStyle w:val="Emphasis"/>
          <w:highlight w:val="green"/>
        </w:rPr>
        <w:t>too many</w:t>
      </w:r>
      <w:r w:rsidRPr="00A55440">
        <w:rPr>
          <w:rStyle w:val="Emphasis"/>
        </w:rPr>
        <w:t xml:space="preserve"> of our </w:t>
      </w:r>
      <w:r w:rsidRPr="00372888">
        <w:rPr>
          <w:rStyle w:val="Emphasis"/>
          <w:highlight w:val="green"/>
        </w:rPr>
        <w:t>movements are single-issue movements</w:t>
      </w:r>
      <w:r>
        <w:t xml:space="preserve">. </w:t>
      </w:r>
    </w:p>
    <w:p w14:paraId="039EB159" w14:textId="77777777" w:rsidR="00CB07CF" w:rsidRDefault="00CB07CF" w:rsidP="00CB07CF">
      <w:r>
        <w:t xml:space="preserve">The labor movement has given police a pass; it hasn’t made connections to the ways in which our </w:t>
      </w:r>
      <w:r w:rsidRPr="00F53C45">
        <w:rPr>
          <w:rStyle w:val="Emphasis"/>
          <w:highlight w:val="green"/>
        </w:rPr>
        <w:t>overreliance on policing undermines our ability to be successful in other movements</w:t>
      </w:r>
      <w:r w:rsidRPr="00A55440">
        <w:rPr>
          <w:rStyle w:val="StyleUnderline"/>
        </w:rPr>
        <w:t>, not to mention the direct repression of our movements that comes from that policing apparatus</w:t>
      </w:r>
      <w:r>
        <w:t xml:space="preserve">. </w:t>
      </w:r>
    </w:p>
    <w:p w14:paraId="7A065DD9" w14:textId="77777777" w:rsidR="00CB07CF" w:rsidRDefault="00CB07CF" w:rsidP="00CB07CF">
      <w:r w:rsidRPr="00A55440">
        <w:rPr>
          <w:rStyle w:val="StyleUnderline"/>
        </w:rPr>
        <w:t>It’s not enough to talk about economic justice or even racial justice in the abstract. We have to understand the way our overreliance on policing undermines all the rest of those movements</w:t>
      </w:r>
      <w:r>
        <w:t xml:space="preserve">. </w:t>
      </w:r>
    </w:p>
    <w:p w14:paraId="614B48B6" w14:textId="77777777" w:rsidR="00CB07CF" w:rsidRPr="00145171" w:rsidRDefault="00CB07CF" w:rsidP="00CB07CF">
      <w:r>
        <w:t xml:space="preserve">Unions should not be making partnerships with police. Our </w:t>
      </w:r>
      <w:r w:rsidRPr="00A55440">
        <w:rPr>
          <w:rStyle w:val="StyleUnderline"/>
        </w:rPr>
        <w:t xml:space="preserve">single-issue movements and other movements should not be ignoring the criminal justice system. </w:t>
      </w:r>
      <w:r w:rsidRPr="00F53C45">
        <w:rPr>
          <w:rStyle w:val="StyleUnderline"/>
          <w:b/>
          <w:bCs/>
          <w:highlight w:val="green"/>
        </w:rPr>
        <w:t>We have to integrate that analysis into all the work that we do</w:t>
      </w:r>
      <w:r>
        <w:t xml:space="preserve">. And if we have any hope of building a multiracial workers’ movement, criminal-justice reform has to be a central plank of that, because for young people of color, they often experience the state more through policing than from a boss. </w:t>
      </w:r>
    </w:p>
    <w:p w14:paraId="73D58B8F" w14:textId="77777777" w:rsidR="002C66BD" w:rsidRPr="00CA6110" w:rsidRDefault="002C66BD" w:rsidP="00CA6110"/>
    <w:p w14:paraId="10AD6925" w14:textId="77777777" w:rsidR="00CA6110" w:rsidRDefault="00CA6110" w:rsidP="0077308F"/>
    <w:p w14:paraId="38F3DC5E" w14:textId="60A470BA" w:rsidR="00BA5405" w:rsidRDefault="000C2B7A" w:rsidP="00BA5405">
      <w:pPr>
        <w:pStyle w:val="Heading3"/>
      </w:pPr>
      <w:r>
        <w:lastRenderedPageBreak/>
        <w:t xml:space="preserve">Hollow hope – </w:t>
      </w:r>
      <w:r w:rsidR="00BA5405">
        <w:t>Uniqueness</w:t>
      </w:r>
      <w:r w:rsidR="00CE7280">
        <w:t xml:space="preserve">: </w:t>
      </w:r>
      <w:r w:rsidR="00BA5405">
        <w:t>protests further abolition now</w:t>
      </w:r>
    </w:p>
    <w:p w14:paraId="1D782783" w14:textId="77777777" w:rsidR="00F56EB7" w:rsidRPr="00BA5405" w:rsidRDefault="00F56EB7" w:rsidP="00A86C9C"/>
    <w:p w14:paraId="181D6AD6" w14:textId="381B9B7C" w:rsidR="00D6119B" w:rsidRDefault="00D6119B" w:rsidP="00D6119B">
      <w:pPr>
        <w:pStyle w:val="Heading4"/>
      </w:pPr>
      <w:r>
        <w:t>Protests will further police abolition now</w:t>
      </w:r>
      <w:r w:rsidR="00074AC6">
        <w:t xml:space="preserve"> – </w:t>
      </w:r>
      <w:r w:rsidR="00CE405C">
        <w:t>slow change happening now</w:t>
      </w:r>
      <w:r>
        <w:t>.</w:t>
      </w:r>
    </w:p>
    <w:p w14:paraId="3B985EAC" w14:textId="77777777" w:rsidR="00D6119B" w:rsidRDefault="00D6119B" w:rsidP="00D6119B">
      <w:r>
        <w:t xml:space="preserve">Mariame </w:t>
      </w:r>
      <w:r w:rsidRPr="00CC32E4">
        <w:rPr>
          <w:rStyle w:val="Style13ptBold"/>
        </w:rPr>
        <w:t>Kaba</w:t>
      </w:r>
      <w:r>
        <w:rPr>
          <w:rStyle w:val="Style13ptBold"/>
        </w:rPr>
        <w:t xml:space="preserve"> ‘20.</w:t>
      </w:r>
      <w:r>
        <w:t xml:space="preserve"> Organizer, June 12, “</w:t>
      </w:r>
      <w:r w:rsidRPr="00823A2A">
        <w:t>Yes, We Mean Literally Abolish the Police</w:t>
      </w:r>
      <w:r>
        <w:t xml:space="preserve">,” THE NEW YORK TIMES, </w:t>
      </w:r>
      <w:r w:rsidRPr="00ED2E28">
        <w:t>https://www.nytimes.com/2020/06/12/opinion/sunday/floyd-abolish-defund-police.html</w:t>
      </w:r>
    </w:p>
    <w:p w14:paraId="5F74B889" w14:textId="77777777" w:rsidR="00D6119B" w:rsidRDefault="00D6119B" w:rsidP="00D6119B">
      <w:r w:rsidRPr="000A4095">
        <w:rPr>
          <w:rStyle w:val="StyleUnderline"/>
          <w:highlight w:val="green"/>
        </w:rPr>
        <w:t>People</w:t>
      </w:r>
      <w:r w:rsidRPr="000A4095">
        <w:t xml:space="preserve"> like me </w:t>
      </w:r>
      <w:r w:rsidRPr="000A4095">
        <w:rPr>
          <w:rStyle w:val="StyleUnderline"/>
          <w:highlight w:val="green"/>
        </w:rPr>
        <w:t>who want to abolish</w:t>
      </w:r>
      <w:r w:rsidRPr="00454344">
        <w:rPr>
          <w:rStyle w:val="StyleUnderline"/>
        </w:rPr>
        <w:t xml:space="preserve"> prisons and police, however, </w:t>
      </w:r>
      <w:r w:rsidRPr="000A4095">
        <w:rPr>
          <w:rStyle w:val="StyleUnderline"/>
          <w:highlight w:val="green"/>
        </w:rPr>
        <w:t>have a vision of a different society, built on cooperation</w:t>
      </w:r>
      <w:r w:rsidRPr="00454344">
        <w:rPr>
          <w:rStyle w:val="StyleUnderline"/>
        </w:rPr>
        <w:t xml:space="preserve"> instead of individualism, </w:t>
      </w:r>
      <w:r w:rsidRPr="000A4095">
        <w:rPr>
          <w:rStyle w:val="StyleUnderline"/>
          <w:highlight w:val="green"/>
        </w:rPr>
        <w:t>on mutual aid</w:t>
      </w:r>
      <w:r w:rsidRPr="00454344">
        <w:rPr>
          <w:rStyle w:val="StyleUnderline"/>
        </w:rPr>
        <w:t xml:space="preserve"> instead of self-preservation. What would the country look like if it had billions of extra dollars to spend on housing, food and education for all</w:t>
      </w:r>
      <w:r>
        <w:t xml:space="preserve">? This </w:t>
      </w:r>
      <w:r w:rsidRPr="000A4095">
        <w:rPr>
          <w:rStyle w:val="StyleUnderline"/>
          <w:highlight w:val="green"/>
        </w:rPr>
        <w:t>change</w:t>
      </w:r>
      <w:r w:rsidRPr="00454344">
        <w:rPr>
          <w:rStyle w:val="StyleUnderline"/>
        </w:rPr>
        <w:t xml:space="preserve"> in society </w:t>
      </w:r>
      <w:r w:rsidRPr="000A4095">
        <w:rPr>
          <w:rStyle w:val="StyleUnderline"/>
          <w:highlight w:val="green"/>
        </w:rPr>
        <w:t>wouldn’t happen immediately</w:t>
      </w:r>
      <w:r w:rsidRPr="00454344">
        <w:rPr>
          <w:rStyle w:val="StyleUnderline"/>
        </w:rPr>
        <w:t xml:space="preserve">, </w:t>
      </w:r>
      <w:r w:rsidRPr="000A4095">
        <w:rPr>
          <w:rStyle w:val="Emphasis"/>
          <w:highlight w:val="green"/>
        </w:rPr>
        <w:t>but the protests show that many people are ready to embrace a different vision of safety and justice</w:t>
      </w:r>
      <w:r>
        <w:t>.</w:t>
      </w:r>
    </w:p>
    <w:p w14:paraId="1BD8479F" w14:textId="77777777" w:rsidR="00D6119B" w:rsidRDefault="00D6119B" w:rsidP="00D6119B"/>
    <w:p w14:paraId="24C15669" w14:textId="5FC5667D" w:rsidR="00A92CAB" w:rsidRDefault="00A92CAB" w:rsidP="00A92CAB">
      <w:pPr>
        <w:pStyle w:val="Heading3"/>
      </w:pPr>
      <w:r>
        <w:lastRenderedPageBreak/>
        <w:t xml:space="preserve">Hollow hope </w:t>
      </w:r>
      <w:r w:rsidR="00A811CC">
        <w:t xml:space="preserve">– </w:t>
      </w:r>
      <w:r w:rsidR="00AA690D">
        <w:t>Link</w:t>
      </w:r>
    </w:p>
    <w:p w14:paraId="281CC0CE" w14:textId="77777777" w:rsidR="00A92CAB" w:rsidRDefault="00A92CAB" w:rsidP="00A92CAB"/>
    <w:p w14:paraId="721D5D53" w14:textId="77777777" w:rsidR="00A92CAB" w:rsidRDefault="00A92CAB" w:rsidP="00A92CAB">
      <w:pPr>
        <w:pStyle w:val="Heading4"/>
      </w:pPr>
      <w:r>
        <w:t>Status quo protests must be allowed to flower into next-gen movements</w:t>
      </w:r>
    </w:p>
    <w:p w14:paraId="6B9225B9" w14:textId="77777777" w:rsidR="00A92CAB" w:rsidRDefault="00A92CAB" w:rsidP="00A92CAB">
      <w:r>
        <w:t xml:space="preserve">Angela </w:t>
      </w:r>
      <w:r w:rsidRPr="00510E2C">
        <w:rPr>
          <w:rStyle w:val="Style13ptBold"/>
        </w:rPr>
        <w:t>Davis</w:t>
      </w:r>
      <w:r>
        <w:rPr>
          <w:rStyle w:val="Style13ptBold"/>
        </w:rPr>
        <w:t xml:space="preserve"> and Goodman</w:t>
      </w:r>
      <w:r w:rsidRPr="00510E2C">
        <w:rPr>
          <w:rStyle w:val="Style13ptBold"/>
        </w:rPr>
        <w:t xml:space="preserve"> ‘20</w:t>
      </w:r>
      <w:r>
        <w:t xml:space="preserve">. </w:t>
      </w:r>
      <w:r w:rsidRPr="0032533F">
        <w:t>JULY 03, 2020</w:t>
      </w:r>
      <w:r>
        <w:t>, legendary scholar and activity, Interview by Amy Goodman, “</w:t>
      </w:r>
      <w:r w:rsidRPr="00571B24">
        <w:t>Angela Davis on Abolition, Calls to Defund Police, Toppled Racist Statues &amp; Voting in 2020 Election</w:t>
      </w:r>
      <w:r>
        <w:t xml:space="preserve">,” DEMOCRACY NOW, </w:t>
      </w:r>
      <w:hyperlink r:id="rId117" w:history="1">
        <w:r w:rsidRPr="003F7E99">
          <w:rPr>
            <w:rStyle w:val="Hyperlink"/>
          </w:rPr>
          <w:t>https://www.democracynow.org/2020/7/3/angela_davis_on_abolition_calls_to</w:t>
        </w:r>
      </w:hyperlink>
    </w:p>
    <w:p w14:paraId="60BE0BB0" w14:textId="77777777" w:rsidR="00A92CAB" w:rsidRDefault="00A92CAB" w:rsidP="00A92CAB">
      <w:r>
        <w:t xml:space="preserve">AMY GOODMAN: We turn now to look at the uprising against police brutality and racism, following the police killing of George Floyd in Minneapolis on May 25th. </w:t>
      </w:r>
      <w:r w:rsidRPr="003A0D30">
        <w:rPr>
          <w:rStyle w:val="StyleUnderline"/>
        </w:rPr>
        <w:t>The protests have helped dramatically shift public opinion on policing and systemic racism, as “defund the police” becomes a rallying cry of the movement</w:t>
      </w:r>
      <w:r>
        <w:t>.</w:t>
      </w:r>
    </w:p>
    <w:p w14:paraId="75D344E9" w14:textId="77777777" w:rsidR="00A92CAB" w:rsidRDefault="00A92CAB" w:rsidP="00A92CAB">
      <w:r>
        <w:t xml:space="preserve">Well, for more on this historic moment, we turn to the legendary activist and scholar Angela Davis, professor emerita at the University of California, Santa Cruz. For half a century, Angela Davis has been one of the most influential activists and intellectuals in the United States and an icon of the Black liberation movement. I interviewed her in early June and asked her if she thought </w:t>
      </w:r>
      <w:r w:rsidRPr="003A0D30">
        <w:rPr>
          <w:rStyle w:val="StyleUnderline"/>
        </w:rPr>
        <w:t>this moment is truly a turning point</w:t>
      </w:r>
      <w:r>
        <w:t>.</w:t>
      </w:r>
    </w:p>
    <w:p w14:paraId="4507A704" w14:textId="77777777" w:rsidR="00A92CAB" w:rsidRDefault="00A92CAB" w:rsidP="00A92CAB">
      <w:r>
        <w:t xml:space="preserve">ANGELA DAVIS: </w:t>
      </w:r>
      <w:r w:rsidRPr="004A3BE5">
        <w:rPr>
          <w:rStyle w:val="StyleUnderline"/>
        </w:rPr>
        <w:t>This is an extraordinary moment. I have never experienced anything like the conditions we are currently experiencing</w:t>
      </w:r>
      <w:r>
        <w:t>, the conjuncture created by the COVID-19 pandemic and the recognition of the systemic racism that has been rendered visible under these conditions because of the disproportionate deaths in Black and Latinx communities. And this is a moment I don’t know whether I ever expected to experience.</w:t>
      </w:r>
    </w:p>
    <w:p w14:paraId="519F0E68" w14:textId="77777777" w:rsidR="00A92CAB" w:rsidRDefault="00A92CAB" w:rsidP="00A92CAB">
      <w:r>
        <w:t xml:space="preserve">When the protests began, of course, around the murder of George Floyd and Breonna Taylor and Ahmaud Arbery and Tony McDade and many others who have lost their lives to racist state violence and vigilante violence — when these protests erupted, I remembered something that I’ve said many times to encourage activists, who often feel that the work that they do is not leading to tangible results. I often ask them to </w:t>
      </w:r>
      <w:r w:rsidRPr="004A3BE5">
        <w:rPr>
          <w:rStyle w:val="StyleUnderline"/>
        </w:rPr>
        <w:t>consider the very long trajectory of Black struggles. And what has been most important is the forging of legacies, the new arenas of struggle that can be handed down to younger generations</w:t>
      </w:r>
      <w:r>
        <w:t>.</w:t>
      </w:r>
    </w:p>
    <w:p w14:paraId="51B173C2" w14:textId="0E207F4F" w:rsidR="007E58A9" w:rsidRDefault="007E58A9" w:rsidP="007E58A9"/>
    <w:p w14:paraId="6C283B62" w14:textId="77777777" w:rsidR="00DA6A1F" w:rsidRDefault="00DA6A1F" w:rsidP="00DA6A1F">
      <w:pPr>
        <w:pStyle w:val="Heading4"/>
      </w:pPr>
      <w:r>
        <w:t>Broad movement is key – incorporates multiple interest groups</w:t>
      </w:r>
    </w:p>
    <w:p w14:paraId="5E7B01BB" w14:textId="77777777" w:rsidR="00DA6A1F" w:rsidRDefault="00DA6A1F" w:rsidP="00DA6A1F">
      <w:r w:rsidRPr="00211B9A">
        <w:t xml:space="preserve">ALEX S. </w:t>
      </w:r>
      <w:r w:rsidRPr="00211B9A">
        <w:rPr>
          <w:rStyle w:val="Style13ptBold"/>
        </w:rPr>
        <w:t>VITALE</w:t>
      </w:r>
      <w:r>
        <w:rPr>
          <w:rStyle w:val="Style13ptBold"/>
        </w:rPr>
        <w:t xml:space="preserve"> ‘20 </w:t>
      </w:r>
      <w:r w:rsidRPr="00F1772A">
        <w:t>and Micah Uetricht</w:t>
      </w:r>
      <w:r>
        <w:t xml:space="preserve"> interviewing </w:t>
      </w:r>
      <w:r w:rsidRPr="005B08F4">
        <w:t>06</w:t>
      </w:r>
      <w:r>
        <w:t xml:space="preserve">.08.2020, </w:t>
      </w:r>
      <w:r w:rsidRPr="009035E9">
        <w:t>professor of sociology and coordinator of the Policing and Social Justice Project at Brooklyn College</w:t>
      </w:r>
      <w:r>
        <w:t xml:space="preserve"> INTERVIEW BY Micah Uetricht, </w:t>
      </w:r>
      <w:r w:rsidRPr="009035E9">
        <w:t>“Policing Is Fundamentally a Tool of Social Control to Facilitate Our Exploitation”</w:t>
      </w:r>
      <w:r>
        <w:t xml:space="preserve"> </w:t>
      </w:r>
      <w:r w:rsidRPr="009035E9">
        <w:t>https://jacobinmag.com/2020/06/alex-vitale-police-reform-defund-protests</w:t>
      </w:r>
    </w:p>
    <w:p w14:paraId="493A34E9" w14:textId="3A179E09" w:rsidR="00DA6A1F" w:rsidRDefault="00DA6A1F" w:rsidP="00DA6A1F">
      <w:r>
        <w:t xml:space="preserve">I’m not out in the streets around the country, and I think we have a lot to learn about what the sentiment is on the streets. But I have been watching what I can and looking at signs and talking to some people, and it’s clear that </w:t>
      </w:r>
      <w:r w:rsidRPr="00E01466">
        <w:rPr>
          <w:rStyle w:val="Emphasis"/>
          <w:highlight w:val="green"/>
        </w:rPr>
        <w:t>these protests are not just about policing</w:t>
      </w:r>
      <w:r>
        <w:t xml:space="preserve">. </w:t>
      </w:r>
      <w:r w:rsidRPr="00E01466">
        <w:rPr>
          <w:rStyle w:val="StyleUnderline"/>
        </w:rPr>
        <w:t xml:space="preserve">These are large multiracial gatherings, and I think that those streets are filled with Bernie supporters, people </w:t>
      </w:r>
      <w:r w:rsidRPr="00E01466">
        <w:rPr>
          <w:rStyle w:val="StyleUnderline"/>
        </w:rPr>
        <w:lastRenderedPageBreak/>
        <w:t>who are concerned about Medicare for All, who are concerned about wages and working conditions, and that policing has just been the trigger to ignite this movement</w:t>
      </w:r>
      <w:r>
        <w:t xml:space="preserve">. </w:t>
      </w:r>
    </w:p>
    <w:p w14:paraId="54833BE9" w14:textId="2A9891A1" w:rsidR="00DA6A1F" w:rsidRDefault="00DA6A1F" w:rsidP="00DA6A1F">
      <w:r w:rsidRPr="003522F7">
        <w:rPr>
          <w:rStyle w:val="StyleUnderline"/>
        </w:rPr>
        <w:t>When we look back at the riots and uprisings of the 1960s, we don’t talk about them today as just an issue of policing. We understand that policing was often the trigger, but it was not what was really driving this rage and desire for change. That’s true today — this is about the failure of political leadership of both political parties. It’s about a kind of generational fear for the future, about the environment, about economic inequality, the depression, and the sense that there’s no one out there articulating a real way forward</w:t>
      </w:r>
      <w:r>
        <w:t xml:space="preserve"> — </w:t>
      </w:r>
      <w:r w:rsidRPr="003522F7">
        <w:rPr>
          <w:rStyle w:val="StyleUnderline"/>
        </w:rPr>
        <w:t>not these big-city mayors, certainly not Trump, but also not the mainstream leadership of the Democratic Party</w:t>
      </w:r>
      <w:r>
        <w:t xml:space="preserve">. </w:t>
      </w:r>
    </w:p>
    <w:p w14:paraId="54D97157" w14:textId="75752851" w:rsidR="00DA6A1F" w:rsidRDefault="00DA6A1F" w:rsidP="00DA6A1F">
      <w:r w:rsidRPr="003522F7">
        <w:rPr>
          <w:rStyle w:val="StyleUnderline"/>
        </w:rPr>
        <w:t>The streets become the only avenue to express this outrage. The question to me is, will it be sustained and will it be channeled into more organized movements with specific demands, so that we can start really building political power</w:t>
      </w:r>
      <w:r>
        <w:t xml:space="preserve"> rather than just creating a climate of crisis, which is important but not sufficient?</w:t>
      </w:r>
    </w:p>
    <w:p w14:paraId="34DDF04C" w14:textId="77777777" w:rsidR="00DA6A1F" w:rsidRDefault="00DA6A1F" w:rsidP="00DA6A1F">
      <w:r>
        <w:t>MU</w:t>
      </w:r>
    </w:p>
    <w:p w14:paraId="751BAC99" w14:textId="3BB04C8A" w:rsidR="00DA6A1F" w:rsidRDefault="00DA6A1F" w:rsidP="00DA6A1F">
      <w:r>
        <w:t>You advised the Berne Sanders campaign on its criminal justice platform. Do you see hopeful signs within this small but important new crop of democratic-socialist elected officials around the country?</w:t>
      </w:r>
    </w:p>
    <w:p w14:paraId="41B95D6C" w14:textId="77777777" w:rsidR="00DA6A1F" w:rsidRDefault="00DA6A1F" w:rsidP="00DA6A1F">
      <w:r>
        <w:t>AV</w:t>
      </w:r>
    </w:p>
    <w:p w14:paraId="1A1C807A" w14:textId="7BF68745" w:rsidR="00DA6A1F" w:rsidRDefault="00DA6A1F" w:rsidP="00DA6A1F">
      <w:r>
        <w:t xml:space="preserve">The initial response at the national level was not good. I criticized it in the Nation. Even our allies like Bernie Sanders said, “We need more investigations.” We don’t need any more investigations. The cops have already been arrested and fired. These investigations have been shown to be ineffective. But there is a deeper set of movements underway in Washington, and people like Rep. Ayanna Pressley and others have put forward some pretty good documents that talk about dialing back support for criminalization. </w:t>
      </w:r>
    </w:p>
    <w:p w14:paraId="18D71B10" w14:textId="09437545" w:rsidR="00DA6A1F" w:rsidRDefault="00DA6A1F" w:rsidP="00DA6A1F">
      <w:r>
        <w:t xml:space="preserve">I think they need to come out more forcefully right now and say, “We’ve got to get rid of the cops’ office; we’ve got to get rid of Operation Relentless Pursuit, which is flooding seven US cities with more federal agents and more funding for police. We’ve got to repeal the FOSTA-SESTA law that criminalizes sex work.” There’s a lot of very immediate, specific interventions that the Democrats in Congress could be supporting, rather than calling for more investigations. </w:t>
      </w:r>
    </w:p>
    <w:p w14:paraId="2153F99C" w14:textId="73984CA8" w:rsidR="00DA6A1F" w:rsidRDefault="00DA6A1F" w:rsidP="00DA6A1F">
      <w:r>
        <w:t xml:space="preserve">But I think </w:t>
      </w:r>
      <w:r w:rsidRPr="003522F7">
        <w:rPr>
          <w:rStyle w:val="StyleUnderline"/>
        </w:rPr>
        <w:t>there is more hopefulness at the local level. That’s where a lot of the struggle needs to happen, both in the sense that policing in particular is primarily a local matter, but also in the sense that we’re not going to win this in an abstract, national, ideological campaign. We have to win this battle in specific communities, around specific community needs. We have to convince people that we have a program that’s going to make their lives safer, better, healthier, more secure</w:t>
      </w:r>
      <w:r>
        <w:t xml:space="preserve">. </w:t>
      </w:r>
    </w:p>
    <w:p w14:paraId="45D4A6DA" w14:textId="34C1C8DC" w:rsidR="00DA6A1F" w:rsidRDefault="00DA6A1F" w:rsidP="00DA6A1F">
      <w:r>
        <w:t xml:space="preserve">We have a lot of local politicians, many of them associated with DSA but not all. I am a big fan of State Sen. Julia Salazar, with whom I chat every once in a while. She understands, as a lot of these other folks do, that public safety doesn’t come at the end of a police handgun. It comes from building community infrastructures that build people up, that create stable families and </w:t>
      </w:r>
      <w:r>
        <w:lastRenderedPageBreak/>
        <w:t xml:space="preserve">prevent the theft of wages and homes. Just last week, in the last couple of days, a group of over forty candidates for City Council in New York City signed a document pledging to campaign on a platform of cutting the NYPD budget by a billion dollars. </w:t>
      </w:r>
    </w:p>
    <w:p w14:paraId="0A11D549" w14:textId="77777777" w:rsidR="00DA6A1F" w:rsidRDefault="00DA6A1F" w:rsidP="00DA6A1F">
      <w:r w:rsidRPr="003522F7">
        <w:rPr>
          <w:rStyle w:val="StyleUnderline"/>
        </w:rPr>
        <w:t>This is a sign of the kind of emergent politics that we’re seeing in New York, and many other parts of the country. There are active campaigns underway in dozens of cities across the United States to defund the police, and it’s those kinds of movements that have to become part of our overall political repertoire</w:t>
      </w:r>
      <w:r>
        <w:t>.</w:t>
      </w:r>
    </w:p>
    <w:p w14:paraId="69300E0F" w14:textId="603F5712" w:rsidR="00DA6A1F" w:rsidRDefault="00DA6A1F" w:rsidP="00DA6A1F"/>
    <w:p w14:paraId="0022DC03" w14:textId="77777777" w:rsidR="00D95CC1" w:rsidRDefault="00D95CC1" w:rsidP="00D95CC1">
      <w:pPr>
        <w:pStyle w:val="Heading4"/>
        <w:tabs>
          <w:tab w:val="left" w:pos="13239"/>
        </w:tabs>
      </w:pPr>
      <w:r>
        <w:t>Governments are listening now but we need to continue protests to guarantee ample redistribution</w:t>
      </w:r>
      <w:r>
        <w:tab/>
      </w:r>
    </w:p>
    <w:p w14:paraId="545F19C2" w14:textId="18880912" w:rsidR="00D95CC1" w:rsidRDefault="00D95CC1" w:rsidP="00D95CC1">
      <w:pPr>
        <w:rPr>
          <w:rStyle w:val="Style13ptBold"/>
        </w:rPr>
      </w:pPr>
      <w:r>
        <w:rPr>
          <w:rStyle w:val="Style13ptBold"/>
        </w:rPr>
        <w:t xml:space="preserve">Higgins </w:t>
      </w:r>
      <w:r>
        <w:rPr>
          <w:rStyle w:val="Style13ptBold"/>
        </w:rPr>
        <w:t>‘</w:t>
      </w:r>
      <w:r>
        <w:rPr>
          <w:rStyle w:val="Style13ptBold"/>
        </w:rPr>
        <w:t>20</w:t>
      </w:r>
      <w:r>
        <w:rPr>
          <w:rStyle w:val="Style13ptBold"/>
        </w:rPr>
        <w:t>.</w:t>
      </w:r>
    </w:p>
    <w:p w14:paraId="5F6C09EF" w14:textId="77777777" w:rsidR="00D95CC1" w:rsidRPr="00D95CC1" w:rsidRDefault="00D95CC1" w:rsidP="00D95CC1">
      <w:r w:rsidRPr="00D95CC1">
        <w:t xml:space="preserve">[Eoin Higgings, staff writer for CommonDreams, 12 June 2020, CommonDreams, “As Nationwide protests Over Police Brutality Continue, Cities Across the US Cut and Reallocate Police Funding”, </w:t>
      </w:r>
      <w:hyperlink r:id="rId118" w:history="1">
        <w:r w:rsidRPr="00D95CC1">
          <w:rPr>
            <w:rStyle w:val="Hyperlink"/>
          </w:rPr>
          <w:t>https://www.commondreams.org/news/2020/06/12/nationwide-protests-over-police-brutality-continue-cities-across-us-cut-and //</w:t>
        </w:r>
      </w:hyperlink>
      <w:r w:rsidRPr="00D95CC1">
        <w:t xml:space="preserve"> jmk]</w:t>
      </w:r>
    </w:p>
    <w:p w14:paraId="4EC5F19C" w14:textId="77777777" w:rsidR="00D95CC1" w:rsidRPr="00DC6D8D" w:rsidRDefault="00D95CC1" w:rsidP="00D95CC1">
      <w:pPr>
        <w:rPr>
          <w:rStyle w:val="StyleUnderline"/>
        </w:rPr>
      </w:pPr>
      <w:r w:rsidRPr="00DC6D8D">
        <w:rPr>
          <w:rStyle w:val="StyleUnderline"/>
        </w:rPr>
        <w:t xml:space="preserve">Cities across the U.S. are cutting and reallocating funds from police budgets as calls from an ongoing nationwide uprising over police violence for reimagining the country's approach to law enforcement continue. </w:t>
      </w:r>
    </w:p>
    <w:p w14:paraId="1AD2DB12" w14:textId="77777777" w:rsidR="00D95CC1" w:rsidRDefault="00D95CC1" w:rsidP="00D95CC1">
      <w:r>
        <w:t>"</w:t>
      </w:r>
      <w:r w:rsidRPr="00DC6D8D">
        <w:rPr>
          <w:rStyle w:val="StyleUnderline"/>
        </w:rPr>
        <w:t xml:space="preserve">I hope that we don't miss this moment," </w:t>
      </w:r>
      <w:r>
        <w:t>Austin Mayor pro tem Delia Garza said after a meeting Thursday on reforming the city's police department's use of force and where the city council directed the city manager to cut the department's budget. "Our community is at a boiling point."</w:t>
      </w:r>
    </w:p>
    <w:p w14:paraId="262AFC82" w14:textId="77777777" w:rsidR="00D95CC1" w:rsidRPr="00DC6D8D" w:rsidRDefault="00D95CC1" w:rsidP="00D95CC1">
      <w:pPr>
        <w:rPr>
          <w:rStyle w:val="StyleUnderline"/>
        </w:rPr>
      </w:pPr>
      <w:r>
        <w:t xml:space="preserve">Austin is not alone in Texas—a few hundred miles away, the </w:t>
      </w:r>
      <w:r w:rsidRPr="00DC6D8D">
        <w:rPr>
          <w:rStyle w:val="StyleUnderline"/>
        </w:rPr>
        <w:t>Dallas city government is also looking at cutting its police department's budget as approval for an increase has stalled amid calls to defund.</w:t>
      </w:r>
    </w:p>
    <w:p w14:paraId="5A25DF31" w14:textId="77777777" w:rsidR="00D95CC1" w:rsidRDefault="00D95CC1" w:rsidP="00D95CC1">
      <w:r>
        <w:t>Mercedes Fulbright, an organizing director for Texas Working Families Party, said in a statement that she and other members of the Dallas Movement for Black Lives coalition were happy the council heard their demands that the city not, at minimum, increase funding for the department.</w:t>
      </w:r>
    </w:p>
    <w:p w14:paraId="79F03E14" w14:textId="77777777" w:rsidR="00D95CC1" w:rsidRPr="00DC6D8D" w:rsidRDefault="00D95CC1" w:rsidP="00D95CC1">
      <w:pPr>
        <w:rPr>
          <w:rStyle w:val="StyleUnderline"/>
        </w:rPr>
      </w:pPr>
      <w:r w:rsidRPr="00DC6D8D">
        <w:rPr>
          <w:rStyle w:val="Emphasis"/>
        </w:rPr>
        <w:t>"Policing doesn't work,"</w:t>
      </w:r>
      <w:r>
        <w:t xml:space="preserve"> said Fulbright. "</w:t>
      </w:r>
      <w:r w:rsidRPr="00DC6D8D">
        <w:rPr>
          <w:rStyle w:val="Emphasis"/>
        </w:rPr>
        <w:t>It never worked</w:t>
      </w:r>
      <w:r w:rsidRPr="00DC6D8D">
        <w:rPr>
          <w:rStyle w:val="StyleUnderline"/>
        </w:rPr>
        <w:t xml:space="preserve"> in the interest of our marginalized communities. Instead of protecting us, we're terrified of the military-like forces that patrol and harass our neighborhoods."</w:t>
      </w:r>
    </w:p>
    <w:p w14:paraId="108A78F5" w14:textId="77777777" w:rsidR="00D95CC1" w:rsidRPr="00DC6D8D" w:rsidRDefault="00D95CC1" w:rsidP="00D95CC1">
      <w:pPr>
        <w:rPr>
          <w:rStyle w:val="StyleUnderline"/>
        </w:rPr>
      </w:pPr>
      <w:r w:rsidRPr="00DC6D8D">
        <w:rPr>
          <w:rStyle w:val="StyleUnderline"/>
        </w:rPr>
        <w:t>"Yet we keep supporting a system that is clearly broken," she said.</w:t>
      </w:r>
    </w:p>
    <w:p w14:paraId="2B4F13DD" w14:textId="77777777" w:rsidR="00D95CC1" w:rsidRDefault="00D95CC1" w:rsidP="00D95CC1">
      <w:r>
        <w:t xml:space="preserve">Fordham law professor John Pfaff pointed to the insufficient results from spending huge amounts on policing in city after city, noting that investing funds in drug treatment and </w:t>
      </w:r>
      <w:r>
        <w:lastRenderedPageBreak/>
        <w:t>healthcare rather than law enforcement have more positive effects than policing—raising the question of why cities around the country continue to pour money into departments.</w:t>
      </w:r>
    </w:p>
    <w:p w14:paraId="13B9DC5B" w14:textId="77777777" w:rsidR="00D95CC1" w:rsidRPr="00DC6D8D" w:rsidRDefault="00D95CC1" w:rsidP="00D95CC1">
      <w:pPr>
        <w:rPr>
          <w:rStyle w:val="StyleUnderline"/>
        </w:rPr>
      </w:pPr>
      <w:r w:rsidRPr="00DC6D8D">
        <w:rPr>
          <w:rStyle w:val="StyleUnderline"/>
        </w:rPr>
        <w:t>"You don't have to go full abolition to see that maybe sinking 1/3 of a city's general budget into police is a problematic investment," tweeted Pfaff.</w:t>
      </w:r>
    </w:p>
    <w:p w14:paraId="5C474515" w14:textId="77777777" w:rsidR="00D95CC1" w:rsidRDefault="00D95CC1" w:rsidP="00D95CC1">
      <w:r>
        <w:t>City governments appear to be listening. Dallas and Austin are part of a growing number of municipalities around the country taking such action after demands from the protest movement sparked by the killing of George Floyd by four Minneapolis police officers last month.</w:t>
      </w:r>
    </w:p>
    <w:p w14:paraId="35320F0C" w14:textId="77777777" w:rsidR="00D95CC1" w:rsidRDefault="00D95CC1" w:rsidP="00D95CC1">
      <w:r>
        <w:t>The size of New York City police budgets, Rep. Alexandria Ocasio-Cortez (D-N.Y.) told Good Morning America's George Stephanopoulos on Wednesday, dwarfs social services spending in her city.</w:t>
      </w:r>
    </w:p>
    <w:p w14:paraId="5C77FFB9" w14:textId="77777777" w:rsidR="00D95CC1" w:rsidRDefault="00D95CC1" w:rsidP="00D95CC1">
      <w:r>
        <w:t>"The New York City Police department has a $6 billion dollar a year budget," said Ocasio-Cortez. "That is more than we spend on youth, housing, healthcare, and homelessness combined."</w:t>
      </w:r>
    </w:p>
    <w:p w14:paraId="029A372D" w14:textId="77777777" w:rsidR="00D95CC1" w:rsidRDefault="00D95CC1" w:rsidP="00D95CC1">
      <w:r>
        <w:t xml:space="preserve">Boston Mayor Walsh announced Friday he will seek to transfer 20% of the city's police overtime budget to social services while nearby Hartford, Connecticut will slash $1 million from its department. </w:t>
      </w:r>
    </w:p>
    <w:p w14:paraId="71435A17" w14:textId="77777777" w:rsidR="00D95CC1" w:rsidRDefault="00D95CC1" w:rsidP="00D95CC1">
      <w:r>
        <w:t xml:space="preserve">Activist Jonathan Cohn was skeptical of Walsh's move. </w:t>
      </w:r>
    </w:p>
    <w:p w14:paraId="3FE40CA9" w14:textId="77777777" w:rsidR="00D95CC1" w:rsidRDefault="00D95CC1" w:rsidP="00D95CC1">
      <w:r>
        <w:t>Hartford will redistribute the money to city departments for health and other public services, Mayor Luke Bronin told the Hartford Courant Thursday, and look to take police out of responding to situations where their presence can escalate things such as calls for mental health and drug abuse.</w:t>
      </w:r>
    </w:p>
    <w:p w14:paraId="2AC673F5" w14:textId="77777777" w:rsidR="00D95CC1" w:rsidRDefault="00D95CC1" w:rsidP="00D95CC1">
      <w:r w:rsidRPr="00DC6D8D">
        <w:rPr>
          <w:rStyle w:val="StyleUnderline"/>
        </w:rPr>
        <w:t>"Building a system for responding to those needs in real time, with trained, effective professionals outside of law enforcement won't happen overnight, but it’s a goal that I embrace,</w:t>
      </w:r>
      <w:r>
        <w:t xml:space="preserve">" said Cronin. </w:t>
      </w:r>
      <w:r w:rsidRPr="00DC6D8D">
        <w:rPr>
          <w:rStyle w:val="StyleUnderline"/>
        </w:rPr>
        <w:t>"That's one part of the systemic change that I hope we can work on together, with non-profit partners and with the state, in the months ahead."</w:t>
      </w:r>
    </w:p>
    <w:p w14:paraId="1A5B3933" w14:textId="77777777" w:rsidR="00D95CC1" w:rsidRPr="00DC6D8D" w:rsidRDefault="00D95CC1" w:rsidP="00D95CC1">
      <w:pPr>
        <w:rPr>
          <w:rStyle w:val="StyleUnderline"/>
        </w:rPr>
      </w:pPr>
      <w:r w:rsidRPr="00DC6D8D">
        <w:rPr>
          <w:rStyle w:val="StyleUnderline"/>
        </w:rPr>
        <w:t>The $1 million was less than the $9.6 million in cuts asked for by Working Families Party council members Wildaliz Bermudez and Joshua Michtom.</w:t>
      </w:r>
    </w:p>
    <w:p w14:paraId="38AE2009" w14:textId="77777777" w:rsidR="00D95CC1" w:rsidRPr="00DC6D8D" w:rsidRDefault="00D95CC1" w:rsidP="00D95CC1">
      <w:pPr>
        <w:rPr>
          <w:rStyle w:val="StyleUnderline"/>
        </w:rPr>
      </w:pPr>
      <w:r w:rsidRPr="00DC6D8D">
        <w:rPr>
          <w:rStyle w:val="StyleUnderline"/>
        </w:rPr>
        <w:t>In Portland, Oregon and San Francisco, city governments are sending officials back to the drawing board, charging that cuts of $15 million and $23 million respectively are insufficient.</w:t>
      </w:r>
    </w:p>
    <w:p w14:paraId="0B0FD031" w14:textId="77777777" w:rsidR="00D95CC1" w:rsidRDefault="00D95CC1" w:rsidP="00D95CC1">
      <w:r>
        <w:t>Portland commissioner Chloe Eudaly's "no" vote helped send the budget back for further consideration.</w:t>
      </w:r>
    </w:p>
    <w:p w14:paraId="78B28FE2" w14:textId="77777777" w:rsidR="00D95CC1" w:rsidRDefault="00D95CC1" w:rsidP="00D95CC1">
      <w:r>
        <w:t>According to Oregon Live:</w:t>
      </w:r>
    </w:p>
    <w:p w14:paraId="7546D81F" w14:textId="77777777" w:rsidR="00D95CC1" w:rsidRDefault="00D95CC1" w:rsidP="00D95CC1">
      <w:r>
        <w:t>Eudaly said the vote reminded her of regrets over voting yes to the city budget in 2018, which called for increased police funding. She said while she agreed with the changes to police spending her fellow commissioners made Thursday, she didn't believe they went far enough and that members of the public "deserve better."</w:t>
      </w:r>
    </w:p>
    <w:p w14:paraId="39DE0364" w14:textId="77777777" w:rsidR="00D95CC1" w:rsidRDefault="00D95CC1" w:rsidP="00D95CC1">
      <w:r>
        <w:t>"I can't swallow another bitter budget pill in good conscience," Eudaly said. "I vote no."</w:t>
      </w:r>
    </w:p>
    <w:p w14:paraId="1534DCFC" w14:textId="77777777" w:rsidR="00D95CC1" w:rsidRDefault="00D95CC1" w:rsidP="00D95CC1">
      <w:r>
        <w:lastRenderedPageBreak/>
        <w:t>San Francisco Public Defender Mano Raju celebrated his city's decision to ask for more cuts.</w:t>
      </w:r>
    </w:p>
    <w:p w14:paraId="280E783B" w14:textId="77777777" w:rsidR="00D95CC1" w:rsidRPr="00DC6D8D" w:rsidRDefault="00D95CC1" w:rsidP="00D95CC1">
      <w:pPr>
        <w:rPr>
          <w:rStyle w:val="StyleUnderline"/>
        </w:rPr>
      </w:pPr>
      <w:r w:rsidRPr="00DC6D8D">
        <w:rPr>
          <w:rStyle w:val="StyleUnderline"/>
        </w:rPr>
        <w:t>"The public call for transformative change is urgent," said Raju. "The rejection of what amounts to an invisible budget cut is the very least we must do to answer this call."</w:t>
      </w:r>
    </w:p>
    <w:p w14:paraId="4E272A40" w14:textId="77777777" w:rsidR="00D95CC1" w:rsidRPr="00DC6D8D" w:rsidRDefault="00D95CC1" w:rsidP="00D95CC1">
      <w:pPr>
        <w:rPr>
          <w:rStyle w:val="StyleUnderline"/>
        </w:rPr>
      </w:pPr>
      <w:r w:rsidRPr="00DC6D8D">
        <w:rPr>
          <w:rStyle w:val="StyleUnderline"/>
        </w:rPr>
        <w:t>"A much smaller, much altered police department and policing model is what San Franciscans are calling for," Raju added, "and the current moment demands nothing less."</w:t>
      </w:r>
    </w:p>
    <w:p w14:paraId="4F8CC9A4" w14:textId="77777777" w:rsidR="00D95CC1" w:rsidRDefault="00D95CC1" w:rsidP="00D95CC1">
      <w:r w:rsidRPr="00DC6D8D">
        <w:rPr>
          <w:rStyle w:val="StyleUnderline"/>
        </w:rPr>
        <w:t>While many activists around the country like Raju find the level of cuts suggested thus far in the cities to be insufficient</w:t>
      </w:r>
      <w:r>
        <w:t xml:space="preserve">, the move to reallocate funding from departments at represents a shift in the way Americans are thinking about policing in the midst of the ongoing protest movement. </w:t>
      </w:r>
    </w:p>
    <w:p w14:paraId="67208419" w14:textId="77777777" w:rsidR="00D95CC1" w:rsidRDefault="00D95CC1" w:rsidP="00D95CC1">
      <w:r>
        <w:t xml:space="preserve">Despite the fact that two-thirds of Americans still oppose "defunding the police," public support for the idea has spiked considerably in a number of recent polls. Part of that may be how the question is asked—HuffPost polling found a plurality, 44%, backing budgeting less money for the police and more for social services while only 27% supported defunding. </w:t>
      </w:r>
    </w:p>
    <w:p w14:paraId="6578A605" w14:textId="77777777" w:rsidR="00D95CC1" w:rsidRDefault="00D95CC1" w:rsidP="00D95CC1">
      <w:r w:rsidRPr="00DC6D8D">
        <w:rPr>
          <w:rStyle w:val="StyleUnderline"/>
        </w:rPr>
        <w:t>The fight needs to be about more than just police departments</w:t>
      </w:r>
      <w:r>
        <w:t>, Eric Levitz wrote at New York magazine Friday:</w:t>
      </w:r>
    </w:p>
    <w:p w14:paraId="60860015" w14:textId="77777777" w:rsidR="00D95CC1" w:rsidRDefault="00D95CC1" w:rsidP="00D95CC1">
      <w:r>
        <w:t xml:space="preserve">The activists and community organizers who've rallied behind "defund the police" are engaged in discrete struggles over fiscal priorities across a wide range of cities. As such, their focus on contesting police departments' outsize share of municipal budgets is appropriate. But the fight must not end there. We cannot provide disadvantaged communities with the social resources they deserve—nor, in all likelihood, the social resources necessary for guaranteeing their safety in the absence of conventional policing—merely by reallocating existing public funds. Rather, doing so will require massively increasing overall public spending on these communities. </w:t>
      </w:r>
    </w:p>
    <w:p w14:paraId="0FBDFF8C" w14:textId="77777777" w:rsidR="00D95CC1" w:rsidRDefault="00D95CC1" w:rsidP="00D95CC1">
      <w:r>
        <w:t xml:space="preserve">Seattle-based activist Nikkita Oliver told Vanity Fair Thursday that she hoped the movement would keep pushing city leaders around the country to do the right thing. </w:t>
      </w:r>
    </w:p>
    <w:p w14:paraId="07015024" w14:textId="77777777" w:rsidR="00D95CC1" w:rsidRDefault="00D95CC1" w:rsidP="00D95CC1">
      <w:pPr>
        <w:rPr>
          <w:rStyle w:val="Emphasis"/>
        </w:rPr>
      </w:pPr>
      <w:r w:rsidRPr="00DC6D8D">
        <w:rPr>
          <w:rStyle w:val="StyleUnderline"/>
        </w:rPr>
        <w:t xml:space="preserve">"Those structures were not made to be transformed from the inside out," said Oliver. </w:t>
      </w:r>
      <w:r w:rsidRPr="00DC6D8D">
        <w:rPr>
          <w:rStyle w:val="Emphasis"/>
        </w:rPr>
        <w:t>"They have to be transformed by the pressure that we're creating."</w:t>
      </w:r>
    </w:p>
    <w:p w14:paraId="0FC0A28A" w14:textId="77777777" w:rsidR="00DA6A1F" w:rsidRPr="00152E4D" w:rsidRDefault="00DA6A1F" w:rsidP="007E58A9"/>
    <w:p w14:paraId="16FF72CB" w14:textId="77777777" w:rsidR="007E58A9" w:rsidRDefault="007E58A9" w:rsidP="00DF5C4B"/>
    <w:p w14:paraId="6E079668" w14:textId="297BBCDF" w:rsidR="00DF5C4B" w:rsidRDefault="007B24A6" w:rsidP="007E58A9">
      <w:pPr>
        <w:pStyle w:val="Heading3"/>
      </w:pPr>
      <w:r>
        <w:lastRenderedPageBreak/>
        <w:t xml:space="preserve">Hollow Hope – </w:t>
      </w:r>
      <w:r w:rsidR="007E58A9">
        <w:t xml:space="preserve">A2 Protests will </w:t>
      </w:r>
      <w:r w:rsidR="00583B3F">
        <w:t>fade</w:t>
      </w:r>
    </w:p>
    <w:p w14:paraId="05C8317E" w14:textId="6C1F634C" w:rsidR="007E58A9" w:rsidRDefault="007E58A9" w:rsidP="007E58A9"/>
    <w:p w14:paraId="0B31411D" w14:textId="73935795" w:rsidR="007E58A9" w:rsidRDefault="007E58A9" w:rsidP="007E58A9">
      <w:pPr>
        <w:pStyle w:val="Heading4"/>
      </w:pPr>
      <w:r>
        <w:t>This hurts the AFF</w:t>
      </w:r>
      <w:r w:rsidR="00140D6D">
        <w:t xml:space="preserve"> if they win it</w:t>
      </w:r>
      <w:r>
        <w:t xml:space="preserve"> because </w:t>
      </w:r>
      <w:r w:rsidR="00D55408">
        <w:t>it means their</w:t>
      </w:r>
      <w:r>
        <w:t xml:space="preserve"> solvency is a one-shot deal</w:t>
      </w:r>
      <w:r w:rsidR="00D55408">
        <w:t xml:space="preserve"> – no risk of spillover or momentum</w:t>
      </w:r>
    </w:p>
    <w:p w14:paraId="207889B1" w14:textId="77777777" w:rsidR="007E58A9" w:rsidRPr="007E58A9" w:rsidRDefault="007E58A9" w:rsidP="007E58A9"/>
    <w:p w14:paraId="3422152F" w14:textId="59092D40" w:rsidR="00DF5C4B" w:rsidRDefault="00DA6A1F" w:rsidP="00DF5C4B">
      <w:pPr>
        <w:pStyle w:val="Heading4"/>
      </w:pPr>
      <w:r>
        <w:t>But</w:t>
      </w:r>
      <w:r w:rsidR="00927C11">
        <w:t>,</w:t>
      </w:r>
      <w:r>
        <w:t xml:space="preserve"> p</w:t>
      </w:r>
      <w:r w:rsidR="00DF5C4B">
        <w:t xml:space="preserve">rotests are durable </w:t>
      </w:r>
    </w:p>
    <w:p w14:paraId="26C4C7DB" w14:textId="4552619C" w:rsidR="00DF5C4B" w:rsidRDefault="00DF5C4B" w:rsidP="00DF5C4B">
      <w:r w:rsidRPr="00211B9A">
        <w:t xml:space="preserve">ALEX S. </w:t>
      </w:r>
      <w:r w:rsidRPr="00211B9A">
        <w:rPr>
          <w:rStyle w:val="Style13ptBold"/>
        </w:rPr>
        <w:t>VITALE</w:t>
      </w:r>
      <w:r>
        <w:rPr>
          <w:rStyle w:val="Style13ptBold"/>
        </w:rPr>
        <w:t xml:space="preserve"> ‘20 </w:t>
      </w:r>
      <w:r w:rsidRPr="00F1772A">
        <w:t>and Micah Uetricht</w:t>
      </w:r>
      <w:r>
        <w:t xml:space="preserve"> interviewing </w:t>
      </w:r>
      <w:r w:rsidRPr="005B08F4">
        <w:t>06</w:t>
      </w:r>
      <w:r>
        <w:t xml:space="preserve">.08.2020, </w:t>
      </w:r>
      <w:r w:rsidRPr="009035E9">
        <w:t>professor of sociology and coordinator of the Policing and Social Justice Project at Brooklyn College</w:t>
      </w:r>
      <w:r>
        <w:t xml:space="preserve"> INTERVIEW BY Micah Uetricht, </w:t>
      </w:r>
      <w:r w:rsidRPr="009035E9">
        <w:t>“Policing Is Fundamentally a Tool of Social Control to Facilitate Our Exploitation”</w:t>
      </w:r>
      <w:r>
        <w:t xml:space="preserve"> </w:t>
      </w:r>
      <w:r w:rsidRPr="009035E9">
        <w:t>https://jacobinmag.com/2020/06/alex-vitale-police-reform-defund-protests</w:t>
      </w:r>
    </w:p>
    <w:p w14:paraId="6633ECA8" w14:textId="77777777" w:rsidR="00DF5C4B" w:rsidRDefault="00DF5C4B" w:rsidP="00DF5C4B">
      <w:r>
        <w:t>MU</w:t>
      </w:r>
    </w:p>
    <w:p w14:paraId="45E28B2C" w14:textId="04777066" w:rsidR="00DF5C4B" w:rsidRDefault="00DF5C4B" w:rsidP="00DF5C4B">
      <w:r>
        <w:t xml:space="preserve">I’ve been going through this ritual every night since these protests started. I start scrolling through Twitter at 10 or 11 PM, and everything I see is the most horrifying police violence imaginable. Each city has some new level of barbarism from the police that I find hard to believe that human beings are engaged in. </w:t>
      </w:r>
    </w:p>
    <w:p w14:paraId="2AF903E0" w14:textId="751F9A8B" w:rsidR="00DF5C4B" w:rsidRDefault="00DF5C4B" w:rsidP="00DF5C4B">
      <w:r>
        <w:t xml:space="preserve">This is depressing, obviously. But last week, I went to a protest that started in downtown Chicago. To get there, I biked by army humvees that were deployed by Illinois’s Democratic governor, J.B. Pritzker. Actual soldiers in fatigues were in the streets. And all of these average people with cardboard signs were walking past these soldiers, obviously knowing the soldiers could, at the drop of a hat, mow them all down and end their lives. </w:t>
      </w:r>
    </w:p>
    <w:p w14:paraId="2CD9B455" w14:textId="5878CE1D" w:rsidR="00DF5C4B" w:rsidRDefault="00DF5C4B" w:rsidP="00DF5C4B">
      <w:r>
        <w:t xml:space="preserve">These people had surely seen those videos I watch every night, too, and probably experienced that brutal crackdown themselves. And yet they were still coming out in the streets to make these demands. </w:t>
      </w:r>
    </w:p>
    <w:p w14:paraId="794E5BC2" w14:textId="6EE2825D" w:rsidR="00DF5C4B" w:rsidRDefault="00DF5C4B" w:rsidP="00DF5C4B">
      <w:r>
        <w:t>That was such a hopeful experience for me, because it seemed to indicate that no matter the level of police militarization, no matter the fact that there were actual soldiers in fatigues in the streets, people were still showing up, refusing to be cowed. It’s an incredible testament to the resiliency of people at these protests, and a reminder that no matter how big the guns are that these cops are outfitted with, no matter what kind of insane weapons they have, the police have been unable to stop the snowballing of a mass movement.</w:t>
      </w:r>
    </w:p>
    <w:p w14:paraId="4E231ED5" w14:textId="77777777" w:rsidR="00DF5C4B" w:rsidRDefault="00DF5C4B" w:rsidP="00DF5C4B">
      <w:r>
        <w:t>AV</w:t>
      </w:r>
    </w:p>
    <w:p w14:paraId="06641B12" w14:textId="6399049E" w:rsidR="00E110DE" w:rsidRDefault="00DF5C4B" w:rsidP="00E110DE">
      <w:r>
        <w:t>You left out the risks with COVID–19 that you’d think would keep people at home. Yet people are ready to fight. People are not going to put up with this, and if Trump tries to further militarize the situation, I think that will just make the protests dramatically larger.</w:t>
      </w:r>
    </w:p>
    <w:p w14:paraId="0A3363E4" w14:textId="62D3A1EE" w:rsidR="001F12B2" w:rsidRDefault="001F12B2" w:rsidP="001F12B2"/>
    <w:p w14:paraId="6BF8232A" w14:textId="07410534" w:rsidR="00C7773C" w:rsidRDefault="00C7773C" w:rsidP="001F12B2"/>
    <w:p w14:paraId="3934DD81" w14:textId="3C226977" w:rsidR="00323A64" w:rsidRPr="00DD209F" w:rsidRDefault="00323A64" w:rsidP="00DD209F">
      <w:pPr>
        <w:pStyle w:val="Heading2"/>
        <w:rPr>
          <w:sz w:val="2"/>
          <w:szCs w:val="2"/>
        </w:rPr>
      </w:pPr>
    </w:p>
    <w:p w14:paraId="0F34DEA3" w14:textId="0AC2E9A8" w:rsidR="00323A64" w:rsidRDefault="00DA576F" w:rsidP="00323A64">
      <w:pPr>
        <w:pStyle w:val="Heading2"/>
      </w:pPr>
      <w:r>
        <w:lastRenderedPageBreak/>
        <w:t>=</w:t>
      </w:r>
      <w:r w:rsidR="00846A36">
        <w:t xml:space="preserve"> </w:t>
      </w:r>
      <w:r>
        <w:t>=</w:t>
      </w:r>
      <w:r w:rsidR="00846A36">
        <w:t xml:space="preserve"> </w:t>
      </w:r>
      <w:r w:rsidR="001D4C7F">
        <w:t>Case</w:t>
      </w:r>
      <w:r w:rsidR="00323A64">
        <w:t xml:space="preserve"> neg</w:t>
      </w:r>
      <w:r w:rsidR="00846A36">
        <w:t xml:space="preserve"> </w:t>
      </w:r>
      <w:r>
        <w:t>=</w:t>
      </w:r>
      <w:r w:rsidR="00846A36">
        <w:t xml:space="preserve"> </w:t>
      </w:r>
      <w:r>
        <w:t>=</w:t>
      </w:r>
    </w:p>
    <w:p w14:paraId="2761FF3B" w14:textId="184DDF38" w:rsidR="007E340F" w:rsidRDefault="007E340F" w:rsidP="007E340F"/>
    <w:p w14:paraId="7E79351E" w14:textId="38216E38" w:rsidR="00DA099A" w:rsidRDefault="00DA763F" w:rsidP="00DA763F">
      <w:pPr>
        <w:pStyle w:val="Heading2"/>
      </w:pPr>
      <w:r>
        <w:lastRenderedPageBreak/>
        <w:t>General</w:t>
      </w:r>
    </w:p>
    <w:p w14:paraId="4C670170" w14:textId="34A1FC9A" w:rsidR="00DA763F" w:rsidRDefault="00DA763F" w:rsidP="007E340F"/>
    <w:p w14:paraId="45646195" w14:textId="37006F77" w:rsidR="00E140D1" w:rsidRDefault="00E140D1" w:rsidP="007E340F"/>
    <w:p w14:paraId="53AA7308" w14:textId="1FF9CCDD" w:rsidR="00E140D1" w:rsidRDefault="00E140D1" w:rsidP="00E140D1">
      <w:pPr>
        <w:pStyle w:val="Heading3"/>
      </w:pPr>
      <w:r>
        <w:lastRenderedPageBreak/>
        <w:t xml:space="preserve">1NC </w:t>
      </w:r>
      <w:r w:rsidR="005516E1">
        <w:t xml:space="preserve">Police </w:t>
      </w:r>
      <w:r>
        <w:t>Abolition fails</w:t>
      </w:r>
    </w:p>
    <w:p w14:paraId="4D0BDE9C" w14:textId="77777777" w:rsidR="00E140D1" w:rsidRPr="00C61AC8" w:rsidRDefault="00E140D1" w:rsidP="00E140D1"/>
    <w:p w14:paraId="5B67E54E" w14:textId="77777777" w:rsidR="00E140D1" w:rsidRDefault="00E140D1" w:rsidP="00E140D1">
      <w:pPr>
        <w:pStyle w:val="Heading4"/>
      </w:pPr>
      <w:r>
        <w:t>Abolition has failed, empirically</w:t>
      </w:r>
    </w:p>
    <w:p w14:paraId="3BD4CAFC" w14:textId="77777777" w:rsidR="00E140D1" w:rsidRPr="00006F4B" w:rsidRDefault="00E140D1" w:rsidP="00E140D1">
      <w:r w:rsidRPr="005C0364">
        <w:t xml:space="preserve">Paul H. </w:t>
      </w:r>
      <w:r w:rsidRPr="005C0364">
        <w:rPr>
          <w:rStyle w:val="Style13ptBold"/>
        </w:rPr>
        <w:t>Robinson ‘20</w:t>
      </w:r>
      <w:r>
        <w:t xml:space="preserve">, June 21, </w:t>
      </w:r>
      <w:r w:rsidRPr="008255DD">
        <w:t>Colin S. Diver Professor of Law at the University of Pennsylvania Carey Law School</w:t>
      </w:r>
      <w:r>
        <w:t xml:space="preserve"> </w:t>
      </w:r>
      <w:r w:rsidRPr="005C0364">
        <w:t>Opinion contributor</w:t>
      </w:r>
      <w:r>
        <w:t>, “</w:t>
      </w:r>
      <w:r w:rsidRPr="005C0364">
        <w:t>Don't abolish the police. It didn't work for 1960s communes and it won't work for us</w:t>
      </w:r>
      <w:r>
        <w:t>,”</w:t>
      </w:r>
      <w:r>
        <w:t xml:space="preserve"> USA TODAY, </w:t>
      </w:r>
      <w:r w:rsidRPr="00006F4B">
        <w:t>https://www.usatoday.com/story/opinion/2020/06/21/abolishing-police-unworkable-1960-s-communes-2020-cities-column/3216029001/</w:t>
      </w:r>
    </w:p>
    <w:p w14:paraId="6D7C03BB" w14:textId="77777777" w:rsidR="00E140D1" w:rsidRDefault="00E140D1" w:rsidP="00E140D1">
      <w:r>
        <w:t>No-punishment communes have failed</w:t>
      </w:r>
    </w:p>
    <w:p w14:paraId="49A80323" w14:textId="77777777" w:rsidR="00E140D1" w:rsidRDefault="00E140D1" w:rsidP="00E140D1">
      <w:r w:rsidRPr="00C61AC8">
        <w:rPr>
          <w:rStyle w:val="StyleUnderline"/>
        </w:rPr>
        <w:t>What is the alternative to a system of coercive enforcement through police and prisons</w:t>
      </w:r>
      <w:r>
        <w:t>?  As New York University Professor David Garland explains, a society that “intends to promote disciplined conduct and social control will concentrate not upon punishing offenders but upon socializing and integrating young citizens — a work of social justice and moral education rather than penal policy.”</w:t>
      </w:r>
    </w:p>
    <w:p w14:paraId="4D8D2643" w14:textId="77777777" w:rsidR="00E140D1" w:rsidRPr="00006F4B" w:rsidRDefault="00E140D1" w:rsidP="00E140D1">
      <w:r>
        <w:t xml:space="preserve">Not only is the </w:t>
      </w:r>
      <w:r w:rsidRPr="00C61AC8">
        <w:rPr>
          <w:rStyle w:val="StyleUnderline"/>
        </w:rPr>
        <w:t>abolition</w:t>
      </w:r>
      <w:r>
        <w:t xml:space="preserve"> of coercive enforcement an established idea with growing support, it </w:t>
      </w:r>
      <w:r w:rsidRPr="00C61AC8">
        <w:rPr>
          <w:rStyle w:val="StyleUnderline"/>
        </w:rPr>
        <w:t>is</w:t>
      </w:r>
      <w:r>
        <w:t xml:space="preserve"> an idea with historical roots and, perhaps even more importantly, </w:t>
      </w:r>
      <w:r w:rsidRPr="00C61AC8">
        <w:rPr>
          <w:rStyle w:val="StyleUnderline"/>
        </w:rPr>
        <w:t>an idea that some groups have taken beyond imagination to real-world application. In the magical years of the 1960s social revolution, idealists established anti-punishment communes. They sought to prove to the world that people could live together in an open society that maximized personal autonomy while protecting the rights of others</w:t>
      </w:r>
      <w:r>
        <w:t>. As I wrote in my 2015 book, “Pirates, Prisoners and Lepers: Lessons from Life Outside the Law,” their foundational principle was the prohibition of coercive enforcement of rules.</w:t>
      </w:r>
    </w:p>
    <w:p w14:paraId="3B01BC4B" w14:textId="77777777" w:rsidR="00E140D1" w:rsidRDefault="00E140D1" w:rsidP="00E140D1">
      <w:r w:rsidRPr="00C61AC8">
        <w:rPr>
          <w:rStyle w:val="StyleUnderline"/>
        </w:rPr>
        <w:t>One of the most famous of these non-punishment communes was Drop City</w:t>
      </w:r>
      <w:r w:rsidRPr="00CF5F0B">
        <w:t xml:space="preserve">, established in May 1965 on six acres of scrub land outside of Trinidad, Colorado. The commune became a rich incubator for artistic and social creativity, including the development of geodesic domes made from junk car hoods as living quarters. Open to all, </w:t>
      </w:r>
      <w:r w:rsidRPr="00C61AC8">
        <w:rPr>
          <w:rStyle w:val="StyleUnderline"/>
        </w:rPr>
        <w:t>there were no formal enforced rules, but it was entirely appropriate for a member to complain to another about how the person’s conduct hurt others</w:t>
      </w:r>
      <w:r w:rsidRPr="00CF5F0B">
        <w:t>.</w:t>
      </w:r>
    </w:p>
    <w:p w14:paraId="4CA16EEC" w14:textId="77777777" w:rsidR="00E140D1" w:rsidRDefault="00E140D1" w:rsidP="00E140D1">
      <w:r w:rsidRPr="00C61AC8">
        <w:rPr>
          <w:rStyle w:val="StyleUnderline"/>
        </w:rPr>
        <w:t>Things went well for a while but finally</w:t>
      </w:r>
      <w:r w:rsidRPr="00CF5F0B">
        <w:t xml:space="preserve"> a new member, Peter Rabbit — most residents took new names — followed his own mind and dismissed others’ complaints. He took the absence of enforcement as an opportunity to promote his interests at the expense of others. As members increasingly resented his open thievery and their helplessness in the face of it, </w:t>
      </w:r>
      <w:r w:rsidRPr="00C61AC8">
        <w:rPr>
          <w:rStyle w:val="StyleUnderline"/>
        </w:rPr>
        <w:t>they stopped cooperating and the commune collapsed</w:t>
      </w:r>
      <w:r w:rsidRPr="00CF5F0B">
        <w:t>.</w:t>
      </w:r>
    </w:p>
    <w:p w14:paraId="6829403A" w14:textId="77777777" w:rsidR="00E140D1" w:rsidRDefault="00E140D1" w:rsidP="00E140D1">
      <w:r w:rsidRPr="00C61AC8">
        <w:rPr>
          <w:rStyle w:val="StyleUnderline"/>
        </w:rPr>
        <w:t>As Drop City was disbanding, a different group established a no-punishment commune at Black Bear</w:t>
      </w:r>
      <w:r>
        <w:t xml:space="preserve"> Ranch in Siskiyou County, </w:t>
      </w:r>
      <w:r w:rsidRPr="00C61AC8">
        <w:rPr>
          <w:rStyle w:val="StyleUnderline"/>
        </w:rPr>
        <w:t>California</w:t>
      </w:r>
      <w:r>
        <w:t xml:space="preserve">. They too began with no enforced rules, but </w:t>
      </w:r>
      <w:r w:rsidRPr="00C61AC8">
        <w:rPr>
          <w:rStyle w:val="StyleUnderline"/>
        </w:rPr>
        <w:t>after a series of fights</w:t>
      </w:r>
      <w:r>
        <w:t xml:space="preserve">, outbreaks of hepatitis and a growing proportion of freeloaders, </w:t>
      </w:r>
      <w:r w:rsidRPr="00C61AC8">
        <w:rPr>
          <w:rStyle w:val="StyleUnderline"/>
        </w:rPr>
        <w:t>formal rules were adopted and enforced</w:t>
      </w:r>
      <w:r>
        <w:t xml:space="preserve"> by required appearances before the community for open discussion. If the coercion of social stigmatization was ineffective, the offending member was expelled. Of course, in the larger society, expulsion is not an option. Its practical equivalent for segregating the offender from the community is imprisonment. </w:t>
      </w:r>
    </w:p>
    <w:p w14:paraId="1191F1E0" w14:textId="77777777" w:rsidR="00E140D1" w:rsidRDefault="00E140D1" w:rsidP="00E140D1">
      <w:r>
        <w:lastRenderedPageBreak/>
        <w:t xml:space="preserve">Black Bear commune’s adoption of a coercive enforcement system saved it, and it continues to exist today. </w:t>
      </w:r>
      <w:r w:rsidRPr="00C61AC8">
        <w:rPr>
          <w:rStyle w:val="Emphasis"/>
          <w:highlight w:val="green"/>
        </w:rPr>
        <w:t>All no-punishment communes</w:t>
      </w:r>
      <w:r w:rsidRPr="00C61AC8">
        <w:rPr>
          <w:rStyle w:val="StyleUnderline"/>
        </w:rPr>
        <w:t xml:space="preserve">, like Drop City, </w:t>
      </w:r>
      <w:r w:rsidRPr="00C61AC8">
        <w:rPr>
          <w:rStyle w:val="Emphasis"/>
          <w:highlight w:val="green"/>
        </w:rPr>
        <w:t>have failed</w:t>
      </w:r>
      <w:r>
        <w:t>.</w:t>
      </w:r>
    </w:p>
    <w:p w14:paraId="26F8DB12" w14:textId="77777777" w:rsidR="00E140D1" w:rsidRDefault="00E140D1" w:rsidP="00E140D1">
      <w:r>
        <w:t>Unfair enforcement must be fixed</w:t>
      </w:r>
    </w:p>
    <w:p w14:paraId="33F8F9F6" w14:textId="77777777" w:rsidR="00E140D1" w:rsidRDefault="00E140D1" w:rsidP="00E140D1">
      <w:r>
        <w:t>While they were ultimately unsuccessful, it is hard not to admire the social pioneering spirit of the Drop City creators and the many other action-oriented idealists. Notice, however, that they did not seek to impose their personal ideology on everyone else, but instead meant to lead by example as a means of persuading others.</w:t>
      </w:r>
    </w:p>
    <w:p w14:paraId="719A2396" w14:textId="77777777" w:rsidR="00E140D1" w:rsidRDefault="00E140D1" w:rsidP="00E140D1">
      <w:r w:rsidRPr="007448BA">
        <w:t xml:space="preserve">Unfortunately, </w:t>
      </w:r>
      <w:r w:rsidRPr="00C61AC8">
        <w:rPr>
          <w:rStyle w:val="StyleUnderline"/>
        </w:rPr>
        <w:t>some of the current police and prison abolitionists have no such modesty or respect for others’ views. They have determined that their view is the “right” view and entitles them to force everyone to repeat the failed experiments of the past</w:t>
      </w:r>
      <w:r w:rsidRPr="007448BA">
        <w:t>.</w:t>
      </w:r>
    </w:p>
    <w:p w14:paraId="41542DCC" w14:textId="77777777" w:rsidR="00E140D1" w:rsidRDefault="00E140D1" w:rsidP="00E140D1"/>
    <w:p w14:paraId="556DD223" w14:textId="6CAC54F9" w:rsidR="00E140D1" w:rsidRDefault="00380943" w:rsidP="00380943">
      <w:pPr>
        <w:pStyle w:val="Heading3"/>
      </w:pPr>
      <w:r>
        <w:lastRenderedPageBreak/>
        <w:t>1NC Police abolition turn</w:t>
      </w:r>
    </w:p>
    <w:p w14:paraId="15275CE8" w14:textId="77777777" w:rsidR="00380943" w:rsidRDefault="00380943" w:rsidP="00380943"/>
    <w:p w14:paraId="2223E2A3" w14:textId="75E1876F" w:rsidR="00380943" w:rsidRDefault="00380943" w:rsidP="00380943">
      <w:pPr>
        <w:pStyle w:val="Heading4"/>
      </w:pPr>
      <w:r>
        <w:t>Calls for abolition come from a privileged place – it’s not realistic – great</w:t>
      </w:r>
      <w:r w:rsidR="00456697">
        <w:t>er</w:t>
      </w:r>
      <w:r>
        <w:t xml:space="preserve"> risk of a case turn </w:t>
      </w:r>
      <w:r w:rsidR="008269BC">
        <w:t>when violent actors fill the void</w:t>
      </w:r>
    </w:p>
    <w:p w14:paraId="55BA3D16" w14:textId="77777777" w:rsidR="00380943" w:rsidRDefault="00380943" w:rsidP="00380943">
      <w:r>
        <w:t xml:space="preserve">John Daniel </w:t>
      </w:r>
      <w:r w:rsidRPr="00893269">
        <w:rPr>
          <w:rStyle w:val="Style13ptBold"/>
        </w:rPr>
        <w:t>Davidson ‘20</w:t>
      </w:r>
      <w:r>
        <w:t>, Political Editor, JUNE 5, 2020. “</w:t>
      </w:r>
      <w:r w:rsidRPr="000C3A4C">
        <w:t>‘Abolish The Police’ Is A Slogan For The Destruction Of America</w:t>
      </w:r>
      <w:r>
        <w:t xml:space="preserve">,” </w:t>
      </w:r>
      <w:hyperlink r:id="rId119" w:history="1">
        <w:r w:rsidRPr="008C735E">
          <w:rPr>
            <w:rStyle w:val="Hyperlink"/>
          </w:rPr>
          <w:t>https://thefederalist.com/2020/06/05/abolish-the-police-is-a-slogan-for-the-destruction-of-america/</w:t>
        </w:r>
      </w:hyperlink>
    </w:p>
    <w:p w14:paraId="64C665D5" w14:textId="77777777" w:rsidR="00380943" w:rsidRDefault="00380943" w:rsidP="00380943">
      <w:r w:rsidRPr="00B812C8">
        <w:rPr>
          <w:rStyle w:val="StyleUnderline"/>
        </w:rPr>
        <w:t>If you thought “abolish the police</w:t>
      </w:r>
      <w:r>
        <w:t>”—or it’s more moderate iteration, “defund the police”—</w:t>
      </w:r>
      <w:r w:rsidRPr="00B812C8">
        <w:rPr>
          <w:rStyle w:val="StyleUnderline"/>
        </w:rPr>
        <w:t>was just some asinine slogan blue-check journalists, woke academics, and pandering public officials post on Twitter to show they support the Black Lives Matter movement, then you’re not keeping up with the revolution</w:t>
      </w:r>
      <w:r>
        <w:t>.</w:t>
      </w:r>
    </w:p>
    <w:p w14:paraId="2A3D8B59" w14:textId="77777777" w:rsidR="00380943" w:rsidRDefault="00380943" w:rsidP="00380943">
      <w:r>
        <w:t>This week Los Angeles Mayor Eric Garcetti, announced the city would be slashing the police department’s budget by $100 to $150 million and instead “reinvesting in black communities and communities of color.” The cuts to the LA police will make up the bulk of $250 million in funds to be reallocated to “end racism in our city,” Garcetti said. How exactly those millions will be spent remains unclear, but the mayor has in mind investments “in jobs, in education, and healing.”</w:t>
      </w:r>
    </w:p>
    <w:p w14:paraId="1617AF8C" w14:textId="77777777" w:rsidR="00380943" w:rsidRDefault="00380943" w:rsidP="00380943">
      <w:r w:rsidRPr="00B812C8">
        <w:rPr>
          <w:rStyle w:val="StyleUnderline"/>
        </w:rPr>
        <w:t>It’s unclear how cutting funds for the police will bring about healing in a city wracked by widespread looting and riots</w:t>
      </w:r>
      <w:r>
        <w:t xml:space="preserve"> that forced Garcetti to request assistance from the National Guard to restore order last weekend. But it does demonstrate the extent to which BLM has been able to turn what should’ve just been an idiotic Twitter hashtag into actual policy.</w:t>
      </w:r>
    </w:p>
    <w:p w14:paraId="25B65C03" w14:textId="77777777" w:rsidR="00380943" w:rsidRDefault="00380943" w:rsidP="00380943">
      <w:r>
        <w:t>In Minneapolis, where George Floyd died in police custody on May 25, kicking off nationwide protests and riots, the Minneapolis Park and Recreation Board terminated its contract with the city’s police department on Thursday following a similar move by the city’s school district. The University of Minnesota, museums and other venues have likewise severed ties partially or completely with the city police.</w:t>
      </w:r>
    </w:p>
    <w:p w14:paraId="5FF4A3DF" w14:textId="77777777" w:rsidR="00380943" w:rsidRDefault="00380943" w:rsidP="00380943">
      <w:r>
        <w:t>That means the parks will no longer use the city’s police to staff park events, and park police will no longer respond to requests for assistance from city police. It means no more school resource officers in public schools. It means, in general, fewer cops doing police work throughout the city.</w:t>
      </w:r>
    </w:p>
    <w:p w14:paraId="473F9879" w14:textId="77777777" w:rsidR="00380943" w:rsidRDefault="00380943" w:rsidP="00380943">
      <w:r>
        <w:t>Some in Minneapolis want to go even further. This week Rep. Ilhan Omar endorsed the idea of disbanding the Minneapolis Police Department, an idea put forward by a Minneapolis City Council member who wants to “reimagine what public safety means,” and “reinvest in cultural competency and mental health training, de-escalation and conflict resolution.”</w:t>
      </w:r>
    </w:p>
    <w:p w14:paraId="6DC93A76" w14:textId="77777777" w:rsidR="00380943" w:rsidRDefault="00380943" w:rsidP="00380943">
      <w:r>
        <w:t>Attacking The Police Is An Elite Luxury</w:t>
      </w:r>
    </w:p>
    <w:p w14:paraId="5BD4BF45" w14:textId="77777777" w:rsidR="00380943" w:rsidRDefault="00380943" w:rsidP="00380943">
      <w:r>
        <w:t>BLM activists are celebrating these developments—it’s long been one their core demands—but so are people like Brian Fallon, former Justice Department spokesman and Hillary Clinton’s 2016 campaign press secretary, as well as supposedly moderate think tankers like the Niskanen Center’s Will Wilkinson, who tweeted out unironically that “communities no longer required to finance police with their taxes will purchase some other form of more accountable security.”</w:t>
      </w:r>
    </w:p>
    <w:p w14:paraId="0BBAA465" w14:textId="77777777" w:rsidR="00380943" w:rsidRDefault="00380943" w:rsidP="00380943">
      <w:r>
        <w:lastRenderedPageBreak/>
        <w:t>Fallon and Wilkinson and others like them seem completely unaware that these other forms of security—the mafia, cartels, armed militias—are far less accountable than the police. If you want to know what that form of security looks like, look at Iraq, or Somalia, or Libya.</w:t>
      </w:r>
    </w:p>
    <w:p w14:paraId="12416081" w14:textId="77777777" w:rsidR="00380943" w:rsidRDefault="00380943" w:rsidP="00380943">
      <w:r>
        <w:t xml:space="preserve">What we learn from those places is that </w:t>
      </w:r>
      <w:r w:rsidRPr="00B812C8">
        <w:rPr>
          <w:rStyle w:val="StyleUnderline"/>
        </w:rPr>
        <w:t>people who know they don’t have police protection will seek protection from whomever wields power</w:t>
      </w:r>
      <w:r>
        <w:t>, which is why even now you see businessowners whose stores have been looted and burned out expressing supporter for BLM and the ongoing protests. Often they are simply trying to establish their bone fides and insure against future property destruction by the rioting mob. They are afraid, but they also know who wields force in their community, and they are responding rationally. The BLM posters in their shop windows might as well say, “please don’t ransack my business, I’ll say and do whatever you want.” This is what happens when the police stand down. It isn’t new, it’s old.</w:t>
      </w:r>
    </w:p>
    <w:p w14:paraId="711FF5F9" w14:textId="77777777" w:rsidR="00380943" w:rsidRDefault="00380943" w:rsidP="00380943">
      <w:r>
        <w:t xml:space="preserve">So is the predictable response of wealthy elites. </w:t>
      </w:r>
      <w:r w:rsidRPr="00B812C8">
        <w:rPr>
          <w:rStyle w:val="StyleUnderline"/>
        </w:rPr>
        <w:t>The wealthy need not worry about the mob. They can hire their own protection, which is why you see celebrities like John Legend and Natalie Portman signing letters to defund the police. They will be safe in their gated communities, protected by private security regardless of what happens to the police or what happens on the street. Ordinary people, especially women and minority communities, will be the first to fall victim to those who seize power in the absence of the police—the very people these elites claim to champion</w:t>
      </w:r>
      <w:r>
        <w:t>.</w:t>
      </w:r>
    </w:p>
    <w:p w14:paraId="08FAB611" w14:textId="77777777" w:rsidR="00380943" w:rsidRDefault="00380943" w:rsidP="00E140D1"/>
    <w:p w14:paraId="26C0F602" w14:textId="77777777" w:rsidR="00E140D1" w:rsidRDefault="00E140D1" w:rsidP="007E340F"/>
    <w:p w14:paraId="48CB2035" w14:textId="77777777" w:rsidR="00A97A9D" w:rsidRDefault="00A97A9D" w:rsidP="00A97A9D">
      <w:pPr>
        <w:pStyle w:val="Heading3"/>
      </w:pPr>
      <w:r>
        <w:lastRenderedPageBreak/>
        <w:t>1NC Generic brutality frontline</w:t>
      </w:r>
    </w:p>
    <w:p w14:paraId="083ACE1B" w14:textId="77777777" w:rsidR="00A97A9D" w:rsidRPr="0054442F" w:rsidRDefault="00A97A9D" w:rsidP="00A97A9D"/>
    <w:p w14:paraId="5301A1A6" w14:textId="77777777" w:rsidR="00A97A9D" w:rsidRPr="00E552DA" w:rsidRDefault="00A97A9D" w:rsidP="00A97A9D">
      <w:pPr>
        <w:pStyle w:val="Heading4"/>
      </w:pPr>
      <w:r>
        <w:t>Most cops are good – negativity bias</w:t>
      </w:r>
    </w:p>
    <w:p w14:paraId="00A32DDB" w14:textId="77777777" w:rsidR="00A97A9D" w:rsidRPr="005B1203" w:rsidRDefault="00A97A9D" w:rsidP="00A97A9D">
      <w:pPr>
        <w:rPr>
          <w:sz w:val="28"/>
          <w:szCs w:val="28"/>
        </w:rPr>
      </w:pPr>
      <w:r w:rsidRPr="005B1203">
        <w:t>Jason</w:t>
      </w:r>
      <w:r w:rsidRPr="00E552DA">
        <w:rPr>
          <w:sz w:val="32"/>
          <w:szCs w:val="32"/>
        </w:rPr>
        <w:t xml:space="preserve"> </w:t>
      </w:r>
      <w:r w:rsidRPr="00A71BBA">
        <w:rPr>
          <w:rStyle w:val="Style13ptBold"/>
        </w:rPr>
        <w:t>Barry 20</w:t>
      </w:r>
      <w:r w:rsidRPr="005B1203">
        <w:t xml:space="preserve"> is a nine-time Emmy Award winner who is best known for his weekly Dirty Dining reports highlighting restaurants with major health code violations.</w:t>
      </w:r>
      <w:r>
        <w:rPr>
          <w:rFonts w:ascii="Helvetica" w:hAnsi="Helvetica" w:cs="Helvetica"/>
          <w:color w:val="777777"/>
          <w:sz w:val="21"/>
          <w:szCs w:val="21"/>
          <w:shd w:val="clear" w:color="auto" w:fill="EFEFEF"/>
        </w:rPr>
        <w:t xml:space="preserve"> </w:t>
      </w:r>
      <w:r w:rsidRPr="005B1203">
        <w:t>“Law enforcement officers and their families being targeted by anti-police movement”</w:t>
      </w:r>
      <w:r>
        <w:t xml:space="preserve"> </w:t>
      </w:r>
      <w:hyperlink r:id="rId120" w:history="1">
        <w:r>
          <w:rPr>
            <w:rStyle w:val="Hyperlink"/>
          </w:rPr>
          <w:t>https://www.azfamily.com/news/law-enforcement-officers-and-their-families-being-targeted-by-anti-police-movement/article_9033cd84-af67-11ea-8554-93ac55881a31.html</w:t>
        </w:r>
      </w:hyperlink>
      <w:r>
        <w:t xml:space="preserve"> (Z.T).</w:t>
      </w:r>
    </w:p>
    <w:p w14:paraId="0F22E827" w14:textId="77777777" w:rsidR="00A97A9D" w:rsidRPr="00C71DD9" w:rsidRDefault="00A97A9D" w:rsidP="00A97A9D">
      <w:pPr>
        <w:rPr>
          <w:sz w:val="28"/>
          <w:szCs w:val="28"/>
        </w:rPr>
      </w:pPr>
      <w:r w:rsidRPr="00A71BBA">
        <w:t>Retired Phoenix police</w:t>
      </w:r>
      <w:r w:rsidRPr="00C71DD9">
        <w:rPr>
          <w:sz w:val="28"/>
          <w:szCs w:val="28"/>
        </w:rPr>
        <w:t xml:space="preserve"> </w:t>
      </w:r>
      <w:r w:rsidRPr="00A71BBA">
        <w:rPr>
          <w:rStyle w:val="StyleUnderline"/>
        </w:rPr>
        <w:t xml:space="preserve">Sergeant Darren Burch supports the peaceful protests. But what he doesn't like is all the hatred and hostility directed at law enforcement. He said </w:t>
      </w:r>
      <w:r w:rsidRPr="00793184">
        <w:rPr>
          <w:rStyle w:val="StyleUnderline"/>
          <w:highlight w:val="green"/>
        </w:rPr>
        <w:t>the majority of officers are good, honest people, putting their lives on the line</w:t>
      </w:r>
      <w:r w:rsidRPr="00793184">
        <w:rPr>
          <w:rStyle w:val="StyleUnderline"/>
        </w:rPr>
        <w:t xml:space="preserve"> to protect the public</w:t>
      </w:r>
      <w:r w:rsidRPr="00793184">
        <w:rPr>
          <w:sz w:val="28"/>
          <w:szCs w:val="28"/>
        </w:rPr>
        <w:t xml:space="preserve">. </w:t>
      </w:r>
      <w:r w:rsidRPr="00793184">
        <w:t>"</w:t>
      </w:r>
      <w:r w:rsidRPr="00793184">
        <w:rPr>
          <w:rStyle w:val="Emphasis"/>
          <w:highlight w:val="green"/>
        </w:rPr>
        <w:t>There's such negativity</w:t>
      </w:r>
      <w:r w:rsidRPr="00793184">
        <w:t xml:space="preserve"> that it just makes you want to cry for the police</w:t>
      </w:r>
      <w:r w:rsidRPr="00A71BBA">
        <w:t xml:space="preserve"> officers out there today, because they are far better than I am," said Burch. "I don't think I could have done what they are doing now and stayed in the profession." And</w:t>
      </w:r>
      <w:r w:rsidRPr="00C71DD9">
        <w:rPr>
          <w:sz w:val="28"/>
          <w:szCs w:val="28"/>
        </w:rPr>
        <w:t xml:space="preserve"> </w:t>
      </w:r>
      <w:r w:rsidRPr="00A71BBA">
        <w:rPr>
          <w:rStyle w:val="StyleUnderline"/>
        </w:rPr>
        <w:t xml:space="preserve">the animosity doesn't stop there. </w:t>
      </w:r>
      <w:r w:rsidRPr="00793184">
        <w:rPr>
          <w:rStyle w:val="StyleUnderline"/>
          <w:highlight w:val="green"/>
        </w:rPr>
        <w:t>Family members of law enforcement officers have also come under attack</w:t>
      </w:r>
      <w:r w:rsidRPr="00A71BBA">
        <w:rPr>
          <w:rStyle w:val="StyleUnderline"/>
        </w:rPr>
        <w:t xml:space="preserve"> on social media</w:t>
      </w:r>
      <w:r w:rsidRPr="00C71DD9">
        <w:rPr>
          <w:sz w:val="28"/>
          <w:szCs w:val="28"/>
        </w:rPr>
        <w:t xml:space="preserve">. </w:t>
      </w:r>
      <w:r w:rsidRPr="00A71BBA">
        <w:t>Angela Harrolle is President of the 100 Club of Arizona, a non-profit that helps the families of 1st responders killed or injured in the line of duty. Harrolle said</w:t>
      </w:r>
      <w:r w:rsidRPr="00C71DD9">
        <w:rPr>
          <w:sz w:val="28"/>
          <w:szCs w:val="28"/>
        </w:rPr>
        <w:t xml:space="preserve"> </w:t>
      </w:r>
      <w:r w:rsidRPr="00A71BBA">
        <w:rPr>
          <w:rStyle w:val="StyleUnderline"/>
        </w:rPr>
        <w:t>its stressful enough wondering if your loved one will come home at the end of the day, and now, having to deal with all this, it can be overwhelming</w:t>
      </w:r>
      <w:r w:rsidRPr="00C71DD9">
        <w:rPr>
          <w:sz w:val="28"/>
          <w:szCs w:val="28"/>
        </w:rPr>
        <w:t xml:space="preserve">. </w:t>
      </w:r>
      <w:r w:rsidRPr="00A71BBA">
        <w:t>"The anxiety level, I can't even begin to tell you," said Harrolle. "They're scared. They're worried. They don't know when this will end.</w:t>
      </w:r>
      <w:r w:rsidRPr="00C71DD9">
        <w:rPr>
          <w:sz w:val="28"/>
          <w:szCs w:val="28"/>
        </w:rPr>
        <w:t xml:space="preserve"> </w:t>
      </w:r>
      <w:r w:rsidRPr="00A71BBA">
        <w:rPr>
          <w:rStyle w:val="StyleUnderline"/>
        </w:rPr>
        <w:t>They just know that they have to protect their home and protect their young ones</w:t>
      </w:r>
      <w:r w:rsidRPr="00A71BBA">
        <w:t>." The 100 Club of Arizona has created counseling groups to help law enforcement families deal with the hostility in the community. Rosemary Zore, with the Fallen Officers Foundation, wants the public to do more. Zore's father died in the line of duty when she was 7, so she knows the heartache that police families face. "When you see a police officer, go up to them thank them and tell them you appreciate what they are doing for you and the community," said Zore. "Praying for them will go such a long way. It did before and it will now, more than ever."</w:t>
      </w:r>
    </w:p>
    <w:p w14:paraId="4930DF7C" w14:textId="08125876" w:rsidR="00A97A9D" w:rsidRDefault="00A97A9D" w:rsidP="00A97A9D"/>
    <w:p w14:paraId="42D84A75" w14:textId="77777777" w:rsidR="00D9718D" w:rsidRDefault="00D9718D" w:rsidP="00A97A9D"/>
    <w:p w14:paraId="13E48E16" w14:textId="6414300C" w:rsidR="00E66C0F" w:rsidRDefault="00E66C0F" w:rsidP="00E66C0F">
      <w:pPr>
        <w:pStyle w:val="Heading3"/>
      </w:pPr>
      <w:r>
        <w:lastRenderedPageBreak/>
        <w:t>Generic brutality #1: media bias</w:t>
      </w:r>
    </w:p>
    <w:p w14:paraId="7584293A" w14:textId="77777777" w:rsidR="00E66C0F" w:rsidRPr="00E66C0F" w:rsidRDefault="00E66C0F" w:rsidP="00E66C0F"/>
    <w:p w14:paraId="01267E79" w14:textId="77777777" w:rsidR="00E66C0F" w:rsidRDefault="00E66C0F" w:rsidP="00E66C0F">
      <w:pPr>
        <w:pStyle w:val="Heading4"/>
      </w:pPr>
      <w:r>
        <w:t xml:space="preserve">Media bias increases distrust and negative portrayals of police </w:t>
      </w:r>
    </w:p>
    <w:p w14:paraId="3CCE9331" w14:textId="77777777" w:rsidR="00E66C0F" w:rsidRDefault="00E66C0F" w:rsidP="00E66C0F">
      <w:r w:rsidRPr="007D0F24">
        <w:t xml:space="preserve">Paulina </w:t>
      </w:r>
      <w:r w:rsidRPr="004B51B4">
        <w:rPr>
          <w:rStyle w:val="Style13ptBold"/>
        </w:rPr>
        <w:t xml:space="preserve">Enck </w:t>
      </w:r>
      <w:r>
        <w:rPr>
          <w:rStyle w:val="Style13ptBold"/>
        </w:rPr>
        <w:t>‘</w:t>
      </w:r>
      <w:r w:rsidRPr="004B51B4">
        <w:rPr>
          <w:rStyle w:val="Style13ptBold"/>
        </w:rPr>
        <w:t>20</w:t>
      </w:r>
      <w:r>
        <w:t xml:space="preserve">, June 8, “Don’t Abolish The Police Procedural Entertainment,” </w:t>
      </w:r>
      <w:hyperlink r:id="rId121" w:history="1">
        <w:r w:rsidRPr="003F7E99">
          <w:rPr>
            <w:rStyle w:val="Hyperlink"/>
          </w:rPr>
          <w:t>https://thefederalist.com/2020/06/08/dont-abolish-the-police-procedural-entertainment/</w:t>
        </w:r>
      </w:hyperlink>
    </w:p>
    <w:p w14:paraId="5BF19139" w14:textId="77777777" w:rsidR="00E66C0F" w:rsidRDefault="00E66C0F" w:rsidP="00E66C0F">
      <w:r>
        <w:t xml:space="preserve">As the protests condemning the tragic death of George Floyd continue and the opportunistic riots rage on, </w:t>
      </w:r>
      <w:r w:rsidRPr="007C4B6E">
        <w:rPr>
          <w:rStyle w:val="StyleUnderline"/>
        </w:rPr>
        <w:t>the media has turned against the entire concept of the police with a vengeance</w:t>
      </w:r>
      <w:r>
        <w:t>. As such, several media outlets have decided to attack a staple of the American television landscape – police procedurals.</w:t>
      </w:r>
    </w:p>
    <w:p w14:paraId="5D5D1584" w14:textId="77777777" w:rsidR="00E66C0F" w:rsidRDefault="00E66C0F" w:rsidP="00E66C0F">
      <w:r w:rsidRPr="007C4B6E">
        <w:rPr>
          <w:rStyle w:val="StyleUnderline"/>
        </w:rPr>
        <w:t>With recent unjust demonization of the police as a whole becoming a popular political stance from the woke crowd, their positive portrayal</w:t>
      </w:r>
      <w:r>
        <w:t xml:space="preserve"> on television </w:t>
      </w:r>
      <w:r w:rsidRPr="007C4B6E">
        <w:rPr>
          <w:rStyle w:val="StyleUnderline"/>
        </w:rPr>
        <w:t>has come under fire</w:t>
      </w:r>
      <w:r>
        <w:t>.</w:t>
      </w:r>
    </w:p>
    <w:p w14:paraId="570F52AD" w14:textId="77777777" w:rsidR="00E66C0F" w:rsidRDefault="00E66C0F" w:rsidP="00E66C0F"/>
    <w:p w14:paraId="77D6A936" w14:textId="77777777" w:rsidR="00E66C0F" w:rsidRPr="00A71BBA" w:rsidRDefault="00E66C0F" w:rsidP="00A97A9D"/>
    <w:p w14:paraId="50E3A8AF" w14:textId="4DBEBC4E" w:rsidR="00A97A9D" w:rsidRDefault="00D46104" w:rsidP="00D46104">
      <w:pPr>
        <w:pStyle w:val="Heading2"/>
      </w:pPr>
      <w:r>
        <w:lastRenderedPageBreak/>
        <w:t>Gender neg</w:t>
      </w:r>
    </w:p>
    <w:p w14:paraId="294AE5FD" w14:textId="38CC6E13" w:rsidR="00D46104" w:rsidRDefault="00D46104" w:rsidP="00D46104"/>
    <w:p w14:paraId="15A7A30D" w14:textId="60EC406F" w:rsidR="00D46104" w:rsidRDefault="00D46104" w:rsidP="00D46104">
      <w:pPr>
        <w:pStyle w:val="Heading3"/>
      </w:pPr>
      <w:r>
        <w:lastRenderedPageBreak/>
        <w:t>1NC Gender violence frontline</w:t>
      </w:r>
    </w:p>
    <w:p w14:paraId="6CB48F3C" w14:textId="77777777" w:rsidR="00264EFD" w:rsidRPr="005169AA" w:rsidRDefault="00264EFD" w:rsidP="005169AA"/>
    <w:p w14:paraId="26A4B205" w14:textId="007634BE" w:rsidR="002B0C32" w:rsidRDefault="00B82F70" w:rsidP="00B82F70">
      <w:pPr>
        <w:pStyle w:val="Heading4"/>
      </w:pPr>
      <w:r>
        <w:t>Cultural norms largely d</w:t>
      </w:r>
      <w:r w:rsidR="00CE1654">
        <w:t>iscourage</w:t>
      </w:r>
      <w:r>
        <w:t xml:space="preserve"> gender violence</w:t>
      </w:r>
      <w:r w:rsidR="0070545F">
        <w:t xml:space="preserve"> but a legal foundation is key</w:t>
      </w:r>
      <w:r w:rsidR="00264EFD">
        <w:t xml:space="preserve"> – empirically proven</w:t>
      </w:r>
    </w:p>
    <w:p w14:paraId="2CD4A041" w14:textId="2ADF0B6D" w:rsidR="002B0C32" w:rsidRDefault="00981769" w:rsidP="002B0C32">
      <w:r>
        <w:t xml:space="preserve">Tiana </w:t>
      </w:r>
      <w:r w:rsidRPr="00D847F8">
        <w:rPr>
          <w:rStyle w:val="Style13ptBold"/>
        </w:rPr>
        <w:t>Lowe ‘20</w:t>
      </w:r>
      <w:r>
        <w:t>, June 8, 2020. “</w:t>
      </w:r>
      <w:r w:rsidRPr="00CF60A1">
        <w:t>Abolish police? You'll bring back mass rape and the de facto patriarchy with it</w:t>
      </w:r>
      <w:r>
        <w:t xml:space="preserve">,” </w:t>
      </w:r>
      <w:r w:rsidRPr="00CF60A1">
        <w:t>https://www.washingtonexaminer.com/opinion/abolish-police-youll-bring-back-mass-rape-and-the-de-facto-patriarchy-with-it</w:t>
      </w:r>
    </w:p>
    <w:p w14:paraId="5B6A0399" w14:textId="7DCC57B9" w:rsidR="00D46104" w:rsidRDefault="00D46104" w:rsidP="00D46104">
      <w:r w:rsidRPr="002B0C32">
        <w:t xml:space="preserve">In large part, this is due to cultural standards. </w:t>
      </w:r>
      <w:r w:rsidRPr="002B0C32">
        <w:rPr>
          <w:rStyle w:val="StyleUnderline"/>
        </w:rPr>
        <w:t>Even without policing, social norms have heavily stigmatized sexual violence</w:t>
      </w:r>
      <w:r>
        <w:t xml:space="preserve"> to the point where it's safe to assume the overwhelming majority of men wouldn't turn into serial rapists overnight. </w:t>
      </w:r>
      <w:r w:rsidRPr="002B0C32">
        <w:rPr>
          <w:rStyle w:val="StyleUnderline"/>
        </w:rPr>
        <w:t>But we know what happens in societies without law enforcement</w:t>
      </w:r>
      <w:r>
        <w:t>.</w:t>
      </w:r>
    </w:p>
    <w:p w14:paraId="1221987B" w14:textId="234E5862" w:rsidR="00D46104" w:rsidRDefault="00D46104" w:rsidP="00D46104">
      <w:r w:rsidRPr="00264EFD">
        <w:rPr>
          <w:rStyle w:val="StyleUnderline"/>
        </w:rPr>
        <w:t>For a most extreme contemporary example, consider Papua New Guinea. The oceanic nation has just a few thousand police officers charged with overseeing millions of people in a culture already unaccustomed to law enforcement, leaving police forces stretched thin and rejected by the nation's disproportionately rural and nonglobalized population</w:t>
      </w:r>
      <w:r>
        <w:t xml:space="preserve">. Sounds like the Democratic Socialists of America's dream, right? Well, </w:t>
      </w:r>
      <w:r w:rsidRPr="00264EFD">
        <w:rPr>
          <w:rStyle w:val="StyleUnderline"/>
        </w:rPr>
        <w:t>it also includes a de facto patriarchy, with about two-thirds of all women experiencing domestic violence and at least half suffering sexual assault</w:t>
      </w:r>
      <w:r>
        <w:t>. The Lancet found that about 3 in 5 men in Papua New Guinea have committed rape at some point. At least 1 in 5 men were found to have raped at least four victims.</w:t>
      </w:r>
    </w:p>
    <w:p w14:paraId="08766C82" w14:textId="1E1015B5" w:rsidR="00D46104" w:rsidRDefault="00D46104" w:rsidP="00D46104">
      <w:r>
        <w:t xml:space="preserve">For a closer cultural example, take </w:t>
      </w:r>
      <w:r w:rsidRPr="00264EFD">
        <w:rPr>
          <w:rStyle w:val="StyleUnderline"/>
        </w:rPr>
        <w:t>Sweden</w:t>
      </w:r>
      <w:r>
        <w:t xml:space="preserve">, which </w:t>
      </w:r>
      <w:r w:rsidRPr="00264EFD">
        <w:rPr>
          <w:rStyle w:val="StyleUnderline"/>
        </w:rPr>
        <w:t>shares similar elements of cultural liberalism with the U.S. but suffers from a police force severely stretched thin</w:t>
      </w:r>
      <w:r>
        <w:t xml:space="preserve"> (only Finland seems to have fewer police officers per 100,000 people of other major European nations). Not unrelatedly, </w:t>
      </w:r>
      <w:r w:rsidRPr="00264EFD">
        <w:rPr>
          <w:rStyle w:val="StyleUnderline"/>
        </w:rPr>
        <w:t>Sweden suffers one of the worst rape rates in the developed world, with more than 60 rapes per 100,000 Swedes each year. In France, which has nearly twice the number of police, that number is 17 reported rapes per 100,000</w:t>
      </w:r>
      <w:r>
        <w:t>.</w:t>
      </w:r>
    </w:p>
    <w:p w14:paraId="422D5E57" w14:textId="77777777" w:rsidR="00D46104" w:rsidRDefault="00D46104" w:rsidP="00D46104">
      <w:r>
        <w:t xml:space="preserve">Civilization is inherently feminist. In a market-based economy that values merit and effort and a society with police to protect people and property from violence, women, who on average are physically weaker than men, are functional and financial equals to them. But </w:t>
      </w:r>
      <w:r w:rsidRPr="00264EFD">
        <w:rPr>
          <w:rStyle w:val="StyleUnderline"/>
        </w:rPr>
        <w:t>strip away</w:t>
      </w:r>
      <w:r>
        <w:t xml:space="preserve"> those </w:t>
      </w:r>
      <w:r w:rsidRPr="00264EFD">
        <w:rPr>
          <w:rStyle w:val="StyleUnderline"/>
        </w:rPr>
        <w:t>protections, and women will inevitably become a second class</w:t>
      </w:r>
      <w:r>
        <w:t xml:space="preserve"> again. </w:t>
      </w:r>
      <w:r w:rsidRPr="00264EFD">
        <w:rPr>
          <w:rStyle w:val="StyleUnderline"/>
        </w:rPr>
        <w:t>The Left can abolish police or protect women. They can't have both.</w:t>
      </w:r>
    </w:p>
    <w:p w14:paraId="61890266" w14:textId="77777777" w:rsidR="00D46104" w:rsidRDefault="00D46104" w:rsidP="00D46104"/>
    <w:p w14:paraId="2C40B52B" w14:textId="77777777" w:rsidR="00264EFD" w:rsidRDefault="00264EFD" w:rsidP="00264EFD"/>
    <w:p w14:paraId="4972FA41" w14:textId="77777777" w:rsidR="00264EFD" w:rsidRDefault="00264EFD" w:rsidP="00264EFD">
      <w:pPr>
        <w:pStyle w:val="Heading3"/>
      </w:pPr>
      <w:r>
        <w:lastRenderedPageBreak/>
        <w:t>Gender #1: Low risk of gender violence</w:t>
      </w:r>
    </w:p>
    <w:p w14:paraId="5AF75BF7" w14:textId="77777777" w:rsidR="00264EFD" w:rsidRDefault="00264EFD" w:rsidP="00264EFD"/>
    <w:p w14:paraId="5E8FF017" w14:textId="77777777" w:rsidR="00264EFD" w:rsidRDefault="00264EFD" w:rsidP="00264EFD">
      <w:pPr>
        <w:pStyle w:val="Heading4"/>
      </w:pPr>
      <w:r>
        <w:t>Risk of sexual violence is low in the U.S.</w:t>
      </w:r>
    </w:p>
    <w:p w14:paraId="52FA88A2" w14:textId="77777777" w:rsidR="00264EFD" w:rsidRPr="00CF60A1" w:rsidRDefault="00264EFD" w:rsidP="00264EFD">
      <w:r>
        <w:t xml:space="preserve">Tiana </w:t>
      </w:r>
      <w:r w:rsidRPr="00D847F8">
        <w:rPr>
          <w:rStyle w:val="Style13ptBold"/>
        </w:rPr>
        <w:t>Lowe ‘20</w:t>
      </w:r>
      <w:r>
        <w:t>, June 8, 2020. “</w:t>
      </w:r>
      <w:r w:rsidRPr="00CF60A1">
        <w:t>Abolish police? You'll bring back mass rape and the de facto patriarchy with it</w:t>
      </w:r>
      <w:r>
        <w:t xml:space="preserve">,” </w:t>
      </w:r>
      <w:r w:rsidRPr="00CF60A1">
        <w:t>https://www.washingtonexaminer.com/opinion/abolish-police-youll-bring-back-mass-rape-and-the-de-facto-patriarchy-with-it</w:t>
      </w:r>
    </w:p>
    <w:p w14:paraId="7058865D" w14:textId="77777777" w:rsidR="00264EFD" w:rsidRDefault="00264EFD" w:rsidP="00264EFD">
      <w:r w:rsidRPr="002B0C32">
        <w:t>The immediate implications of this socialists' dream come true are obvious enough, from removing any incentive for drivers to abide by speeding laws to the imminent threat of violence against</w:t>
      </w:r>
      <w:r>
        <w:t xml:space="preserve"> people and property. Hence, it should come as little surprise that even the most left-leaning black members of Congress have balked at the move. But the longer-ranging inevitabilities resulting from the move prove there is a structural dissonance within the cult of intersectionality. Namely, </w:t>
      </w:r>
      <w:r w:rsidRPr="002B0C32">
        <w:rPr>
          <w:rStyle w:val="StyleUnderline"/>
        </w:rPr>
        <w:t>feminism is antithetical to</w:t>
      </w:r>
      <w:r>
        <w:t xml:space="preserve"> the prison and </w:t>
      </w:r>
      <w:r w:rsidRPr="002B0C32">
        <w:rPr>
          <w:rStyle w:val="StyleUnderline"/>
        </w:rPr>
        <w:t>police abolition</w:t>
      </w:r>
      <w:r>
        <w:t xml:space="preserve"> movement.</w:t>
      </w:r>
    </w:p>
    <w:p w14:paraId="12523624" w14:textId="4388DF61" w:rsidR="00D46104" w:rsidRPr="00677852" w:rsidRDefault="00264EFD" w:rsidP="00D46104">
      <w:pPr>
        <w:rPr>
          <w:u w:val="single"/>
        </w:rPr>
      </w:pPr>
      <w:r w:rsidRPr="002B0C32">
        <w:rPr>
          <w:rStyle w:val="StyleUnderline"/>
        </w:rPr>
        <w:t>If you're a woman in the modern United States, the odds are that you will never be a victim of sexual assault. The same also goes for domestic violence. While it's hard to pin a precise figure on how many women in the U.S. will ever experience sexual violence, academics and the Justice Department estimate the figure is somewhere between 2.8% and 18%.</w:t>
      </w:r>
    </w:p>
    <w:p w14:paraId="75894C2D" w14:textId="4DF71B56" w:rsidR="007E340F" w:rsidRDefault="007E340F" w:rsidP="007E340F"/>
    <w:p w14:paraId="1BE09201" w14:textId="114DE916" w:rsidR="00A71BBA" w:rsidRDefault="00A71BBA" w:rsidP="007E340F"/>
    <w:p w14:paraId="74F3B7B9" w14:textId="3AF29E1D" w:rsidR="00A71BBA" w:rsidRDefault="00A71BBA" w:rsidP="00A71BBA">
      <w:pPr>
        <w:pStyle w:val="Heading2"/>
      </w:pPr>
      <w:r>
        <w:lastRenderedPageBreak/>
        <w:t>Racism neg</w:t>
      </w:r>
    </w:p>
    <w:p w14:paraId="08A88772" w14:textId="3B63EC5B" w:rsidR="00A71BBA" w:rsidRDefault="00A71BBA" w:rsidP="00A71BBA"/>
    <w:p w14:paraId="036F34EE" w14:textId="38EBC742" w:rsidR="00A55C7D" w:rsidRDefault="00E17340" w:rsidP="00E17340">
      <w:pPr>
        <w:pStyle w:val="Heading3"/>
      </w:pPr>
      <w:r>
        <w:lastRenderedPageBreak/>
        <w:t>1NC Racism</w:t>
      </w:r>
    </w:p>
    <w:p w14:paraId="477BD292" w14:textId="77777777" w:rsidR="00E17340" w:rsidRDefault="00E17340" w:rsidP="00A71BBA"/>
    <w:p w14:paraId="4A926D58" w14:textId="5DF51CEB" w:rsidR="00A55C7D" w:rsidRDefault="00FE4982" w:rsidP="00A55C7D">
      <w:pPr>
        <w:pStyle w:val="Heading4"/>
      </w:pPr>
      <w:r>
        <w:t xml:space="preserve">Prefer data over </w:t>
      </w:r>
      <w:r w:rsidR="007D7F46">
        <w:t>historical narratives of engrained police racism</w:t>
      </w:r>
    </w:p>
    <w:p w14:paraId="6E79B5E9" w14:textId="77777777" w:rsidR="00A55C7D" w:rsidRDefault="00A55C7D" w:rsidP="00A55C7D">
      <w:r w:rsidRPr="001E1D39">
        <w:t xml:space="preserve">Matthew </w:t>
      </w:r>
      <w:r w:rsidRPr="0096174C">
        <w:rPr>
          <w:rStyle w:val="Style13ptBold"/>
        </w:rPr>
        <w:t>Yglesias ‘20</w:t>
      </w:r>
      <w:r>
        <w:t>. Jun 18, “</w:t>
      </w:r>
      <w:r w:rsidRPr="00E153DA">
        <w:t>The End of Policing left me convinced we still need policing</w:t>
      </w:r>
      <w:r>
        <w:t xml:space="preserve">,” </w:t>
      </w:r>
      <w:r w:rsidRPr="0096174C">
        <w:t>https://www.vox.com/2020/6/18/21293784/alex-vitale-end-of-policing-review</w:t>
      </w:r>
    </w:p>
    <w:p w14:paraId="4E44AFE4" w14:textId="77777777" w:rsidR="00A55C7D" w:rsidRDefault="00A55C7D" w:rsidP="00A55C7D">
      <w:r>
        <w:t>Vitale’s argument on crime is weak</w:t>
      </w:r>
    </w:p>
    <w:p w14:paraId="3362E538" w14:textId="0E043D4A" w:rsidR="00A55C7D" w:rsidRDefault="00A55C7D" w:rsidP="00A55C7D">
      <w:r w:rsidRPr="00FE4982">
        <w:rPr>
          <w:rStyle w:val="StyleUnderline"/>
        </w:rPr>
        <w:t>Vitale’s main thesis is that, historically and causally speaking, the main origins of police forces were as instruments of social control more than public safety, reflecting various kinds of elite fears about urban working classes, immigrants, and runaway enslaved people</w:t>
      </w:r>
      <w:r>
        <w:t>. And he sees the problems with policing as too deeply ingrained to be combated with reform.</w:t>
      </w:r>
    </w:p>
    <w:p w14:paraId="740073AD" w14:textId="77777777" w:rsidR="00A55C7D" w:rsidRDefault="00A55C7D" w:rsidP="00A55C7D">
      <w:r>
        <w:t>“The origins and function of the police are intimately tied to the management of inequalities of race and class,” he writes, and “a kinder, gentler, and more diverse war on the poor is still a war on the poor.” He says that “any real agenda for police reform must replace police with empowered communities working to solve their own problems.”</w:t>
      </w:r>
    </w:p>
    <w:p w14:paraId="73D35D5D" w14:textId="36B30CF1" w:rsidR="00A55C7D" w:rsidRDefault="00A55C7D" w:rsidP="00A55C7D">
      <w:r>
        <w:t xml:space="preserve">And while the book sketches out some convincing areas in which we could get by with less policing and some promising ideas for social programs that might be more useful instead, </w:t>
      </w:r>
      <w:r w:rsidRPr="00FE4982">
        <w:rPr>
          <w:rStyle w:val="StyleUnderline"/>
        </w:rPr>
        <w:t>you will not find a detailed vision of what those empowered communities are going to do about violent crime</w:t>
      </w:r>
      <w:r>
        <w:t>. This somewhat cavalier attitude on how we would deal with violent crime in a post-police world is driven by Vitale’s intense skepticism that status quo policing is doing anything to reduce crime. But he doesn’t provide evidence for this proposition.</w:t>
      </w:r>
    </w:p>
    <w:p w14:paraId="510A4B24" w14:textId="3B8D4C40" w:rsidR="00A55C7D" w:rsidRDefault="00A55C7D" w:rsidP="00A55C7D">
      <w:r>
        <w:t>Instead, he remarks, with a citation of a 1996 book by the late political scientist David Bayley, that “there is no correlation between the number of police and crime rates.”</w:t>
      </w:r>
    </w:p>
    <w:p w14:paraId="12F1760E" w14:textId="77777777" w:rsidR="00A55C7D" w:rsidRDefault="00A55C7D" w:rsidP="00A55C7D">
      <w:r>
        <w:t xml:space="preserve">That simplistic correlation argument (maybe high-crime jurisdictions hire more cops) is all he offers to allay fears that there might be a big risk to scrapping or massively scaling back America’s police departments — there’s no counterargument presented to the contrary literature, or even an acknowledgment that it exists. But </w:t>
      </w:r>
      <w:r w:rsidRPr="00FE4982">
        <w:rPr>
          <w:rStyle w:val="StyleUnderline"/>
        </w:rPr>
        <w:t>the existing research is much more quantitatively sophisticated than this</w:t>
      </w:r>
      <w:r>
        <w:t>.</w:t>
      </w:r>
    </w:p>
    <w:p w14:paraId="42301B41" w14:textId="77777777" w:rsidR="00A55C7D" w:rsidRDefault="00A55C7D" w:rsidP="00A71BBA"/>
    <w:p w14:paraId="3BE335AF" w14:textId="77777777" w:rsidR="007E340F" w:rsidRDefault="007E340F" w:rsidP="00323A64"/>
    <w:p w14:paraId="4342F0CC" w14:textId="7A1C8EC2" w:rsidR="001D4C7F" w:rsidRDefault="001D4C7F" w:rsidP="00323A64"/>
    <w:p w14:paraId="349DA1B6" w14:textId="577B2475" w:rsidR="001D4C7F" w:rsidRDefault="001D4C7F" w:rsidP="00DE48CE">
      <w:pPr>
        <w:pStyle w:val="Heading2"/>
      </w:pPr>
      <w:r>
        <w:lastRenderedPageBreak/>
        <w:t>Reallocation neg</w:t>
      </w:r>
    </w:p>
    <w:p w14:paraId="2A32772B" w14:textId="0707CA2D" w:rsidR="001D4C7F" w:rsidRDefault="001D4C7F" w:rsidP="001D4C7F"/>
    <w:p w14:paraId="3C5E9F2D" w14:textId="77777777" w:rsidR="00DD4E46" w:rsidRDefault="00DD4E46" w:rsidP="00BC3C47"/>
    <w:p w14:paraId="0FDC0B29" w14:textId="442426EF" w:rsidR="00DD4E46" w:rsidRDefault="00693079" w:rsidP="00DD4E46">
      <w:pPr>
        <w:pStyle w:val="Heading3"/>
      </w:pPr>
      <w:r>
        <w:lastRenderedPageBreak/>
        <w:t xml:space="preserve">1NC </w:t>
      </w:r>
      <w:r w:rsidR="00DD4E46">
        <w:t>Reallocation</w:t>
      </w:r>
    </w:p>
    <w:p w14:paraId="75F95D25" w14:textId="7A773878" w:rsidR="00DD4E46" w:rsidRDefault="00DD4E46" w:rsidP="00BC3C47"/>
    <w:p w14:paraId="7FB62C7A" w14:textId="1763FF72" w:rsidR="00DD4E46" w:rsidRDefault="00AC7A3B" w:rsidP="00DD4E46">
      <w:pPr>
        <w:pStyle w:val="Heading4"/>
      </w:pPr>
      <w:r>
        <w:t>The AFF oversimplifies</w:t>
      </w:r>
      <w:r w:rsidR="00DD4E46">
        <w:t xml:space="preserve"> reallocation</w:t>
      </w:r>
      <w:r>
        <w:t xml:space="preserve"> and budgeting – abolition won’t solve on its own</w:t>
      </w:r>
    </w:p>
    <w:p w14:paraId="00E52041" w14:textId="530B87B4" w:rsidR="00DD4E46" w:rsidRPr="000C4E2E" w:rsidRDefault="00DD4E46" w:rsidP="00DD4E46">
      <w:r w:rsidRPr="001E1D39">
        <w:t xml:space="preserve">Matthew </w:t>
      </w:r>
      <w:r w:rsidRPr="0096174C">
        <w:rPr>
          <w:rStyle w:val="Style13ptBold"/>
        </w:rPr>
        <w:t>Yglesias ‘20</w:t>
      </w:r>
      <w:r>
        <w:t>. Jun 18, “</w:t>
      </w:r>
      <w:r w:rsidRPr="00E153DA">
        <w:t>The End of Policing left me convinced we still need policing</w:t>
      </w:r>
      <w:r>
        <w:t xml:space="preserve">,” </w:t>
      </w:r>
      <w:r w:rsidRPr="0096174C">
        <w:t>https://www.vox.com/2020/6/18/21293784/alex-vitale-end-of-policing-review</w:t>
      </w:r>
    </w:p>
    <w:p w14:paraId="71131056" w14:textId="77777777" w:rsidR="00DD4E46" w:rsidRDefault="00DD4E46" w:rsidP="00DD4E46">
      <w:r>
        <w:t>America needs more public spending</w:t>
      </w:r>
    </w:p>
    <w:p w14:paraId="15D3DB91" w14:textId="7C61EE7C" w:rsidR="00DD4E46" w:rsidRDefault="00DD4E46" w:rsidP="00DD4E46">
      <w:r>
        <w:t>Vitale is very persuasive on two points. Police officers spend a lot of time adjudicating conflicts between people experiencing homelessness and people annoyed by those people’s presence. They also spend a lot of time as de facto untrained community mental health providers. He is surely correct that it would be better to actually solve America’s housing and mental health treatment problems rather than use police as Band-Aids.</w:t>
      </w:r>
    </w:p>
    <w:p w14:paraId="7B9B131A" w14:textId="77777777" w:rsidR="00DD4E46" w:rsidRDefault="00DD4E46" w:rsidP="00DD4E46">
      <w:r w:rsidRPr="00DC6757">
        <w:rPr>
          <w:rStyle w:val="StyleUnderline"/>
        </w:rPr>
        <w:t>As the defund debate has played out in the public sphere, an idea has taken hold that not only should America spend more on social services but that the police are the reason we can’t or won’t do that</w:t>
      </w:r>
      <w:r>
        <w:t>. A recent viral tweet depicting a teapot labeled “defund the police” filling the cups of education, universal health care, housing, etc. very much captures the spirit of the times.</w:t>
      </w:r>
    </w:p>
    <w:p w14:paraId="0738CCF3" w14:textId="77777777" w:rsidR="00DD4E46" w:rsidRDefault="00DD4E46" w:rsidP="00DD4E46">
      <w:r w:rsidRPr="00DC6757">
        <w:rPr>
          <w:rStyle w:val="StyleUnderline"/>
        </w:rPr>
        <w:t>It does not</w:t>
      </w:r>
      <w:r w:rsidRPr="00FF4927">
        <w:t xml:space="preserve">, however, </w:t>
      </w:r>
      <w:r w:rsidRPr="00DC6757">
        <w:rPr>
          <w:rStyle w:val="StyleUnderline"/>
        </w:rPr>
        <w:t>capture the budget realities</w:t>
      </w:r>
      <w:r w:rsidRPr="00FF4927">
        <w:t xml:space="preserve">. As the experts at the Urban Institute point out, </w:t>
      </w:r>
      <w:r w:rsidRPr="00DC6757">
        <w:rPr>
          <w:rStyle w:val="Emphasis"/>
        </w:rPr>
        <w:t>police spending is a relative drop in the bucket of state and local government budgets; at the federal level, it’s even smaller</w:t>
      </w:r>
      <w:r w:rsidRPr="00FF4927">
        <w:t>.</w:t>
      </w:r>
    </w:p>
    <w:p w14:paraId="177A50A5" w14:textId="31C448B8" w:rsidR="00DD4E46" w:rsidRDefault="00DD4E46" w:rsidP="00DD4E46">
      <w:r w:rsidRPr="00DC6757">
        <w:rPr>
          <w:rStyle w:val="StyleUnderline"/>
        </w:rPr>
        <w:t>It’s true that the government should be spending more on housing and mental health programs and that doing so would probably reduce crime. But it would probably reduce crime by freeing up officers to do more police work. And there’s no particular reason the money for it has to come out of police departments</w:t>
      </w:r>
      <w:r>
        <w:t xml:space="preserve">. If you compare the United States to Europe, </w:t>
      </w:r>
      <w:r w:rsidRPr="00DC6757">
        <w:rPr>
          <w:rStyle w:val="StyleUnderline"/>
        </w:rPr>
        <w:t>the reason Europe has a more generous welfare state is a much higher overall level of spending — not that the US has overfunded the police</w:t>
      </w:r>
      <w:r>
        <w:t>.</w:t>
      </w:r>
    </w:p>
    <w:p w14:paraId="4A74958B" w14:textId="77777777" w:rsidR="00DD4E46" w:rsidRDefault="00DD4E46" w:rsidP="00DD4E46">
      <w:r>
        <w:t>Indeed, as President Obama’s Council of Economic Advisers pointed out, while the United States has more prison guards and far more prisoners than the average country, it actually has 35 percent fewer police officers.</w:t>
      </w:r>
    </w:p>
    <w:p w14:paraId="2A4935AE" w14:textId="40D648FA" w:rsidR="00DD4E46" w:rsidRDefault="00DD4E46" w:rsidP="00DD4E46">
      <w:r w:rsidRPr="00DC6757">
        <w:rPr>
          <w:rStyle w:val="StyleUnderline"/>
        </w:rPr>
        <w:t>The problem with America’s police officers is that they’re too unaccountable and lawless, operating with too much job security and a sense of impunity, not that there are too many of them</w:t>
      </w:r>
      <w:r>
        <w:t>.</w:t>
      </w:r>
    </w:p>
    <w:p w14:paraId="77BA63D4" w14:textId="4494A105" w:rsidR="00DC6757" w:rsidRDefault="00DC6757" w:rsidP="00DD4E46"/>
    <w:p w14:paraId="5ECB85BB" w14:textId="1D6A8EBF" w:rsidR="00DC6757" w:rsidRDefault="00DC6757" w:rsidP="00DD4E46"/>
    <w:p w14:paraId="02BF17CF" w14:textId="77777777" w:rsidR="00323A64" w:rsidRDefault="00323A64" w:rsidP="00323A64">
      <w:pPr>
        <w:pStyle w:val="Heading4"/>
      </w:pPr>
      <w:r>
        <w:t xml:space="preserve">Defunding </w:t>
      </w:r>
      <w:r w:rsidRPr="008F172E">
        <w:rPr>
          <w:u w:val="single"/>
        </w:rPr>
        <w:t>won’t solve</w:t>
      </w:r>
      <w:r>
        <w:t xml:space="preserve"> – instead, they’ll remove community-building initiatives </w:t>
      </w:r>
      <w:r>
        <w:rPr>
          <w:u w:val="single"/>
        </w:rPr>
        <w:t>first</w:t>
      </w:r>
      <w:r>
        <w:t xml:space="preserve"> which worsens the problem.</w:t>
      </w:r>
    </w:p>
    <w:p w14:paraId="7801019D" w14:textId="7408869F" w:rsidR="00323A64" w:rsidRDefault="00323A64" w:rsidP="00323A64">
      <w:pPr>
        <w:rPr>
          <w:rStyle w:val="Style13ptBold"/>
        </w:rPr>
      </w:pPr>
      <w:r>
        <w:rPr>
          <w:rStyle w:val="Style13ptBold"/>
        </w:rPr>
        <w:t xml:space="preserve">Southers, former FBI agent, </w:t>
      </w:r>
      <w:r w:rsidR="00693079">
        <w:rPr>
          <w:rStyle w:val="Style13ptBold"/>
        </w:rPr>
        <w:t>‘</w:t>
      </w:r>
      <w:r>
        <w:rPr>
          <w:rStyle w:val="Style13ptBold"/>
        </w:rPr>
        <w:t>20</w:t>
      </w:r>
    </w:p>
    <w:p w14:paraId="59A7E4B0" w14:textId="77777777" w:rsidR="00323A64" w:rsidRPr="006C610C" w:rsidRDefault="00323A64" w:rsidP="006C610C">
      <w:r w:rsidRPr="006C610C">
        <w:lastRenderedPageBreak/>
        <w:t xml:space="preserve">[Erroll G. Southers, former FBI special agent, professor of the Practice in National &amp; Homeland Security at the University of Southern California Sol Price School of Public Policy, director of the USC Safe Communities Institute and director of Homegrown Violent Extremism Studies, 11 June 2020, USAToday, “Black ex-cop: I understand the anger but don't defund police. It could make things worse.”, </w:t>
      </w:r>
      <w:hyperlink r:id="rId122" w:history="1">
        <w:r w:rsidRPr="006C610C">
          <w:rPr>
            <w:rStyle w:val="Hyperlink"/>
          </w:rPr>
          <w:t>https://www.usatoday.com/story/opinion/voices/2020/06/11/defunding-police-could-backfire-black-former-detective-column/5331008002/</w:t>
        </w:r>
      </w:hyperlink>
      <w:r w:rsidRPr="006C610C">
        <w:t xml:space="preserve"> // jmk]</w:t>
      </w:r>
    </w:p>
    <w:p w14:paraId="18FD2010" w14:textId="77777777" w:rsidR="00323A64" w:rsidRPr="008F172E" w:rsidRDefault="00323A64" w:rsidP="00323A64">
      <w:pPr>
        <w:rPr>
          <w:sz w:val="16"/>
        </w:rPr>
      </w:pPr>
      <w:r w:rsidRPr="008F172E">
        <w:rPr>
          <w:sz w:val="16"/>
        </w:rPr>
        <w:t>Change is coming to American law enforcement. The protests across the country decrying police brutality, particularly in the killing of George Floyd by Minneapolis police officers, have catalyzed a movement to address police use of force and systemic racism. In little more than a week, the House of Representatives has proposed a Justice in Policing Act, New York is poised to enact laws intended to reshape law enforcement, and Minnesota has launched a civil rights investigation into its police department's actions. Across the country, city leaders and citizens are having conversations on what police reform looks like. This is clear evidence that peaceful protest can deliver real change.</w:t>
      </w:r>
    </w:p>
    <w:p w14:paraId="41C3BD69" w14:textId="77777777" w:rsidR="00323A64" w:rsidRPr="008F172E" w:rsidRDefault="00323A64" w:rsidP="00323A64">
      <w:pPr>
        <w:rPr>
          <w:sz w:val="16"/>
        </w:rPr>
      </w:pPr>
      <w:r w:rsidRPr="008F172E">
        <w:rPr>
          <w:sz w:val="16"/>
        </w:rPr>
        <w:t xml:space="preserve">Amid this progress, there are growing calls to “defund police.” </w:t>
      </w:r>
      <w:r w:rsidRPr="00681CCA">
        <w:rPr>
          <w:u w:val="single"/>
        </w:rPr>
        <w:t>While defunding is intended to force changes in police practices and redirect funds to community development</w:t>
      </w:r>
      <w:r w:rsidRPr="008F172E">
        <w:rPr>
          <w:sz w:val="16"/>
        </w:rPr>
        <w:t>, there is also an underlying element of retribution. The American public wants overdue adjudication for all the people killed, injured, abused and insulted by police, and seizing funding from departments has a certain appeal when we are as angry as we are today.</w:t>
      </w:r>
    </w:p>
    <w:p w14:paraId="0D463672" w14:textId="77777777" w:rsidR="00323A64" w:rsidRPr="00681CCA" w:rsidRDefault="00323A64" w:rsidP="00323A64">
      <w:pPr>
        <w:rPr>
          <w:u w:val="single"/>
        </w:rPr>
      </w:pPr>
      <w:r w:rsidRPr="00681CCA">
        <w:rPr>
          <w:u w:val="single"/>
        </w:rPr>
        <w:t>Nonetheless, removing federal, state and/or local funding from law enforcement will not achieve the change we want. In fact, it could make things worse.</w:t>
      </w:r>
    </w:p>
    <w:p w14:paraId="59A369F6" w14:textId="77777777" w:rsidR="00323A64" w:rsidRPr="008F172E" w:rsidRDefault="00323A64" w:rsidP="00323A64">
      <w:pPr>
        <w:rPr>
          <w:sz w:val="16"/>
        </w:rPr>
      </w:pPr>
      <w:r w:rsidRPr="008F172E">
        <w:rPr>
          <w:sz w:val="16"/>
        </w:rPr>
        <w:t>Police can have strong positive impact</w:t>
      </w:r>
    </w:p>
    <w:p w14:paraId="6D24E532" w14:textId="77777777" w:rsidR="00323A64" w:rsidRPr="008F172E" w:rsidRDefault="00323A64" w:rsidP="00323A64">
      <w:pPr>
        <w:rPr>
          <w:u w:val="single"/>
        </w:rPr>
      </w:pPr>
      <w:r w:rsidRPr="008F172E">
        <w:rPr>
          <w:sz w:val="16"/>
        </w:rPr>
        <w:t xml:space="preserve">I am an African American. I grew up during the civil rights era, and I saw firsthand police abuses and brutality against people who looked like me. It is what motivated me to pursue a career in law enforcement, to be a part of the change I sought in the world. This career led me to city police forces in California, to the FBI and ultimately to serve as assistant chief at the Los Angeles World Airports police department. </w:t>
      </w:r>
      <w:r w:rsidRPr="008F172E">
        <w:rPr>
          <w:u w:val="single"/>
        </w:rPr>
        <w:t>Across my years in law enforcement, I saw plenty of the bad qualities in the profession, but I saw something else as well — the positive impact police programs and outreach have in supporting safe, strong communities.</w:t>
      </w:r>
    </w:p>
    <w:p w14:paraId="3B799F68" w14:textId="77777777" w:rsidR="00323A64" w:rsidRPr="008F172E" w:rsidRDefault="00323A64" w:rsidP="00323A64">
      <w:pPr>
        <w:rPr>
          <w:rStyle w:val="Emphasis"/>
        </w:rPr>
      </w:pPr>
      <w:r w:rsidRPr="008F172E">
        <w:rPr>
          <w:u w:val="single"/>
        </w:rPr>
        <w:t xml:space="preserve">When police command staff are presented with a reduced budget, the decision-making is simple. They will </w:t>
      </w:r>
      <w:r w:rsidRPr="008F172E">
        <w:rPr>
          <w:rStyle w:val="Emphasis"/>
        </w:rPr>
        <w:t>not reduce</w:t>
      </w:r>
      <w:r w:rsidRPr="008F172E">
        <w:rPr>
          <w:u w:val="single"/>
        </w:rPr>
        <w:t xml:space="preserve"> expenses for </w:t>
      </w:r>
      <w:r w:rsidRPr="008F172E">
        <w:rPr>
          <w:rStyle w:val="Emphasis"/>
        </w:rPr>
        <w:t>personnel and equipment</w:t>
      </w:r>
      <w:r w:rsidRPr="008F172E">
        <w:rPr>
          <w:u w:val="single"/>
        </w:rPr>
        <w:t xml:space="preserve">. They will </w:t>
      </w:r>
      <w:r w:rsidRPr="008F172E">
        <w:rPr>
          <w:rStyle w:val="Emphasis"/>
        </w:rPr>
        <w:t>cut the costs of</w:t>
      </w:r>
      <w:r w:rsidRPr="008F172E">
        <w:rPr>
          <w:u w:val="single"/>
        </w:rPr>
        <w:t xml:space="preserve"> the many programs police departments provide that are outside of day-to-day law enforcement. There are offerings like cadet and Explorer programs, which bring together young people and police in </w:t>
      </w:r>
      <w:r w:rsidRPr="008F172E">
        <w:rPr>
          <w:rStyle w:val="Emphasis"/>
        </w:rPr>
        <w:t>community service and personal development.</w:t>
      </w:r>
    </w:p>
    <w:p w14:paraId="43E53684" w14:textId="77777777" w:rsidR="00323A64" w:rsidRPr="008F172E" w:rsidRDefault="00323A64" w:rsidP="00323A64">
      <w:pPr>
        <w:rPr>
          <w:sz w:val="16"/>
        </w:rPr>
      </w:pPr>
      <w:r w:rsidRPr="008F172E">
        <w:rPr>
          <w:sz w:val="16"/>
        </w:rPr>
        <w:t>These are avenues for building the police department of tomorrow. I’ve had the honor of serving with and leading officers who came from the inner city in Los Angeles — Asian, Hispanic and African American men and women who, like me, wanted to give back by serving their communities with honor, dignity and respect. Those professionals sought to become police officers in part because of their participation in the programs offered by the department.</w:t>
      </w:r>
    </w:p>
    <w:p w14:paraId="4B6948B5" w14:textId="77777777" w:rsidR="00323A64" w:rsidRPr="008F172E" w:rsidRDefault="00323A64" w:rsidP="00323A64">
      <w:pPr>
        <w:rPr>
          <w:sz w:val="16"/>
        </w:rPr>
      </w:pPr>
      <w:r w:rsidRPr="008F172E">
        <w:rPr>
          <w:sz w:val="16"/>
        </w:rPr>
        <w:t>Other programs include things like the Police Athletic/Activities League, which engages young people and police officers through sports to give kids a positive outlet and create positive interactions between the community and police. I was a PAL kid growing up in New Jersey, and I helped create the current program in Santa Monica, California. PAL also includes programs for health and wellness for mothers or the elderly, for after-school activities, community block parties and much more.</w:t>
      </w:r>
    </w:p>
    <w:p w14:paraId="21173108" w14:textId="77777777" w:rsidR="00323A64" w:rsidRPr="008F172E" w:rsidRDefault="00323A64" w:rsidP="00323A64">
      <w:pPr>
        <w:rPr>
          <w:rStyle w:val="StyleUnderline"/>
        </w:rPr>
      </w:pPr>
      <w:r w:rsidRPr="008F172E">
        <w:rPr>
          <w:rStyle w:val="StyleUnderline"/>
        </w:rPr>
        <w:t>If police departments see dramatic budget cuts, these are the kinds of programs that will end up on the chopping block. This means the public good law enforcement is delivering will go away. The communities that valued the programs will suffer, but an additional long-term consequence is that the demographics of the future American police force will not be representative of the public.</w:t>
      </w:r>
    </w:p>
    <w:p w14:paraId="11C0BB41" w14:textId="77777777" w:rsidR="00323A64" w:rsidRPr="008F172E" w:rsidRDefault="00323A64" w:rsidP="00323A64">
      <w:pPr>
        <w:rPr>
          <w:rStyle w:val="StyleUnderline"/>
        </w:rPr>
      </w:pPr>
      <w:r w:rsidRPr="008F172E">
        <w:rPr>
          <w:rStyle w:val="StyleUnderline"/>
        </w:rPr>
        <w:t>Preserve the good, root out the bad</w:t>
      </w:r>
    </w:p>
    <w:p w14:paraId="29DC5AB2" w14:textId="77777777" w:rsidR="00323A64" w:rsidRPr="008F172E" w:rsidRDefault="00323A64" w:rsidP="00323A64">
      <w:pPr>
        <w:rPr>
          <w:sz w:val="16"/>
        </w:rPr>
      </w:pPr>
      <w:r w:rsidRPr="008F172E">
        <w:rPr>
          <w:sz w:val="16"/>
        </w:rPr>
        <w:lastRenderedPageBreak/>
        <w:t>If you are a black man and the only time you ever see police is when they are responding to a complaint or a crime, it cements a view of police as the outsiders, the heavy uncaring hand of the law. That does not encourage black people to explore careers in law enforcement, where their unique perspective, experiences and love of community would be so valuable to a peaceful, civil society — and change the departments in a way we would like.</w:t>
      </w:r>
    </w:p>
    <w:p w14:paraId="05902D58" w14:textId="77777777" w:rsidR="00323A64" w:rsidRPr="008F172E" w:rsidRDefault="00323A64" w:rsidP="00323A64">
      <w:pPr>
        <w:rPr>
          <w:rStyle w:val="StyleUnderline"/>
        </w:rPr>
      </w:pPr>
      <w:r w:rsidRPr="008F172E">
        <w:rPr>
          <w:sz w:val="16"/>
        </w:rPr>
        <w:t>To this end</w:t>
      </w:r>
      <w:r w:rsidRPr="008F172E">
        <w:rPr>
          <w:rStyle w:val="StyleUnderline"/>
        </w:rPr>
        <w:t>, budgetary changes that can impact the culture and actions of U.S. law enforcement should preserve and even expand programs and opportunities for police-community interactions that have nothing to do with arrest and prosecution</w:t>
      </w:r>
      <w:r w:rsidRPr="008F172E">
        <w:rPr>
          <w:sz w:val="16"/>
        </w:rPr>
        <w:t xml:space="preserve">. </w:t>
      </w:r>
      <w:r w:rsidRPr="008F172E">
        <w:rPr>
          <w:rStyle w:val="StyleUnderline"/>
        </w:rPr>
        <w:t>These initiatives do not require firearms, pepper spray or armored vehicles. They just require humanity and a commitment to public service.</w:t>
      </w:r>
    </w:p>
    <w:p w14:paraId="072831CF" w14:textId="47BC2A04" w:rsidR="00323A64" w:rsidRDefault="00323A64" w:rsidP="00323A64">
      <w:pPr>
        <w:rPr>
          <w:rStyle w:val="StyleUnderline"/>
        </w:rPr>
      </w:pPr>
      <w:r w:rsidRPr="008F172E">
        <w:rPr>
          <w:sz w:val="16"/>
        </w:rPr>
        <w:t xml:space="preserve">As angry as we are at the systemic problems in American law enforcement, </w:t>
      </w:r>
      <w:r w:rsidRPr="008F172E">
        <w:rPr>
          <w:rStyle w:val="StyleUnderline"/>
        </w:rPr>
        <w:t>we must be careful to preserve what is good in the profession while rooting out all that is bad.</w:t>
      </w:r>
    </w:p>
    <w:p w14:paraId="18A4B6F1" w14:textId="020B0D14" w:rsidR="00693079" w:rsidRPr="00693079" w:rsidRDefault="00693079" w:rsidP="00693079"/>
    <w:p w14:paraId="7E20FAC1" w14:textId="44300A61" w:rsidR="00693079" w:rsidRDefault="00693079" w:rsidP="00693079">
      <w:pPr>
        <w:pStyle w:val="Heading3"/>
      </w:pPr>
      <w:r>
        <w:lastRenderedPageBreak/>
        <w:t xml:space="preserve">Reallocation </w:t>
      </w:r>
      <w:r w:rsidRPr="00693079">
        <w:t>#</w:t>
      </w:r>
      <w:r w:rsidR="009562A3">
        <w:t>2</w:t>
      </w:r>
      <w:r>
        <w:t xml:space="preserve">: </w:t>
      </w:r>
      <w:r w:rsidR="00AD1B3B">
        <w:t xml:space="preserve">abolition </w:t>
      </w:r>
      <w:r>
        <w:t>crushes current reforms</w:t>
      </w:r>
    </w:p>
    <w:p w14:paraId="7D015D5A" w14:textId="1B71F717" w:rsidR="00693079" w:rsidRPr="00693079" w:rsidRDefault="00693079" w:rsidP="000902D1">
      <w:r w:rsidRPr="00693079">
        <w:t xml:space="preserve"> </w:t>
      </w:r>
    </w:p>
    <w:p w14:paraId="2C0B8574" w14:textId="77777777" w:rsidR="00323A64" w:rsidRDefault="00323A64" w:rsidP="00323A64">
      <w:pPr>
        <w:pStyle w:val="Heading4"/>
        <w:rPr>
          <w:rStyle w:val="StyleUnderline"/>
          <w:sz w:val="26"/>
          <w:u w:val="none"/>
        </w:rPr>
      </w:pPr>
      <w:r>
        <w:rPr>
          <w:rStyle w:val="StyleUnderline"/>
          <w:sz w:val="26"/>
          <w:u w:val="none"/>
        </w:rPr>
        <w:t>Abolition leaves the marginalized more vulnerable – reforms in the squo solve.</w:t>
      </w:r>
    </w:p>
    <w:p w14:paraId="510B6FE8" w14:textId="52B41145" w:rsidR="00323A64" w:rsidRPr="002A4624" w:rsidRDefault="00323A64" w:rsidP="002A4624">
      <w:r w:rsidRPr="002A4624">
        <w:rPr>
          <w:rStyle w:val="Style13ptBold"/>
        </w:rPr>
        <w:t>Helfgott</w:t>
      </w:r>
      <w:r w:rsidRPr="002A4624">
        <w:t xml:space="preserve">, member of the Seattle PDs Crisis Intervention Committee, </w:t>
      </w:r>
      <w:r w:rsidR="002A4624" w:rsidRPr="002A4624">
        <w:rPr>
          <w:rStyle w:val="Style13ptBold"/>
        </w:rPr>
        <w:t>‘</w:t>
      </w:r>
      <w:r w:rsidRPr="002A4624">
        <w:rPr>
          <w:rStyle w:val="Style13ptBold"/>
        </w:rPr>
        <w:t>20</w:t>
      </w:r>
    </w:p>
    <w:p w14:paraId="3ED0FD09" w14:textId="616C9AAB" w:rsidR="00323A64" w:rsidRPr="002A4624" w:rsidRDefault="00323A64" w:rsidP="002A4624">
      <w:r w:rsidRPr="002A4624">
        <w:t xml:space="preserve">[Jacqueline B. Helfgott, professor and director of the Seattle University Department of Criminal Justice Crime and Justice Research Center. She serves on the Seattle Police Department’s Crisis Intervention Committee, 2020, SeattleTimes, “The movement to defund the police is wrong, and here’s why”, </w:t>
      </w:r>
      <w:r w:rsidR="002A4624" w:rsidRPr="002A4624">
        <w:t>https://www.seattletimes.com/opinion/the-movement-to-defund-the-police-is-wrong-and-heres-why/</w:t>
      </w:r>
    </w:p>
    <w:p w14:paraId="72880F5E" w14:textId="77777777" w:rsidR="00323A64" w:rsidRPr="00070BB3" w:rsidRDefault="00323A64" w:rsidP="00323A64">
      <w:pPr>
        <w:rPr>
          <w:rStyle w:val="StyleUnderline"/>
        </w:rPr>
      </w:pPr>
      <w:r w:rsidRPr="00070BB3">
        <w:rPr>
          <w:rStyle w:val="StyleUnderline"/>
        </w:rPr>
        <w:t>Major reforms are underway</w:t>
      </w:r>
      <w:r>
        <w:t xml:space="preserve">. In Seattle and Washington state, </w:t>
      </w:r>
      <w:r w:rsidRPr="00070BB3">
        <w:rPr>
          <w:rStyle w:val="StyleUnderline"/>
        </w:rPr>
        <w:t>we already are doing what defunding proponents and police abolitionists are calling for within the existing system: restorative justice, alternatives to incarceration, demilitarizing the police, crisis intervention and de-escalation training, community engagement and holistic collaborative services.</w:t>
      </w:r>
      <w:r>
        <w:t xml:space="preserve"> </w:t>
      </w:r>
      <w:r w:rsidRPr="00070BB3">
        <w:rPr>
          <w:rStyle w:val="StyleUnderline"/>
        </w:rPr>
        <w:t>Reforms in Seattle and Washington state offer a model that law enforcement agencies in every city and state should implement.</w:t>
      </w:r>
    </w:p>
    <w:p w14:paraId="68C285D4" w14:textId="77777777" w:rsidR="00323A64" w:rsidRDefault="00323A64" w:rsidP="00323A64">
      <w:r>
        <w:t>Sue Rahr, executive director of the Washington State Criminal Justice Training Commission, who was a member of President Barack Obama’s Task Force on 21st Century Policing, has replaced warrior-oriented training with guardian-oriented training in the Basic Law Enforcement Academy training for all police and corrections officers to create an empathetic police academy. The Seattle Police Department has made changes over almost a decade in response to the 2012 Department of Justice consent decree, including creation of the Community Police Commission, Crisis Intervention Training, and the police department’s mental health Crisis Response Teams. Seattle’s Law Enforcement Assisted Diversion (LEAD) program has become a model for the nation.</w:t>
      </w:r>
    </w:p>
    <w:p w14:paraId="0994F973" w14:textId="77777777" w:rsidR="00323A64" w:rsidRPr="00070BB3" w:rsidRDefault="00323A64" w:rsidP="00323A64">
      <w:pPr>
        <w:rPr>
          <w:rStyle w:val="StyleUnderline"/>
        </w:rPr>
      </w:pPr>
      <w:r w:rsidRPr="00070BB3">
        <w:rPr>
          <w:rStyle w:val="StyleUnderline"/>
        </w:rPr>
        <w:t>Police culture is changing.</w:t>
      </w:r>
      <w:r>
        <w:t xml:space="preserve"> Yes, this change is painfully slow and incremental, and many argue we have no time to wait. However, </w:t>
      </w:r>
      <w:r w:rsidRPr="00070BB3">
        <w:rPr>
          <w:rStyle w:val="StyleUnderline"/>
        </w:rPr>
        <w:t>starting over is not realistic or reasonable</w:t>
      </w:r>
      <w:r>
        <w:t xml:space="preserve">. Police reform in Seattle and Washington state has not been successful in changing police culture entirely or in other jurisdictions across the country and does not change the hard, heartbreaking fact that police killed Floyd. The Major Cities Chiefs Association and the International Association of Chiefs of Police condemned Floyd’s death, noting that Floyd’s arrest was horrific and blatantly inconsistent with good police procedure on use of force. </w:t>
      </w:r>
      <w:r w:rsidRPr="00070BB3">
        <w:rPr>
          <w:rStyle w:val="StyleUnderline"/>
        </w:rPr>
        <w:t>Police culture has been slowly changing for many years through the implementation of guardian-oriented policing, policy and oversight, crisis intervention training, community policing, and police-community engagement efforts, collaborative partnerships with mental-health and social-service agencies, and the increase in women and minorities in law enforcement.</w:t>
      </w:r>
    </w:p>
    <w:p w14:paraId="333265AE" w14:textId="77777777" w:rsidR="00323A64" w:rsidRDefault="00323A64" w:rsidP="00323A64">
      <w:r>
        <w:t>The clashes between protesters and police in Seattle over the use of tear gas and crowd-control tactics, and Mayor Jenny Durkan and Seattle Police Chief Carmen Best’s willingness to listen to the protesters and modify SPD’s approach by “meeting peace with peace” reflects this change in police culture and willingness to work with the community for change.</w:t>
      </w:r>
    </w:p>
    <w:p w14:paraId="2F7380D4" w14:textId="77777777" w:rsidR="00323A64" w:rsidRDefault="00323A64" w:rsidP="00323A64">
      <w:r>
        <w:lastRenderedPageBreak/>
        <w:t xml:space="preserve">We need the police. The police are the first responders to a broad range of public-safety issues and serious crime. Crime will not end if we abolish or defund the police. If the police are defunded, there will be delayed response when people who are in need call 911, fewer police on the street in neighborhoods and communities, and lack of police capacity to respond to serious crimes that present significant threats to public safety. </w:t>
      </w:r>
      <w:r w:rsidRPr="00070BB3">
        <w:rPr>
          <w:rStyle w:val="StyleUnderline"/>
        </w:rPr>
        <w:t>If we defund the police, those most affected will be the poor and the marginalized. Wealthy neighborhoods will hire private security as they are already doing, and poorer neighborhoods will have to fend for themselves even more than they already have to.</w:t>
      </w:r>
      <w:r>
        <w:t xml:space="preserve"> Delays in police response and lack of police capacity will increase fear of crime, render victims of crime helpless and wreak havoc on communities, especially communities of color, even more so than is already the case.</w:t>
      </w:r>
    </w:p>
    <w:p w14:paraId="7D221CD4" w14:textId="77777777" w:rsidR="00323A64" w:rsidRPr="00070BB3" w:rsidRDefault="00323A64" w:rsidP="00323A64">
      <w:pPr>
        <w:rPr>
          <w:rStyle w:val="StyleUnderline"/>
        </w:rPr>
      </w:pPr>
      <w:r>
        <w:t xml:space="preserve">Are we there yet? No. We all owe Floyd’s family and every Black American and person of color who has to fear the police an apology and a promise that law enforcement in the United States will never again be the same as it was the day Floyd was killed. </w:t>
      </w:r>
      <w:r w:rsidRPr="00070BB3">
        <w:rPr>
          <w:rStyle w:val="StyleUnderline"/>
        </w:rPr>
        <w:t>Justice for Floyd means prosecuting officers and those who stand by and do nothing, policing that is inclusive of the community, crisis intervention and de-escalation training in all police agencies, empathetic police training in police academies, and commitment from law enforcement personnel and every community member to speak out against racism and police power that violates civil liberty.</w:t>
      </w:r>
    </w:p>
    <w:p w14:paraId="20B8ECB9" w14:textId="31280E41" w:rsidR="00323A64" w:rsidRDefault="00323A64" w:rsidP="00323A64">
      <w:r w:rsidRPr="00070BB3">
        <w:rPr>
          <w:rStyle w:val="StyleUnderline"/>
        </w:rPr>
        <w:t>Now is the time to test the accountability mechanisms implemented through years of police reform in Seattle</w:t>
      </w:r>
      <w:r>
        <w:t xml:space="preserve">. These reforms have made a difference and offer a framework for moving forward. Now is not the time to defund the police but to do the opposite — to </w:t>
      </w:r>
      <w:r w:rsidRPr="002B32BD">
        <w:rPr>
          <w:rStyle w:val="StyleUnderline"/>
        </w:rPr>
        <w:t>invest in our police agencies to build on local and national police reforms</w:t>
      </w:r>
      <w:r>
        <w:t>. Every law enforcement officer who wears a badge, who takes their oath of service to uphold the law, who is trusted with extraordinary authoritative power to protect public safety, has the personal and professional responsibility to do their jobs in a way that values every single human life to ensure that there will not be another wrongful death at the hands of police.</w:t>
      </w:r>
    </w:p>
    <w:p w14:paraId="6D38B129" w14:textId="77777777" w:rsidR="00323A64" w:rsidRDefault="00323A64" w:rsidP="00323A64">
      <w:pPr>
        <w:rPr>
          <w:rFonts w:asciiTheme="minorHAnsi" w:hAnsiTheme="minorHAnsi" w:cstheme="minorBidi"/>
          <w:lang w:eastAsia="ja-JP"/>
        </w:rPr>
      </w:pPr>
    </w:p>
    <w:p w14:paraId="64407777" w14:textId="0EB330D8" w:rsidR="00E556AB" w:rsidRDefault="00E556AB" w:rsidP="00323A64"/>
    <w:p w14:paraId="50D7EB58" w14:textId="77777777" w:rsidR="00C95FE1" w:rsidRDefault="00C95FE1" w:rsidP="00C95FE1">
      <w:pPr>
        <w:pStyle w:val="Heading3"/>
      </w:pPr>
      <w:r>
        <w:lastRenderedPageBreak/>
        <w:t>T card – reallocation is extra-T</w:t>
      </w:r>
    </w:p>
    <w:p w14:paraId="066C67C3" w14:textId="77777777" w:rsidR="00C95FE1" w:rsidRPr="00DE48CE" w:rsidRDefault="00C95FE1" w:rsidP="00C95FE1"/>
    <w:p w14:paraId="07D560AF" w14:textId="77777777" w:rsidR="00C95FE1" w:rsidRDefault="00C95FE1" w:rsidP="00C95FE1">
      <w:pPr>
        <w:pStyle w:val="Heading4"/>
      </w:pPr>
      <w:r>
        <w:t>Violation – reallocation is extra-topical – policing is distinct from other social services</w:t>
      </w:r>
    </w:p>
    <w:p w14:paraId="1FEADFEF" w14:textId="77777777" w:rsidR="00C95FE1" w:rsidRDefault="00C95FE1" w:rsidP="00C95FE1">
      <w:r w:rsidRPr="00211B9A">
        <w:t xml:space="preserve">ALEX S. </w:t>
      </w:r>
      <w:r w:rsidRPr="00211B9A">
        <w:rPr>
          <w:rStyle w:val="Style13ptBold"/>
        </w:rPr>
        <w:t>VITALE</w:t>
      </w:r>
      <w:r>
        <w:rPr>
          <w:rStyle w:val="Style13ptBold"/>
        </w:rPr>
        <w:t xml:space="preserve"> ‘20</w:t>
      </w:r>
      <w:r w:rsidRPr="00211B9A">
        <w:rPr>
          <w:rStyle w:val="Style13ptBold"/>
        </w:rPr>
        <w:t xml:space="preserve"> </w:t>
      </w:r>
      <w:r w:rsidRPr="00211B9A">
        <w:t>and Micah Uetricht</w:t>
      </w:r>
      <w:r>
        <w:t xml:space="preserve"> interviewing </w:t>
      </w:r>
      <w:r w:rsidRPr="005B08F4">
        <w:t>06</w:t>
      </w:r>
      <w:r>
        <w:t xml:space="preserve">.08.2020, </w:t>
      </w:r>
      <w:r w:rsidRPr="009035E9">
        <w:t>professor of sociology and coordinator of the Policing and Social Justice Project at Brooklyn College</w:t>
      </w:r>
      <w:r>
        <w:t xml:space="preserve"> INTERVIEW BY Micah Uetricht, </w:t>
      </w:r>
      <w:r w:rsidRPr="009035E9">
        <w:t>“Policing Is Fundamentally a Tool of Social Control to Facilitate Our Exploitation”</w:t>
      </w:r>
      <w:r>
        <w:t xml:space="preserve"> </w:t>
      </w:r>
      <w:r w:rsidRPr="009035E9">
        <w:t>https://jacobinmag.com/2020/06/alex-vitale-police-reform-defund-protests</w:t>
      </w:r>
    </w:p>
    <w:p w14:paraId="109D9CCF" w14:textId="77777777" w:rsidR="00C95FE1" w:rsidRDefault="00C95FE1" w:rsidP="00C95FE1">
      <w:r>
        <w:t xml:space="preserve">Part of the problem is that </w:t>
      </w:r>
      <w:r w:rsidRPr="00F310E7">
        <w:rPr>
          <w:rStyle w:val="StyleUnderline"/>
        </w:rPr>
        <w:t xml:space="preserve">for decades now, communities have been told that the only resource they can have to address their community problems is more policing and more incarceration. </w:t>
      </w:r>
      <w:r w:rsidRPr="00FE7BBA">
        <w:rPr>
          <w:rStyle w:val="StyleUnderline"/>
          <w:highlight w:val="green"/>
        </w:rPr>
        <w:t>Communities</w:t>
      </w:r>
      <w:r w:rsidRPr="00F310E7">
        <w:rPr>
          <w:rStyle w:val="StyleUnderline"/>
        </w:rPr>
        <w:t xml:space="preserve"> that have very real crime and public safety problems are desperate for help, and if the only thing on offer is policing, they’ll </w:t>
      </w:r>
      <w:r w:rsidRPr="00FE7BBA">
        <w:rPr>
          <w:rStyle w:val="StyleUnderline"/>
          <w:highlight w:val="green"/>
        </w:rPr>
        <w:t xml:space="preserve">ask for </w:t>
      </w:r>
      <w:r w:rsidRPr="00FE7BBA">
        <w:rPr>
          <w:rStyle w:val="Emphasis"/>
          <w:highlight w:val="green"/>
        </w:rPr>
        <w:t>policing</w:t>
      </w:r>
      <w:r>
        <w:t xml:space="preserve">. </w:t>
      </w:r>
    </w:p>
    <w:p w14:paraId="09956188" w14:textId="77777777" w:rsidR="00C95FE1" w:rsidRDefault="00C95FE1" w:rsidP="00C95FE1">
      <w:r>
        <w:t xml:space="preserve">Our job is to lay out what the alternatives would look like and give </w:t>
      </w:r>
      <w:r w:rsidRPr="00F310E7">
        <w:rPr>
          <w:rStyle w:val="StyleUnderline"/>
        </w:rPr>
        <w:t>people</w:t>
      </w:r>
      <w:r>
        <w:t xml:space="preserve"> a sense that they </w:t>
      </w:r>
      <w:r w:rsidRPr="00F310E7">
        <w:rPr>
          <w:rStyle w:val="StyleUnderline"/>
        </w:rPr>
        <w:t>have the power to ask for what they really want</w:t>
      </w:r>
      <w:r>
        <w:t xml:space="preserve">. </w:t>
      </w:r>
      <w:r w:rsidRPr="00FE7BBA">
        <w:rPr>
          <w:rStyle w:val="StyleUnderline"/>
          <w:highlight w:val="green"/>
        </w:rPr>
        <w:t>Many</w:t>
      </w:r>
      <w:r>
        <w:t xml:space="preserve"> people in these </w:t>
      </w:r>
      <w:r w:rsidRPr="00F310E7">
        <w:rPr>
          <w:rStyle w:val="StyleUnderline"/>
        </w:rPr>
        <w:t>communities</w:t>
      </w:r>
      <w:r>
        <w:t xml:space="preserve"> know that they </w:t>
      </w:r>
      <w:r w:rsidRPr="00FE7BBA">
        <w:rPr>
          <w:rStyle w:val="StyleUnderline"/>
          <w:highlight w:val="green"/>
        </w:rPr>
        <w:t>would be better served by</w:t>
      </w:r>
      <w:r w:rsidRPr="00F310E7">
        <w:rPr>
          <w:rStyle w:val="StyleUnderline"/>
        </w:rPr>
        <w:t xml:space="preserve"> a new youth center with mentoring services or anti-violence </w:t>
      </w:r>
      <w:r w:rsidRPr="00FE7BBA">
        <w:rPr>
          <w:rStyle w:val="StyleUnderline"/>
          <w:highlight w:val="green"/>
        </w:rPr>
        <w:t>programs</w:t>
      </w:r>
      <w:r>
        <w:t xml:space="preserve">, but they’re told that they can never have those things. </w:t>
      </w:r>
    </w:p>
    <w:p w14:paraId="42CB57F4" w14:textId="77777777" w:rsidR="00C95FE1" w:rsidRDefault="00C95FE1" w:rsidP="00C95FE1">
      <w:r w:rsidRPr="00F310E7">
        <w:rPr>
          <w:rStyle w:val="StyleUnderline"/>
        </w:rPr>
        <w:t>People have insecurities, and we have to overcome this idea that the only way to address them is policing</w:t>
      </w:r>
      <w:r>
        <w:t xml:space="preserve">. And we can do that in very specific targeted ways. What I often recommend when I travel around the country talking to community organizations is that we should start with a community needs assessment: what are the public safety needs that you’re facing that have been turned over to the police to manage? And once we’ve identified those, we can start to think about what the alternatives might look like. </w:t>
      </w:r>
    </w:p>
    <w:p w14:paraId="0DF9F24D" w14:textId="77777777" w:rsidR="00C95FE1" w:rsidRDefault="00C95FE1" w:rsidP="00C95FE1">
      <w:r>
        <w:t xml:space="preserve">We can bring in outside experts; we can talk to </w:t>
      </w:r>
      <w:r w:rsidRPr="00FE7BBA">
        <w:rPr>
          <w:rStyle w:val="StyleUnderline"/>
          <w:highlight w:val="green"/>
        </w:rPr>
        <w:t>people</w:t>
      </w:r>
      <w:r>
        <w:t xml:space="preserve"> in the community who </w:t>
      </w:r>
      <w:r w:rsidRPr="00FE7BBA">
        <w:rPr>
          <w:rStyle w:val="StyleUnderline"/>
          <w:highlight w:val="green"/>
        </w:rPr>
        <w:t xml:space="preserve">have been trying to do positive work </w:t>
      </w:r>
      <w:r w:rsidRPr="00FE7BBA">
        <w:rPr>
          <w:rStyle w:val="Emphasis"/>
          <w:highlight w:val="green"/>
        </w:rPr>
        <w:t>outside the criminal justice system</w:t>
      </w:r>
      <w:r>
        <w:t xml:space="preserve">. And then we’ve got to demand our local elected officials actually provide </w:t>
      </w:r>
      <w:r w:rsidRPr="00FE7BBA">
        <w:rPr>
          <w:rStyle w:val="StyleUnderline"/>
          <w:highlight w:val="green"/>
        </w:rPr>
        <w:t xml:space="preserve">those things </w:t>
      </w:r>
      <w:r w:rsidRPr="00FE7BBA">
        <w:rPr>
          <w:rStyle w:val="Emphasis"/>
          <w:highlight w:val="green"/>
        </w:rPr>
        <w:t>instead of</w:t>
      </w:r>
      <w:r>
        <w:t xml:space="preserve"> more </w:t>
      </w:r>
      <w:r w:rsidRPr="00FE7BBA">
        <w:rPr>
          <w:rStyle w:val="StyleUnderline"/>
          <w:highlight w:val="green"/>
        </w:rPr>
        <w:t>policing</w:t>
      </w:r>
      <w:r>
        <w:t xml:space="preserve">. </w:t>
      </w:r>
    </w:p>
    <w:p w14:paraId="48D13276" w14:textId="77777777" w:rsidR="00C95FE1" w:rsidRDefault="00C95FE1" w:rsidP="00C95FE1"/>
    <w:p w14:paraId="2F4C59A4" w14:textId="1F17A712" w:rsidR="00CF60A1" w:rsidRDefault="00CF60A1" w:rsidP="000F343A"/>
    <w:sectPr w:rsidR="00CF60A1"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Cambria Math">
    <w:panose1 w:val="02040503050406030204"/>
    <w:charset w:val="00"/>
    <w:family w:val="roman"/>
    <w:pitch w:val="variable"/>
    <w:sig w:usb0="E00002FF" w:usb1="420024FF" w:usb2="00000000" w:usb3="00000000" w:csb0="0000019F" w:csb1="00000000"/>
  </w:font>
  <w:font w:name="Malgun Gothic">
    <w:panose1 w:val="020B0503020000020004"/>
    <w:charset w:val="81"/>
    <w:family w:val="swiss"/>
    <w:pitch w:val="variable"/>
    <w:sig w:usb0="9000002F" w:usb1="29D77CFB" w:usb2="00000012" w:usb3="00000000" w:csb0="00080001" w:csb1="00000000"/>
  </w:font>
  <w:font w:name="Helvetica">
    <w:panose1 w:val="00000000000000000000"/>
    <w:charset w:val="00"/>
    <w:family w:val="auto"/>
    <w:pitch w:val="variable"/>
    <w:sig w:usb0="E00002FF" w:usb1="5000785B"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5F9156D"/>
    <w:multiLevelType w:val="hybridMultilevel"/>
    <w:tmpl w:val="A4C464AC"/>
    <w:lvl w:ilvl="0" w:tplc="B67E816C">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72925D6"/>
    <w:multiLevelType w:val="hybridMultilevel"/>
    <w:tmpl w:val="475863F4"/>
    <w:lvl w:ilvl="0" w:tplc="EEFA976A">
      <w:start w:val="1"/>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zoom w:percent="145"/>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77308F"/>
    <w:rsid w:val="000006BE"/>
    <w:rsid w:val="00000A40"/>
    <w:rsid w:val="00000EED"/>
    <w:rsid w:val="00001841"/>
    <w:rsid w:val="000029E3"/>
    <w:rsid w:val="000029E8"/>
    <w:rsid w:val="00002FD4"/>
    <w:rsid w:val="00003ACE"/>
    <w:rsid w:val="00003EEF"/>
    <w:rsid w:val="000040B4"/>
    <w:rsid w:val="00004225"/>
    <w:rsid w:val="00004591"/>
    <w:rsid w:val="000066CA"/>
    <w:rsid w:val="00006F4B"/>
    <w:rsid w:val="00007264"/>
    <w:rsid w:val="000076A9"/>
    <w:rsid w:val="000108CE"/>
    <w:rsid w:val="000126BE"/>
    <w:rsid w:val="00012CDC"/>
    <w:rsid w:val="000138BA"/>
    <w:rsid w:val="00013AAF"/>
    <w:rsid w:val="00014211"/>
    <w:rsid w:val="00014243"/>
    <w:rsid w:val="00014FAD"/>
    <w:rsid w:val="00015D2A"/>
    <w:rsid w:val="000175A5"/>
    <w:rsid w:val="00020353"/>
    <w:rsid w:val="0002175E"/>
    <w:rsid w:val="00021956"/>
    <w:rsid w:val="0002490B"/>
    <w:rsid w:val="00024AAE"/>
    <w:rsid w:val="00024AD4"/>
    <w:rsid w:val="000258A2"/>
    <w:rsid w:val="000259AA"/>
    <w:rsid w:val="00026465"/>
    <w:rsid w:val="0002681A"/>
    <w:rsid w:val="00030204"/>
    <w:rsid w:val="000312A0"/>
    <w:rsid w:val="000327A1"/>
    <w:rsid w:val="0003396C"/>
    <w:rsid w:val="00035337"/>
    <w:rsid w:val="00035DA3"/>
    <w:rsid w:val="00036352"/>
    <w:rsid w:val="00036C3C"/>
    <w:rsid w:val="00037B0F"/>
    <w:rsid w:val="00037BDF"/>
    <w:rsid w:val="00041C10"/>
    <w:rsid w:val="00044AF7"/>
    <w:rsid w:val="00044C0F"/>
    <w:rsid w:val="00044FD0"/>
    <w:rsid w:val="00045FBE"/>
    <w:rsid w:val="00047E61"/>
    <w:rsid w:val="00047FF6"/>
    <w:rsid w:val="00052FB1"/>
    <w:rsid w:val="0005326F"/>
    <w:rsid w:val="000534E0"/>
    <w:rsid w:val="00053570"/>
    <w:rsid w:val="00053C29"/>
    <w:rsid w:val="00054276"/>
    <w:rsid w:val="000544BB"/>
    <w:rsid w:val="000547B1"/>
    <w:rsid w:val="00055EE9"/>
    <w:rsid w:val="0005766D"/>
    <w:rsid w:val="00057A31"/>
    <w:rsid w:val="0006091E"/>
    <w:rsid w:val="000638C1"/>
    <w:rsid w:val="00063A39"/>
    <w:rsid w:val="00063A4E"/>
    <w:rsid w:val="0006492C"/>
    <w:rsid w:val="00065FEE"/>
    <w:rsid w:val="00066E3C"/>
    <w:rsid w:val="00067B9C"/>
    <w:rsid w:val="000719FD"/>
    <w:rsid w:val="00072718"/>
    <w:rsid w:val="00072B93"/>
    <w:rsid w:val="00072EF4"/>
    <w:rsid w:val="0007381E"/>
    <w:rsid w:val="00074A03"/>
    <w:rsid w:val="00074AC6"/>
    <w:rsid w:val="00075132"/>
    <w:rsid w:val="00076094"/>
    <w:rsid w:val="00076D58"/>
    <w:rsid w:val="00077BF1"/>
    <w:rsid w:val="000802F5"/>
    <w:rsid w:val="00080766"/>
    <w:rsid w:val="0008428B"/>
    <w:rsid w:val="000851CA"/>
    <w:rsid w:val="00085877"/>
    <w:rsid w:val="0008785F"/>
    <w:rsid w:val="000902D1"/>
    <w:rsid w:val="00090CBE"/>
    <w:rsid w:val="00091168"/>
    <w:rsid w:val="00093DD7"/>
    <w:rsid w:val="00094DEC"/>
    <w:rsid w:val="00094EBA"/>
    <w:rsid w:val="000978AC"/>
    <w:rsid w:val="000A0925"/>
    <w:rsid w:val="000A1629"/>
    <w:rsid w:val="000A29FB"/>
    <w:rsid w:val="000A2D8A"/>
    <w:rsid w:val="000A3BD4"/>
    <w:rsid w:val="000A4095"/>
    <w:rsid w:val="000B2008"/>
    <w:rsid w:val="000B3DCA"/>
    <w:rsid w:val="000B61CC"/>
    <w:rsid w:val="000B644E"/>
    <w:rsid w:val="000B69BA"/>
    <w:rsid w:val="000B70FD"/>
    <w:rsid w:val="000B73FE"/>
    <w:rsid w:val="000B79B2"/>
    <w:rsid w:val="000C224D"/>
    <w:rsid w:val="000C236F"/>
    <w:rsid w:val="000C2B7A"/>
    <w:rsid w:val="000C2D3A"/>
    <w:rsid w:val="000C3114"/>
    <w:rsid w:val="000C3A4C"/>
    <w:rsid w:val="000C4E2E"/>
    <w:rsid w:val="000C58F8"/>
    <w:rsid w:val="000C74AD"/>
    <w:rsid w:val="000D0FD2"/>
    <w:rsid w:val="000D1D9D"/>
    <w:rsid w:val="000D26A6"/>
    <w:rsid w:val="000D2B37"/>
    <w:rsid w:val="000D2B90"/>
    <w:rsid w:val="000D2FF2"/>
    <w:rsid w:val="000D3F27"/>
    <w:rsid w:val="000D6ED8"/>
    <w:rsid w:val="000D717B"/>
    <w:rsid w:val="000D7F67"/>
    <w:rsid w:val="000E2EB3"/>
    <w:rsid w:val="000E69EB"/>
    <w:rsid w:val="000F03C0"/>
    <w:rsid w:val="000F2DC4"/>
    <w:rsid w:val="000F33D4"/>
    <w:rsid w:val="000F343A"/>
    <w:rsid w:val="000F43EC"/>
    <w:rsid w:val="000F4828"/>
    <w:rsid w:val="00100B28"/>
    <w:rsid w:val="001024AC"/>
    <w:rsid w:val="00102576"/>
    <w:rsid w:val="001029A0"/>
    <w:rsid w:val="00104917"/>
    <w:rsid w:val="00106FCF"/>
    <w:rsid w:val="001103BE"/>
    <w:rsid w:val="00110AA1"/>
    <w:rsid w:val="00114456"/>
    <w:rsid w:val="001149E3"/>
    <w:rsid w:val="001163AB"/>
    <w:rsid w:val="001169E0"/>
    <w:rsid w:val="00117316"/>
    <w:rsid w:val="001176D9"/>
    <w:rsid w:val="00117AE4"/>
    <w:rsid w:val="00117BE2"/>
    <w:rsid w:val="00117F83"/>
    <w:rsid w:val="001209B4"/>
    <w:rsid w:val="001223D0"/>
    <w:rsid w:val="00124894"/>
    <w:rsid w:val="001264E6"/>
    <w:rsid w:val="0012694A"/>
    <w:rsid w:val="00132024"/>
    <w:rsid w:val="001359B6"/>
    <w:rsid w:val="001377C0"/>
    <w:rsid w:val="00137AFB"/>
    <w:rsid w:val="00140D6D"/>
    <w:rsid w:val="0014235A"/>
    <w:rsid w:val="00144BC6"/>
    <w:rsid w:val="00145171"/>
    <w:rsid w:val="00145F61"/>
    <w:rsid w:val="0014653E"/>
    <w:rsid w:val="00147B57"/>
    <w:rsid w:val="00152205"/>
    <w:rsid w:val="001525AC"/>
    <w:rsid w:val="00152E4D"/>
    <w:rsid w:val="00154773"/>
    <w:rsid w:val="00161370"/>
    <w:rsid w:val="00162E9B"/>
    <w:rsid w:val="001634B1"/>
    <w:rsid w:val="00164C1B"/>
    <w:rsid w:val="001656FA"/>
    <w:rsid w:val="00165BCA"/>
    <w:rsid w:val="0016707C"/>
    <w:rsid w:val="00167CD7"/>
    <w:rsid w:val="00170EBA"/>
    <w:rsid w:val="00171A1A"/>
    <w:rsid w:val="0017394E"/>
    <w:rsid w:val="001761FC"/>
    <w:rsid w:val="00177BD8"/>
    <w:rsid w:val="0018001B"/>
    <w:rsid w:val="00180690"/>
    <w:rsid w:val="00182655"/>
    <w:rsid w:val="001840F2"/>
    <w:rsid w:val="00184879"/>
    <w:rsid w:val="00185134"/>
    <w:rsid w:val="001856C6"/>
    <w:rsid w:val="00191B5F"/>
    <w:rsid w:val="00192487"/>
    <w:rsid w:val="00193264"/>
    <w:rsid w:val="00193416"/>
    <w:rsid w:val="0019391B"/>
    <w:rsid w:val="00193B4E"/>
    <w:rsid w:val="001945C1"/>
    <w:rsid w:val="00195073"/>
    <w:rsid w:val="001960E9"/>
    <w:rsid w:val="0019668D"/>
    <w:rsid w:val="001978C3"/>
    <w:rsid w:val="001A25FD"/>
    <w:rsid w:val="001A4431"/>
    <w:rsid w:val="001A5371"/>
    <w:rsid w:val="001A72C7"/>
    <w:rsid w:val="001B16E1"/>
    <w:rsid w:val="001B180E"/>
    <w:rsid w:val="001B3912"/>
    <w:rsid w:val="001B4459"/>
    <w:rsid w:val="001B59D8"/>
    <w:rsid w:val="001B5FF9"/>
    <w:rsid w:val="001B73E3"/>
    <w:rsid w:val="001C316D"/>
    <w:rsid w:val="001C7879"/>
    <w:rsid w:val="001C7D66"/>
    <w:rsid w:val="001D03FF"/>
    <w:rsid w:val="001D1A0D"/>
    <w:rsid w:val="001D22C5"/>
    <w:rsid w:val="001D2FA5"/>
    <w:rsid w:val="001D3610"/>
    <w:rsid w:val="001D36BF"/>
    <w:rsid w:val="001D44B1"/>
    <w:rsid w:val="001D4C28"/>
    <w:rsid w:val="001D4C7F"/>
    <w:rsid w:val="001D4E2E"/>
    <w:rsid w:val="001D6A5E"/>
    <w:rsid w:val="001D7CA2"/>
    <w:rsid w:val="001E0B1F"/>
    <w:rsid w:val="001E0C0F"/>
    <w:rsid w:val="001E186C"/>
    <w:rsid w:val="001E1D39"/>
    <w:rsid w:val="001E1E0B"/>
    <w:rsid w:val="001E4576"/>
    <w:rsid w:val="001E6B48"/>
    <w:rsid w:val="001E6FEC"/>
    <w:rsid w:val="001F1173"/>
    <w:rsid w:val="001F12B2"/>
    <w:rsid w:val="001F2840"/>
    <w:rsid w:val="001F5ABB"/>
    <w:rsid w:val="001F5E7D"/>
    <w:rsid w:val="001F6558"/>
    <w:rsid w:val="002005A8"/>
    <w:rsid w:val="00200AA5"/>
    <w:rsid w:val="00201743"/>
    <w:rsid w:val="00202260"/>
    <w:rsid w:val="0020303E"/>
    <w:rsid w:val="00203DD8"/>
    <w:rsid w:val="0020415D"/>
    <w:rsid w:val="002042E1"/>
    <w:rsid w:val="002042FF"/>
    <w:rsid w:val="00204E1D"/>
    <w:rsid w:val="002059BD"/>
    <w:rsid w:val="00207BCC"/>
    <w:rsid w:val="00207FD8"/>
    <w:rsid w:val="00210FAF"/>
    <w:rsid w:val="00211B9A"/>
    <w:rsid w:val="00211C79"/>
    <w:rsid w:val="002122CE"/>
    <w:rsid w:val="00212541"/>
    <w:rsid w:val="00212730"/>
    <w:rsid w:val="00212EB1"/>
    <w:rsid w:val="00213B1E"/>
    <w:rsid w:val="00214693"/>
    <w:rsid w:val="00215284"/>
    <w:rsid w:val="00216593"/>
    <w:rsid w:val="002168F2"/>
    <w:rsid w:val="00217611"/>
    <w:rsid w:val="0022169B"/>
    <w:rsid w:val="002216C4"/>
    <w:rsid w:val="00223234"/>
    <w:rsid w:val="0022589F"/>
    <w:rsid w:val="00227582"/>
    <w:rsid w:val="00227C9F"/>
    <w:rsid w:val="00231AD1"/>
    <w:rsid w:val="00232C36"/>
    <w:rsid w:val="0023353A"/>
    <w:rsid w:val="002343FE"/>
    <w:rsid w:val="00234DF7"/>
    <w:rsid w:val="00235F7B"/>
    <w:rsid w:val="00236438"/>
    <w:rsid w:val="002402A7"/>
    <w:rsid w:val="00246866"/>
    <w:rsid w:val="00247587"/>
    <w:rsid w:val="002502CF"/>
    <w:rsid w:val="0025144E"/>
    <w:rsid w:val="0026315D"/>
    <w:rsid w:val="0026338F"/>
    <w:rsid w:val="0026382D"/>
    <w:rsid w:val="00264041"/>
    <w:rsid w:val="00264EFD"/>
    <w:rsid w:val="00265117"/>
    <w:rsid w:val="00267CFA"/>
    <w:rsid w:val="00267EBB"/>
    <w:rsid w:val="0027023B"/>
    <w:rsid w:val="0027184D"/>
    <w:rsid w:val="002727D1"/>
    <w:rsid w:val="00272F3F"/>
    <w:rsid w:val="0027402E"/>
    <w:rsid w:val="00274CFA"/>
    <w:rsid w:val="00274EDB"/>
    <w:rsid w:val="00276275"/>
    <w:rsid w:val="0027729E"/>
    <w:rsid w:val="002772F0"/>
    <w:rsid w:val="00280757"/>
    <w:rsid w:val="00281524"/>
    <w:rsid w:val="002843B2"/>
    <w:rsid w:val="002849D5"/>
    <w:rsid w:val="00284ED6"/>
    <w:rsid w:val="00285647"/>
    <w:rsid w:val="00285EAF"/>
    <w:rsid w:val="002860C2"/>
    <w:rsid w:val="002870B7"/>
    <w:rsid w:val="00290C5A"/>
    <w:rsid w:val="00290C92"/>
    <w:rsid w:val="002921CD"/>
    <w:rsid w:val="00292695"/>
    <w:rsid w:val="00292897"/>
    <w:rsid w:val="00292CA4"/>
    <w:rsid w:val="00292FFD"/>
    <w:rsid w:val="00294844"/>
    <w:rsid w:val="00295885"/>
    <w:rsid w:val="0029647A"/>
    <w:rsid w:val="00296504"/>
    <w:rsid w:val="002A013D"/>
    <w:rsid w:val="002A04F3"/>
    <w:rsid w:val="002A0CA3"/>
    <w:rsid w:val="002A185C"/>
    <w:rsid w:val="002A43F2"/>
    <w:rsid w:val="002A4547"/>
    <w:rsid w:val="002A4624"/>
    <w:rsid w:val="002A6163"/>
    <w:rsid w:val="002B0C32"/>
    <w:rsid w:val="002B1E2D"/>
    <w:rsid w:val="002B4FE3"/>
    <w:rsid w:val="002B5511"/>
    <w:rsid w:val="002B795B"/>
    <w:rsid w:val="002B797C"/>
    <w:rsid w:val="002B7ACF"/>
    <w:rsid w:val="002C14B2"/>
    <w:rsid w:val="002C21EF"/>
    <w:rsid w:val="002C2C44"/>
    <w:rsid w:val="002C313B"/>
    <w:rsid w:val="002C3ECC"/>
    <w:rsid w:val="002C66BD"/>
    <w:rsid w:val="002D5CF1"/>
    <w:rsid w:val="002D6919"/>
    <w:rsid w:val="002D7C23"/>
    <w:rsid w:val="002E0430"/>
    <w:rsid w:val="002E0643"/>
    <w:rsid w:val="002E0C24"/>
    <w:rsid w:val="002E232B"/>
    <w:rsid w:val="002E295F"/>
    <w:rsid w:val="002E392E"/>
    <w:rsid w:val="002E3C85"/>
    <w:rsid w:val="002E6BBC"/>
    <w:rsid w:val="002F1BA9"/>
    <w:rsid w:val="002F1D3D"/>
    <w:rsid w:val="002F39D7"/>
    <w:rsid w:val="002F414E"/>
    <w:rsid w:val="002F44E0"/>
    <w:rsid w:val="002F6674"/>
    <w:rsid w:val="002F6E74"/>
    <w:rsid w:val="002F7A2F"/>
    <w:rsid w:val="00301E76"/>
    <w:rsid w:val="003024A4"/>
    <w:rsid w:val="003062E6"/>
    <w:rsid w:val="003067B1"/>
    <w:rsid w:val="00306D52"/>
    <w:rsid w:val="00307D02"/>
    <w:rsid w:val="003106B3"/>
    <w:rsid w:val="00310DC4"/>
    <w:rsid w:val="0031140A"/>
    <w:rsid w:val="003132DE"/>
    <w:rsid w:val="00313365"/>
    <w:rsid w:val="0031385D"/>
    <w:rsid w:val="0031504A"/>
    <w:rsid w:val="003171AB"/>
    <w:rsid w:val="003223B2"/>
    <w:rsid w:val="0032272E"/>
    <w:rsid w:val="00322A67"/>
    <w:rsid w:val="00323A64"/>
    <w:rsid w:val="00323EB1"/>
    <w:rsid w:val="00324108"/>
    <w:rsid w:val="00324506"/>
    <w:rsid w:val="00324C19"/>
    <w:rsid w:val="0032533F"/>
    <w:rsid w:val="00326C3E"/>
    <w:rsid w:val="00326C7C"/>
    <w:rsid w:val="00327162"/>
    <w:rsid w:val="00327ADD"/>
    <w:rsid w:val="003301DC"/>
    <w:rsid w:val="00330E13"/>
    <w:rsid w:val="00331F79"/>
    <w:rsid w:val="003322AF"/>
    <w:rsid w:val="003329AF"/>
    <w:rsid w:val="00334B17"/>
    <w:rsid w:val="00335A23"/>
    <w:rsid w:val="00340298"/>
    <w:rsid w:val="00340707"/>
    <w:rsid w:val="00341C61"/>
    <w:rsid w:val="0034273D"/>
    <w:rsid w:val="00343521"/>
    <w:rsid w:val="00346E7D"/>
    <w:rsid w:val="00347B77"/>
    <w:rsid w:val="00350398"/>
    <w:rsid w:val="00351841"/>
    <w:rsid w:val="003522F7"/>
    <w:rsid w:val="00352DF6"/>
    <w:rsid w:val="00356BD6"/>
    <w:rsid w:val="00360F11"/>
    <w:rsid w:val="003624A6"/>
    <w:rsid w:val="00362C1C"/>
    <w:rsid w:val="00363947"/>
    <w:rsid w:val="00364ADF"/>
    <w:rsid w:val="00365C8D"/>
    <w:rsid w:val="0036611F"/>
    <w:rsid w:val="00366B86"/>
    <w:rsid w:val="00366C8F"/>
    <w:rsid w:val="003670D9"/>
    <w:rsid w:val="00370B41"/>
    <w:rsid w:val="00371B27"/>
    <w:rsid w:val="003722CB"/>
    <w:rsid w:val="003726C3"/>
    <w:rsid w:val="00372888"/>
    <w:rsid w:val="00375D2E"/>
    <w:rsid w:val="00375FE1"/>
    <w:rsid w:val="0038014C"/>
    <w:rsid w:val="00380943"/>
    <w:rsid w:val="0038130B"/>
    <w:rsid w:val="00383071"/>
    <w:rsid w:val="00383B19"/>
    <w:rsid w:val="00383F58"/>
    <w:rsid w:val="00384CBC"/>
    <w:rsid w:val="00390776"/>
    <w:rsid w:val="00391B3D"/>
    <w:rsid w:val="00392DC8"/>
    <w:rsid w:val="003933F9"/>
    <w:rsid w:val="003951E8"/>
    <w:rsid w:val="00395864"/>
    <w:rsid w:val="00396557"/>
    <w:rsid w:val="00396E94"/>
    <w:rsid w:val="00397316"/>
    <w:rsid w:val="0039750D"/>
    <w:rsid w:val="003A06D3"/>
    <w:rsid w:val="003A074E"/>
    <w:rsid w:val="003A0D30"/>
    <w:rsid w:val="003A1B9E"/>
    <w:rsid w:val="003A248F"/>
    <w:rsid w:val="003A355D"/>
    <w:rsid w:val="003A35E3"/>
    <w:rsid w:val="003A38C7"/>
    <w:rsid w:val="003A4D9C"/>
    <w:rsid w:val="003A66AB"/>
    <w:rsid w:val="003A6F62"/>
    <w:rsid w:val="003A7A3C"/>
    <w:rsid w:val="003A7A55"/>
    <w:rsid w:val="003B0826"/>
    <w:rsid w:val="003B0EB9"/>
    <w:rsid w:val="003B1668"/>
    <w:rsid w:val="003B23C3"/>
    <w:rsid w:val="003B3A89"/>
    <w:rsid w:val="003B5139"/>
    <w:rsid w:val="003B73C4"/>
    <w:rsid w:val="003B7460"/>
    <w:rsid w:val="003C091C"/>
    <w:rsid w:val="003C3469"/>
    <w:rsid w:val="003C4DF3"/>
    <w:rsid w:val="003C5F4C"/>
    <w:rsid w:val="003C68A7"/>
    <w:rsid w:val="003C699F"/>
    <w:rsid w:val="003D114D"/>
    <w:rsid w:val="003D1E7A"/>
    <w:rsid w:val="003D3C4A"/>
    <w:rsid w:val="003D5EA8"/>
    <w:rsid w:val="003D7919"/>
    <w:rsid w:val="003D7B28"/>
    <w:rsid w:val="003E110F"/>
    <w:rsid w:val="003E305E"/>
    <w:rsid w:val="003E34DB"/>
    <w:rsid w:val="003E42BB"/>
    <w:rsid w:val="003E5302"/>
    <w:rsid w:val="003E5BF1"/>
    <w:rsid w:val="003E6F39"/>
    <w:rsid w:val="003F2452"/>
    <w:rsid w:val="003F41EA"/>
    <w:rsid w:val="003F7DF0"/>
    <w:rsid w:val="004029F0"/>
    <w:rsid w:val="00402D12"/>
    <w:rsid w:val="004039AF"/>
    <w:rsid w:val="00404DF4"/>
    <w:rsid w:val="004055A0"/>
    <w:rsid w:val="00407AFF"/>
    <w:rsid w:val="0041155D"/>
    <w:rsid w:val="0041496D"/>
    <w:rsid w:val="004170BF"/>
    <w:rsid w:val="00421F92"/>
    <w:rsid w:val="00422D94"/>
    <w:rsid w:val="00423966"/>
    <w:rsid w:val="00425473"/>
    <w:rsid w:val="004263F2"/>
    <w:rsid w:val="004270E3"/>
    <w:rsid w:val="00433F1F"/>
    <w:rsid w:val="004348DC"/>
    <w:rsid w:val="00434921"/>
    <w:rsid w:val="004350DF"/>
    <w:rsid w:val="00436471"/>
    <w:rsid w:val="00436B8D"/>
    <w:rsid w:val="004375DF"/>
    <w:rsid w:val="00440AA3"/>
    <w:rsid w:val="004410E8"/>
    <w:rsid w:val="00441B45"/>
    <w:rsid w:val="00442018"/>
    <w:rsid w:val="0044283C"/>
    <w:rsid w:val="00444038"/>
    <w:rsid w:val="004452DC"/>
    <w:rsid w:val="00446567"/>
    <w:rsid w:val="00447B10"/>
    <w:rsid w:val="00451147"/>
    <w:rsid w:val="00451228"/>
    <w:rsid w:val="0045159F"/>
    <w:rsid w:val="00452A2E"/>
    <w:rsid w:val="00452EE4"/>
    <w:rsid w:val="00452F0B"/>
    <w:rsid w:val="00453040"/>
    <w:rsid w:val="004536D6"/>
    <w:rsid w:val="00454344"/>
    <w:rsid w:val="00456092"/>
    <w:rsid w:val="00456697"/>
    <w:rsid w:val="00457224"/>
    <w:rsid w:val="0046123A"/>
    <w:rsid w:val="004613C8"/>
    <w:rsid w:val="00462899"/>
    <w:rsid w:val="00465A90"/>
    <w:rsid w:val="004664EF"/>
    <w:rsid w:val="00467657"/>
    <w:rsid w:val="0047482C"/>
    <w:rsid w:val="00475436"/>
    <w:rsid w:val="00476423"/>
    <w:rsid w:val="0048047E"/>
    <w:rsid w:val="00482AF9"/>
    <w:rsid w:val="00486DE1"/>
    <w:rsid w:val="00492AB6"/>
    <w:rsid w:val="00492B89"/>
    <w:rsid w:val="00492CE2"/>
    <w:rsid w:val="00495673"/>
    <w:rsid w:val="004968F9"/>
    <w:rsid w:val="00496BB2"/>
    <w:rsid w:val="0049775D"/>
    <w:rsid w:val="004A0A8E"/>
    <w:rsid w:val="004A1BD9"/>
    <w:rsid w:val="004A2A94"/>
    <w:rsid w:val="004A2EEC"/>
    <w:rsid w:val="004A3BE5"/>
    <w:rsid w:val="004A599D"/>
    <w:rsid w:val="004A7100"/>
    <w:rsid w:val="004B01D1"/>
    <w:rsid w:val="004B0D69"/>
    <w:rsid w:val="004B1AEB"/>
    <w:rsid w:val="004B2E92"/>
    <w:rsid w:val="004B37B4"/>
    <w:rsid w:val="004B39EB"/>
    <w:rsid w:val="004B51B4"/>
    <w:rsid w:val="004B55B1"/>
    <w:rsid w:val="004B72B4"/>
    <w:rsid w:val="004C0238"/>
    <w:rsid w:val="004C0314"/>
    <w:rsid w:val="004C042D"/>
    <w:rsid w:val="004C0D13"/>
    <w:rsid w:val="004C0D3D"/>
    <w:rsid w:val="004C213E"/>
    <w:rsid w:val="004C376C"/>
    <w:rsid w:val="004C6415"/>
    <w:rsid w:val="004C657F"/>
    <w:rsid w:val="004C677F"/>
    <w:rsid w:val="004D17D8"/>
    <w:rsid w:val="004D52D8"/>
    <w:rsid w:val="004D7049"/>
    <w:rsid w:val="004E32DB"/>
    <w:rsid w:val="004E355B"/>
    <w:rsid w:val="004E46A7"/>
    <w:rsid w:val="004E635A"/>
    <w:rsid w:val="004F0775"/>
    <w:rsid w:val="004F1721"/>
    <w:rsid w:val="004F2709"/>
    <w:rsid w:val="004F2968"/>
    <w:rsid w:val="004F4D4E"/>
    <w:rsid w:val="004F79F3"/>
    <w:rsid w:val="005000CD"/>
    <w:rsid w:val="005028E5"/>
    <w:rsid w:val="00503735"/>
    <w:rsid w:val="00503BBB"/>
    <w:rsid w:val="005057E3"/>
    <w:rsid w:val="00506B1F"/>
    <w:rsid w:val="00507E06"/>
    <w:rsid w:val="00510E2C"/>
    <w:rsid w:val="005115FA"/>
    <w:rsid w:val="0051358B"/>
    <w:rsid w:val="00514248"/>
    <w:rsid w:val="0051639F"/>
    <w:rsid w:val="005169AA"/>
    <w:rsid w:val="00516A88"/>
    <w:rsid w:val="0051791F"/>
    <w:rsid w:val="00520B1D"/>
    <w:rsid w:val="00521AE5"/>
    <w:rsid w:val="00522065"/>
    <w:rsid w:val="005224F2"/>
    <w:rsid w:val="005241A6"/>
    <w:rsid w:val="00525466"/>
    <w:rsid w:val="00527BF9"/>
    <w:rsid w:val="00533F1C"/>
    <w:rsid w:val="00535C7C"/>
    <w:rsid w:val="00536D8B"/>
    <w:rsid w:val="00536E87"/>
    <w:rsid w:val="005379C3"/>
    <w:rsid w:val="00537A7B"/>
    <w:rsid w:val="00537BAB"/>
    <w:rsid w:val="0054079F"/>
    <w:rsid w:val="0054178D"/>
    <w:rsid w:val="005419C6"/>
    <w:rsid w:val="0054241E"/>
    <w:rsid w:val="005426EA"/>
    <w:rsid w:val="00542EB7"/>
    <w:rsid w:val="00542EF2"/>
    <w:rsid w:val="005441B0"/>
    <w:rsid w:val="00544247"/>
    <w:rsid w:val="0054442F"/>
    <w:rsid w:val="0054562B"/>
    <w:rsid w:val="00546115"/>
    <w:rsid w:val="005466A5"/>
    <w:rsid w:val="005516E1"/>
    <w:rsid w:val="005519C2"/>
    <w:rsid w:val="005523E0"/>
    <w:rsid w:val="0055320F"/>
    <w:rsid w:val="005533CC"/>
    <w:rsid w:val="00553BB6"/>
    <w:rsid w:val="0055654F"/>
    <w:rsid w:val="0055699B"/>
    <w:rsid w:val="0056020A"/>
    <w:rsid w:val="00560E66"/>
    <w:rsid w:val="00560F8F"/>
    <w:rsid w:val="005613D1"/>
    <w:rsid w:val="005633C4"/>
    <w:rsid w:val="00563D3D"/>
    <w:rsid w:val="0056586B"/>
    <w:rsid w:val="005659AA"/>
    <w:rsid w:val="00566170"/>
    <w:rsid w:val="005676E8"/>
    <w:rsid w:val="00567D04"/>
    <w:rsid w:val="0057064A"/>
    <w:rsid w:val="00571095"/>
    <w:rsid w:val="00571477"/>
    <w:rsid w:val="00571B24"/>
    <w:rsid w:val="00575E9D"/>
    <w:rsid w:val="00577C12"/>
    <w:rsid w:val="00580BFC"/>
    <w:rsid w:val="00581048"/>
    <w:rsid w:val="00581203"/>
    <w:rsid w:val="005819A5"/>
    <w:rsid w:val="00582CDB"/>
    <w:rsid w:val="0058349C"/>
    <w:rsid w:val="00583B3F"/>
    <w:rsid w:val="005846D0"/>
    <w:rsid w:val="00584BC3"/>
    <w:rsid w:val="00585FBE"/>
    <w:rsid w:val="00587044"/>
    <w:rsid w:val="005870E8"/>
    <w:rsid w:val="0058789C"/>
    <w:rsid w:val="0059088B"/>
    <w:rsid w:val="00593879"/>
    <w:rsid w:val="0059413F"/>
    <w:rsid w:val="00595544"/>
    <w:rsid w:val="00596E37"/>
    <w:rsid w:val="005A0276"/>
    <w:rsid w:val="005A0CC0"/>
    <w:rsid w:val="005A25F8"/>
    <w:rsid w:val="005A4C6E"/>
    <w:rsid w:val="005A4D4E"/>
    <w:rsid w:val="005A6A95"/>
    <w:rsid w:val="005A7237"/>
    <w:rsid w:val="005A7765"/>
    <w:rsid w:val="005B08F4"/>
    <w:rsid w:val="005B21FA"/>
    <w:rsid w:val="005B23BC"/>
    <w:rsid w:val="005B3244"/>
    <w:rsid w:val="005B5C5D"/>
    <w:rsid w:val="005B6EE8"/>
    <w:rsid w:val="005B7731"/>
    <w:rsid w:val="005C0364"/>
    <w:rsid w:val="005C2338"/>
    <w:rsid w:val="005C4515"/>
    <w:rsid w:val="005C5602"/>
    <w:rsid w:val="005C6A1D"/>
    <w:rsid w:val="005C74A6"/>
    <w:rsid w:val="005D0ED1"/>
    <w:rsid w:val="005D11E5"/>
    <w:rsid w:val="005D1E0B"/>
    <w:rsid w:val="005D21E5"/>
    <w:rsid w:val="005D3B4D"/>
    <w:rsid w:val="005D555F"/>
    <w:rsid w:val="005D5EB8"/>
    <w:rsid w:val="005D615C"/>
    <w:rsid w:val="005D69D5"/>
    <w:rsid w:val="005E1860"/>
    <w:rsid w:val="005E5344"/>
    <w:rsid w:val="005E5F9A"/>
    <w:rsid w:val="005E6042"/>
    <w:rsid w:val="005F063B"/>
    <w:rsid w:val="005F192D"/>
    <w:rsid w:val="005F24C8"/>
    <w:rsid w:val="005F26AF"/>
    <w:rsid w:val="005F4012"/>
    <w:rsid w:val="005F43E9"/>
    <w:rsid w:val="005F5710"/>
    <w:rsid w:val="005F68FF"/>
    <w:rsid w:val="005F789F"/>
    <w:rsid w:val="00600020"/>
    <w:rsid w:val="00601939"/>
    <w:rsid w:val="00604C8E"/>
    <w:rsid w:val="00605BF9"/>
    <w:rsid w:val="00607B4E"/>
    <w:rsid w:val="00607D6C"/>
    <w:rsid w:val="006136AC"/>
    <w:rsid w:val="0061383D"/>
    <w:rsid w:val="00613A16"/>
    <w:rsid w:val="006146F7"/>
    <w:rsid w:val="00614D69"/>
    <w:rsid w:val="00617030"/>
    <w:rsid w:val="00617EF0"/>
    <w:rsid w:val="0062060F"/>
    <w:rsid w:val="00620C71"/>
    <w:rsid w:val="00620C7D"/>
    <w:rsid w:val="00621301"/>
    <w:rsid w:val="0062173F"/>
    <w:rsid w:val="006235FB"/>
    <w:rsid w:val="00624870"/>
    <w:rsid w:val="00626A15"/>
    <w:rsid w:val="0063018F"/>
    <w:rsid w:val="00631489"/>
    <w:rsid w:val="00635039"/>
    <w:rsid w:val="006379E9"/>
    <w:rsid w:val="0064214A"/>
    <w:rsid w:val="006438CB"/>
    <w:rsid w:val="00643A40"/>
    <w:rsid w:val="0064467F"/>
    <w:rsid w:val="00646191"/>
    <w:rsid w:val="00646C1F"/>
    <w:rsid w:val="00650AA6"/>
    <w:rsid w:val="0065185C"/>
    <w:rsid w:val="00652309"/>
    <w:rsid w:val="0065247D"/>
    <w:rsid w:val="006529B9"/>
    <w:rsid w:val="00652DD2"/>
    <w:rsid w:val="00653C0F"/>
    <w:rsid w:val="00654695"/>
    <w:rsid w:val="00654BFF"/>
    <w:rsid w:val="00654E84"/>
    <w:rsid w:val="0065500A"/>
    <w:rsid w:val="00655217"/>
    <w:rsid w:val="0065727C"/>
    <w:rsid w:val="00657DAE"/>
    <w:rsid w:val="00660B1A"/>
    <w:rsid w:val="00661841"/>
    <w:rsid w:val="00665A02"/>
    <w:rsid w:val="00665D30"/>
    <w:rsid w:val="006717F4"/>
    <w:rsid w:val="00671FBD"/>
    <w:rsid w:val="00674A78"/>
    <w:rsid w:val="00674E2E"/>
    <w:rsid w:val="00677852"/>
    <w:rsid w:val="00680182"/>
    <w:rsid w:val="0068139C"/>
    <w:rsid w:val="00685455"/>
    <w:rsid w:val="006855B0"/>
    <w:rsid w:val="0068711F"/>
    <w:rsid w:val="00687A98"/>
    <w:rsid w:val="00687C07"/>
    <w:rsid w:val="00693079"/>
    <w:rsid w:val="006946F7"/>
    <w:rsid w:val="00695A26"/>
    <w:rsid w:val="00696A16"/>
    <w:rsid w:val="0069767F"/>
    <w:rsid w:val="00697FED"/>
    <w:rsid w:val="006A163D"/>
    <w:rsid w:val="006A1FFB"/>
    <w:rsid w:val="006A4840"/>
    <w:rsid w:val="006A520D"/>
    <w:rsid w:val="006A52A0"/>
    <w:rsid w:val="006A5A6B"/>
    <w:rsid w:val="006A66AC"/>
    <w:rsid w:val="006A6B92"/>
    <w:rsid w:val="006A7E1D"/>
    <w:rsid w:val="006B17FE"/>
    <w:rsid w:val="006B2593"/>
    <w:rsid w:val="006B31E6"/>
    <w:rsid w:val="006B671A"/>
    <w:rsid w:val="006C08F2"/>
    <w:rsid w:val="006C2555"/>
    <w:rsid w:val="006C3A56"/>
    <w:rsid w:val="006C610C"/>
    <w:rsid w:val="006C6C4F"/>
    <w:rsid w:val="006C7459"/>
    <w:rsid w:val="006D03DB"/>
    <w:rsid w:val="006D13F4"/>
    <w:rsid w:val="006D1914"/>
    <w:rsid w:val="006D1FFA"/>
    <w:rsid w:val="006D2BD8"/>
    <w:rsid w:val="006D3B13"/>
    <w:rsid w:val="006D5746"/>
    <w:rsid w:val="006D59D5"/>
    <w:rsid w:val="006D6AED"/>
    <w:rsid w:val="006E0C38"/>
    <w:rsid w:val="006E0DC5"/>
    <w:rsid w:val="006E12C8"/>
    <w:rsid w:val="006E1E0F"/>
    <w:rsid w:val="006E4405"/>
    <w:rsid w:val="006E6D0B"/>
    <w:rsid w:val="006E6DBE"/>
    <w:rsid w:val="006F126E"/>
    <w:rsid w:val="006F239C"/>
    <w:rsid w:val="006F32C9"/>
    <w:rsid w:val="006F3834"/>
    <w:rsid w:val="006F42A0"/>
    <w:rsid w:val="006F5693"/>
    <w:rsid w:val="006F5C0F"/>
    <w:rsid w:val="006F5D4C"/>
    <w:rsid w:val="006F65A4"/>
    <w:rsid w:val="006F7A0C"/>
    <w:rsid w:val="00701BAD"/>
    <w:rsid w:val="0070545F"/>
    <w:rsid w:val="0070646E"/>
    <w:rsid w:val="007101CF"/>
    <w:rsid w:val="00710C6D"/>
    <w:rsid w:val="007121C4"/>
    <w:rsid w:val="0071380F"/>
    <w:rsid w:val="007138B5"/>
    <w:rsid w:val="007148FE"/>
    <w:rsid w:val="00715889"/>
    <w:rsid w:val="007167CB"/>
    <w:rsid w:val="00717634"/>
    <w:rsid w:val="00717B01"/>
    <w:rsid w:val="00720692"/>
    <w:rsid w:val="007227D9"/>
    <w:rsid w:val="0072444C"/>
    <w:rsid w:val="0072491F"/>
    <w:rsid w:val="00725598"/>
    <w:rsid w:val="0073024E"/>
    <w:rsid w:val="00732240"/>
    <w:rsid w:val="007322F6"/>
    <w:rsid w:val="007328CF"/>
    <w:rsid w:val="00732DFC"/>
    <w:rsid w:val="007339E5"/>
    <w:rsid w:val="0073595B"/>
    <w:rsid w:val="00735C7B"/>
    <w:rsid w:val="007374A1"/>
    <w:rsid w:val="007448BA"/>
    <w:rsid w:val="00752350"/>
    <w:rsid w:val="007523FB"/>
    <w:rsid w:val="00752712"/>
    <w:rsid w:val="00753A84"/>
    <w:rsid w:val="00754ADC"/>
    <w:rsid w:val="007611F5"/>
    <w:rsid w:val="007619E4"/>
    <w:rsid w:val="00761E75"/>
    <w:rsid w:val="007623BC"/>
    <w:rsid w:val="00762494"/>
    <w:rsid w:val="00763D15"/>
    <w:rsid w:val="0076495E"/>
    <w:rsid w:val="007649FA"/>
    <w:rsid w:val="00765767"/>
    <w:rsid w:val="00765CE0"/>
    <w:rsid w:val="00765FC8"/>
    <w:rsid w:val="00771405"/>
    <w:rsid w:val="0077225E"/>
    <w:rsid w:val="0077308F"/>
    <w:rsid w:val="00774B47"/>
    <w:rsid w:val="00775694"/>
    <w:rsid w:val="007836A9"/>
    <w:rsid w:val="00784098"/>
    <w:rsid w:val="00786BF2"/>
    <w:rsid w:val="00787D41"/>
    <w:rsid w:val="00790655"/>
    <w:rsid w:val="00792031"/>
    <w:rsid w:val="00793184"/>
    <w:rsid w:val="00793F46"/>
    <w:rsid w:val="00795395"/>
    <w:rsid w:val="007957C8"/>
    <w:rsid w:val="0079601B"/>
    <w:rsid w:val="007960FD"/>
    <w:rsid w:val="00797285"/>
    <w:rsid w:val="007A1013"/>
    <w:rsid w:val="007A1325"/>
    <w:rsid w:val="007A1A18"/>
    <w:rsid w:val="007A1B7D"/>
    <w:rsid w:val="007A3BAF"/>
    <w:rsid w:val="007B0910"/>
    <w:rsid w:val="007B24A6"/>
    <w:rsid w:val="007B3A23"/>
    <w:rsid w:val="007B473C"/>
    <w:rsid w:val="007B5241"/>
    <w:rsid w:val="007B53D8"/>
    <w:rsid w:val="007B62B5"/>
    <w:rsid w:val="007C22C5"/>
    <w:rsid w:val="007C496B"/>
    <w:rsid w:val="007C4B6E"/>
    <w:rsid w:val="007C57E1"/>
    <w:rsid w:val="007C5811"/>
    <w:rsid w:val="007C63AD"/>
    <w:rsid w:val="007C6F89"/>
    <w:rsid w:val="007C6FFD"/>
    <w:rsid w:val="007D0F24"/>
    <w:rsid w:val="007D2DF5"/>
    <w:rsid w:val="007D451A"/>
    <w:rsid w:val="007D4A42"/>
    <w:rsid w:val="007D5E3E"/>
    <w:rsid w:val="007D7596"/>
    <w:rsid w:val="007D7F46"/>
    <w:rsid w:val="007E20D0"/>
    <w:rsid w:val="007E242C"/>
    <w:rsid w:val="007E340F"/>
    <w:rsid w:val="007E5625"/>
    <w:rsid w:val="007E58A9"/>
    <w:rsid w:val="007E6631"/>
    <w:rsid w:val="007E74E8"/>
    <w:rsid w:val="007F1F96"/>
    <w:rsid w:val="008019CC"/>
    <w:rsid w:val="008030C3"/>
    <w:rsid w:val="00803146"/>
    <w:rsid w:val="00803A12"/>
    <w:rsid w:val="0080439F"/>
    <w:rsid w:val="00805417"/>
    <w:rsid w:val="00805D77"/>
    <w:rsid w:val="00807B7E"/>
    <w:rsid w:val="00810B53"/>
    <w:rsid w:val="00813A8B"/>
    <w:rsid w:val="008148E8"/>
    <w:rsid w:val="00820297"/>
    <w:rsid w:val="00820F8D"/>
    <w:rsid w:val="00821A47"/>
    <w:rsid w:val="00823A2A"/>
    <w:rsid w:val="008255DD"/>
    <w:rsid w:val="008261EA"/>
    <w:rsid w:val="008266F9"/>
    <w:rsid w:val="008267E2"/>
    <w:rsid w:val="008269BC"/>
    <w:rsid w:val="00826A9B"/>
    <w:rsid w:val="008278E9"/>
    <w:rsid w:val="00833284"/>
    <w:rsid w:val="00834842"/>
    <w:rsid w:val="0083553A"/>
    <w:rsid w:val="00835906"/>
    <w:rsid w:val="00836E94"/>
    <w:rsid w:val="00837DD3"/>
    <w:rsid w:val="00840E3A"/>
    <w:rsid w:val="00840E7B"/>
    <w:rsid w:val="00845571"/>
    <w:rsid w:val="00846A36"/>
    <w:rsid w:val="008510E9"/>
    <w:rsid w:val="008513BF"/>
    <w:rsid w:val="00852772"/>
    <w:rsid w:val="00852F54"/>
    <w:rsid w:val="008536AF"/>
    <w:rsid w:val="00853D40"/>
    <w:rsid w:val="00854983"/>
    <w:rsid w:val="00854E12"/>
    <w:rsid w:val="00854E29"/>
    <w:rsid w:val="008564FC"/>
    <w:rsid w:val="00860586"/>
    <w:rsid w:val="0086098A"/>
    <w:rsid w:val="00860E04"/>
    <w:rsid w:val="00864448"/>
    <w:rsid w:val="00864E76"/>
    <w:rsid w:val="00867473"/>
    <w:rsid w:val="00870814"/>
    <w:rsid w:val="008709B0"/>
    <w:rsid w:val="00871245"/>
    <w:rsid w:val="0087134E"/>
    <w:rsid w:val="00871814"/>
    <w:rsid w:val="00872581"/>
    <w:rsid w:val="00872ACA"/>
    <w:rsid w:val="008732F6"/>
    <w:rsid w:val="0087459D"/>
    <w:rsid w:val="00875F1A"/>
    <w:rsid w:val="008767F9"/>
    <w:rsid w:val="0087680F"/>
    <w:rsid w:val="00876D81"/>
    <w:rsid w:val="00876D86"/>
    <w:rsid w:val="00881D86"/>
    <w:rsid w:val="00883306"/>
    <w:rsid w:val="008835B2"/>
    <w:rsid w:val="00883ECD"/>
    <w:rsid w:val="00884C6C"/>
    <w:rsid w:val="00887123"/>
    <w:rsid w:val="00887310"/>
    <w:rsid w:val="008904F9"/>
    <w:rsid w:val="00890E4C"/>
    <w:rsid w:val="00890E74"/>
    <w:rsid w:val="00892798"/>
    <w:rsid w:val="00893269"/>
    <w:rsid w:val="0089418F"/>
    <w:rsid w:val="008955AB"/>
    <w:rsid w:val="00897C29"/>
    <w:rsid w:val="008A1A9C"/>
    <w:rsid w:val="008A23BD"/>
    <w:rsid w:val="008A3C10"/>
    <w:rsid w:val="008A417C"/>
    <w:rsid w:val="008A422E"/>
    <w:rsid w:val="008A438A"/>
    <w:rsid w:val="008A4633"/>
    <w:rsid w:val="008A4CEA"/>
    <w:rsid w:val="008A5E48"/>
    <w:rsid w:val="008A6BCB"/>
    <w:rsid w:val="008B027C"/>
    <w:rsid w:val="008B032E"/>
    <w:rsid w:val="008B06A6"/>
    <w:rsid w:val="008C0646"/>
    <w:rsid w:val="008C0668"/>
    <w:rsid w:val="008C0FA2"/>
    <w:rsid w:val="008C2342"/>
    <w:rsid w:val="008C337C"/>
    <w:rsid w:val="008C4E93"/>
    <w:rsid w:val="008C65B7"/>
    <w:rsid w:val="008C7626"/>
    <w:rsid w:val="008C77B6"/>
    <w:rsid w:val="008D08C7"/>
    <w:rsid w:val="008D1B91"/>
    <w:rsid w:val="008D4E6E"/>
    <w:rsid w:val="008D5791"/>
    <w:rsid w:val="008D724A"/>
    <w:rsid w:val="008D7AD4"/>
    <w:rsid w:val="008E0065"/>
    <w:rsid w:val="008E03C5"/>
    <w:rsid w:val="008E0763"/>
    <w:rsid w:val="008E13F3"/>
    <w:rsid w:val="008E40B1"/>
    <w:rsid w:val="008E7A3E"/>
    <w:rsid w:val="008F03FB"/>
    <w:rsid w:val="008F191B"/>
    <w:rsid w:val="008F3573"/>
    <w:rsid w:val="008F3EC7"/>
    <w:rsid w:val="008F41FD"/>
    <w:rsid w:val="008F4479"/>
    <w:rsid w:val="008F4BA0"/>
    <w:rsid w:val="008F5BBF"/>
    <w:rsid w:val="00900386"/>
    <w:rsid w:val="00900E72"/>
    <w:rsid w:val="00901726"/>
    <w:rsid w:val="009035E9"/>
    <w:rsid w:val="00904707"/>
    <w:rsid w:val="00904CBE"/>
    <w:rsid w:val="00905AA1"/>
    <w:rsid w:val="00905CAD"/>
    <w:rsid w:val="00906D27"/>
    <w:rsid w:val="0090759C"/>
    <w:rsid w:val="00907D82"/>
    <w:rsid w:val="0091035C"/>
    <w:rsid w:val="009118B5"/>
    <w:rsid w:val="00911F4E"/>
    <w:rsid w:val="0091244C"/>
    <w:rsid w:val="009164C4"/>
    <w:rsid w:val="00916AD7"/>
    <w:rsid w:val="00920E6A"/>
    <w:rsid w:val="00920E87"/>
    <w:rsid w:val="009213D2"/>
    <w:rsid w:val="00925FBE"/>
    <w:rsid w:val="0092763C"/>
    <w:rsid w:val="00927C11"/>
    <w:rsid w:val="00930E0F"/>
    <w:rsid w:val="00931816"/>
    <w:rsid w:val="00932C71"/>
    <w:rsid w:val="00932DEE"/>
    <w:rsid w:val="00932F79"/>
    <w:rsid w:val="00933870"/>
    <w:rsid w:val="0093660F"/>
    <w:rsid w:val="00937ABF"/>
    <w:rsid w:val="009402B2"/>
    <w:rsid w:val="00942313"/>
    <w:rsid w:val="00944EE1"/>
    <w:rsid w:val="00946FC8"/>
    <w:rsid w:val="0095053D"/>
    <w:rsid w:val="009509D5"/>
    <w:rsid w:val="009518DE"/>
    <w:rsid w:val="00951C16"/>
    <w:rsid w:val="00952AAC"/>
    <w:rsid w:val="00952F2F"/>
    <w:rsid w:val="009538F5"/>
    <w:rsid w:val="009562A3"/>
    <w:rsid w:val="00957187"/>
    <w:rsid w:val="00957D5F"/>
    <w:rsid w:val="00960255"/>
    <w:rsid w:val="009603E1"/>
    <w:rsid w:val="0096174C"/>
    <w:rsid w:val="00961C9D"/>
    <w:rsid w:val="00963065"/>
    <w:rsid w:val="00963A4E"/>
    <w:rsid w:val="0096724E"/>
    <w:rsid w:val="00971437"/>
    <w:rsid w:val="0097151F"/>
    <w:rsid w:val="009716C1"/>
    <w:rsid w:val="00971B41"/>
    <w:rsid w:val="00973458"/>
    <w:rsid w:val="00973777"/>
    <w:rsid w:val="00975632"/>
    <w:rsid w:val="00975C9C"/>
    <w:rsid w:val="0097683E"/>
    <w:rsid w:val="00976E78"/>
    <w:rsid w:val="009775C0"/>
    <w:rsid w:val="00977E4D"/>
    <w:rsid w:val="00981769"/>
    <w:rsid w:val="00981E69"/>
    <w:rsid w:val="00981EB8"/>
    <w:rsid w:val="00981F23"/>
    <w:rsid w:val="00982A8B"/>
    <w:rsid w:val="00984E4E"/>
    <w:rsid w:val="00987408"/>
    <w:rsid w:val="00987A38"/>
    <w:rsid w:val="00987DA8"/>
    <w:rsid w:val="00990634"/>
    <w:rsid w:val="00991733"/>
    <w:rsid w:val="00992078"/>
    <w:rsid w:val="00992BE3"/>
    <w:rsid w:val="00993D55"/>
    <w:rsid w:val="0099527E"/>
    <w:rsid w:val="00997823"/>
    <w:rsid w:val="009A0504"/>
    <w:rsid w:val="009A056D"/>
    <w:rsid w:val="009A1467"/>
    <w:rsid w:val="009A1BFE"/>
    <w:rsid w:val="009A5711"/>
    <w:rsid w:val="009A63D7"/>
    <w:rsid w:val="009A6464"/>
    <w:rsid w:val="009A6B23"/>
    <w:rsid w:val="009A6D1D"/>
    <w:rsid w:val="009A740A"/>
    <w:rsid w:val="009B64C9"/>
    <w:rsid w:val="009B69F5"/>
    <w:rsid w:val="009B793A"/>
    <w:rsid w:val="009C349C"/>
    <w:rsid w:val="009C3A5F"/>
    <w:rsid w:val="009C4908"/>
    <w:rsid w:val="009C5CB8"/>
    <w:rsid w:val="009C5FF7"/>
    <w:rsid w:val="009C6292"/>
    <w:rsid w:val="009C64B6"/>
    <w:rsid w:val="009C6DC2"/>
    <w:rsid w:val="009D15DB"/>
    <w:rsid w:val="009D181A"/>
    <w:rsid w:val="009D2353"/>
    <w:rsid w:val="009D3133"/>
    <w:rsid w:val="009D3B2C"/>
    <w:rsid w:val="009D3DBD"/>
    <w:rsid w:val="009D4B3A"/>
    <w:rsid w:val="009D6CC1"/>
    <w:rsid w:val="009D7268"/>
    <w:rsid w:val="009E0221"/>
    <w:rsid w:val="009E160D"/>
    <w:rsid w:val="009E55FB"/>
    <w:rsid w:val="009E5D5D"/>
    <w:rsid w:val="009E6616"/>
    <w:rsid w:val="009F0D2C"/>
    <w:rsid w:val="009F1837"/>
    <w:rsid w:val="009F1CBB"/>
    <w:rsid w:val="009F27BB"/>
    <w:rsid w:val="009F3305"/>
    <w:rsid w:val="009F3D41"/>
    <w:rsid w:val="009F56AF"/>
    <w:rsid w:val="009F6FB2"/>
    <w:rsid w:val="00A05628"/>
    <w:rsid w:val="00A0613F"/>
    <w:rsid w:val="00A071C0"/>
    <w:rsid w:val="00A078BC"/>
    <w:rsid w:val="00A07C54"/>
    <w:rsid w:val="00A07E19"/>
    <w:rsid w:val="00A07EA0"/>
    <w:rsid w:val="00A10326"/>
    <w:rsid w:val="00A12E79"/>
    <w:rsid w:val="00A14AE9"/>
    <w:rsid w:val="00A154B4"/>
    <w:rsid w:val="00A160C9"/>
    <w:rsid w:val="00A161FF"/>
    <w:rsid w:val="00A17BAC"/>
    <w:rsid w:val="00A22670"/>
    <w:rsid w:val="00A23633"/>
    <w:rsid w:val="00A241D8"/>
    <w:rsid w:val="00A24B35"/>
    <w:rsid w:val="00A252D0"/>
    <w:rsid w:val="00A271BA"/>
    <w:rsid w:val="00A27F86"/>
    <w:rsid w:val="00A31A80"/>
    <w:rsid w:val="00A35410"/>
    <w:rsid w:val="00A35A3D"/>
    <w:rsid w:val="00A36916"/>
    <w:rsid w:val="00A3752D"/>
    <w:rsid w:val="00A431C6"/>
    <w:rsid w:val="00A46EB0"/>
    <w:rsid w:val="00A516B4"/>
    <w:rsid w:val="00A51853"/>
    <w:rsid w:val="00A532B3"/>
    <w:rsid w:val="00A53F38"/>
    <w:rsid w:val="00A54315"/>
    <w:rsid w:val="00A55440"/>
    <w:rsid w:val="00A55C7D"/>
    <w:rsid w:val="00A60E48"/>
    <w:rsid w:val="00A60FBC"/>
    <w:rsid w:val="00A614AC"/>
    <w:rsid w:val="00A6158A"/>
    <w:rsid w:val="00A64097"/>
    <w:rsid w:val="00A658E1"/>
    <w:rsid w:val="00A65C0B"/>
    <w:rsid w:val="00A66834"/>
    <w:rsid w:val="00A70A10"/>
    <w:rsid w:val="00A71BBA"/>
    <w:rsid w:val="00A7288F"/>
    <w:rsid w:val="00A73508"/>
    <w:rsid w:val="00A7375F"/>
    <w:rsid w:val="00A73978"/>
    <w:rsid w:val="00A74519"/>
    <w:rsid w:val="00A750FA"/>
    <w:rsid w:val="00A75A6A"/>
    <w:rsid w:val="00A75C33"/>
    <w:rsid w:val="00A77188"/>
    <w:rsid w:val="00A776BA"/>
    <w:rsid w:val="00A80DAF"/>
    <w:rsid w:val="00A811CC"/>
    <w:rsid w:val="00A81A86"/>
    <w:rsid w:val="00A81FD2"/>
    <w:rsid w:val="00A8441A"/>
    <w:rsid w:val="00A859B5"/>
    <w:rsid w:val="00A85F14"/>
    <w:rsid w:val="00A8674A"/>
    <w:rsid w:val="00A86B26"/>
    <w:rsid w:val="00A86C9C"/>
    <w:rsid w:val="00A87110"/>
    <w:rsid w:val="00A92CAB"/>
    <w:rsid w:val="00A938F7"/>
    <w:rsid w:val="00A94217"/>
    <w:rsid w:val="00A945FF"/>
    <w:rsid w:val="00A96E24"/>
    <w:rsid w:val="00A9751E"/>
    <w:rsid w:val="00A97A9D"/>
    <w:rsid w:val="00A97F43"/>
    <w:rsid w:val="00AA31A5"/>
    <w:rsid w:val="00AA61E1"/>
    <w:rsid w:val="00AA690D"/>
    <w:rsid w:val="00AA6A33"/>
    <w:rsid w:val="00AA6F6E"/>
    <w:rsid w:val="00AB122B"/>
    <w:rsid w:val="00AB1BFC"/>
    <w:rsid w:val="00AB21B0"/>
    <w:rsid w:val="00AB44DA"/>
    <w:rsid w:val="00AB48D3"/>
    <w:rsid w:val="00AB573C"/>
    <w:rsid w:val="00AB75A8"/>
    <w:rsid w:val="00AC0491"/>
    <w:rsid w:val="00AC0EA1"/>
    <w:rsid w:val="00AC1D88"/>
    <w:rsid w:val="00AC2383"/>
    <w:rsid w:val="00AC6527"/>
    <w:rsid w:val="00AC7164"/>
    <w:rsid w:val="00AC7750"/>
    <w:rsid w:val="00AC7A3B"/>
    <w:rsid w:val="00AD0304"/>
    <w:rsid w:val="00AD0A11"/>
    <w:rsid w:val="00AD1B3B"/>
    <w:rsid w:val="00AD31F3"/>
    <w:rsid w:val="00AD5D7C"/>
    <w:rsid w:val="00AE0243"/>
    <w:rsid w:val="00AE1BAD"/>
    <w:rsid w:val="00AE2022"/>
    <w:rsid w:val="00AE2124"/>
    <w:rsid w:val="00AE24BC"/>
    <w:rsid w:val="00AE338C"/>
    <w:rsid w:val="00AE3E3F"/>
    <w:rsid w:val="00AE6211"/>
    <w:rsid w:val="00AE782F"/>
    <w:rsid w:val="00AF2516"/>
    <w:rsid w:val="00AF2DE9"/>
    <w:rsid w:val="00AF3C94"/>
    <w:rsid w:val="00AF4760"/>
    <w:rsid w:val="00AF55D4"/>
    <w:rsid w:val="00AF5A61"/>
    <w:rsid w:val="00AF62A7"/>
    <w:rsid w:val="00AF6F88"/>
    <w:rsid w:val="00B0001C"/>
    <w:rsid w:val="00B004A3"/>
    <w:rsid w:val="00B018BF"/>
    <w:rsid w:val="00B0505F"/>
    <w:rsid w:val="00B05C2D"/>
    <w:rsid w:val="00B11419"/>
    <w:rsid w:val="00B1209F"/>
    <w:rsid w:val="00B12933"/>
    <w:rsid w:val="00B12B88"/>
    <w:rsid w:val="00B137E0"/>
    <w:rsid w:val="00B13BC8"/>
    <w:rsid w:val="00B14CB0"/>
    <w:rsid w:val="00B2103A"/>
    <w:rsid w:val="00B2167C"/>
    <w:rsid w:val="00B219F7"/>
    <w:rsid w:val="00B22E72"/>
    <w:rsid w:val="00B24662"/>
    <w:rsid w:val="00B24779"/>
    <w:rsid w:val="00B2693E"/>
    <w:rsid w:val="00B30CB4"/>
    <w:rsid w:val="00B32288"/>
    <w:rsid w:val="00B334D6"/>
    <w:rsid w:val="00B35341"/>
    <w:rsid w:val="00B3569C"/>
    <w:rsid w:val="00B407A7"/>
    <w:rsid w:val="00B43676"/>
    <w:rsid w:val="00B45B96"/>
    <w:rsid w:val="00B46D82"/>
    <w:rsid w:val="00B47867"/>
    <w:rsid w:val="00B504CC"/>
    <w:rsid w:val="00B52D3E"/>
    <w:rsid w:val="00B539CE"/>
    <w:rsid w:val="00B54FA3"/>
    <w:rsid w:val="00B55727"/>
    <w:rsid w:val="00B5602D"/>
    <w:rsid w:val="00B56B68"/>
    <w:rsid w:val="00B56E5E"/>
    <w:rsid w:val="00B60125"/>
    <w:rsid w:val="00B646EF"/>
    <w:rsid w:val="00B6656B"/>
    <w:rsid w:val="00B676A5"/>
    <w:rsid w:val="00B71625"/>
    <w:rsid w:val="00B72A67"/>
    <w:rsid w:val="00B74752"/>
    <w:rsid w:val="00B75713"/>
    <w:rsid w:val="00B75C54"/>
    <w:rsid w:val="00B8032B"/>
    <w:rsid w:val="00B812C8"/>
    <w:rsid w:val="00B815FA"/>
    <w:rsid w:val="00B82F70"/>
    <w:rsid w:val="00B83D33"/>
    <w:rsid w:val="00B8710E"/>
    <w:rsid w:val="00B917E4"/>
    <w:rsid w:val="00B92A93"/>
    <w:rsid w:val="00B96C8C"/>
    <w:rsid w:val="00B97B52"/>
    <w:rsid w:val="00BA17A8"/>
    <w:rsid w:val="00BA307F"/>
    <w:rsid w:val="00BA3C33"/>
    <w:rsid w:val="00BA5405"/>
    <w:rsid w:val="00BA5FAE"/>
    <w:rsid w:val="00BA7D36"/>
    <w:rsid w:val="00BB0002"/>
    <w:rsid w:val="00BB0878"/>
    <w:rsid w:val="00BB096F"/>
    <w:rsid w:val="00BB0CD3"/>
    <w:rsid w:val="00BB15E0"/>
    <w:rsid w:val="00BB1879"/>
    <w:rsid w:val="00BB5A54"/>
    <w:rsid w:val="00BC0ABE"/>
    <w:rsid w:val="00BC30DB"/>
    <w:rsid w:val="00BC3C47"/>
    <w:rsid w:val="00BC3ED0"/>
    <w:rsid w:val="00BC64FF"/>
    <w:rsid w:val="00BC7C37"/>
    <w:rsid w:val="00BD0628"/>
    <w:rsid w:val="00BD0E81"/>
    <w:rsid w:val="00BD1DF1"/>
    <w:rsid w:val="00BD214C"/>
    <w:rsid w:val="00BD2244"/>
    <w:rsid w:val="00BD264F"/>
    <w:rsid w:val="00BD27A4"/>
    <w:rsid w:val="00BD2F68"/>
    <w:rsid w:val="00BD4DDB"/>
    <w:rsid w:val="00BE0003"/>
    <w:rsid w:val="00BE199C"/>
    <w:rsid w:val="00BE43E6"/>
    <w:rsid w:val="00BE6472"/>
    <w:rsid w:val="00BE7017"/>
    <w:rsid w:val="00BE7F3B"/>
    <w:rsid w:val="00BF00BC"/>
    <w:rsid w:val="00BF0E23"/>
    <w:rsid w:val="00BF29B8"/>
    <w:rsid w:val="00BF2AE3"/>
    <w:rsid w:val="00BF46EA"/>
    <w:rsid w:val="00BF6F5E"/>
    <w:rsid w:val="00BF7B6D"/>
    <w:rsid w:val="00C00075"/>
    <w:rsid w:val="00C006F2"/>
    <w:rsid w:val="00C01DEF"/>
    <w:rsid w:val="00C0517F"/>
    <w:rsid w:val="00C05180"/>
    <w:rsid w:val="00C07769"/>
    <w:rsid w:val="00C07D05"/>
    <w:rsid w:val="00C10502"/>
    <w:rsid w:val="00C10856"/>
    <w:rsid w:val="00C11C2E"/>
    <w:rsid w:val="00C121B8"/>
    <w:rsid w:val="00C12DE6"/>
    <w:rsid w:val="00C132EB"/>
    <w:rsid w:val="00C13889"/>
    <w:rsid w:val="00C157C0"/>
    <w:rsid w:val="00C15E0F"/>
    <w:rsid w:val="00C15FD3"/>
    <w:rsid w:val="00C17C9F"/>
    <w:rsid w:val="00C2024E"/>
    <w:rsid w:val="00C203FA"/>
    <w:rsid w:val="00C21A26"/>
    <w:rsid w:val="00C23682"/>
    <w:rsid w:val="00C244F5"/>
    <w:rsid w:val="00C259CE"/>
    <w:rsid w:val="00C264F7"/>
    <w:rsid w:val="00C308A7"/>
    <w:rsid w:val="00C309E6"/>
    <w:rsid w:val="00C3111F"/>
    <w:rsid w:val="00C3164F"/>
    <w:rsid w:val="00C31B5E"/>
    <w:rsid w:val="00C32BB9"/>
    <w:rsid w:val="00C332ED"/>
    <w:rsid w:val="00C33475"/>
    <w:rsid w:val="00C34BB9"/>
    <w:rsid w:val="00C34D3E"/>
    <w:rsid w:val="00C35B37"/>
    <w:rsid w:val="00C371ED"/>
    <w:rsid w:val="00C3747A"/>
    <w:rsid w:val="00C37F29"/>
    <w:rsid w:val="00C42255"/>
    <w:rsid w:val="00C44996"/>
    <w:rsid w:val="00C466C8"/>
    <w:rsid w:val="00C5138B"/>
    <w:rsid w:val="00C51E40"/>
    <w:rsid w:val="00C56DCC"/>
    <w:rsid w:val="00C57075"/>
    <w:rsid w:val="00C60722"/>
    <w:rsid w:val="00C60F9E"/>
    <w:rsid w:val="00C615A3"/>
    <w:rsid w:val="00C61A05"/>
    <w:rsid w:val="00C61AC8"/>
    <w:rsid w:val="00C61D15"/>
    <w:rsid w:val="00C64380"/>
    <w:rsid w:val="00C67CC9"/>
    <w:rsid w:val="00C7254E"/>
    <w:rsid w:val="00C72AFE"/>
    <w:rsid w:val="00C72EC2"/>
    <w:rsid w:val="00C771D0"/>
    <w:rsid w:val="00C7773C"/>
    <w:rsid w:val="00C80E13"/>
    <w:rsid w:val="00C81619"/>
    <w:rsid w:val="00C81A81"/>
    <w:rsid w:val="00C830FC"/>
    <w:rsid w:val="00C84BB0"/>
    <w:rsid w:val="00C86AB7"/>
    <w:rsid w:val="00C90D26"/>
    <w:rsid w:val="00C93F0C"/>
    <w:rsid w:val="00C9499B"/>
    <w:rsid w:val="00C94BB1"/>
    <w:rsid w:val="00C95176"/>
    <w:rsid w:val="00C95579"/>
    <w:rsid w:val="00C95FE1"/>
    <w:rsid w:val="00CA013C"/>
    <w:rsid w:val="00CA164D"/>
    <w:rsid w:val="00CA19E5"/>
    <w:rsid w:val="00CA1B80"/>
    <w:rsid w:val="00CA1F12"/>
    <w:rsid w:val="00CA6110"/>
    <w:rsid w:val="00CA6148"/>
    <w:rsid w:val="00CA6B3C"/>
    <w:rsid w:val="00CA6D6D"/>
    <w:rsid w:val="00CB0124"/>
    <w:rsid w:val="00CB07CF"/>
    <w:rsid w:val="00CB24FB"/>
    <w:rsid w:val="00CB6197"/>
    <w:rsid w:val="00CB658D"/>
    <w:rsid w:val="00CB68EC"/>
    <w:rsid w:val="00CC0A80"/>
    <w:rsid w:val="00CC32E4"/>
    <w:rsid w:val="00CC7A4E"/>
    <w:rsid w:val="00CD0F44"/>
    <w:rsid w:val="00CD1359"/>
    <w:rsid w:val="00CD366C"/>
    <w:rsid w:val="00CD4C83"/>
    <w:rsid w:val="00CD540F"/>
    <w:rsid w:val="00CD64A0"/>
    <w:rsid w:val="00CD6859"/>
    <w:rsid w:val="00CD6E26"/>
    <w:rsid w:val="00CE0163"/>
    <w:rsid w:val="00CE0AEC"/>
    <w:rsid w:val="00CE1654"/>
    <w:rsid w:val="00CE3C7F"/>
    <w:rsid w:val="00CE3E5C"/>
    <w:rsid w:val="00CE405C"/>
    <w:rsid w:val="00CE7280"/>
    <w:rsid w:val="00CF0257"/>
    <w:rsid w:val="00CF347E"/>
    <w:rsid w:val="00CF3962"/>
    <w:rsid w:val="00CF3BDA"/>
    <w:rsid w:val="00CF5AFD"/>
    <w:rsid w:val="00CF5BF6"/>
    <w:rsid w:val="00CF5F0B"/>
    <w:rsid w:val="00CF60A1"/>
    <w:rsid w:val="00D0162E"/>
    <w:rsid w:val="00D01EDC"/>
    <w:rsid w:val="00D047CF"/>
    <w:rsid w:val="00D04B42"/>
    <w:rsid w:val="00D0516F"/>
    <w:rsid w:val="00D059F0"/>
    <w:rsid w:val="00D0611B"/>
    <w:rsid w:val="00D078AA"/>
    <w:rsid w:val="00D10058"/>
    <w:rsid w:val="00D116C3"/>
    <w:rsid w:val="00D11978"/>
    <w:rsid w:val="00D15E30"/>
    <w:rsid w:val="00D16129"/>
    <w:rsid w:val="00D20AEE"/>
    <w:rsid w:val="00D20F7A"/>
    <w:rsid w:val="00D21AEA"/>
    <w:rsid w:val="00D21F9C"/>
    <w:rsid w:val="00D23023"/>
    <w:rsid w:val="00D25A12"/>
    <w:rsid w:val="00D25DBD"/>
    <w:rsid w:val="00D25E90"/>
    <w:rsid w:val="00D26929"/>
    <w:rsid w:val="00D26C47"/>
    <w:rsid w:val="00D30CBD"/>
    <w:rsid w:val="00D30D9E"/>
    <w:rsid w:val="00D3315F"/>
    <w:rsid w:val="00D33908"/>
    <w:rsid w:val="00D353AA"/>
    <w:rsid w:val="00D354F2"/>
    <w:rsid w:val="00D36808"/>
    <w:rsid w:val="00D36898"/>
    <w:rsid w:val="00D36C30"/>
    <w:rsid w:val="00D37C90"/>
    <w:rsid w:val="00D4056A"/>
    <w:rsid w:val="00D4230F"/>
    <w:rsid w:val="00D42730"/>
    <w:rsid w:val="00D43A8C"/>
    <w:rsid w:val="00D443E6"/>
    <w:rsid w:val="00D46104"/>
    <w:rsid w:val="00D46598"/>
    <w:rsid w:val="00D50B85"/>
    <w:rsid w:val="00D52854"/>
    <w:rsid w:val="00D529BF"/>
    <w:rsid w:val="00D53072"/>
    <w:rsid w:val="00D532C1"/>
    <w:rsid w:val="00D54064"/>
    <w:rsid w:val="00D54BE2"/>
    <w:rsid w:val="00D55408"/>
    <w:rsid w:val="00D55617"/>
    <w:rsid w:val="00D55C8C"/>
    <w:rsid w:val="00D5694A"/>
    <w:rsid w:val="00D6072F"/>
    <w:rsid w:val="00D6119B"/>
    <w:rsid w:val="00D61A4E"/>
    <w:rsid w:val="00D6284E"/>
    <w:rsid w:val="00D634EA"/>
    <w:rsid w:val="00D63A92"/>
    <w:rsid w:val="00D64D67"/>
    <w:rsid w:val="00D713A1"/>
    <w:rsid w:val="00D75D36"/>
    <w:rsid w:val="00D77635"/>
    <w:rsid w:val="00D77956"/>
    <w:rsid w:val="00D80F0C"/>
    <w:rsid w:val="00D81C77"/>
    <w:rsid w:val="00D82C5D"/>
    <w:rsid w:val="00D847F8"/>
    <w:rsid w:val="00D85583"/>
    <w:rsid w:val="00D91F0A"/>
    <w:rsid w:val="00D92077"/>
    <w:rsid w:val="00D92201"/>
    <w:rsid w:val="00D9403D"/>
    <w:rsid w:val="00D94568"/>
    <w:rsid w:val="00D94AF1"/>
    <w:rsid w:val="00D951E2"/>
    <w:rsid w:val="00D9565A"/>
    <w:rsid w:val="00D95CC1"/>
    <w:rsid w:val="00D96260"/>
    <w:rsid w:val="00D9718D"/>
    <w:rsid w:val="00D97281"/>
    <w:rsid w:val="00DA099A"/>
    <w:rsid w:val="00DA1405"/>
    <w:rsid w:val="00DA576F"/>
    <w:rsid w:val="00DA617A"/>
    <w:rsid w:val="00DA6A1F"/>
    <w:rsid w:val="00DA6D29"/>
    <w:rsid w:val="00DA763F"/>
    <w:rsid w:val="00DB2337"/>
    <w:rsid w:val="00DB3FF7"/>
    <w:rsid w:val="00DB4023"/>
    <w:rsid w:val="00DB44F6"/>
    <w:rsid w:val="00DB5F87"/>
    <w:rsid w:val="00DB699B"/>
    <w:rsid w:val="00DC0376"/>
    <w:rsid w:val="00DC099B"/>
    <w:rsid w:val="00DC2BE5"/>
    <w:rsid w:val="00DC4C0F"/>
    <w:rsid w:val="00DC6757"/>
    <w:rsid w:val="00DD01ED"/>
    <w:rsid w:val="00DD069D"/>
    <w:rsid w:val="00DD121C"/>
    <w:rsid w:val="00DD209F"/>
    <w:rsid w:val="00DD3306"/>
    <w:rsid w:val="00DD4CD4"/>
    <w:rsid w:val="00DD4E46"/>
    <w:rsid w:val="00DD5EC9"/>
    <w:rsid w:val="00DD65A2"/>
    <w:rsid w:val="00DD6770"/>
    <w:rsid w:val="00DD6E89"/>
    <w:rsid w:val="00DD7F86"/>
    <w:rsid w:val="00DE0749"/>
    <w:rsid w:val="00DE1CE2"/>
    <w:rsid w:val="00DE3DFC"/>
    <w:rsid w:val="00DE404C"/>
    <w:rsid w:val="00DE48CE"/>
    <w:rsid w:val="00DE4FEA"/>
    <w:rsid w:val="00DE68D4"/>
    <w:rsid w:val="00DE73D5"/>
    <w:rsid w:val="00DF1210"/>
    <w:rsid w:val="00DF12BC"/>
    <w:rsid w:val="00DF31E9"/>
    <w:rsid w:val="00DF400D"/>
    <w:rsid w:val="00DF5C23"/>
    <w:rsid w:val="00DF5C4B"/>
    <w:rsid w:val="00DF687E"/>
    <w:rsid w:val="00E00B76"/>
    <w:rsid w:val="00E01466"/>
    <w:rsid w:val="00E01DAD"/>
    <w:rsid w:val="00E021DC"/>
    <w:rsid w:val="00E0358D"/>
    <w:rsid w:val="00E03E97"/>
    <w:rsid w:val="00E03F91"/>
    <w:rsid w:val="00E04DF0"/>
    <w:rsid w:val="00E05AF2"/>
    <w:rsid w:val="00E064EF"/>
    <w:rsid w:val="00E064F2"/>
    <w:rsid w:val="00E0660C"/>
    <w:rsid w:val="00E069F6"/>
    <w:rsid w:val="00E0717B"/>
    <w:rsid w:val="00E07BEF"/>
    <w:rsid w:val="00E107DF"/>
    <w:rsid w:val="00E110DE"/>
    <w:rsid w:val="00E1367D"/>
    <w:rsid w:val="00E13781"/>
    <w:rsid w:val="00E140D1"/>
    <w:rsid w:val="00E153DA"/>
    <w:rsid w:val="00E15598"/>
    <w:rsid w:val="00E169B0"/>
    <w:rsid w:val="00E17340"/>
    <w:rsid w:val="00E205E1"/>
    <w:rsid w:val="00E20BD6"/>
    <w:rsid w:val="00E20D65"/>
    <w:rsid w:val="00E21F24"/>
    <w:rsid w:val="00E23A61"/>
    <w:rsid w:val="00E24FFB"/>
    <w:rsid w:val="00E277DB"/>
    <w:rsid w:val="00E32E83"/>
    <w:rsid w:val="00E353A2"/>
    <w:rsid w:val="00E35EBF"/>
    <w:rsid w:val="00E36881"/>
    <w:rsid w:val="00E407B8"/>
    <w:rsid w:val="00E41023"/>
    <w:rsid w:val="00E418F9"/>
    <w:rsid w:val="00E42E4C"/>
    <w:rsid w:val="00E46A9D"/>
    <w:rsid w:val="00E46EE6"/>
    <w:rsid w:val="00E47013"/>
    <w:rsid w:val="00E521E3"/>
    <w:rsid w:val="00E52C73"/>
    <w:rsid w:val="00E53526"/>
    <w:rsid w:val="00E53761"/>
    <w:rsid w:val="00E541F9"/>
    <w:rsid w:val="00E556AB"/>
    <w:rsid w:val="00E562E5"/>
    <w:rsid w:val="00E56574"/>
    <w:rsid w:val="00E56ABB"/>
    <w:rsid w:val="00E56B3E"/>
    <w:rsid w:val="00E57B79"/>
    <w:rsid w:val="00E60AA9"/>
    <w:rsid w:val="00E6123C"/>
    <w:rsid w:val="00E61C8B"/>
    <w:rsid w:val="00E62681"/>
    <w:rsid w:val="00E62E68"/>
    <w:rsid w:val="00E63419"/>
    <w:rsid w:val="00E64496"/>
    <w:rsid w:val="00E66C0F"/>
    <w:rsid w:val="00E66DE3"/>
    <w:rsid w:val="00E67231"/>
    <w:rsid w:val="00E72115"/>
    <w:rsid w:val="00E72349"/>
    <w:rsid w:val="00E73495"/>
    <w:rsid w:val="00E7367F"/>
    <w:rsid w:val="00E754A2"/>
    <w:rsid w:val="00E77D3B"/>
    <w:rsid w:val="00E829AB"/>
    <w:rsid w:val="00E8322E"/>
    <w:rsid w:val="00E85401"/>
    <w:rsid w:val="00E85720"/>
    <w:rsid w:val="00E87932"/>
    <w:rsid w:val="00E903E0"/>
    <w:rsid w:val="00E91B06"/>
    <w:rsid w:val="00E978CE"/>
    <w:rsid w:val="00EA1115"/>
    <w:rsid w:val="00EA20CB"/>
    <w:rsid w:val="00EA2613"/>
    <w:rsid w:val="00EA2A22"/>
    <w:rsid w:val="00EA39EB"/>
    <w:rsid w:val="00EA4784"/>
    <w:rsid w:val="00EA4EB0"/>
    <w:rsid w:val="00EA58CE"/>
    <w:rsid w:val="00EA5F11"/>
    <w:rsid w:val="00EA70D7"/>
    <w:rsid w:val="00EA7A6A"/>
    <w:rsid w:val="00EB052D"/>
    <w:rsid w:val="00EB0B6E"/>
    <w:rsid w:val="00EB33FF"/>
    <w:rsid w:val="00EB3424"/>
    <w:rsid w:val="00EB3586"/>
    <w:rsid w:val="00EB3D1A"/>
    <w:rsid w:val="00EB51D6"/>
    <w:rsid w:val="00EB6561"/>
    <w:rsid w:val="00EC0915"/>
    <w:rsid w:val="00EC2759"/>
    <w:rsid w:val="00EC33FB"/>
    <w:rsid w:val="00EC39B9"/>
    <w:rsid w:val="00EC3BA3"/>
    <w:rsid w:val="00EC3F63"/>
    <w:rsid w:val="00EC5E0A"/>
    <w:rsid w:val="00EC6AAA"/>
    <w:rsid w:val="00EC7106"/>
    <w:rsid w:val="00EC724D"/>
    <w:rsid w:val="00EC7BA5"/>
    <w:rsid w:val="00EC7BA8"/>
    <w:rsid w:val="00ED0120"/>
    <w:rsid w:val="00ED22DC"/>
    <w:rsid w:val="00ED2E28"/>
    <w:rsid w:val="00ED3651"/>
    <w:rsid w:val="00ED3BBA"/>
    <w:rsid w:val="00ED3E5E"/>
    <w:rsid w:val="00ED4E12"/>
    <w:rsid w:val="00ED51CB"/>
    <w:rsid w:val="00ED6DAC"/>
    <w:rsid w:val="00ED6F8A"/>
    <w:rsid w:val="00EE051B"/>
    <w:rsid w:val="00EE0CA5"/>
    <w:rsid w:val="00EE2FC5"/>
    <w:rsid w:val="00EE36A6"/>
    <w:rsid w:val="00EE3BEF"/>
    <w:rsid w:val="00EE5316"/>
    <w:rsid w:val="00EE53C8"/>
    <w:rsid w:val="00EE54B4"/>
    <w:rsid w:val="00EE7CB7"/>
    <w:rsid w:val="00EF1106"/>
    <w:rsid w:val="00EF1AD8"/>
    <w:rsid w:val="00EF2631"/>
    <w:rsid w:val="00EF2B5C"/>
    <w:rsid w:val="00EF35A0"/>
    <w:rsid w:val="00EF5853"/>
    <w:rsid w:val="00EF7794"/>
    <w:rsid w:val="00F00545"/>
    <w:rsid w:val="00F02046"/>
    <w:rsid w:val="00F0325F"/>
    <w:rsid w:val="00F0397A"/>
    <w:rsid w:val="00F053D8"/>
    <w:rsid w:val="00F05424"/>
    <w:rsid w:val="00F07888"/>
    <w:rsid w:val="00F10302"/>
    <w:rsid w:val="00F11A27"/>
    <w:rsid w:val="00F11F44"/>
    <w:rsid w:val="00F11F8D"/>
    <w:rsid w:val="00F1203E"/>
    <w:rsid w:val="00F12900"/>
    <w:rsid w:val="00F1313D"/>
    <w:rsid w:val="00F14590"/>
    <w:rsid w:val="00F16E41"/>
    <w:rsid w:val="00F1753C"/>
    <w:rsid w:val="00F1772A"/>
    <w:rsid w:val="00F201E7"/>
    <w:rsid w:val="00F204E0"/>
    <w:rsid w:val="00F20A7C"/>
    <w:rsid w:val="00F20B16"/>
    <w:rsid w:val="00F21077"/>
    <w:rsid w:val="00F21955"/>
    <w:rsid w:val="00F21C79"/>
    <w:rsid w:val="00F238C9"/>
    <w:rsid w:val="00F23CA5"/>
    <w:rsid w:val="00F25FF9"/>
    <w:rsid w:val="00F277AA"/>
    <w:rsid w:val="00F300A0"/>
    <w:rsid w:val="00F302DA"/>
    <w:rsid w:val="00F3078A"/>
    <w:rsid w:val="00F310E7"/>
    <w:rsid w:val="00F31955"/>
    <w:rsid w:val="00F3431E"/>
    <w:rsid w:val="00F34C06"/>
    <w:rsid w:val="00F37F8B"/>
    <w:rsid w:val="00F408B2"/>
    <w:rsid w:val="00F41884"/>
    <w:rsid w:val="00F43EA3"/>
    <w:rsid w:val="00F4409B"/>
    <w:rsid w:val="00F473DA"/>
    <w:rsid w:val="00F5005D"/>
    <w:rsid w:val="00F50C55"/>
    <w:rsid w:val="00F53C45"/>
    <w:rsid w:val="00F56EB7"/>
    <w:rsid w:val="00F57FFB"/>
    <w:rsid w:val="00F601E6"/>
    <w:rsid w:val="00F6193E"/>
    <w:rsid w:val="00F63942"/>
    <w:rsid w:val="00F63F93"/>
    <w:rsid w:val="00F65BCD"/>
    <w:rsid w:val="00F7168D"/>
    <w:rsid w:val="00F73954"/>
    <w:rsid w:val="00F75A6B"/>
    <w:rsid w:val="00F774B3"/>
    <w:rsid w:val="00F77CBF"/>
    <w:rsid w:val="00F81C35"/>
    <w:rsid w:val="00F8210D"/>
    <w:rsid w:val="00F837A4"/>
    <w:rsid w:val="00F85057"/>
    <w:rsid w:val="00F91357"/>
    <w:rsid w:val="00F92448"/>
    <w:rsid w:val="00F94060"/>
    <w:rsid w:val="00F943F7"/>
    <w:rsid w:val="00F95089"/>
    <w:rsid w:val="00F97519"/>
    <w:rsid w:val="00FA0771"/>
    <w:rsid w:val="00FA2254"/>
    <w:rsid w:val="00FA3AEC"/>
    <w:rsid w:val="00FA54F2"/>
    <w:rsid w:val="00FA56F6"/>
    <w:rsid w:val="00FB1023"/>
    <w:rsid w:val="00FB1708"/>
    <w:rsid w:val="00FB329D"/>
    <w:rsid w:val="00FB6450"/>
    <w:rsid w:val="00FB7D6B"/>
    <w:rsid w:val="00FC14F2"/>
    <w:rsid w:val="00FC27E3"/>
    <w:rsid w:val="00FC386E"/>
    <w:rsid w:val="00FC6A96"/>
    <w:rsid w:val="00FC70B6"/>
    <w:rsid w:val="00FC74C7"/>
    <w:rsid w:val="00FD25DC"/>
    <w:rsid w:val="00FD2EDA"/>
    <w:rsid w:val="00FD451D"/>
    <w:rsid w:val="00FD4A70"/>
    <w:rsid w:val="00FD5B22"/>
    <w:rsid w:val="00FD7FF3"/>
    <w:rsid w:val="00FE132A"/>
    <w:rsid w:val="00FE1B01"/>
    <w:rsid w:val="00FE41BD"/>
    <w:rsid w:val="00FE4982"/>
    <w:rsid w:val="00FE657D"/>
    <w:rsid w:val="00FE6AA2"/>
    <w:rsid w:val="00FE7BBA"/>
    <w:rsid w:val="00FF2896"/>
    <w:rsid w:val="00FF4927"/>
    <w:rsid w:val="00FF51DA"/>
    <w:rsid w:val="00FF5DC4"/>
    <w:rsid w:val="00FF6033"/>
    <w:rsid w:val="00FF7980"/>
    <w:rsid w:val="00FF7D7B"/>
    <w:rsid w:val="00FF7F1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053928"/>
  <w14:defaultImageDpi w14:val="300"/>
  <w15:docId w15:val="{B6FF3397-1983-7548-A804-D49083F140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5D69D5"/>
    <w:pPr>
      <w:spacing w:after="160" w:line="259" w:lineRule="auto"/>
    </w:pPr>
    <w:rPr>
      <w:rFonts w:ascii="Calibri" w:hAnsi="Calibri" w:cs="Calibri"/>
      <w:sz w:val="22"/>
    </w:rPr>
  </w:style>
  <w:style w:type="paragraph" w:styleId="Heading1">
    <w:name w:val="heading 1"/>
    <w:aliases w:val="Pocket"/>
    <w:basedOn w:val="Normal"/>
    <w:next w:val="Normal"/>
    <w:link w:val="Heading1Char"/>
    <w:uiPriority w:val="9"/>
    <w:qFormat/>
    <w:rsid w:val="005D69D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5D69D5"/>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5D69D5"/>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5D69D5"/>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unhideWhenUsed/>
    <w:rsid w:val="005D69D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D69D5"/>
  </w:style>
  <w:style w:type="character" w:customStyle="1" w:styleId="Heading1Char">
    <w:name w:val="Heading 1 Char"/>
    <w:aliases w:val="Pocket Char"/>
    <w:basedOn w:val="DefaultParagraphFont"/>
    <w:link w:val="Heading1"/>
    <w:uiPriority w:val="9"/>
    <w:rsid w:val="005D69D5"/>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5D69D5"/>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5D69D5"/>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5D69D5"/>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1"/>
    <w:qFormat/>
    <w:rsid w:val="005D69D5"/>
    <w:rPr>
      <w:b/>
      <w:sz w:val="26"/>
      <w:u w:val="none"/>
    </w:rPr>
  </w:style>
  <w:style w:type="character" w:customStyle="1" w:styleId="StyleUnderline">
    <w:name w:val="Style Underline"/>
    <w:aliases w:val="Underline,Style Bold Underline,Intense Emphasis1,apple-style-span + 6 pt,Bold,Kern at 16 pt,Intense Emphasis11,Intense Emphasis111,Intense Emphasis1111,Intense Emphasis2,Intense Emphasis3,Intense Emphasis31,Intense Emphasis311,Style,c,ci"/>
    <w:basedOn w:val="DefaultParagraphFont"/>
    <w:link w:val="CardsFont12pt"/>
    <w:uiPriority w:val="1"/>
    <w:qFormat/>
    <w:rsid w:val="005D69D5"/>
    <w:rPr>
      <w:b w:val="0"/>
      <w:sz w:val="22"/>
      <w:u w:val="single"/>
    </w:rPr>
  </w:style>
  <w:style w:type="character" w:styleId="Emphasis">
    <w:name w:val="Emphasis"/>
    <w:aliases w:val="Evidence,Minimized,minimized,Highlighted,tag2,Size 10,emphasis in card,CD Card,ED - Tag,emphasis,Underlined,Bold Underline,Emphasis!!,small,Qualifications,normal card text,Shrunk,qualifications in card,qualifications,Style1,bold underline,Box,B"/>
    <w:basedOn w:val="DefaultParagraphFont"/>
    <w:link w:val="textbold"/>
    <w:uiPriority w:val="20"/>
    <w:qFormat/>
    <w:rsid w:val="005D69D5"/>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5D69D5"/>
    <w:rPr>
      <w:color w:val="auto"/>
      <w:u w:val="none"/>
    </w:rPr>
  </w:style>
  <w:style w:type="character" w:styleId="Hyperlink">
    <w:name w:val="Hyperlink"/>
    <w:aliases w:val="heading 1 (block title),Important,Read,Card Text,Internet Link,Analytic Text,Internet link,Underline Char Char Char Char1,Heading 3 Char Char Char Char Char Char Char Char Char Char1,Char Char1,F2 - Heading 1 Char1,AHeading 1 Char1,Hat Char1,T"/>
    <w:basedOn w:val="DefaultParagraphFont"/>
    <w:uiPriority w:val="99"/>
    <w:unhideWhenUsed/>
    <w:rsid w:val="005D69D5"/>
    <w:rPr>
      <w:color w:val="auto"/>
      <w:u w:val="none"/>
    </w:rPr>
  </w:style>
  <w:style w:type="paragraph" w:styleId="DocumentMap">
    <w:name w:val="Document Map"/>
    <w:basedOn w:val="Normal"/>
    <w:link w:val="DocumentMapChar"/>
    <w:uiPriority w:val="99"/>
    <w:semiHidden/>
    <w:unhideWhenUsed/>
    <w:rsid w:val="005D69D5"/>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5D69D5"/>
    <w:rPr>
      <w:rFonts w:ascii="Lucida Grande" w:hAnsi="Lucida Grande" w:cs="Lucida Grande"/>
    </w:rPr>
  </w:style>
  <w:style w:type="character" w:styleId="UnresolvedMention">
    <w:name w:val="Unresolved Mention"/>
    <w:basedOn w:val="DefaultParagraphFont"/>
    <w:uiPriority w:val="99"/>
    <w:semiHidden/>
    <w:unhideWhenUsed/>
    <w:rsid w:val="008278E9"/>
    <w:rPr>
      <w:color w:val="605E5C"/>
      <w:shd w:val="clear" w:color="auto" w:fill="E1DFDD"/>
    </w:rPr>
  </w:style>
  <w:style w:type="paragraph" w:styleId="ListParagraph">
    <w:name w:val="List Paragraph"/>
    <w:basedOn w:val="Normal"/>
    <w:uiPriority w:val="34"/>
    <w:qFormat/>
    <w:rsid w:val="00323A64"/>
    <w:pPr>
      <w:ind w:left="720"/>
      <w:contextualSpacing/>
    </w:pPr>
  </w:style>
  <w:style w:type="paragraph" w:styleId="NoSpacing">
    <w:name w:val="No Spacing"/>
    <w:uiPriority w:val="1"/>
    <w:qFormat/>
    <w:rsid w:val="002D5CF1"/>
    <w:rPr>
      <w:rFonts w:ascii="Arial" w:eastAsiaTheme="minorHAnsi" w:hAnsi="Arial" w:cs="Arial"/>
      <w:sz w:val="22"/>
      <w:szCs w:val="22"/>
    </w:rPr>
  </w:style>
  <w:style w:type="paragraph" w:customStyle="1" w:styleId="css-158dogj">
    <w:name w:val="css-158dogj"/>
    <w:basedOn w:val="Normal"/>
    <w:rsid w:val="008C0646"/>
    <w:pPr>
      <w:spacing w:before="100" w:beforeAutospacing="1" w:after="100" w:afterAutospacing="1" w:line="240" w:lineRule="auto"/>
    </w:pPr>
    <w:rPr>
      <w:rFonts w:ascii="Times New Roman" w:eastAsia="Times New Roman" w:hAnsi="Times New Roman" w:cs="Times New Roman"/>
      <w:sz w:val="24"/>
    </w:rPr>
  </w:style>
  <w:style w:type="paragraph" w:styleId="NormalWeb">
    <w:name w:val="Normal (Web)"/>
    <w:basedOn w:val="Normal"/>
    <w:uiPriority w:val="99"/>
    <w:unhideWhenUsed/>
    <w:rsid w:val="008C0646"/>
    <w:pPr>
      <w:spacing w:before="100" w:beforeAutospacing="1" w:after="100" w:afterAutospacing="1" w:line="240" w:lineRule="auto"/>
    </w:pPr>
    <w:rPr>
      <w:rFonts w:ascii="Times New Roman" w:eastAsia="Times New Roman" w:hAnsi="Times New Roman" w:cs="Times New Roman"/>
      <w:sz w:val="24"/>
    </w:rPr>
  </w:style>
  <w:style w:type="character" w:customStyle="1" w:styleId="authortitle">
    <w:name w:val="author__title"/>
    <w:basedOn w:val="DefaultParagraphFont"/>
    <w:rsid w:val="008C0646"/>
  </w:style>
  <w:style w:type="paragraph" w:customStyle="1" w:styleId="wp-news-paragraph">
    <w:name w:val="wp-news-paragraph"/>
    <w:basedOn w:val="Normal"/>
    <w:rsid w:val="008C0646"/>
    <w:pPr>
      <w:spacing w:before="100" w:beforeAutospacing="1" w:after="100" w:afterAutospacing="1" w:line="240" w:lineRule="auto"/>
    </w:pPr>
    <w:rPr>
      <w:rFonts w:ascii="Times New Roman" w:eastAsia="Times New Roman" w:hAnsi="Times New Roman" w:cs="Times New Roman"/>
      <w:sz w:val="24"/>
    </w:rPr>
  </w:style>
  <w:style w:type="paragraph" w:customStyle="1" w:styleId="textbold">
    <w:name w:val="text bold"/>
    <w:basedOn w:val="Normal"/>
    <w:link w:val="Emphasis"/>
    <w:uiPriority w:val="20"/>
    <w:qFormat/>
    <w:rsid w:val="0092763C"/>
    <w:pPr>
      <w:spacing w:line="256" w:lineRule="auto"/>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link w:val="StyleUnderline"/>
    <w:autoRedefine/>
    <w:uiPriority w:val="1"/>
    <w:qFormat/>
    <w:rsid w:val="0092763C"/>
    <w:pPr>
      <w:autoSpaceDE w:val="0"/>
      <w:autoSpaceDN w:val="0"/>
      <w:adjustRightInd w:val="0"/>
      <w:spacing w:before="480" w:after="0" w:line="254" w:lineRule="auto"/>
      <w:ind w:left="432" w:right="432"/>
      <w:jc w:val="both"/>
    </w:pPr>
    <w:rPr>
      <w:rFonts w:asciiTheme="minorHAnsi" w:hAnsiTheme="minorHAnsi" w:cstheme="minorBidi"/>
      <w:u w:val="single"/>
    </w:rPr>
  </w:style>
  <w:style w:type="character" w:customStyle="1" w:styleId="normaltextrun">
    <w:name w:val="normaltextrun"/>
    <w:basedOn w:val="DefaultParagraphFont"/>
    <w:rsid w:val="0092763C"/>
  </w:style>
  <w:style w:type="character" w:customStyle="1" w:styleId="eop">
    <w:name w:val="eop"/>
    <w:basedOn w:val="DefaultParagraphFont"/>
    <w:rsid w:val="0092763C"/>
  </w:style>
  <w:style w:type="paragraph" w:customStyle="1" w:styleId="Emphasis1">
    <w:name w:val="Emphasis1"/>
    <w:basedOn w:val="Normal"/>
    <w:uiPriority w:val="20"/>
    <w:qFormat/>
    <w:rsid w:val="009A6D1D"/>
    <w:pPr>
      <w:pBdr>
        <w:top w:val="single" w:sz="12" w:space="1" w:color="auto"/>
        <w:left w:val="single" w:sz="12" w:space="4" w:color="auto"/>
        <w:bottom w:val="single" w:sz="12" w:space="1" w:color="auto"/>
        <w:right w:val="single" w:sz="12" w:space="4" w:color="auto"/>
      </w:pBdr>
      <w:ind w:left="720"/>
      <w:jc w:val="both"/>
    </w:pPr>
    <w:rPr>
      <w:b/>
      <w:iCs/>
      <w:szCs w:val="22"/>
      <w:u w:val="single"/>
      <w:bdr w:val="single" w:sz="8" w:space="0" w:color="auto"/>
      <w:lang w:eastAsia="ja-JP"/>
    </w:rPr>
  </w:style>
  <w:style w:type="paragraph" w:styleId="Title">
    <w:name w:val="Title"/>
    <w:basedOn w:val="Normal"/>
    <w:link w:val="TitleChar"/>
    <w:uiPriority w:val="6"/>
    <w:qFormat/>
    <w:rsid w:val="00B47867"/>
    <w:pPr>
      <w:widowControl w:val="0"/>
      <w:autoSpaceDE w:val="0"/>
      <w:autoSpaceDN w:val="0"/>
      <w:adjustRightInd w:val="0"/>
      <w:spacing w:before="240" w:after="60" w:line="252" w:lineRule="auto"/>
      <w:jc w:val="center"/>
      <w:outlineLvl w:val="0"/>
    </w:pPr>
    <w:rPr>
      <w:rFonts w:asciiTheme="minorHAnsi" w:hAnsiTheme="minorHAnsi" w:cstheme="minorBidi"/>
      <w:u w:val="single"/>
    </w:rPr>
  </w:style>
  <w:style w:type="character" w:customStyle="1" w:styleId="TitleChar">
    <w:name w:val="Title Char"/>
    <w:basedOn w:val="DefaultParagraphFont"/>
    <w:link w:val="Title"/>
    <w:uiPriority w:val="6"/>
    <w:qFormat/>
    <w:rsid w:val="00B47867"/>
    <w:rPr>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0178065">
      <w:bodyDiv w:val="1"/>
      <w:marLeft w:val="0"/>
      <w:marRight w:val="0"/>
      <w:marTop w:val="0"/>
      <w:marBottom w:val="0"/>
      <w:divBdr>
        <w:top w:val="none" w:sz="0" w:space="0" w:color="auto"/>
        <w:left w:val="none" w:sz="0" w:space="0" w:color="auto"/>
        <w:bottom w:val="none" w:sz="0" w:space="0" w:color="auto"/>
        <w:right w:val="none" w:sz="0" w:space="0" w:color="auto"/>
      </w:divBdr>
      <w:divsChild>
        <w:div w:id="362563658">
          <w:blockQuote w:val="1"/>
          <w:marLeft w:val="0"/>
          <w:marRight w:val="0"/>
          <w:marTop w:val="0"/>
          <w:marBottom w:val="0"/>
          <w:divBdr>
            <w:top w:val="none" w:sz="0" w:space="0" w:color="auto"/>
            <w:left w:val="single" w:sz="18" w:space="23" w:color="F1F2F3"/>
            <w:bottom w:val="none" w:sz="0" w:space="0" w:color="auto"/>
            <w:right w:val="none" w:sz="0" w:space="0" w:color="auto"/>
          </w:divBdr>
        </w:div>
        <w:div w:id="1795832475">
          <w:blockQuote w:val="1"/>
          <w:marLeft w:val="0"/>
          <w:marRight w:val="0"/>
          <w:marTop w:val="0"/>
          <w:marBottom w:val="0"/>
          <w:divBdr>
            <w:top w:val="none" w:sz="0" w:space="0" w:color="auto"/>
            <w:left w:val="single" w:sz="18" w:space="23" w:color="F1F2F3"/>
            <w:bottom w:val="none" w:sz="0" w:space="0" w:color="auto"/>
            <w:right w:val="none" w:sz="0" w:space="0" w:color="auto"/>
          </w:divBdr>
        </w:div>
        <w:div w:id="1449929996">
          <w:blockQuote w:val="1"/>
          <w:marLeft w:val="0"/>
          <w:marRight w:val="0"/>
          <w:marTop w:val="0"/>
          <w:marBottom w:val="0"/>
          <w:divBdr>
            <w:top w:val="none" w:sz="0" w:space="0" w:color="auto"/>
            <w:left w:val="single" w:sz="18" w:space="23" w:color="F1F2F3"/>
            <w:bottom w:val="none" w:sz="0" w:space="0" w:color="auto"/>
            <w:right w:val="none" w:sz="0" w:space="0" w:color="auto"/>
          </w:divBdr>
        </w:div>
        <w:div w:id="678192259">
          <w:blockQuote w:val="1"/>
          <w:marLeft w:val="0"/>
          <w:marRight w:val="0"/>
          <w:marTop w:val="0"/>
          <w:marBottom w:val="0"/>
          <w:divBdr>
            <w:top w:val="none" w:sz="0" w:space="0" w:color="auto"/>
            <w:left w:val="single" w:sz="18" w:space="23" w:color="F1F2F3"/>
            <w:bottom w:val="none" w:sz="0" w:space="0" w:color="auto"/>
            <w:right w:val="none" w:sz="0" w:space="0" w:color="auto"/>
          </w:divBdr>
        </w:div>
        <w:div w:id="523784026">
          <w:blockQuote w:val="1"/>
          <w:marLeft w:val="0"/>
          <w:marRight w:val="0"/>
          <w:marTop w:val="0"/>
          <w:marBottom w:val="0"/>
          <w:divBdr>
            <w:top w:val="none" w:sz="0" w:space="0" w:color="auto"/>
            <w:left w:val="single" w:sz="18" w:space="23" w:color="F1F2F3"/>
            <w:bottom w:val="none" w:sz="0" w:space="0" w:color="auto"/>
            <w:right w:val="none" w:sz="0" w:space="0" w:color="auto"/>
          </w:divBdr>
        </w:div>
        <w:div w:id="1650013092">
          <w:blockQuote w:val="1"/>
          <w:marLeft w:val="0"/>
          <w:marRight w:val="0"/>
          <w:marTop w:val="0"/>
          <w:marBottom w:val="0"/>
          <w:divBdr>
            <w:top w:val="none" w:sz="0" w:space="0" w:color="auto"/>
            <w:left w:val="single" w:sz="18" w:space="23" w:color="F1F2F3"/>
            <w:bottom w:val="none" w:sz="0" w:space="0" w:color="auto"/>
            <w:right w:val="none" w:sz="0" w:space="0" w:color="auto"/>
          </w:divBdr>
        </w:div>
        <w:div w:id="956328958">
          <w:blockQuote w:val="1"/>
          <w:marLeft w:val="0"/>
          <w:marRight w:val="0"/>
          <w:marTop w:val="0"/>
          <w:marBottom w:val="0"/>
          <w:divBdr>
            <w:top w:val="none" w:sz="0" w:space="0" w:color="auto"/>
            <w:left w:val="single" w:sz="18" w:space="23" w:color="F1F2F3"/>
            <w:bottom w:val="none" w:sz="0" w:space="0" w:color="auto"/>
            <w:right w:val="none" w:sz="0" w:space="0" w:color="auto"/>
          </w:divBdr>
        </w:div>
        <w:div w:id="380255863">
          <w:blockQuote w:val="1"/>
          <w:marLeft w:val="0"/>
          <w:marRight w:val="0"/>
          <w:marTop w:val="0"/>
          <w:marBottom w:val="0"/>
          <w:divBdr>
            <w:top w:val="none" w:sz="0" w:space="0" w:color="auto"/>
            <w:left w:val="single" w:sz="18" w:space="23" w:color="F1F2F3"/>
            <w:bottom w:val="none" w:sz="0" w:space="0" w:color="auto"/>
            <w:right w:val="none" w:sz="0" w:space="0" w:color="auto"/>
          </w:divBdr>
        </w:div>
        <w:div w:id="145710014">
          <w:blockQuote w:val="1"/>
          <w:marLeft w:val="0"/>
          <w:marRight w:val="0"/>
          <w:marTop w:val="0"/>
          <w:marBottom w:val="0"/>
          <w:divBdr>
            <w:top w:val="none" w:sz="0" w:space="0" w:color="auto"/>
            <w:left w:val="single" w:sz="18" w:space="23" w:color="F1F2F3"/>
            <w:bottom w:val="none" w:sz="0" w:space="0" w:color="auto"/>
            <w:right w:val="none" w:sz="0" w:space="0" w:color="auto"/>
          </w:divBdr>
        </w:div>
        <w:div w:id="861210939">
          <w:blockQuote w:val="1"/>
          <w:marLeft w:val="0"/>
          <w:marRight w:val="0"/>
          <w:marTop w:val="0"/>
          <w:marBottom w:val="0"/>
          <w:divBdr>
            <w:top w:val="none" w:sz="0" w:space="0" w:color="auto"/>
            <w:left w:val="single" w:sz="18" w:space="23" w:color="F1F2F3"/>
            <w:bottom w:val="none" w:sz="0" w:space="0" w:color="auto"/>
            <w:right w:val="none" w:sz="0" w:space="0" w:color="auto"/>
          </w:divBdr>
        </w:div>
        <w:div w:id="443229187">
          <w:blockQuote w:val="1"/>
          <w:marLeft w:val="0"/>
          <w:marRight w:val="0"/>
          <w:marTop w:val="0"/>
          <w:marBottom w:val="0"/>
          <w:divBdr>
            <w:top w:val="none" w:sz="0" w:space="0" w:color="auto"/>
            <w:left w:val="single" w:sz="18" w:space="23" w:color="F1F2F3"/>
            <w:bottom w:val="none" w:sz="0" w:space="0" w:color="auto"/>
            <w:right w:val="none" w:sz="0" w:space="0" w:color="auto"/>
          </w:divBdr>
        </w:div>
        <w:div w:id="563181586">
          <w:blockQuote w:val="1"/>
          <w:marLeft w:val="0"/>
          <w:marRight w:val="0"/>
          <w:marTop w:val="0"/>
          <w:marBottom w:val="0"/>
          <w:divBdr>
            <w:top w:val="none" w:sz="0" w:space="0" w:color="auto"/>
            <w:left w:val="single" w:sz="18" w:space="23" w:color="F1F2F3"/>
            <w:bottom w:val="none" w:sz="0" w:space="0" w:color="auto"/>
            <w:right w:val="none" w:sz="0" w:space="0" w:color="auto"/>
          </w:divBdr>
        </w:div>
        <w:div w:id="1883903575">
          <w:blockQuote w:val="1"/>
          <w:marLeft w:val="0"/>
          <w:marRight w:val="0"/>
          <w:marTop w:val="0"/>
          <w:marBottom w:val="0"/>
          <w:divBdr>
            <w:top w:val="none" w:sz="0" w:space="0" w:color="auto"/>
            <w:left w:val="single" w:sz="18" w:space="23" w:color="F1F2F3"/>
            <w:bottom w:val="none" w:sz="0" w:space="0" w:color="auto"/>
            <w:right w:val="none" w:sz="0" w:space="0" w:color="auto"/>
          </w:divBdr>
        </w:div>
        <w:div w:id="664360857">
          <w:blockQuote w:val="1"/>
          <w:marLeft w:val="0"/>
          <w:marRight w:val="0"/>
          <w:marTop w:val="0"/>
          <w:marBottom w:val="0"/>
          <w:divBdr>
            <w:top w:val="none" w:sz="0" w:space="0" w:color="auto"/>
            <w:left w:val="single" w:sz="18" w:space="23" w:color="F1F2F3"/>
            <w:bottom w:val="none" w:sz="0" w:space="0" w:color="auto"/>
            <w:right w:val="none" w:sz="0" w:space="0" w:color="auto"/>
          </w:divBdr>
        </w:div>
        <w:div w:id="990791525">
          <w:blockQuote w:val="1"/>
          <w:marLeft w:val="0"/>
          <w:marRight w:val="0"/>
          <w:marTop w:val="0"/>
          <w:marBottom w:val="0"/>
          <w:divBdr>
            <w:top w:val="none" w:sz="0" w:space="0" w:color="auto"/>
            <w:left w:val="single" w:sz="18" w:space="23" w:color="F1F2F3"/>
            <w:bottom w:val="none" w:sz="0" w:space="0" w:color="auto"/>
            <w:right w:val="none" w:sz="0" w:space="0" w:color="auto"/>
          </w:divBdr>
        </w:div>
        <w:div w:id="2077631464">
          <w:blockQuote w:val="1"/>
          <w:marLeft w:val="0"/>
          <w:marRight w:val="0"/>
          <w:marTop w:val="0"/>
          <w:marBottom w:val="0"/>
          <w:divBdr>
            <w:top w:val="none" w:sz="0" w:space="0" w:color="auto"/>
            <w:left w:val="single" w:sz="18" w:space="23" w:color="F1F2F3"/>
            <w:bottom w:val="none" w:sz="0" w:space="0" w:color="auto"/>
            <w:right w:val="none" w:sz="0" w:space="0" w:color="auto"/>
          </w:divBdr>
        </w:div>
        <w:div w:id="89551347">
          <w:blockQuote w:val="1"/>
          <w:marLeft w:val="0"/>
          <w:marRight w:val="0"/>
          <w:marTop w:val="0"/>
          <w:marBottom w:val="0"/>
          <w:divBdr>
            <w:top w:val="none" w:sz="0" w:space="0" w:color="auto"/>
            <w:left w:val="single" w:sz="18" w:space="23" w:color="F1F2F3"/>
            <w:bottom w:val="none" w:sz="0" w:space="0" w:color="auto"/>
            <w:right w:val="none" w:sz="0" w:space="0" w:color="auto"/>
          </w:divBdr>
        </w:div>
        <w:div w:id="860434014">
          <w:blockQuote w:val="1"/>
          <w:marLeft w:val="0"/>
          <w:marRight w:val="0"/>
          <w:marTop w:val="0"/>
          <w:marBottom w:val="0"/>
          <w:divBdr>
            <w:top w:val="none" w:sz="0" w:space="0" w:color="auto"/>
            <w:left w:val="single" w:sz="18" w:space="23" w:color="F1F2F3"/>
            <w:bottom w:val="none" w:sz="0" w:space="0" w:color="auto"/>
            <w:right w:val="none" w:sz="0" w:space="0" w:color="auto"/>
          </w:divBdr>
        </w:div>
        <w:div w:id="1660646299">
          <w:blockQuote w:val="1"/>
          <w:marLeft w:val="0"/>
          <w:marRight w:val="0"/>
          <w:marTop w:val="0"/>
          <w:marBottom w:val="0"/>
          <w:divBdr>
            <w:top w:val="none" w:sz="0" w:space="0" w:color="auto"/>
            <w:left w:val="single" w:sz="18" w:space="23" w:color="F1F2F3"/>
            <w:bottom w:val="none" w:sz="0" w:space="0" w:color="auto"/>
            <w:right w:val="none" w:sz="0" w:space="0" w:color="auto"/>
          </w:divBdr>
        </w:div>
        <w:div w:id="515340837">
          <w:blockQuote w:val="1"/>
          <w:marLeft w:val="0"/>
          <w:marRight w:val="0"/>
          <w:marTop w:val="0"/>
          <w:marBottom w:val="0"/>
          <w:divBdr>
            <w:top w:val="none" w:sz="0" w:space="0" w:color="auto"/>
            <w:left w:val="single" w:sz="18" w:space="23" w:color="F1F2F3"/>
            <w:bottom w:val="none" w:sz="0" w:space="0" w:color="auto"/>
            <w:right w:val="none" w:sz="0" w:space="0" w:color="auto"/>
          </w:divBdr>
        </w:div>
        <w:div w:id="450512085">
          <w:blockQuote w:val="1"/>
          <w:marLeft w:val="0"/>
          <w:marRight w:val="0"/>
          <w:marTop w:val="0"/>
          <w:marBottom w:val="0"/>
          <w:divBdr>
            <w:top w:val="none" w:sz="0" w:space="0" w:color="auto"/>
            <w:left w:val="single" w:sz="18" w:space="23" w:color="F1F2F3"/>
            <w:bottom w:val="none" w:sz="0" w:space="0" w:color="auto"/>
            <w:right w:val="none" w:sz="0" w:space="0" w:color="auto"/>
          </w:divBdr>
        </w:div>
        <w:div w:id="1184514006">
          <w:blockQuote w:val="1"/>
          <w:marLeft w:val="0"/>
          <w:marRight w:val="0"/>
          <w:marTop w:val="0"/>
          <w:marBottom w:val="0"/>
          <w:divBdr>
            <w:top w:val="none" w:sz="0" w:space="0" w:color="auto"/>
            <w:left w:val="single" w:sz="18" w:space="23" w:color="F1F2F3"/>
            <w:bottom w:val="none" w:sz="0" w:space="0" w:color="auto"/>
            <w:right w:val="none" w:sz="0" w:space="0" w:color="auto"/>
          </w:divBdr>
        </w:div>
        <w:div w:id="566763546">
          <w:blockQuote w:val="1"/>
          <w:marLeft w:val="0"/>
          <w:marRight w:val="0"/>
          <w:marTop w:val="0"/>
          <w:marBottom w:val="0"/>
          <w:divBdr>
            <w:top w:val="none" w:sz="0" w:space="0" w:color="auto"/>
            <w:left w:val="single" w:sz="18" w:space="23" w:color="F1F2F3"/>
            <w:bottom w:val="none" w:sz="0" w:space="0" w:color="auto"/>
            <w:right w:val="none" w:sz="0" w:space="0" w:color="auto"/>
          </w:divBdr>
        </w:div>
        <w:div w:id="601034749">
          <w:blockQuote w:val="1"/>
          <w:marLeft w:val="0"/>
          <w:marRight w:val="0"/>
          <w:marTop w:val="0"/>
          <w:marBottom w:val="0"/>
          <w:divBdr>
            <w:top w:val="none" w:sz="0" w:space="0" w:color="auto"/>
            <w:left w:val="single" w:sz="18" w:space="23" w:color="F1F2F3"/>
            <w:bottom w:val="none" w:sz="0" w:space="0" w:color="auto"/>
            <w:right w:val="none" w:sz="0" w:space="0" w:color="auto"/>
          </w:divBdr>
        </w:div>
        <w:div w:id="1872456496">
          <w:blockQuote w:val="1"/>
          <w:marLeft w:val="0"/>
          <w:marRight w:val="0"/>
          <w:marTop w:val="0"/>
          <w:marBottom w:val="0"/>
          <w:divBdr>
            <w:top w:val="none" w:sz="0" w:space="0" w:color="auto"/>
            <w:left w:val="single" w:sz="18" w:space="23" w:color="F1F2F3"/>
            <w:bottom w:val="none" w:sz="0" w:space="0" w:color="auto"/>
            <w:right w:val="none" w:sz="0" w:space="0" w:color="auto"/>
          </w:divBdr>
        </w:div>
        <w:div w:id="977489714">
          <w:blockQuote w:val="1"/>
          <w:marLeft w:val="0"/>
          <w:marRight w:val="0"/>
          <w:marTop w:val="0"/>
          <w:marBottom w:val="0"/>
          <w:divBdr>
            <w:top w:val="none" w:sz="0" w:space="0" w:color="auto"/>
            <w:left w:val="single" w:sz="18" w:space="23" w:color="F1F2F3"/>
            <w:bottom w:val="none" w:sz="0" w:space="0" w:color="auto"/>
            <w:right w:val="none" w:sz="0" w:space="0" w:color="auto"/>
          </w:divBdr>
        </w:div>
        <w:div w:id="1489664085">
          <w:blockQuote w:val="1"/>
          <w:marLeft w:val="0"/>
          <w:marRight w:val="0"/>
          <w:marTop w:val="0"/>
          <w:marBottom w:val="0"/>
          <w:divBdr>
            <w:top w:val="none" w:sz="0" w:space="0" w:color="auto"/>
            <w:left w:val="single" w:sz="18" w:space="23" w:color="F1F2F3"/>
            <w:bottom w:val="none" w:sz="0" w:space="0" w:color="auto"/>
            <w:right w:val="none" w:sz="0" w:space="0" w:color="auto"/>
          </w:divBdr>
        </w:div>
        <w:div w:id="260528863">
          <w:blockQuote w:val="1"/>
          <w:marLeft w:val="0"/>
          <w:marRight w:val="0"/>
          <w:marTop w:val="0"/>
          <w:marBottom w:val="0"/>
          <w:divBdr>
            <w:top w:val="none" w:sz="0" w:space="0" w:color="auto"/>
            <w:left w:val="single" w:sz="18" w:space="23" w:color="F1F2F3"/>
            <w:bottom w:val="none" w:sz="0" w:space="0" w:color="auto"/>
            <w:right w:val="none" w:sz="0" w:space="0" w:color="auto"/>
          </w:divBdr>
        </w:div>
        <w:div w:id="1334335442">
          <w:blockQuote w:val="1"/>
          <w:marLeft w:val="0"/>
          <w:marRight w:val="0"/>
          <w:marTop w:val="0"/>
          <w:marBottom w:val="0"/>
          <w:divBdr>
            <w:top w:val="none" w:sz="0" w:space="0" w:color="auto"/>
            <w:left w:val="single" w:sz="18" w:space="23" w:color="F1F2F3"/>
            <w:bottom w:val="none" w:sz="0" w:space="0" w:color="auto"/>
            <w:right w:val="none" w:sz="0" w:space="0" w:color="auto"/>
          </w:divBdr>
        </w:div>
        <w:div w:id="868836329">
          <w:blockQuote w:val="1"/>
          <w:marLeft w:val="0"/>
          <w:marRight w:val="0"/>
          <w:marTop w:val="0"/>
          <w:marBottom w:val="0"/>
          <w:divBdr>
            <w:top w:val="none" w:sz="0" w:space="0" w:color="auto"/>
            <w:left w:val="single" w:sz="18" w:space="23" w:color="F1F2F3"/>
            <w:bottom w:val="none" w:sz="0" w:space="0" w:color="auto"/>
            <w:right w:val="none" w:sz="0" w:space="0" w:color="auto"/>
          </w:divBdr>
        </w:div>
        <w:div w:id="2016614237">
          <w:blockQuote w:val="1"/>
          <w:marLeft w:val="0"/>
          <w:marRight w:val="0"/>
          <w:marTop w:val="0"/>
          <w:marBottom w:val="0"/>
          <w:divBdr>
            <w:top w:val="none" w:sz="0" w:space="0" w:color="auto"/>
            <w:left w:val="single" w:sz="18" w:space="23" w:color="F1F2F3"/>
            <w:bottom w:val="none" w:sz="0" w:space="0" w:color="auto"/>
            <w:right w:val="none" w:sz="0" w:space="0" w:color="auto"/>
          </w:divBdr>
        </w:div>
        <w:div w:id="1701204654">
          <w:blockQuote w:val="1"/>
          <w:marLeft w:val="0"/>
          <w:marRight w:val="0"/>
          <w:marTop w:val="0"/>
          <w:marBottom w:val="0"/>
          <w:divBdr>
            <w:top w:val="none" w:sz="0" w:space="0" w:color="auto"/>
            <w:left w:val="single" w:sz="18" w:space="23" w:color="F1F2F3"/>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cnn.com/2020/06/07/us/george-floyd-protests-sunday/index.html" TargetMode="External"/><Relationship Id="rId117" Type="http://schemas.openxmlformats.org/officeDocument/2006/relationships/hyperlink" Target="https://www.democracynow.org/2020/7/3/angela_davis_on_abolition_calls_to" TargetMode="External"/><Relationship Id="rId21" Type="http://schemas.openxmlformats.org/officeDocument/2006/relationships/hyperlink" Target="https://www.apa.org/monitor/2016/12/cover-policing" TargetMode="External"/><Relationship Id="rId42" Type="http://schemas.openxmlformats.org/officeDocument/2006/relationships/hyperlink" Target="https://www.usatoday.com/pages/interactives/1619-african-slavery-history-maps-routes-interactive-graphic/" TargetMode="External"/><Relationship Id="rId47" Type="http://schemas.openxmlformats.org/officeDocument/2006/relationships/hyperlink" Target="https://www.pri.org/stories/2020-06-03/concerns-structural-racism-deeply-existential-un-special-rapporteur-says%20//" TargetMode="External"/><Relationship Id="rId63" Type="http://schemas.openxmlformats.org/officeDocument/2006/relationships/hyperlink" Target="https://www.nbcconnecticut.com/news/local/community-reacts-to-plans-to-reduce-reallocate-hartford-police-budget/2286839/" TargetMode="External"/><Relationship Id="rId68" Type="http://schemas.openxmlformats.org/officeDocument/2006/relationships/hyperlink" Target="https://medium.com/@deray/on-the-path-toward-police-abolition-c8b91137024b" TargetMode="External"/><Relationship Id="rId84" Type="http://schemas.openxmlformats.org/officeDocument/2006/relationships/hyperlink" Target="https://www.theguardian.com/us-news/2020/jun/04/defund-the-police-us-george-floyd-budgets" TargetMode="External"/><Relationship Id="rId89" Type="http://schemas.openxmlformats.org/officeDocument/2006/relationships/hyperlink" Target="https://www.technologyreview.com/2020/06/03/1002587/sousveillance-george-floyd-police-body-cams/" TargetMode="External"/><Relationship Id="rId112" Type="http://schemas.openxmlformats.org/officeDocument/2006/relationships/hyperlink" Target="https://www.nytimes.com/2012/11/04/us/after-deep-police-cuts-sacramento-sees-rise-in-crime.html" TargetMode="External"/><Relationship Id="rId16" Type="http://schemas.openxmlformats.org/officeDocument/2006/relationships/hyperlink" Target="https://www.cnn.com/2020/06/04/politics/house-democrats-police-brutality-reform-legislation/index.html" TargetMode="External"/><Relationship Id="rId107" Type="http://schemas.openxmlformats.org/officeDocument/2006/relationships/hyperlink" Target="https://www.vox.com/2020/6/1/21277013/police-reform-policies-systemic-racism-george-floyd%20//" TargetMode="External"/><Relationship Id="rId11" Type="http://schemas.openxmlformats.org/officeDocument/2006/relationships/hyperlink" Target="https://www.washingtonpost.com/national/police-chiefs-crackdown-racism-misconduct/2020/06/25/41b6af1e-b70a-11ea-aca5-ebb63d27e1ff_story.html" TargetMode="External"/><Relationship Id="rId32" Type="http://schemas.openxmlformats.org/officeDocument/2006/relationships/hyperlink" Target="https://www.pnas.org/content/116/34/16793" TargetMode="External"/><Relationship Id="rId37" Type="http://schemas.openxmlformats.org/officeDocument/2006/relationships/hyperlink" Target="https://www.npr.org/2020/06/03/869242938/amid-protests-against-police-violence-la-mayor-eric-garcetti-announces-cuts-to-l" TargetMode="External"/><Relationship Id="rId53" Type="http://schemas.openxmlformats.org/officeDocument/2006/relationships/hyperlink" Target="https://go.redirectingat.com/?id=66960X1516588&amp;xs=1&amp;url=http%3A%2F%2Fwww.amazon.com%2FPolice-Misconduct-Litigation-Michael-Avery%2Fdp%2F0836610997" TargetMode="External"/><Relationship Id="rId58" Type="http://schemas.openxmlformats.org/officeDocument/2006/relationships/hyperlink" Target="https://www.democracynow.org/2020/7/3/angela_davis_on_abolition_calls_to" TargetMode="External"/><Relationship Id="rId74" Type="http://schemas.openxmlformats.org/officeDocument/2006/relationships/hyperlink" Target="https://link.springer.com/content/pdf/10.1007/BF00728496.pdf" TargetMode="External"/><Relationship Id="rId79" Type="http://schemas.openxmlformats.org/officeDocument/2006/relationships/hyperlink" Target="https://www.theguardian.com/us-news/2019/aug/02/daniel-pantaleo-eric-garner-nypd-officer-fired-judge" TargetMode="External"/><Relationship Id="rId102" Type="http://schemas.openxmlformats.org/officeDocument/2006/relationships/hyperlink" Target="http://transcripts.cnn.com/TRANSCRIPTS/2006/11/CPT.01.html" TargetMode="External"/><Relationship Id="rId123" Type="http://schemas.openxmlformats.org/officeDocument/2006/relationships/fontTable" Target="fontTable.xml"/><Relationship Id="rId5" Type="http://schemas.openxmlformats.org/officeDocument/2006/relationships/numbering" Target="numbering.xml"/><Relationship Id="rId90" Type="http://schemas.openxmlformats.org/officeDocument/2006/relationships/hyperlink" Target="https://www.theguardian.com/us-news/2020/may/28/us-police-officers-fired-rehired-why" TargetMode="External"/><Relationship Id="rId95" Type="http://schemas.openxmlformats.org/officeDocument/2006/relationships/hyperlink" Target="https://www.ktvu.com/news/federal-monitor-oakland-police-fail-to-properly-activate-body-cameras-nearly-20-of-the-time" TargetMode="External"/><Relationship Id="rId22" Type="http://schemas.openxmlformats.org/officeDocument/2006/relationships/hyperlink" Target="https://www.naacp.org/criminal-justice-fact-sheet/" TargetMode="External"/><Relationship Id="rId27" Type="http://schemas.openxmlformats.org/officeDocument/2006/relationships/hyperlink" Target="http://cao.lacity.org/budget20-21/2020-21Proposed_Budget.pdf" TargetMode="External"/><Relationship Id="rId43" Type="http://schemas.openxmlformats.org/officeDocument/2006/relationships/hyperlink" Target="https://www.usatoday.com/in-depth/graphics/2020/06/03/map-protests-wake-george-floyds-death/5310149002/" TargetMode="External"/><Relationship Id="rId48" Type="http://schemas.openxmlformats.org/officeDocument/2006/relationships/hyperlink" Target="https://www.fairobserver.com/region/north_america/power-race-and-police-deconstructing-ferguson-14283/" TargetMode="External"/><Relationship Id="rId64" Type="http://schemas.openxmlformats.org/officeDocument/2006/relationships/hyperlink" Target="https://www.vox.com/2020/6/23/21299118/defunding-the-police-minneapolis-budget-george-floyd%20//" TargetMode="External"/><Relationship Id="rId69" Type="http://schemas.openxmlformats.org/officeDocument/2006/relationships/hyperlink" Target="http://citeseerx.ist.psu.edu/viewdoc/download?doi=10.1.1.936.3073&amp;rep=rep1&amp;type=pdf" TargetMode="External"/><Relationship Id="rId113" Type="http://schemas.openxmlformats.org/officeDocument/2006/relationships/hyperlink" Target="https://www.lawofficer.com/hey-were-the-good-guys/" TargetMode="External"/><Relationship Id="rId118" Type="http://schemas.openxmlformats.org/officeDocument/2006/relationships/hyperlink" Target="https://www.commondreams.org/news/2020/06/12/nationwide-protests-over-police-brutality-continue-cities-across-us-cut-and%20//" TargetMode="External"/><Relationship Id="rId80" Type="http://schemas.openxmlformats.org/officeDocument/2006/relationships/hyperlink" Target="https://www.theguardian.com/us-news/2017/jul/17/seattle-police-model-charleena-lyles-killed" TargetMode="External"/><Relationship Id="rId85" Type="http://schemas.openxmlformats.org/officeDocument/2006/relationships/hyperlink" Target="https://www.theguardian.com/us-news/2020/jun/05/buffalo-police-officers-suspended-for-pushing-75-year-old-to-ground-during-protests" TargetMode="External"/><Relationship Id="rId12" Type="http://schemas.openxmlformats.org/officeDocument/2006/relationships/hyperlink" Target="https://press.uchicago.edu/ucp/books/book/chicago/D/bo34250692.html" TargetMode="External"/><Relationship Id="rId17" Type="http://schemas.openxmlformats.org/officeDocument/2006/relationships/hyperlink" Target="https://www.cnn.com/specials/us/ferguson-shooting-and-protests" TargetMode="External"/><Relationship Id="rId33" Type="http://schemas.openxmlformats.org/officeDocument/2006/relationships/hyperlink" Target="https://filtermag.org/the-american-public-health-association-declares-police-violence-a-public-health-issue/" TargetMode="External"/><Relationship Id="rId38" Type="http://schemas.openxmlformats.org/officeDocument/2006/relationships/hyperlink" Target="http://cao.lacity.org/budget20-21/2020-21Proposed_Budget.pdf" TargetMode="External"/><Relationship Id="rId59" Type="http://schemas.openxmlformats.org/officeDocument/2006/relationships/hyperlink" Target="https://www.prisonpolicy.org/blog/2019/05/14/policingwomen/" TargetMode="External"/><Relationship Id="rId103" Type="http://schemas.openxmlformats.org/officeDocument/2006/relationships/hyperlink" Target="https://www.democracynow.org/2020/7/3/angela_davis_on_abolition_calls_to" TargetMode="External"/><Relationship Id="rId108" Type="http://schemas.openxmlformats.org/officeDocument/2006/relationships/hyperlink" Target="https://www.pennlive.com/opinion/2020/07/reform-policing-yes-defund-police-no-opinion.html" TargetMode="External"/><Relationship Id="rId124" Type="http://schemas.openxmlformats.org/officeDocument/2006/relationships/theme" Target="theme/theme1.xml"/><Relationship Id="rId54" Type="http://schemas.openxmlformats.org/officeDocument/2006/relationships/hyperlink" Target="http://www.vox.com/2014/11/25/7173695/ferguson-police-officer-prosecution" TargetMode="External"/><Relationship Id="rId70" Type="http://schemas.openxmlformats.org/officeDocument/2006/relationships/hyperlink" Target="https://mises.org/wire/fewer-half-violent-crimes-are-solved-america" TargetMode="External"/><Relationship Id="rId75" Type="http://schemas.openxmlformats.org/officeDocument/2006/relationships/hyperlink" Target="https://link.springer.com/content/pdf/10.1007/BF00728496.pdf" TargetMode="External"/><Relationship Id="rId91" Type="http://schemas.openxmlformats.org/officeDocument/2006/relationships/hyperlink" Target="https://www.sfchronicle.com/nation/article/Why-it-s-so-hard-to-convict-a-cop-of-murder-15327778.php" TargetMode="External"/><Relationship Id="rId96" Type="http://schemas.openxmlformats.org/officeDocument/2006/relationships/hyperlink" Target="https://www.governing.com/topics/public-justice-safety/gov-body-camera-effects-research-gmu-study.html" TargetMode="External"/><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hyperlink" Target="https://www.wbur.org/hereandnow/2020/06/03/black-lives-matter-co-founder" TargetMode="External"/><Relationship Id="rId28" Type="http://schemas.openxmlformats.org/officeDocument/2006/relationships/hyperlink" Target="https://www.cnn.com/us/live-news/george-floyd-protests-06-03-20/h_097140b3e116b5777fde20c79d76fb72" TargetMode="External"/><Relationship Id="rId49" Type="http://schemas.openxmlformats.org/officeDocument/2006/relationships/hyperlink" Target="https://qz.com/1862403/black-people-are-at-the-center-of-two-public-health-crises-in-the-us-covid-19-and-police-brutality/" TargetMode="External"/><Relationship Id="rId114" Type="http://schemas.openxmlformats.org/officeDocument/2006/relationships/hyperlink" Target="https://www.independent.co.uk/voices/abolish-defund-police-feminism-womens-rights-black-lives-matter-a9576096.html" TargetMode="External"/><Relationship Id="rId119" Type="http://schemas.openxmlformats.org/officeDocument/2006/relationships/hyperlink" Target="https://thefederalist.com/2020/06/05/abolish-the-police-is-a-slogan-for-the-destruction-of-america/" TargetMode="External"/><Relationship Id="rId44" Type="http://schemas.openxmlformats.org/officeDocument/2006/relationships/hyperlink" Target="https://www.usatoday.com/story/news/nation/2020/06/03/george-floyd-updates-peaceful-protests-curfews-police-business-owners/5316462002/" TargetMode="External"/><Relationship Id="rId60" Type="http://schemas.openxmlformats.org/officeDocument/2006/relationships/hyperlink" Target="https://archive.thinkprogress.org/police-abuse-systemic-24d7bed99605/" TargetMode="External"/><Relationship Id="rId65" Type="http://schemas.openxmlformats.org/officeDocument/2006/relationships/hyperlink" Target="https://www.cnbc.com/2020/06/15/what-it-actually-means-to-defund-the-police.html" TargetMode="External"/><Relationship Id="rId81" Type="http://schemas.openxmlformats.org/officeDocument/2006/relationships/hyperlink" Target="https://www.theguardian.com/us-news/2019/aug/15/police-shootings-los-angeles-sheriffs-department-ryan-twyman" TargetMode="External"/><Relationship Id="rId86" Type="http://schemas.openxmlformats.org/officeDocument/2006/relationships/hyperlink" Target="https://www.theguardian.com/us-news/2020/jun/04/new-york-police-brutality-protests-george-floyd" TargetMode="External"/><Relationship Id="rId4" Type="http://schemas.openxmlformats.org/officeDocument/2006/relationships/customXml" Target="../customXml/item4.xml"/><Relationship Id="rId9" Type="http://schemas.openxmlformats.org/officeDocument/2006/relationships/hyperlink" Target="https://rewire.news/article/2020/06/12/what-we-mean-when-we-say-abolish-the-police/" TargetMode="External"/><Relationship Id="rId13" Type="http://schemas.openxmlformats.org/officeDocument/2006/relationships/hyperlink" Target="https://rowman.com/ISBN/9781538131619/Across-Black-Spaces-Essays-and-Interviews-from-an-American-Philosopher" TargetMode="External"/><Relationship Id="rId18" Type="http://schemas.openxmlformats.org/officeDocument/2006/relationships/hyperlink" Target="https://www.cnn.com/2020/06/05/us/breonna-taylor-birthday-charges-arrests-case-trnd/index.html" TargetMode="External"/><Relationship Id="rId39" Type="http://schemas.openxmlformats.org/officeDocument/2006/relationships/hyperlink" Target="https://comptroller.nyc.gov/newsroom/comptroller-stringer-to-mayor-de-blasio-cut-1-1-billion-in-nypd-spending-over-four-years-and-reinvest-in-vulnerable-communities-and-vital-services/" TargetMode="External"/><Relationship Id="rId109" Type="http://schemas.openxmlformats.org/officeDocument/2006/relationships/hyperlink" Target="https://thehill.com/opinion/criminal-justice/501839-defund-the-police-could-backfire-on-the-very-reforms-they-seek-to%20//" TargetMode="External"/><Relationship Id="rId34" Type="http://schemas.openxmlformats.org/officeDocument/2006/relationships/hyperlink" Target="https://www.criminaldefenselawyer.com/resources/alabama-misdemeanor-crimes-class-and-sentences.htm" TargetMode="External"/><Relationship Id="rId50" Type="http://schemas.openxmlformats.org/officeDocument/2006/relationships/hyperlink" Target="https://www.vox.com/identities/2016/8/13/17938234/police-shootings-killings-prosecutions-court" TargetMode="External"/><Relationship Id="rId55" Type="http://schemas.openxmlformats.org/officeDocument/2006/relationships/hyperlink" Target="http://www.policemisconduct.net/2010-npmsrp-police-misconduct-statistical-report/" TargetMode="External"/><Relationship Id="rId76" Type="http://schemas.openxmlformats.org/officeDocument/2006/relationships/hyperlink" Target="https://link.springer.com/content/pdf/10.1007/BF00728496.pdf" TargetMode="External"/><Relationship Id="rId97" Type="http://schemas.openxmlformats.org/officeDocument/2006/relationships/hyperlink" Target="https://www.teenvogue.com/story/what-happens-to-rapists-if-abolish-police" TargetMode="External"/><Relationship Id="rId104" Type="http://schemas.openxmlformats.org/officeDocument/2006/relationships/hyperlink" Target="https://abolitionjournal.org/burn-it-down/" TargetMode="External"/><Relationship Id="rId120" Type="http://schemas.openxmlformats.org/officeDocument/2006/relationships/hyperlink" Target="https://www.azfamily.com/news/law-enforcement-officers-and-their-families-being-targeted-by-anti-police-movement/article_9033cd84-af67-11ea-8554-93ac55881a31.html" TargetMode="External"/><Relationship Id="rId7" Type="http://schemas.openxmlformats.org/officeDocument/2006/relationships/settings" Target="settings.xml"/><Relationship Id="rId71" Type="http://schemas.openxmlformats.org/officeDocument/2006/relationships/hyperlink" Target="https://mises.org/power-market/police-have-no-duty-protect-you-federal-court-affirms-yet-again" TargetMode="External"/><Relationship Id="rId92" Type="http://schemas.openxmlformats.org/officeDocument/2006/relationships/hyperlink" Target="https://www.theguardian.com/us-news/2018/mar/23/stephon-clark-police-shooting-sacramento-protests-california" TargetMode="External"/><Relationship Id="rId2" Type="http://schemas.openxmlformats.org/officeDocument/2006/relationships/customXml" Target="../customXml/item2.xml"/><Relationship Id="rId29" Type="http://schemas.openxmlformats.org/officeDocument/2006/relationships/hyperlink" Target="https://www.aclu.org/news/criminal-law-reform/defunding-the-police-will-actually-make-us-safer/" TargetMode="External"/><Relationship Id="rId24" Type="http://schemas.openxmlformats.org/officeDocument/2006/relationships/hyperlink" Target="https://www.mpd150.com/wp-content/uploads/2020/06/MPD150-FAQ-Text.pdf" TargetMode="External"/><Relationship Id="rId40" Type="http://schemas.openxmlformats.org/officeDocument/2006/relationships/hyperlink" Target="https://www.buzzfeednews.com/article/mollyhensleyclancy/minneapolis-schools-police-george-floyd-protests" TargetMode="External"/><Relationship Id="rId45" Type="http://schemas.openxmlformats.org/officeDocument/2006/relationships/hyperlink" Target="https://www.usatoday.com/story/news/2019/08/20/eric-garner-timeline-chokehold-death-daniel-pantaleo-fired/2059708001/" TargetMode="External"/><Relationship Id="rId66" Type="http://schemas.openxmlformats.org/officeDocument/2006/relationships/hyperlink" Target="https://www.afsc.org/blogs/news-and-commentary/6-reasons-why-its-time-to-defund-police" TargetMode="External"/><Relationship Id="rId87" Type="http://schemas.openxmlformats.org/officeDocument/2006/relationships/hyperlink" Target="https://www.nytimes.com/2020/06/12/opinion/sunday/floyd-abolish-defund-police.html" TargetMode="External"/><Relationship Id="rId110" Type="http://schemas.openxmlformats.org/officeDocument/2006/relationships/hyperlink" Target="https://www.aei.org/articles/dont-abolish-the-police-reform-them/" TargetMode="External"/><Relationship Id="rId115" Type="http://schemas.openxmlformats.org/officeDocument/2006/relationships/hyperlink" Target="https://www.washingtonpost.com/news/monkey-cage/wp/2016/12/19/yes-trump-might-well-go-to-war-to-divert-attention-from-problems-at-home/?utm_term=.43745ac4c66c" TargetMode="External"/><Relationship Id="rId61" Type="http://schemas.openxmlformats.org/officeDocument/2006/relationships/hyperlink" Target="https://www.teenvogue.com/story/what-happens-to-rapists-if-abolish-police" TargetMode="External"/><Relationship Id="rId82" Type="http://schemas.openxmlformats.org/officeDocument/2006/relationships/hyperlink" Target="https://www.theguardian.com/us-news/2017/jan/17/black-lives-matter-birth-of-a-movement" TargetMode="External"/><Relationship Id="rId19" Type="http://schemas.openxmlformats.org/officeDocument/2006/relationships/hyperlink" Target="https://www.cnn.com/us/live-news/george-floyd-protests-06-05-20/index.html" TargetMode="External"/><Relationship Id="rId14" Type="http://schemas.openxmlformats.org/officeDocument/2006/relationships/hyperlink" Target="https://www.nytimes.com/2020/06/21/opinion/police-violence-racism-reform.html" TargetMode="External"/><Relationship Id="rId30" Type="http://schemas.openxmlformats.org/officeDocument/2006/relationships/hyperlink" Target="https://time.com/4779112/police-history-origins/" TargetMode="External"/><Relationship Id="rId35" Type="http://schemas.openxmlformats.org/officeDocument/2006/relationships/hyperlink" Target="https://www.usatoday.com/story/news/investigations/2019/02/13/marshall-project-more-cops-dont-mean-less-crime-experts-say/2818056002/" TargetMode="External"/><Relationship Id="rId56" Type="http://schemas.openxmlformats.org/officeDocument/2006/relationships/hyperlink" Target="https://amp.theguardian.com/commentisfree/2020/jun/17/abolish-police-sexual-assault-violence?fbclid=IwAR1mMCu2P5GEpeWrIoiasaC01GTqfnvCSRSmhSHs7fAuvVXh-b9CITZ9uz4" TargetMode="External"/><Relationship Id="rId77" Type="http://schemas.openxmlformats.org/officeDocument/2006/relationships/hyperlink" Target="https://www.teenvogue.com/story/what-happens-to-rapists-if-abolish-police" TargetMode="External"/><Relationship Id="rId100" Type="http://schemas.openxmlformats.org/officeDocument/2006/relationships/hyperlink" Target="https://www.politico.com/news/2020/06/25/national-crisis-police-brutality-racism-congress-340529" TargetMode="External"/><Relationship Id="rId105" Type="http://schemas.openxmlformats.org/officeDocument/2006/relationships/hyperlink" Target="https://www.democracynow.org/2020/7/3/angela_davis_on_abolition_calls_to" TargetMode="External"/><Relationship Id="rId8" Type="http://schemas.openxmlformats.org/officeDocument/2006/relationships/webSettings" Target="webSettings.xml"/><Relationship Id="rId51" Type="http://schemas.openxmlformats.org/officeDocument/2006/relationships/hyperlink" Target="http://www.vox.com/2015/4/8/8369769/police-shooting-charges-convictions" TargetMode="External"/><Relationship Id="rId72" Type="http://schemas.openxmlformats.org/officeDocument/2006/relationships/hyperlink" Target="https://ucr.fbi.gov/crime-in-the-u.s/2017/crime-in-the-u.s.-2017/tables/table-25" TargetMode="External"/><Relationship Id="rId93" Type="http://schemas.openxmlformats.org/officeDocument/2006/relationships/hyperlink" Target="https://www.theguardian.com/us-news/2018/mar/27/stephon-clark-police-shooting-brother-interview-sacramento" TargetMode="External"/><Relationship Id="rId98" Type="http://schemas.openxmlformats.org/officeDocument/2006/relationships/hyperlink" Target="https://rewire.news/article/2020/06/12/what-we-mean-when-we-say-abolish-the-police/" TargetMode="External"/><Relationship Id="rId121" Type="http://schemas.openxmlformats.org/officeDocument/2006/relationships/hyperlink" Target="https://thefederalist.com/2020/06/08/dont-abolish-the-police-procedural-entertainment/" TargetMode="External"/><Relationship Id="rId3" Type="http://schemas.openxmlformats.org/officeDocument/2006/relationships/customXml" Target="../customXml/item3.xml"/><Relationship Id="rId25" Type="http://schemas.openxmlformats.org/officeDocument/2006/relationships/hyperlink" Target="https://www.nature.com/articles/s41562-017-0211-5" TargetMode="External"/><Relationship Id="rId46" Type="http://schemas.openxmlformats.org/officeDocument/2006/relationships/hyperlink" Target="https://www.washingtonpost.com/graphics/2020/opinions/systemic-racism-police-evidence-criminal-justice-system/?itid=ap_radleybalko&amp;itid=lk_inline_manual_6" TargetMode="External"/><Relationship Id="rId67" Type="http://schemas.openxmlformats.org/officeDocument/2006/relationships/hyperlink" Target="https://www.brookings.edu/blog/fixgov/2020/06/19/what-does-defund-the-police-mean-and-does-it-have-merit/" TargetMode="External"/><Relationship Id="rId116" Type="http://schemas.openxmlformats.org/officeDocument/2006/relationships/hyperlink" Target="http://www.oxfordresearchgroup.org.uk/publications/briefing_papers_and_reports/president_trump_successor_nuclear_throne" TargetMode="External"/><Relationship Id="rId20" Type="http://schemas.openxmlformats.org/officeDocument/2006/relationships/hyperlink" Target="https://plsonline.eku.edu/insidelook/history-policing-united-states-part-1" TargetMode="External"/><Relationship Id="rId41" Type="http://schemas.openxmlformats.org/officeDocument/2006/relationships/hyperlink" Target="https://www.usatoday.com/story/news/nation/2020/06/07/black-lives-matters-police-departments-have-long-history-racism/3128167001/" TargetMode="External"/><Relationship Id="rId62" Type="http://schemas.openxmlformats.org/officeDocument/2006/relationships/hyperlink" Target="https://barzakhlentini.noblogs.org/files/2013/09/black-sexual-politics.pdf" TargetMode="External"/><Relationship Id="rId83" Type="http://schemas.openxmlformats.org/officeDocument/2006/relationships/hyperlink" Target="https://www.theguardian.com/us-news/2020/jun/09/george-floyd-houston-funeral-tribute" TargetMode="External"/><Relationship Id="rId88" Type="http://schemas.openxmlformats.org/officeDocument/2006/relationships/hyperlink" Target="https://www.theguardian.com/us-news/2020/jun/07/minneapolis-city-council-defund-police-george-floyd" TargetMode="External"/><Relationship Id="rId111" Type="http://schemas.openxmlformats.org/officeDocument/2006/relationships/hyperlink" Target="https://potomaclocal.com/2020/06/14/defunding-the-police-is-a-bad-idea/" TargetMode="External"/><Relationship Id="rId15" Type="http://schemas.openxmlformats.org/officeDocument/2006/relationships/hyperlink" Target="https://www.cnn.com/2020/06/06/us/what-is-defund-police-trnd/index.html" TargetMode="External"/><Relationship Id="rId36" Type="http://schemas.openxmlformats.org/officeDocument/2006/relationships/hyperlink" Target="http://cao.lacity.org/budget20-21/2020-21Proposed_Budget.pdf" TargetMode="External"/><Relationship Id="rId57" Type="http://schemas.openxmlformats.org/officeDocument/2006/relationships/hyperlink" Target="https://bigthink.com/strange-maps/in-these-34-states-police-officers-can-legally-have-sex-with-detainees" TargetMode="External"/><Relationship Id="rId106" Type="http://schemas.openxmlformats.org/officeDocument/2006/relationships/hyperlink" Target="https://www.democracynow.org/2020/7/3/angela_davis_on_abolition_calls_to" TargetMode="External"/><Relationship Id="rId10" Type="http://schemas.openxmlformats.org/officeDocument/2006/relationships/hyperlink" Target="https://amp.theguardian.com/commentisfree/2020/jun/17/abolish-police-sexual-assault-violence?fbclid=IwAR1mMCu2P5GEpeWrIoiasaC01GTqfnvCSRSmhSHs7fAuvVXh-b9CITZ9uz4" TargetMode="External"/><Relationship Id="rId31" Type="http://schemas.openxmlformats.org/officeDocument/2006/relationships/hyperlink" Target="https://www.urban.org/policy-centers/cross-center-initiatives/state-and-local-finance-initiative/state-and-local-backgrounders/police-and-corrections-expenditures" TargetMode="External"/><Relationship Id="rId52" Type="http://schemas.openxmlformats.org/officeDocument/2006/relationships/hyperlink" Target="http://www.krlawphila.com/firm-attorneys/david-rudovsky/" TargetMode="External"/><Relationship Id="rId73" Type="http://schemas.openxmlformats.org/officeDocument/2006/relationships/hyperlink" Target="https://www.bjs.gov/index.cfm?ty=qa&amp;iid=403" TargetMode="External"/><Relationship Id="rId78" Type="http://schemas.openxmlformats.org/officeDocument/2006/relationships/hyperlink" Target="https://www.theguardian.com/us-news/2020/jun/16/its-not-about-bad-apples-how-us-police-reforms-have-failed-to-stop-brutality-and-violence" TargetMode="External"/><Relationship Id="rId94" Type="http://schemas.openxmlformats.org/officeDocument/2006/relationships/hyperlink" Target="https://www.theguardian.com/us-news/2019/mar/02/stephon-clark-police-officers-no-charges" TargetMode="External"/><Relationship Id="rId99" Type="http://schemas.openxmlformats.org/officeDocument/2006/relationships/hyperlink" Target="https://archive.thinkprogress.org/police-abuse-systemic-24d7bed99605/" TargetMode="External"/><Relationship Id="rId101" Type="http://schemas.openxmlformats.org/officeDocument/2006/relationships/hyperlink" Target="https://www.democracynow.org/2020/7/3/angela_davis_on_abolition_calls_to" TargetMode="External"/><Relationship Id="rId122" Type="http://schemas.openxmlformats.org/officeDocument/2006/relationships/hyperlink" Target="https://www.usatoday.com/story/opinion/voices/2020/06/11/defunding-police-could-backfire-black-former-detective-column/5331008002/"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artinosbor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4.xml><?xml version="1.0" encoding="utf-8"?>
<ds:datastoreItem xmlns:ds="http://schemas.openxmlformats.org/officeDocument/2006/customXml" ds:itemID="{7E36E675-4B3F-2B48-9CD6-195B073CE8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716</TotalTime>
  <Pages>265</Pages>
  <Words>99216</Words>
  <Characters>565533</Characters>
  <Application>Microsoft Office Word</Application>
  <DocSecurity>0</DocSecurity>
  <Lines>4712</Lines>
  <Paragraphs>1326</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663423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Alvarez, Tiffany Alexandra</cp:lastModifiedBy>
  <cp:revision>1526</cp:revision>
  <dcterms:created xsi:type="dcterms:W3CDTF">2020-06-08T18:16:00Z</dcterms:created>
  <dcterms:modified xsi:type="dcterms:W3CDTF">2020-07-08T17:44:00Z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