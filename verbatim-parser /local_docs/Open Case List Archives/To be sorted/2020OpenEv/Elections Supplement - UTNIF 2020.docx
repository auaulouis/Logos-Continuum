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2E4C" w:rsidRDefault="00DD6261" w:rsidP="00DD6261">
      <w:pPr>
        <w:pStyle w:val="Heading1"/>
      </w:pPr>
      <w:bookmarkStart w:id="0" w:name="_GoBack"/>
      <w:bookmarkEnd w:id="0"/>
      <w:proofErr w:type="spellStart"/>
      <w:r>
        <w:t>UTNIF_Elections</w:t>
      </w:r>
      <w:proofErr w:type="spellEnd"/>
      <w:r>
        <w:t xml:space="preserve"> Supplement</w:t>
      </w:r>
    </w:p>
    <w:p w:rsidR="005F7B75" w:rsidRDefault="005F7B75" w:rsidP="00DD6261">
      <w:pPr>
        <w:pStyle w:val="Heading2"/>
      </w:pPr>
    </w:p>
    <w:p w:rsidR="00DD6261" w:rsidRDefault="00DD6261" w:rsidP="00DD6261">
      <w:pPr>
        <w:pStyle w:val="Heading2"/>
      </w:pPr>
      <w:r>
        <w:t>--- NEG ---</w:t>
      </w:r>
    </w:p>
    <w:p w:rsidR="00DD6261" w:rsidRPr="00DD6261" w:rsidRDefault="00DD6261" w:rsidP="00DD6261">
      <w:pPr>
        <w:pStyle w:val="Heading3"/>
      </w:pPr>
      <w:r>
        <w:t>UQ—</w:t>
      </w:r>
      <w:r w:rsidR="005F7B75">
        <w:t>Biden Win—</w:t>
      </w:r>
      <w:r>
        <w:t>Poll</w:t>
      </w:r>
      <w:r w:rsidR="00CD24AA">
        <w:t>s</w:t>
      </w:r>
      <w:r>
        <w:t xml:space="preserve"> </w:t>
      </w:r>
    </w:p>
    <w:p w:rsidR="00DD6261" w:rsidRPr="00296CA0" w:rsidRDefault="00DD6261" w:rsidP="00DD6261">
      <w:pPr>
        <w:pStyle w:val="Heading4"/>
      </w:pPr>
      <w:r>
        <w:t>Trump is losing now, but polling numbers and history show that he still can win</w:t>
      </w:r>
    </w:p>
    <w:p w:rsidR="00DD6261" w:rsidRPr="00296CA0" w:rsidRDefault="00DD6261" w:rsidP="00DD6261">
      <w:r w:rsidRPr="00296CA0">
        <w:rPr>
          <w:b/>
          <w:bCs/>
          <w:sz w:val="26"/>
          <w:szCs w:val="26"/>
        </w:rPr>
        <w:t>Hohmann</w:t>
      </w:r>
      <w:r>
        <w:rPr>
          <w:b/>
          <w:bCs/>
          <w:sz w:val="26"/>
          <w:szCs w:val="26"/>
        </w:rPr>
        <w:t xml:space="preserve"> 7/20</w:t>
      </w:r>
      <w:r w:rsidRPr="00296CA0">
        <w:t> (James Hohmann, 7-20-2020, accessed on 7-23-2020, The Washington Post, "The Daily 202: Biden’s lead is tighter than it seems", https://www.washingtonpost.com/politics/2020/07/20/daily-202-bidens-lead-is-tighter-than-it-seems/)</w:t>
      </w:r>
      <w:r>
        <w:t>//Jam</w:t>
      </w:r>
    </w:p>
    <w:p w:rsidR="00DD6261" w:rsidRPr="008D410F" w:rsidRDefault="00DD6261" w:rsidP="00DD6261">
      <w:pPr>
        <w:rPr>
          <w:sz w:val="10"/>
        </w:rPr>
      </w:pPr>
      <w:r w:rsidRPr="008D410F">
        <w:rPr>
          <w:highlight w:val="green"/>
          <w:u w:val="single"/>
        </w:rPr>
        <w:t xml:space="preserve">The presidential campaign </w:t>
      </w:r>
      <w:r w:rsidRPr="009B5282">
        <w:rPr>
          <w:u w:val="single"/>
        </w:rPr>
        <w:t xml:space="preserve">remains </w:t>
      </w:r>
      <w:r w:rsidRPr="008D410F">
        <w:rPr>
          <w:highlight w:val="green"/>
          <w:u w:val="single"/>
        </w:rPr>
        <w:t>closer than</w:t>
      </w:r>
      <w:r w:rsidRPr="008D410F">
        <w:rPr>
          <w:u w:val="single"/>
        </w:rPr>
        <w:t xml:space="preserve"> top-line </w:t>
      </w:r>
      <w:r w:rsidRPr="008D410F">
        <w:rPr>
          <w:highlight w:val="green"/>
          <w:u w:val="single"/>
        </w:rPr>
        <w:t xml:space="preserve">polling </w:t>
      </w:r>
      <w:r w:rsidRPr="009B5282">
        <w:rPr>
          <w:u w:val="single"/>
        </w:rPr>
        <w:t>numbers</w:t>
      </w:r>
      <w:r w:rsidRPr="008D410F">
        <w:rPr>
          <w:highlight w:val="green"/>
          <w:u w:val="single"/>
        </w:rPr>
        <w:t xml:space="preserve"> suggest</w:t>
      </w:r>
      <w:r w:rsidRPr="008D410F">
        <w:rPr>
          <w:u w:val="single"/>
        </w:rPr>
        <w:t xml:space="preserve">. </w:t>
      </w:r>
      <w:r w:rsidR="00445D1F">
        <w:fldChar w:fldCharType="begin"/>
      </w:r>
      <w:r w:rsidR="00445D1F">
        <w:instrText xml:space="preserve"> HYPERLINK "https://www.washingtonpost.com/e</w:instrText>
      </w:r>
      <w:r w:rsidR="00445D1F">
        <w:instrText xml:space="preserve">lections/candidates/joe-biden/?itid=lk_inline_manual_4" \t "_blank" </w:instrText>
      </w:r>
      <w:r w:rsidR="00445D1F">
        <w:fldChar w:fldCharType="separate"/>
      </w:r>
      <w:r w:rsidRPr="009B5282">
        <w:rPr>
          <w:rStyle w:val="Hyperlink"/>
          <w:u w:val="single"/>
        </w:rPr>
        <w:t>Joe</w:t>
      </w:r>
      <w:r w:rsidRPr="009B5282">
        <w:rPr>
          <w:rStyle w:val="Hyperlink"/>
          <w:highlight w:val="green"/>
          <w:u w:val="single"/>
        </w:rPr>
        <w:t xml:space="preserve"> Biden</w:t>
      </w:r>
      <w:r w:rsidR="00445D1F">
        <w:rPr>
          <w:rStyle w:val="Hyperlink"/>
          <w:highlight w:val="green"/>
          <w:u w:val="single"/>
        </w:rPr>
        <w:fldChar w:fldCharType="end"/>
      </w:r>
      <w:r w:rsidRPr="009B5282">
        <w:rPr>
          <w:highlight w:val="green"/>
          <w:u w:val="single"/>
        </w:rPr>
        <w:t xml:space="preserve"> leads</w:t>
      </w:r>
      <w:r w:rsidRPr="008D410F">
        <w:rPr>
          <w:u w:val="single"/>
        </w:rPr>
        <w:t xml:space="preserve"> President </w:t>
      </w:r>
      <w:r w:rsidRPr="009B5282">
        <w:rPr>
          <w:highlight w:val="green"/>
          <w:u w:val="single"/>
        </w:rPr>
        <w:t>Trump by 15 points</w:t>
      </w:r>
      <w:r w:rsidRPr="008D410F">
        <w:rPr>
          <w:u w:val="single"/>
        </w:rPr>
        <w:t xml:space="preserve"> </w:t>
      </w:r>
      <w:r w:rsidRPr="009B5282">
        <w:rPr>
          <w:highlight w:val="green"/>
          <w:u w:val="single"/>
        </w:rPr>
        <w:t>among registered voters</w:t>
      </w:r>
      <w:r w:rsidRPr="008D410F">
        <w:rPr>
          <w:u w:val="single"/>
        </w:rPr>
        <w:t xml:space="preserve">, </w:t>
      </w:r>
      <w:r w:rsidRPr="009B5282">
        <w:rPr>
          <w:highlight w:val="green"/>
          <w:u w:val="single"/>
        </w:rPr>
        <w:t>55 percent to 40 percent</w:t>
      </w:r>
      <w:r w:rsidRPr="008D410F">
        <w:rPr>
          <w:u w:val="single"/>
        </w:rPr>
        <w:t xml:space="preserve">, in </w:t>
      </w:r>
      <w:hyperlink r:id="rId10" w:history="1">
        <w:r w:rsidRPr="008D410F">
          <w:rPr>
            <w:rStyle w:val="Hyperlink"/>
            <w:u w:val="single"/>
          </w:rPr>
          <w:t>a Washington Post-ABC News poll</w:t>
        </w:r>
      </w:hyperlink>
      <w:r w:rsidRPr="008D410F">
        <w:rPr>
          <w:u w:val="single"/>
        </w:rPr>
        <w:t xml:space="preserve"> released Sunday, </w:t>
      </w:r>
      <w:r w:rsidRPr="009B5282">
        <w:rPr>
          <w:highlight w:val="green"/>
          <w:u w:val="single"/>
        </w:rPr>
        <w:t>up from 10 points in May</w:t>
      </w:r>
      <w:r w:rsidRPr="008D410F">
        <w:rPr>
          <w:u w:val="single"/>
        </w:rPr>
        <w:t xml:space="preserve"> and </w:t>
      </w:r>
      <w:r w:rsidRPr="009B5282">
        <w:rPr>
          <w:highlight w:val="green"/>
          <w:u w:val="single"/>
        </w:rPr>
        <w:t>two</w:t>
      </w:r>
      <w:r w:rsidRPr="008D410F">
        <w:rPr>
          <w:u w:val="single"/>
        </w:rPr>
        <w:t xml:space="preserve"> points </w:t>
      </w:r>
      <w:r w:rsidRPr="009B5282">
        <w:rPr>
          <w:highlight w:val="green"/>
          <w:u w:val="single"/>
        </w:rPr>
        <w:t>in March</w:t>
      </w:r>
      <w:r w:rsidRPr="008D410F">
        <w:rPr>
          <w:u w:val="single"/>
        </w:rPr>
        <w:t xml:space="preserve">. </w:t>
      </w:r>
      <w:r w:rsidRPr="009B5282">
        <w:rPr>
          <w:highlight w:val="green"/>
          <w:u w:val="single"/>
        </w:rPr>
        <w:t>Among</w:t>
      </w:r>
      <w:r w:rsidRPr="008D410F">
        <w:rPr>
          <w:u w:val="single"/>
        </w:rPr>
        <w:t xml:space="preserve"> </w:t>
      </w:r>
      <w:r w:rsidRPr="009B5282">
        <w:rPr>
          <w:highlight w:val="green"/>
          <w:u w:val="single"/>
        </w:rPr>
        <w:t>those</w:t>
      </w:r>
      <w:r w:rsidRPr="008D410F">
        <w:rPr>
          <w:u w:val="single"/>
        </w:rPr>
        <w:t xml:space="preserve"> who say they are </w:t>
      </w:r>
      <w:r w:rsidRPr="009B5282">
        <w:rPr>
          <w:highlight w:val="green"/>
          <w:u w:val="single"/>
        </w:rPr>
        <w:t>certain to vote</w:t>
      </w:r>
      <w:r w:rsidRPr="008D410F">
        <w:rPr>
          <w:u w:val="single"/>
        </w:rPr>
        <w:t xml:space="preserve">, </w:t>
      </w:r>
      <w:r w:rsidRPr="009B5282">
        <w:rPr>
          <w:highlight w:val="green"/>
          <w:u w:val="single"/>
        </w:rPr>
        <w:t>the</w:t>
      </w:r>
      <w:r w:rsidRPr="008D410F">
        <w:rPr>
          <w:u w:val="single"/>
        </w:rPr>
        <w:t xml:space="preserve"> presumptive </w:t>
      </w:r>
      <w:r w:rsidRPr="009B5282">
        <w:rPr>
          <w:highlight w:val="green"/>
          <w:u w:val="single"/>
        </w:rPr>
        <w:t>Democratic nominee’s</w:t>
      </w:r>
      <w:r w:rsidRPr="008D410F">
        <w:rPr>
          <w:u w:val="single"/>
        </w:rPr>
        <w:t xml:space="preserve"> </w:t>
      </w:r>
      <w:r w:rsidRPr="009B5282">
        <w:rPr>
          <w:highlight w:val="green"/>
          <w:u w:val="single"/>
        </w:rPr>
        <w:t>lead shrinks to 11 points</w:t>
      </w:r>
      <w:r w:rsidRPr="008D410F">
        <w:rPr>
          <w:u w:val="single"/>
        </w:rPr>
        <w:t xml:space="preserve">. </w:t>
      </w:r>
      <w:r w:rsidRPr="009B5282">
        <w:rPr>
          <w:highlight w:val="green"/>
          <w:u w:val="single"/>
        </w:rPr>
        <w:t>Among</w:t>
      </w:r>
      <w:r w:rsidRPr="008D410F">
        <w:rPr>
          <w:u w:val="single"/>
        </w:rPr>
        <w:t xml:space="preserve"> </w:t>
      </w:r>
      <w:r w:rsidRPr="009B5282">
        <w:rPr>
          <w:highlight w:val="green"/>
          <w:u w:val="single"/>
        </w:rPr>
        <w:t>those</w:t>
      </w:r>
      <w:r w:rsidRPr="008D410F">
        <w:rPr>
          <w:u w:val="single"/>
        </w:rPr>
        <w:t xml:space="preserve"> who say they </w:t>
      </w:r>
      <w:r w:rsidRPr="009B5282">
        <w:rPr>
          <w:highlight w:val="green"/>
          <w:u w:val="single"/>
        </w:rPr>
        <w:t>voted in 2016</w:t>
      </w:r>
      <w:r w:rsidRPr="008D410F">
        <w:rPr>
          <w:u w:val="single"/>
        </w:rPr>
        <w:t xml:space="preserve"> and are certain to do so again in 2020, </w:t>
      </w:r>
      <w:r w:rsidRPr="009B5282">
        <w:rPr>
          <w:highlight w:val="green"/>
          <w:u w:val="single"/>
        </w:rPr>
        <w:t>Biden</w:t>
      </w:r>
      <w:r w:rsidRPr="008D410F">
        <w:rPr>
          <w:u w:val="single"/>
        </w:rPr>
        <w:t xml:space="preserve">’s lead </w:t>
      </w:r>
      <w:r w:rsidRPr="009B5282">
        <w:rPr>
          <w:highlight w:val="green"/>
          <w:u w:val="single"/>
        </w:rPr>
        <w:t>narrows to seven points</w:t>
      </w:r>
      <w:r w:rsidRPr="008D410F">
        <w:rPr>
          <w:u w:val="single"/>
        </w:rPr>
        <w:t xml:space="preserve">. The Post-ABC poll, conducted July 12-15 among a random national sample of 1,006 adults, has a </w:t>
      </w:r>
      <w:r w:rsidRPr="009B5282">
        <w:rPr>
          <w:highlight w:val="green"/>
          <w:u w:val="single"/>
        </w:rPr>
        <w:t>margin</w:t>
      </w:r>
      <w:r w:rsidRPr="008D410F">
        <w:rPr>
          <w:u w:val="single"/>
        </w:rPr>
        <w:t xml:space="preserve"> of </w:t>
      </w:r>
      <w:r w:rsidRPr="009B5282">
        <w:rPr>
          <w:highlight w:val="green"/>
          <w:u w:val="single"/>
        </w:rPr>
        <w:t>sampling error of</w:t>
      </w:r>
      <w:r w:rsidRPr="008D410F">
        <w:rPr>
          <w:u w:val="single"/>
        </w:rPr>
        <w:t xml:space="preserve"> plus or minus </w:t>
      </w:r>
      <w:r w:rsidRPr="009B5282">
        <w:rPr>
          <w:highlight w:val="green"/>
          <w:u w:val="single"/>
        </w:rPr>
        <w:t>3.5 percentage</w:t>
      </w:r>
      <w:r w:rsidRPr="008D410F">
        <w:rPr>
          <w:u w:val="single"/>
        </w:rPr>
        <w:t xml:space="preserve"> points. The percentage of </w:t>
      </w:r>
      <w:r w:rsidRPr="009B5282">
        <w:rPr>
          <w:highlight w:val="green"/>
          <w:u w:val="single"/>
        </w:rPr>
        <w:t>adults who back the president</w:t>
      </w:r>
      <w:r w:rsidRPr="008D410F">
        <w:rPr>
          <w:u w:val="single"/>
        </w:rPr>
        <w:t xml:space="preserve"> and say they are certain to vote stands at </w:t>
      </w:r>
      <w:r w:rsidRPr="009B5282">
        <w:rPr>
          <w:highlight w:val="green"/>
          <w:u w:val="single"/>
        </w:rPr>
        <w:t>81 percent,</w:t>
      </w:r>
      <w:r w:rsidRPr="008D410F">
        <w:rPr>
          <w:u w:val="single"/>
        </w:rPr>
        <w:t xml:space="preserve"> </w:t>
      </w:r>
      <w:r w:rsidRPr="009B5282">
        <w:rPr>
          <w:highlight w:val="green"/>
          <w:u w:val="single"/>
        </w:rPr>
        <w:t>up from</w:t>
      </w:r>
      <w:r w:rsidRPr="008D410F">
        <w:rPr>
          <w:u w:val="single"/>
        </w:rPr>
        <w:t xml:space="preserve"> </w:t>
      </w:r>
      <w:r w:rsidRPr="009B5282">
        <w:rPr>
          <w:highlight w:val="green"/>
          <w:u w:val="single"/>
        </w:rPr>
        <w:t>78 percent</w:t>
      </w:r>
      <w:r w:rsidRPr="008D410F">
        <w:rPr>
          <w:u w:val="single"/>
        </w:rPr>
        <w:t xml:space="preserve"> </w:t>
      </w:r>
      <w:r w:rsidRPr="009B5282">
        <w:rPr>
          <w:highlight w:val="green"/>
          <w:u w:val="single"/>
        </w:rPr>
        <w:t>in</w:t>
      </w:r>
      <w:r w:rsidRPr="008D410F">
        <w:rPr>
          <w:u w:val="single"/>
        </w:rPr>
        <w:t xml:space="preserve"> </w:t>
      </w:r>
      <w:r w:rsidRPr="009B5282">
        <w:rPr>
          <w:highlight w:val="green"/>
          <w:u w:val="single"/>
        </w:rPr>
        <w:t>May</w:t>
      </w:r>
      <w:r w:rsidRPr="008D410F">
        <w:rPr>
          <w:u w:val="single"/>
        </w:rPr>
        <w:t xml:space="preserve">. Among adults supporting </w:t>
      </w:r>
      <w:r w:rsidRPr="009B5282">
        <w:rPr>
          <w:highlight w:val="green"/>
          <w:u w:val="single"/>
        </w:rPr>
        <w:t>Biden</w:t>
      </w:r>
      <w:r w:rsidRPr="008D410F">
        <w:rPr>
          <w:u w:val="single"/>
        </w:rPr>
        <w:t xml:space="preserve">, </w:t>
      </w:r>
      <w:r w:rsidRPr="009B5282">
        <w:rPr>
          <w:highlight w:val="green"/>
          <w:u w:val="single"/>
        </w:rPr>
        <w:t>77 percent</w:t>
      </w:r>
      <w:r w:rsidRPr="008D410F">
        <w:rPr>
          <w:u w:val="single"/>
        </w:rPr>
        <w:t xml:space="preserve"> say they </w:t>
      </w:r>
      <w:r w:rsidRPr="009B5282">
        <w:rPr>
          <w:highlight w:val="green"/>
          <w:u w:val="single"/>
        </w:rPr>
        <w:t>are certain to vote</w:t>
      </w:r>
      <w:r w:rsidRPr="008D410F">
        <w:rPr>
          <w:u w:val="single"/>
        </w:rPr>
        <w:t xml:space="preserve">, </w:t>
      </w:r>
      <w:r w:rsidRPr="009B5282">
        <w:rPr>
          <w:highlight w:val="green"/>
          <w:u w:val="single"/>
        </w:rPr>
        <w:t>up from 67 percent in May</w:t>
      </w:r>
      <w:r w:rsidRPr="008D410F">
        <w:rPr>
          <w:u w:val="single"/>
        </w:rPr>
        <w:t xml:space="preserve">. Democrat Hillary Clinton won the </w:t>
      </w:r>
      <w:r w:rsidR="00445D1F">
        <w:fldChar w:fldCharType="begin"/>
      </w:r>
      <w:r w:rsidR="00445D1F">
        <w:instrText xml:space="preserve"> HYPERLINK "https://www.washingtonpost.com/graphics/politics/policy-2020/voting-changes/eliminate-electoral-college/?itid=lk_inline_manual_10" \t "_blank" </w:instrText>
      </w:r>
      <w:r w:rsidR="00445D1F">
        <w:fldChar w:fldCharType="separate"/>
      </w:r>
      <w:r w:rsidRPr="008D410F">
        <w:rPr>
          <w:rStyle w:val="Hyperlink"/>
          <w:u w:val="single"/>
        </w:rPr>
        <w:t>national popular vote</w:t>
      </w:r>
      <w:r w:rsidR="00445D1F">
        <w:rPr>
          <w:rStyle w:val="Hyperlink"/>
          <w:u w:val="single"/>
        </w:rPr>
        <w:fldChar w:fldCharType="end"/>
      </w:r>
      <w:r w:rsidRPr="008D410F">
        <w:rPr>
          <w:u w:val="single"/>
        </w:rPr>
        <w:t xml:space="preserve"> four years ago but lost in the </w:t>
      </w:r>
      <w:r w:rsidR="00445D1F">
        <w:fldChar w:fldCharType="begin"/>
      </w:r>
      <w:r w:rsidR="00445D1F">
        <w:instrText xml:space="preserve"> HYPERLINK "https://www.washingtonpost.com/graphics/politics/2016-election/how-the-electoral-college-works/?itid=lk_inline_manual_10" \t "_blank" </w:instrText>
      </w:r>
      <w:r w:rsidR="00445D1F">
        <w:fldChar w:fldCharType="separate"/>
      </w:r>
      <w:r w:rsidRPr="008D410F">
        <w:rPr>
          <w:rStyle w:val="Hyperlink"/>
          <w:u w:val="single"/>
        </w:rPr>
        <w:t>electoral college</w:t>
      </w:r>
      <w:r w:rsidR="00445D1F">
        <w:rPr>
          <w:rStyle w:val="Hyperlink"/>
          <w:u w:val="single"/>
        </w:rPr>
        <w:fldChar w:fldCharType="end"/>
      </w:r>
      <w:r w:rsidRPr="008D410F">
        <w:rPr>
          <w:u w:val="single"/>
        </w:rPr>
        <w:t xml:space="preserve"> because of narrow defeats across the industrial Midwestern states of Wisconsin, Michigan and Pennsylvania. Operatives involved in the contest </w:t>
      </w:r>
      <w:hyperlink r:id="rId11" w:history="1">
        <w:r w:rsidRPr="008D410F">
          <w:rPr>
            <w:rStyle w:val="Hyperlink"/>
            <w:u w:val="single"/>
          </w:rPr>
          <w:t>agree</w:t>
        </w:r>
      </w:hyperlink>
      <w:r w:rsidRPr="008D410F">
        <w:rPr>
          <w:u w:val="single"/>
        </w:rPr>
        <w:t xml:space="preserve"> the race is tighter in these battlegrounds than nationally. </w:t>
      </w:r>
      <w:r w:rsidRPr="009B5282">
        <w:rPr>
          <w:highlight w:val="green"/>
          <w:u w:val="single"/>
        </w:rPr>
        <w:t>Though Biden</w:t>
      </w:r>
      <w:r w:rsidRPr="008D410F">
        <w:rPr>
          <w:u w:val="single"/>
        </w:rPr>
        <w:t xml:space="preserve"> finds himself </w:t>
      </w:r>
      <w:r w:rsidRPr="009B5282">
        <w:rPr>
          <w:highlight w:val="green"/>
          <w:u w:val="single"/>
        </w:rPr>
        <w:t>in an</w:t>
      </w:r>
      <w:r w:rsidRPr="008D410F">
        <w:rPr>
          <w:u w:val="single"/>
        </w:rPr>
        <w:t xml:space="preserve"> undeniably </w:t>
      </w:r>
      <w:r w:rsidRPr="009B5282">
        <w:rPr>
          <w:highlight w:val="green"/>
          <w:u w:val="single"/>
        </w:rPr>
        <w:t>enviable position</w:t>
      </w:r>
      <w:r w:rsidRPr="008D410F">
        <w:rPr>
          <w:u w:val="single"/>
        </w:rPr>
        <w:t xml:space="preserve"> for a challenger, </w:t>
      </w:r>
      <w:r w:rsidRPr="009B5282">
        <w:rPr>
          <w:highlight w:val="green"/>
          <w:u w:val="single"/>
        </w:rPr>
        <w:t>Clinton also led Trump</w:t>
      </w:r>
      <w:r w:rsidRPr="008D410F">
        <w:rPr>
          <w:u w:val="single"/>
        </w:rPr>
        <w:t xml:space="preserve"> in every national poll </w:t>
      </w:r>
      <w:r w:rsidRPr="009B5282">
        <w:rPr>
          <w:highlight w:val="green"/>
          <w:u w:val="single"/>
        </w:rPr>
        <w:t>four summers ago</w:t>
      </w:r>
      <w:r w:rsidRPr="008D410F">
        <w:rPr>
          <w:u w:val="single"/>
        </w:rPr>
        <w:t>.</w:t>
      </w:r>
      <w:r w:rsidRPr="008D410F">
        <w:rPr>
          <w:sz w:val="10"/>
        </w:rPr>
        <w:t xml:space="preserve"> Democratic nominees John Kerry and Michael Dukakis both led in polls conducted during the summers of 2004 and 1988, respectively, only to lose in the fall. Moreover, the advantages of incumbency are significant</w:t>
      </w:r>
      <w:r w:rsidRPr="008D410F">
        <w:rPr>
          <w:u w:val="single"/>
        </w:rPr>
        <w:t xml:space="preserve">. It has been 28 years since a president lost his bid for a second term. The country remains deeply polarized. The political environment has proven volatile. </w:t>
      </w:r>
      <w:r w:rsidRPr="009B5282">
        <w:rPr>
          <w:highlight w:val="green"/>
          <w:u w:val="single"/>
        </w:rPr>
        <w:t>What</w:t>
      </w:r>
      <w:r w:rsidRPr="008D410F">
        <w:rPr>
          <w:u w:val="single"/>
        </w:rPr>
        <w:t xml:space="preserve"> will </w:t>
      </w:r>
      <w:r w:rsidRPr="009B5282">
        <w:rPr>
          <w:highlight w:val="green"/>
          <w:u w:val="single"/>
        </w:rPr>
        <w:t>happen 100</w:t>
      </w:r>
      <w:r w:rsidRPr="008D410F">
        <w:rPr>
          <w:u w:val="single"/>
        </w:rPr>
        <w:t xml:space="preserve">-plus </w:t>
      </w:r>
      <w:r w:rsidRPr="009B5282">
        <w:rPr>
          <w:highlight w:val="green"/>
          <w:u w:val="single"/>
        </w:rPr>
        <w:t xml:space="preserve">days from now is </w:t>
      </w:r>
      <w:hyperlink r:id="rId12" w:history="1">
        <w:r w:rsidRPr="009B5282">
          <w:rPr>
            <w:rStyle w:val="Hyperlink"/>
            <w:highlight w:val="green"/>
            <w:u w:val="single"/>
          </w:rPr>
          <w:t>unpredictable</w:t>
        </w:r>
      </w:hyperlink>
      <w:r w:rsidRPr="008D410F">
        <w:rPr>
          <w:u w:val="single"/>
        </w:rPr>
        <w:t xml:space="preserve">. </w:t>
      </w:r>
      <w:r w:rsidRPr="009B5282">
        <w:rPr>
          <w:highlight w:val="green"/>
          <w:u w:val="single"/>
        </w:rPr>
        <w:t>What if a Supreme Court vacancy</w:t>
      </w:r>
      <w:r w:rsidRPr="008D410F">
        <w:rPr>
          <w:u w:val="single"/>
        </w:rPr>
        <w:t xml:space="preserve"> unexpectedly </w:t>
      </w:r>
      <w:r w:rsidRPr="009B5282">
        <w:rPr>
          <w:highlight w:val="green"/>
          <w:u w:val="single"/>
        </w:rPr>
        <w:t>opens?</w:t>
      </w:r>
      <w:r w:rsidRPr="008D410F">
        <w:rPr>
          <w:u w:val="single"/>
        </w:rPr>
        <w:t xml:space="preserve"> What </w:t>
      </w:r>
      <w:r w:rsidRPr="009B5282">
        <w:rPr>
          <w:highlight w:val="green"/>
          <w:u w:val="single"/>
        </w:rPr>
        <w:t>if Biden flubs in the debates?</w:t>
      </w:r>
      <w:r w:rsidRPr="008D410F">
        <w:rPr>
          <w:u w:val="single"/>
        </w:rPr>
        <w:t xml:space="preserve"> What if he picks a running mate who struggles to withstand the spotlight of national scrutiny?</w:t>
      </w:r>
      <w:r w:rsidRPr="008D410F">
        <w:rPr>
          <w:sz w:val="10"/>
        </w:rPr>
        <w:t xml:space="preserve"> Our poll finds a lot of interest in the election: 86 percent of registered voters say they are certain to vote in November, higher at this point in any of the past three elections</w:t>
      </w:r>
      <w:r w:rsidRPr="008D410F">
        <w:rPr>
          <w:u w:val="single"/>
        </w:rPr>
        <w:t xml:space="preserve">. But the novel </w:t>
      </w:r>
      <w:r w:rsidR="00445D1F">
        <w:fldChar w:fldCharType="begin"/>
      </w:r>
      <w:r w:rsidR="00445D1F">
        <w:instrText xml:space="preserve"> HYPERLINK "https://www.washingtonpost.com/health/2020/02/28/what-you-need-know-about-coronavirus/?itid=lk_inline_manual_19" \t "_blank" </w:instrText>
      </w:r>
      <w:r w:rsidR="00445D1F">
        <w:fldChar w:fldCharType="separate"/>
      </w:r>
      <w:r w:rsidRPr="008D410F">
        <w:rPr>
          <w:rStyle w:val="Hyperlink"/>
          <w:u w:val="single"/>
        </w:rPr>
        <w:t>co</w:t>
      </w:r>
      <w:r w:rsidRPr="009B5282">
        <w:rPr>
          <w:rStyle w:val="Hyperlink"/>
          <w:highlight w:val="green"/>
          <w:u w:val="single"/>
        </w:rPr>
        <w:t>rona</w:t>
      </w:r>
      <w:r w:rsidRPr="008D410F">
        <w:rPr>
          <w:rStyle w:val="Hyperlink"/>
          <w:u w:val="single"/>
        </w:rPr>
        <w:t>virus</w:t>
      </w:r>
      <w:r w:rsidR="00445D1F">
        <w:rPr>
          <w:rStyle w:val="Hyperlink"/>
          <w:u w:val="single"/>
        </w:rPr>
        <w:fldChar w:fldCharType="end"/>
      </w:r>
      <w:r w:rsidRPr="008D410F">
        <w:rPr>
          <w:u w:val="single"/>
        </w:rPr>
        <w:t xml:space="preserve"> </w:t>
      </w:r>
      <w:r w:rsidRPr="009B5282">
        <w:rPr>
          <w:highlight w:val="green"/>
          <w:u w:val="single"/>
        </w:rPr>
        <w:t>injects layers of uncertainty</w:t>
      </w:r>
      <w:r w:rsidRPr="008D410F">
        <w:rPr>
          <w:u w:val="single"/>
        </w:rPr>
        <w:t xml:space="preserve"> related to forecasting turnout, with open questions about how millions will cast their ballots and whether mail-in voting might deter some people from participating. The poll finds that </w:t>
      </w:r>
      <w:r w:rsidRPr="009B5282">
        <w:rPr>
          <w:u w:val="single"/>
        </w:rPr>
        <w:t>59 percent of Americans</w:t>
      </w:r>
      <w:r w:rsidRPr="008D410F">
        <w:rPr>
          <w:u w:val="single"/>
        </w:rPr>
        <w:t xml:space="preserve"> say they prefer to vote in person, compared to 38 percent who say they would rather vote by mail. “Trump has repeatedly attacked voting by mail as subject to fraud, and the new survey shows that slightly more Americans say they think mail-in voting is vulnerable to significant levels of fraud, with 49 percent agreeing with that statement compared with 43 percent who say there are adequate protections to prevent significant fraud,”</w:t>
      </w:r>
      <w:r w:rsidRPr="008D410F">
        <w:rPr>
          <w:sz w:val="10"/>
        </w:rPr>
        <w:t xml:space="preserve"> </w:t>
      </w:r>
      <w:hyperlink r:id="rId13" w:history="1">
        <w:r w:rsidRPr="008D410F">
          <w:rPr>
            <w:rStyle w:val="Hyperlink"/>
            <w:sz w:val="10"/>
          </w:rPr>
          <w:t xml:space="preserve">Dan </w:t>
        </w:r>
        <w:proofErr w:type="spellStart"/>
        <w:r w:rsidRPr="008D410F">
          <w:rPr>
            <w:rStyle w:val="Hyperlink"/>
            <w:sz w:val="10"/>
          </w:rPr>
          <w:t>Balz</w:t>
        </w:r>
        <w:proofErr w:type="spellEnd"/>
        <w:r w:rsidRPr="008D410F">
          <w:rPr>
            <w:rStyle w:val="Hyperlink"/>
            <w:sz w:val="10"/>
          </w:rPr>
          <w:t xml:space="preserve"> and Scott Clement report</w:t>
        </w:r>
      </w:hyperlink>
      <w:r w:rsidRPr="008D410F">
        <w:rPr>
          <w:sz w:val="10"/>
        </w:rPr>
        <w:t xml:space="preserve">. “But those percentages are driven by Trump’s own party, with 73 percent of Republicans saying mail-in voting is subject to significant levels of fraud and 66 percent of Democrats saying there are adequate levels of protection against such problems.” </w:t>
      </w:r>
      <w:r w:rsidRPr="008D410F">
        <w:rPr>
          <w:u w:val="single"/>
        </w:rPr>
        <w:t xml:space="preserve">There are </w:t>
      </w:r>
      <w:r w:rsidRPr="009B5282">
        <w:rPr>
          <w:highlight w:val="green"/>
          <w:u w:val="single"/>
        </w:rPr>
        <w:t>two other caution flags for Biden</w:t>
      </w:r>
      <w:r w:rsidRPr="008D410F">
        <w:rPr>
          <w:u w:val="single"/>
        </w:rPr>
        <w:t xml:space="preserve">, who failed in his first two bids for the presidency. </w:t>
      </w:r>
      <w:r w:rsidRPr="009B5282">
        <w:rPr>
          <w:highlight w:val="green"/>
          <w:u w:val="single"/>
        </w:rPr>
        <w:t>Despite</w:t>
      </w:r>
      <w:r w:rsidRPr="008D410F">
        <w:rPr>
          <w:u w:val="single"/>
        </w:rPr>
        <w:t xml:space="preserve"> </w:t>
      </w:r>
      <w:hyperlink r:id="rId14" w:history="1">
        <w:r w:rsidRPr="009B5282">
          <w:rPr>
            <w:rStyle w:val="Hyperlink"/>
            <w:highlight w:val="green"/>
            <w:u w:val="single"/>
          </w:rPr>
          <w:t>the</w:t>
        </w:r>
        <w:r w:rsidRPr="008D410F">
          <w:rPr>
            <w:rStyle w:val="Hyperlink"/>
            <w:u w:val="single"/>
          </w:rPr>
          <w:t xml:space="preserve"> myriad</w:t>
        </w:r>
      </w:hyperlink>
      <w:r w:rsidRPr="008D410F">
        <w:rPr>
          <w:u w:val="single"/>
        </w:rPr>
        <w:t xml:space="preserve"> of </w:t>
      </w:r>
      <w:hyperlink r:id="rId15" w:history="1">
        <w:r w:rsidRPr="009B5282">
          <w:rPr>
            <w:rStyle w:val="Hyperlink"/>
            <w:u w:val="single"/>
          </w:rPr>
          <w:t xml:space="preserve">deeply reported </w:t>
        </w:r>
        <w:r w:rsidRPr="009B5282">
          <w:rPr>
            <w:rStyle w:val="Hyperlink"/>
            <w:highlight w:val="green"/>
            <w:u w:val="single"/>
          </w:rPr>
          <w:t>blunders</w:t>
        </w:r>
      </w:hyperlink>
      <w:r w:rsidRPr="009B5282">
        <w:rPr>
          <w:highlight w:val="green"/>
          <w:u w:val="single"/>
        </w:rPr>
        <w:t xml:space="preserve"> in</w:t>
      </w:r>
      <w:r w:rsidRPr="008D410F">
        <w:rPr>
          <w:u w:val="single"/>
        </w:rPr>
        <w:t xml:space="preserve"> the </w:t>
      </w:r>
      <w:r w:rsidRPr="009B5282">
        <w:rPr>
          <w:highlight w:val="green"/>
          <w:u w:val="single"/>
        </w:rPr>
        <w:t>president’s response</w:t>
      </w:r>
      <w:r w:rsidRPr="008D410F">
        <w:rPr>
          <w:u w:val="single"/>
        </w:rPr>
        <w:t xml:space="preserve"> to the cascade of crises enveloping the country, </w:t>
      </w:r>
      <w:r w:rsidRPr="009B5282">
        <w:rPr>
          <w:highlight w:val="green"/>
          <w:u w:val="single"/>
        </w:rPr>
        <w:t>Trump and Biden are tied at 45 percent</w:t>
      </w:r>
      <w:r w:rsidRPr="008D410F">
        <w:rPr>
          <w:u w:val="single"/>
        </w:rPr>
        <w:t xml:space="preserve"> </w:t>
      </w:r>
      <w:r w:rsidRPr="009B5282">
        <w:rPr>
          <w:highlight w:val="green"/>
          <w:u w:val="single"/>
        </w:rPr>
        <w:t>when</w:t>
      </w:r>
      <w:r w:rsidRPr="008D410F">
        <w:rPr>
          <w:u w:val="single"/>
        </w:rPr>
        <w:t xml:space="preserve"> respondents were </w:t>
      </w:r>
      <w:r w:rsidRPr="009B5282">
        <w:rPr>
          <w:highlight w:val="green"/>
          <w:u w:val="single"/>
        </w:rPr>
        <w:t>asked</w:t>
      </w:r>
      <w:r w:rsidRPr="008D410F">
        <w:rPr>
          <w:u w:val="single"/>
        </w:rPr>
        <w:t xml:space="preserve"> who they think </w:t>
      </w:r>
      <w:r w:rsidRPr="009B5282">
        <w:rPr>
          <w:highlight w:val="green"/>
          <w:u w:val="single"/>
        </w:rPr>
        <w:t>is</w:t>
      </w:r>
      <w:r w:rsidRPr="008D410F">
        <w:rPr>
          <w:u w:val="single"/>
        </w:rPr>
        <w:t xml:space="preserve"> the </w:t>
      </w:r>
      <w:r w:rsidRPr="009B5282">
        <w:rPr>
          <w:highlight w:val="green"/>
          <w:u w:val="single"/>
        </w:rPr>
        <w:t>stronger</w:t>
      </w:r>
      <w:r w:rsidRPr="008D410F">
        <w:rPr>
          <w:u w:val="single"/>
        </w:rPr>
        <w:t xml:space="preserve"> leader. Trump still retains a narrow advantage </w:t>
      </w:r>
      <w:r w:rsidRPr="009B5282">
        <w:rPr>
          <w:highlight w:val="green"/>
          <w:u w:val="single"/>
        </w:rPr>
        <w:t>on</w:t>
      </w:r>
      <w:r w:rsidRPr="008D410F">
        <w:rPr>
          <w:u w:val="single"/>
        </w:rPr>
        <w:t xml:space="preserve"> the </w:t>
      </w:r>
      <w:r w:rsidRPr="009B5282">
        <w:rPr>
          <w:highlight w:val="green"/>
          <w:u w:val="single"/>
        </w:rPr>
        <w:t>econ</w:t>
      </w:r>
      <w:r w:rsidRPr="008D410F">
        <w:rPr>
          <w:u w:val="single"/>
        </w:rPr>
        <w:t xml:space="preserve">omy, with </w:t>
      </w:r>
      <w:r w:rsidRPr="009B5282">
        <w:rPr>
          <w:highlight w:val="green"/>
          <w:u w:val="single"/>
        </w:rPr>
        <w:t>47</w:t>
      </w:r>
      <w:r w:rsidRPr="008D410F">
        <w:rPr>
          <w:u w:val="single"/>
        </w:rPr>
        <w:t xml:space="preserve"> percent saying they </w:t>
      </w:r>
      <w:r w:rsidRPr="009B5282">
        <w:rPr>
          <w:highlight w:val="green"/>
          <w:u w:val="single"/>
        </w:rPr>
        <w:t>trust him more</w:t>
      </w:r>
      <w:r w:rsidRPr="008D410F">
        <w:rPr>
          <w:u w:val="single"/>
        </w:rPr>
        <w:t xml:space="preserve"> and </w:t>
      </w:r>
      <w:r w:rsidRPr="009B5282">
        <w:rPr>
          <w:highlight w:val="green"/>
          <w:u w:val="single"/>
        </w:rPr>
        <w:t>45</w:t>
      </w:r>
      <w:r w:rsidRPr="008D410F">
        <w:rPr>
          <w:u w:val="single"/>
        </w:rPr>
        <w:t xml:space="preserve"> percent saying they </w:t>
      </w:r>
      <w:r w:rsidRPr="009B5282">
        <w:rPr>
          <w:highlight w:val="green"/>
          <w:u w:val="single"/>
        </w:rPr>
        <w:t>trust Biden more</w:t>
      </w:r>
      <w:r w:rsidRPr="008D410F">
        <w:rPr>
          <w:u w:val="single"/>
        </w:rPr>
        <w:t xml:space="preserve">. That is </w:t>
      </w:r>
      <w:r w:rsidRPr="009B5282">
        <w:rPr>
          <w:highlight w:val="green"/>
          <w:u w:val="single"/>
        </w:rPr>
        <w:t>down from an eight-point edge in March</w:t>
      </w:r>
      <w:r w:rsidRPr="008D410F">
        <w:rPr>
          <w:u w:val="single"/>
        </w:rPr>
        <w:t xml:space="preserve">. Notably, </w:t>
      </w:r>
      <w:r w:rsidRPr="009B5282">
        <w:rPr>
          <w:highlight w:val="green"/>
          <w:u w:val="single"/>
        </w:rPr>
        <w:t>Biden has a 20-point lead on who is more trusted to deal with the coronavirus</w:t>
      </w:r>
      <w:r w:rsidRPr="008D410F">
        <w:rPr>
          <w:u w:val="single"/>
        </w:rPr>
        <w:t xml:space="preserve">, a </w:t>
      </w:r>
      <w:r w:rsidRPr="009B5282">
        <w:rPr>
          <w:highlight w:val="green"/>
          <w:u w:val="single"/>
        </w:rPr>
        <w:t>25-point</w:t>
      </w:r>
      <w:r w:rsidRPr="008D410F">
        <w:rPr>
          <w:u w:val="single"/>
        </w:rPr>
        <w:t xml:space="preserve"> advantage </w:t>
      </w:r>
      <w:r w:rsidRPr="009B5282">
        <w:rPr>
          <w:highlight w:val="green"/>
          <w:u w:val="single"/>
        </w:rPr>
        <w:t>on race relations</w:t>
      </w:r>
      <w:r w:rsidRPr="008D410F">
        <w:rPr>
          <w:u w:val="single"/>
        </w:rPr>
        <w:t xml:space="preserve"> and a </w:t>
      </w:r>
      <w:r w:rsidRPr="009B5282">
        <w:rPr>
          <w:highlight w:val="green"/>
          <w:u w:val="single"/>
        </w:rPr>
        <w:t>nine-point</w:t>
      </w:r>
      <w:r w:rsidRPr="008D410F">
        <w:rPr>
          <w:u w:val="single"/>
        </w:rPr>
        <w:t xml:space="preserve"> advantage </w:t>
      </w:r>
      <w:r w:rsidRPr="009B5282">
        <w:rPr>
          <w:highlight w:val="green"/>
          <w:u w:val="single"/>
        </w:rPr>
        <w:t>on crime and public safet</w:t>
      </w:r>
      <w:r w:rsidRPr="008D410F">
        <w:rPr>
          <w:u w:val="single"/>
        </w:rPr>
        <w:t xml:space="preserve">y. Perhaps the best dynamic for Biden right now, though, is that </w:t>
      </w:r>
      <w:r w:rsidRPr="009B5282">
        <w:rPr>
          <w:highlight w:val="green"/>
          <w:u w:val="single"/>
        </w:rPr>
        <w:t>voters</w:t>
      </w:r>
      <w:r w:rsidRPr="008D410F">
        <w:rPr>
          <w:u w:val="single"/>
        </w:rPr>
        <w:t xml:space="preserve"> across the ideological spectrum </w:t>
      </w:r>
      <w:r w:rsidRPr="009B5282">
        <w:rPr>
          <w:highlight w:val="green"/>
          <w:u w:val="single"/>
        </w:rPr>
        <w:t>see this year’s election</w:t>
      </w:r>
      <w:r w:rsidRPr="008D410F">
        <w:rPr>
          <w:u w:val="single"/>
        </w:rPr>
        <w:t xml:space="preserve"> mainly </w:t>
      </w:r>
      <w:r w:rsidRPr="009B5282">
        <w:rPr>
          <w:highlight w:val="green"/>
          <w:u w:val="single"/>
        </w:rPr>
        <w:t>as a referendum</w:t>
      </w:r>
      <w:r w:rsidRPr="008D410F">
        <w:rPr>
          <w:u w:val="single"/>
        </w:rPr>
        <w:t xml:space="preserve"> </w:t>
      </w:r>
      <w:r w:rsidRPr="009B5282">
        <w:rPr>
          <w:highlight w:val="green"/>
          <w:u w:val="single"/>
        </w:rPr>
        <w:t>on Trump’s performance</w:t>
      </w:r>
      <w:r w:rsidRPr="008D410F">
        <w:rPr>
          <w:u w:val="single"/>
        </w:rPr>
        <w:t xml:space="preserve"> in office, whether they love or hate him. The p</w:t>
      </w:r>
      <w:r w:rsidRPr="009B5282">
        <w:rPr>
          <w:highlight w:val="green"/>
          <w:u w:val="single"/>
        </w:rPr>
        <w:t>resident’s overall job approval rating has dropped to 39 percen</w:t>
      </w:r>
      <w:r w:rsidRPr="008D410F">
        <w:rPr>
          <w:u w:val="single"/>
        </w:rPr>
        <w:t xml:space="preserve">t, with 57 percent disapproving – and 48 percent of Americans strongly disapproving. The </w:t>
      </w:r>
      <w:r w:rsidRPr="009B5282">
        <w:rPr>
          <w:highlight w:val="green"/>
          <w:u w:val="single"/>
        </w:rPr>
        <w:t>Biden</w:t>
      </w:r>
      <w:r w:rsidRPr="008D410F">
        <w:rPr>
          <w:u w:val="single"/>
        </w:rPr>
        <w:t xml:space="preserve"> campaign </w:t>
      </w:r>
      <w:r w:rsidRPr="009B5282">
        <w:rPr>
          <w:highlight w:val="green"/>
          <w:u w:val="single"/>
        </w:rPr>
        <w:t>plans to</w:t>
      </w:r>
      <w:r w:rsidRPr="008D410F">
        <w:rPr>
          <w:u w:val="single"/>
        </w:rPr>
        <w:t xml:space="preserve"> step up </w:t>
      </w:r>
      <w:r w:rsidRPr="009B5282">
        <w:rPr>
          <w:highlight w:val="green"/>
          <w:u w:val="single"/>
        </w:rPr>
        <w:t>outreach to disillusioned Republicans</w:t>
      </w:r>
      <w:r w:rsidRPr="008D410F">
        <w:rPr>
          <w:u w:val="single"/>
        </w:rPr>
        <w:t>.</w:t>
      </w:r>
      <w:r w:rsidRPr="008D410F">
        <w:rPr>
          <w:sz w:val="10"/>
        </w:rPr>
        <w:t xml:space="preserve"> </w:t>
      </w:r>
      <w:hyperlink r:id="rId16" w:history="1">
        <w:r w:rsidRPr="008D410F">
          <w:rPr>
            <w:rStyle w:val="Hyperlink"/>
            <w:sz w:val="10"/>
          </w:rPr>
          <w:t>The Associated Press reports</w:t>
        </w:r>
      </w:hyperlink>
      <w:r w:rsidRPr="008D410F">
        <w:rPr>
          <w:sz w:val="10"/>
        </w:rPr>
        <w:t xml:space="preserve"> that former Ohio governor John Kasich, a candidate for the GOP presidential nomination in 2016, is expected to speak at the Democratic National Convention on Biden’s behalf next month. Trump has struggled to define his challenger, prompting him to change up his messaging and even his campaign team in recent weeks. Last Wednesday, he demoted campaign manager Brad </w:t>
      </w:r>
      <w:proofErr w:type="spellStart"/>
      <w:r w:rsidRPr="008D410F">
        <w:rPr>
          <w:sz w:val="10"/>
        </w:rPr>
        <w:t>Parscale</w:t>
      </w:r>
      <w:proofErr w:type="spellEnd"/>
      <w:r w:rsidRPr="008D410F">
        <w:rPr>
          <w:sz w:val="10"/>
        </w:rPr>
        <w:t xml:space="preserve"> to a digital-focused role and put Bill </w:t>
      </w:r>
      <w:proofErr w:type="spellStart"/>
      <w:r w:rsidRPr="008D410F">
        <w:rPr>
          <w:sz w:val="10"/>
        </w:rPr>
        <w:t>Stepien</w:t>
      </w:r>
      <w:proofErr w:type="spellEnd"/>
      <w:r w:rsidRPr="008D410F">
        <w:rPr>
          <w:sz w:val="10"/>
        </w:rPr>
        <w:t xml:space="preserve"> in charge. Trump has largely shifted from trying to cast the former vice president as “Sleepy Joe,” with declining mental capacity, to portraying him as a far-left agent of chaos and destruction. White House senior adviser Stephen Miller has circulated dozens of bullet-pointed attacks on Biden that are at odds with reality and deeply ingrained public perceptions of Biden. “</w:t>
      </w:r>
      <w:r w:rsidRPr="008D410F">
        <w:rPr>
          <w:u w:val="single"/>
        </w:rPr>
        <w:t xml:space="preserve">The author of many of </w:t>
      </w:r>
      <w:r w:rsidRPr="009B5282">
        <w:rPr>
          <w:highlight w:val="green"/>
          <w:u w:val="single"/>
        </w:rPr>
        <w:t>Trump’s</w:t>
      </w:r>
      <w:r w:rsidRPr="008D410F">
        <w:rPr>
          <w:u w:val="single"/>
        </w:rPr>
        <w:t xml:space="preserve"> most pugilistic public statements, Miller has raised concerns to other White House aides that the </w:t>
      </w:r>
      <w:r w:rsidRPr="009B5282">
        <w:rPr>
          <w:highlight w:val="green"/>
          <w:u w:val="single"/>
        </w:rPr>
        <w:t>campaign</w:t>
      </w:r>
      <w:r w:rsidRPr="008D410F">
        <w:rPr>
          <w:u w:val="single"/>
        </w:rPr>
        <w:t xml:space="preserve">’s messaging </w:t>
      </w:r>
      <w:r w:rsidRPr="009B5282">
        <w:rPr>
          <w:highlight w:val="green"/>
          <w:u w:val="single"/>
        </w:rPr>
        <w:t>has not been tough enough on Biden</w:t>
      </w:r>
      <w:r w:rsidRPr="008D410F">
        <w:rPr>
          <w:u w:val="single"/>
        </w:rPr>
        <w:t xml:space="preserve"> … and a cadre of White House officials have begun working on campaign issues through their private email accounts and text message chains” </w:t>
      </w:r>
      <w:hyperlink r:id="rId17" w:history="1">
        <w:r w:rsidRPr="008D410F">
          <w:rPr>
            <w:rStyle w:val="Hyperlink"/>
            <w:u w:val="single"/>
          </w:rPr>
          <w:t xml:space="preserve">Michael Scherer and Josh </w:t>
        </w:r>
        <w:proofErr w:type="spellStart"/>
        <w:r w:rsidRPr="008D410F">
          <w:rPr>
            <w:rStyle w:val="Hyperlink"/>
            <w:u w:val="single"/>
          </w:rPr>
          <w:t>Dawsey</w:t>
        </w:r>
        <w:proofErr w:type="spellEnd"/>
        <w:r w:rsidRPr="008D410F">
          <w:rPr>
            <w:rStyle w:val="Hyperlink"/>
            <w:u w:val="single"/>
          </w:rPr>
          <w:t xml:space="preserve"> report</w:t>
        </w:r>
      </w:hyperlink>
      <w:r w:rsidRPr="008D410F">
        <w:rPr>
          <w:u w:val="single"/>
        </w:rPr>
        <w:t>. “In the talking points he distributed, Biden’s elevation to the White House was described as an event that would ‘surrender America and its citizens to the violent left-wing mob,’ ‘import terrorists,’ and ‘allow left-wing fascists to destroy America.’ … (Biden launched his campaign with a video quoting the Declaration of Independence and has condemned the removal of statues that do not commemorate the Confederacy.)”</w:t>
      </w:r>
      <w:r w:rsidRPr="008D410F">
        <w:rPr>
          <w:sz w:val="10"/>
        </w:rPr>
        <w:t xml:space="preserve"> In a pre-taped interview for “Fox News Sunday,” Trump claimed that Biden wants to defund the police. In fact, the </w:t>
      </w:r>
      <w:r w:rsidR="00445D1F">
        <w:fldChar w:fldCharType="begin"/>
      </w:r>
      <w:r w:rsidR="00445D1F">
        <w:instrText xml:space="preserve"> HYPERLINK "https://www.washingtonpost.com/graphics/2</w:instrText>
      </w:r>
      <w:r w:rsidR="00445D1F">
        <w:instrText xml:space="preserve">018/politics/2020-presidential-hopefuls/?itid=lk_inline_manual_33" \t "_blank" </w:instrText>
      </w:r>
      <w:r w:rsidR="00445D1F">
        <w:fldChar w:fldCharType="separate"/>
      </w:r>
      <w:r w:rsidRPr="008D410F">
        <w:rPr>
          <w:rStyle w:val="Hyperlink"/>
          <w:sz w:val="10"/>
        </w:rPr>
        <w:t>Democratic candidate</w:t>
      </w:r>
      <w:r w:rsidR="00445D1F">
        <w:rPr>
          <w:rStyle w:val="Hyperlink"/>
          <w:sz w:val="10"/>
        </w:rPr>
        <w:fldChar w:fldCharType="end"/>
      </w:r>
      <w:r w:rsidRPr="008D410F">
        <w:rPr>
          <w:sz w:val="10"/>
        </w:rPr>
        <w:t xml:space="preserve"> has said he disagrees with that idea and even proposed increasing funding to departments that meet certain standards. Trump promised to produce proof for his assertion, which the campaign also levels in attack ads. “The White House has never sent us evidence,” anchor Chris Wallace said as he aired the interview, “because there is none.” </w:t>
      </w:r>
    </w:p>
    <w:p w:rsidR="003F1561" w:rsidRDefault="003F1561" w:rsidP="003F1561">
      <w:pPr>
        <w:pStyle w:val="Heading3"/>
      </w:pPr>
      <w:r>
        <w:t xml:space="preserve">UQ—Biden Win—AT Polls Are </w:t>
      </w:r>
      <w:proofErr w:type="spellStart"/>
      <w:r>
        <w:t>Innacurate</w:t>
      </w:r>
      <w:proofErr w:type="spellEnd"/>
    </w:p>
    <w:p w:rsidR="003F1561" w:rsidRDefault="003F1561" w:rsidP="003F1561">
      <w:pPr>
        <w:pStyle w:val="Heading4"/>
      </w:pPr>
      <w:r>
        <w:t xml:space="preserve">2020 polls are predictive – they account for the over-sampling errors from 2016 </w:t>
      </w:r>
    </w:p>
    <w:p w:rsidR="003F1561" w:rsidRDefault="003F1561" w:rsidP="003F1561">
      <w:r w:rsidRPr="003F1561">
        <w:rPr>
          <w:rStyle w:val="Style13ptBold"/>
        </w:rPr>
        <w:t>Contreras 7/23</w:t>
      </w:r>
      <w:r>
        <w:t xml:space="preserve"> - </w:t>
      </w:r>
      <w:proofErr w:type="spellStart"/>
      <w:r>
        <w:t>staffwriter</w:t>
      </w:r>
      <w:proofErr w:type="spellEnd"/>
    </w:p>
    <w:p w:rsidR="003F1561" w:rsidRPr="003F1561" w:rsidRDefault="003F1561" w:rsidP="003F1561">
      <w:r>
        <w:t xml:space="preserve">(Brian Contreras JULY 23, 2020 </w:t>
      </w:r>
      <w:r w:rsidRPr="003F1561">
        <w:t>Biden leads in the polls: Could they be missing something?</w:t>
      </w:r>
      <w:r>
        <w:t xml:space="preserve"> </w:t>
      </w:r>
      <w:hyperlink r:id="rId18" w:history="1">
        <w:r w:rsidRPr="009A1BCE">
          <w:rPr>
            <w:rStyle w:val="Hyperlink"/>
          </w:rPr>
          <w:t>https://www.latimes.com/politics/story/2020-07-23/polling-took-hit-in-2016-now-facing-coronavirus</w:t>
        </w:r>
      </w:hyperlink>
      <w:r>
        <w:t>) IB</w:t>
      </w:r>
    </w:p>
    <w:p w:rsidR="003F1561" w:rsidRDefault="003F1561" w:rsidP="003F1561">
      <w:r>
        <w:t xml:space="preserve">Beyond whatever uncertainty the pandemic adds, </w:t>
      </w:r>
      <w:r w:rsidRPr="00DE7A9E">
        <w:rPr>
          <w:rStyle w:val="StyleUnderline"/>
        </w:rPr>
        <w:t>polls</w:t>
      </w:r>
      <w:r>
        <w:t xml:space="preserve"> still </w:t>
      </w:r>
      <w:r w:rsidRPr="00DE7A9E">
        <w:rPr>
          <w:rStyle w:val="StyleUnderline"/>
        </w:rPr>
        <w:t>have the hard job of estimating who is really going to vote</w:t>
      </w:r>
      <w:r>
        <w:t xml:space="preserve">. In hindsight, </w:t>
      </w:r>
      <w:r w:rsidRPr="00DE7A9E">
        <w:rPr>
          <w:rStyle w:val="StyleUnderline"/>
        </w:rPr>
        <w:t>experts think a lot of the problems in 2016 involved state polls overrepresenting college graduates</w:t>
      </w:r>
      <w:r>
        <w:t xml:space="preserve">, </w:t>
      </w:r>
      <w:r w:rsidRPr="00DE7A9E">
        <w:rPr>
          <w:rStyle w:val="StyleUnderline"/>
        </w:rPr>
        <w:t>who were disproportionately pro-Clinton.</w:t>
      </w:r>
      <w:r>
        <w:rPr>
          <w:rStyle w:val="StyleUnderline"/>
        </w:rPr>
        <w:t xml:space="preserve"> </w:t>
      </w:r>
      <w:r>
        <w:t>Charles Franklin, director of the Marquette Law School Poll in Wisconsin, said that t</w:t>
      </w:r>
      <w:r w:rsidRPr="00DE7A9E">
        <w:rPr>
          <w:rStyle w:val="StyleUnderline"/>
        </w:rPr>
        <w:t>he “vast majority” of pollsters now weight their results to make sure the share of college-educated voters in their polling sample matches the share in the population.</w:t>
      </w:r>
      <w:r>
        <w:t xml:space="preserve"> But, said Kennedy, not all do.</w:t>
      </w:r>
    </w:p>
    <w:p w:rsidR="003F1561" w:rsidRDefault="003F1561" w:rsidP="003F1561">
      <w:pPr>
        <w:pStyle w:val="Heading4"/>
      </w:pPr>
      <w:r>
        <w:t xml:space="preserve">2018 proves pollsters adjusted </w:t>
      </w:r>
    </w:p>
    <w:p w:rsidR="003F1561" w:rsidRDefault="003F1561" w:rsidP="003F1561">
      <w:r w:rsidRPr="003F1561">
        <w:rPr>
          <w:rStyle w:val="Style13ptBold"/>
        </w:rPr>
        <w:t>Contreras 7/23</w:t>
      </w:r>
      <w:r>
        <w:t xml:space="preserve"> - </w:t>
      </w:r>
      <w:proofErr w:type="spellStart"/>
      <w:r>
        <w:t>staffwriter</w:t>
      </w:r>
      <w:proofErr w:type="spellEnd"/>
    </w:p>
    <w:p w:rsidR="003F1561" w:rsidRPr="003F1561" w:rsidRDefault="003F1561" w:rsidP="003F1561">
      <w:r>
        <w:t xml:space="preserve">(Brian Contreras JULY 23, 2020 </w:t>
      </w:r>
      <w:r w:rsidRPr="003F1561">
        <w:t>Biden leads in the polls: Could they be missing something?</w:t>
      </w:r>
      <w:r>
        <w:t xml:space="preserve"> </w:t>
      </w:r>
      <w:hyperlink r:id="rId19" w:history="1">
        <w:r w:rsidRPr="009A1BCE">
          <w:rPr>
            <w:rStyle w:val="Hyperlink"/>
          </w:rPr>
          <w:t>https://www.latimes.com/politics/story/2020-07-23/polling-took-hit-in-2016-now-facing-coronavirus</w:t>
        </w:r>
      </w:hyperlink>
      <w:r>
        <w:t>) IB</w:t>
      </w:r>
    </w:p>
    <w:p w:rsidR="003F1561" w:rsidRDefault="003F1561" w:rsidP="003F1561">
      <w:pPr>
        <w:rPr>
          <w:rStyle w:val="StyleUnderline"/>
        </w:rPr>
      </w:pPr>
      <w:r w:rsidRPr="003F1561">
        <w:rPr>
          <w:rStyle w:val="StyleUnderline"/>
        </w:rPr>
        <w:t>A final question that hovers over survey research is whether the errors of 2016 augured a permanent shift toward less accurate polling</w:t>
      </w:r>
      <w:r>
        <w:t xml:space="preserve">. In general, however, </w:t>
      </w:r>
      <w:r w:rsidRPr="003F1561">
        <w:rPr>
          <w:rStyle w:val="Emphasis"/>
        </w:rPr>
        <w:t>pollsters remain cautiously optimistic</w:t>
      </w:r>
      <w:r>
        <w:t xml:space="preserve">. </w:t>
      </w:r>
      <w:r w:rsidRPr="003F1561">
        <w:rPr>
          <w:rStyle w:val="Emphasis"/>
        </w:rPr>
        <w:t>In the 2018 midterms, polling proved highly accurate</w:t>
      </w:r>
      <w:r>
        <w:t>, Kennedy noted. “</w:t>
      </w:r>
      <w:r w:rsidRPr="003F1561">
        <w:rPr>
          <w:rStyle w:val="Emphasis"/>
        </w:rPr>
        <w:t>My big takeaway from 2018 was that it demonstrated … that fundamentally, polling is not broken</w:t>
      </w:r>
      <w:r>
        <w:t xml:space="preserve">,” she said. </w:t>
      </w:r>
      <w:r w:rsidRPr="003F1561">
        <w:rPr>
          <w:rStyle w:val="StyleUnderline"/>
        </w:rPr>
        <w:t>Despite how things may have felt after 2016, “polls that are done carefully can still perform well.”</w:t>
      </w:r>
    </w:p>
    <w:p w:rsidR="003F1561" w:rsidRDefault="003F1561" w:rsidP="003F1561">
      <w:pPr>
        <w:pStyle w:val="Heading3"/>
      </w:pPr>
      <w:r>
        <w:t>UQ—Biden Win—AT COVID Disrupts the Polling Data</w:t>
      </w:r>
    </w:p>
    <w:p w:rsidR="003F1561" w:rsidRPr="003F1561" w:rsidRDefault="003F1561" w:rsidP="003F1561">
      <w:pPr>
        <w:pStyle w:val="Heading4"/>
      </w:pPr>
      <w:r w:rsidRPr="003F1561">
        <w:t>COVID makes polls more accurate not less accurate – more people are home which creates a better sample and reflects mail-in balloting</w:t>
      </w:r>
    </w:p>
    <w:p w:rsidR="003F1561" w:rsidRDefault="003F1561" w:rsidP="003F1561">
      <w:r w:rsidRPr="003F1561">
        <w:rPr>
          <w:rStyle w:val="Style13ptBold"/>
        </w:rPr>
        <w:t>Contreras 7/23</w:t>
      </w:r>
      <w:r>
        <w:t xml:space="preserve"> - </w:t>
      </w:r>
      <w:proofErr w:type="spellStart"/>
      <w:r>
        <w:t>staffwriter</w:t>
      </w:r>
      <w:proofErr w:type="spellEnd"/>
    </w:p>
    <w:p w:rsidR="003F1561" w:rsidRPr="003F1561" w:rsidRDefault="003F1561" w:rsidP="003F1561">
      <w:pPr>
        <w:rPr>
          <w:rStyle w:val="Style13ptBold"/>
          <w:b w:val="0"/>
          <w:sz w:val="22"/>
        </w:rPr>
      </w:pPr>
      <w:r>
        <w:t xml:space="preserve">(Brian Contreras JULY 23, 2020 </w:t>
      </w:r>
      <w:r w:rsidRPr="003F1561">
        <w:t>Biden leads in the polls: Could they be missing something?</w:t>
      </w:r>
      <w:r>
        <w:t xml:space="preserve"> </w:t>
      </w:r>
      <w:hyperlink r:id="rId20" w:history="1">
        <w:r w:rsidRPr="009A1BCE">
          <w:rPr>
            <w:rStyle w:val="Hyperlink"/>
          </w:rPr>
          <w:t>https://www.latimes.com/politics/story/2020-07-23/polling-took-hit-in-2016-now-facing-coronavirus</w:t>
        </w:r>
      </w:hyperlink>
      <w:r>
        <w:t>) IB</w:t>
      </w:r>
    </w:p>
    <w:p w:rsidR="003F1561" w:rsidRPr="003F1561" w:rsidRDefault="003F1561" w:rsidP="003F1561">
      <w:pPr>
        <w:rPr>
          <w:rStyle w:val="StyleUnderline"/>
        </w:rPr>
      </w:pPr>
      <w:r>
        <w:t xml:space="preserve">Ironically, </w:t>
      </w:r>
      <w:r w:rsidRPr="00DE7A9E">
        <w:rPr>
          <w:rStyle w:val="StyleUnderline"/>
        </w:rPr>
        <w:t>the pandemic has also yielded benefits for polls</w:t>
      </w:r>
      <w:r>
        <w:t xml:space="preserve">. </w:t>
      </w:r>
      <w:r w:rsidRPr="00DE7A9E">
        <w:rPr>
          <w:rStyle w:val="StyleUnderline"/>
        </w:rPr>
        <w:t>Marquette is seeing more people agree to participate in polls</w:t>
      </w:r>
      <w:r>
        <w:t xml:space="preserve">, Franklin said, </w:t>
      </w:r>
      <w:r w:rsidRPr="00DE7A9E">
        <w:rPr>
          <w:rStyle w:val="StyleUnderline"/>
        </w:rPr>
        <w:t>attributing that to more people being at home when the phone rings.</w:t>
      </w:r>
      <w:r>
        <w:t xml:space="preserve"> </w:t>
      </w:r>
      <w:r w:rsidRPr="00DE7A9E">
        <w:rPr>
          <w:rStyle w:val="StyleUnderline"/>
        </w:rPr>
        <w:t>There’s also indication that more men are responding than usual</w:t>
      </w:r>
      <w:r>
        <w:t xml:space="preserve">. </w:t>
      </w:r>
      <w:r w:rsidRPr="00DE7A9E">
        <w:rPr>
          <w:rStyle w:val="StyleUnderline"/>
        </w:rPr>
        <w:t xml:space="preserve">And as pandemic conditions make mail-in ballots increasingly common, </w:t>
      </w:r>
      <w:r w:rsidRPr="00DE7A9E">
        <w:rPr>
          <w:rStyle w:val="Emphasis"/>
        </w:rPr>
        <w:t>polls might enjoy a bump in accuracy</w:t>
      </w:r>
      <w:r>
        <w:t xml:space="preserve">. </w:t>
      </w:r>
      <w:r w:rsidRPr="003F1561">
        <w:rPr>
          <w:rStyle w:val="StyleUnderline"/>
        </w:rPr>
        <w:t>When the election nears, the fact that a higher-than-usual number of people already will have voted could reduce the risk that late-deciding voters swing the outcome.</w:t>
      </w:r>
    </w:p>
    <w:p w:rsidR="003F1561" w:rsidRDefault="003F1561" w:rsidP="003F1561">
      <w:pPr>
        <w:pStyle w:val="Heading3"/>
      </w:pPr>
      <w:r>
        <w:t>UQ—Biden Win—AT October Surprise</w:t>
      </w:r>
    </w:p>
    <w:p w:rsidR="003F1561" w:rsidRDefault="003F1561" w:rsidP="003F1561">
      <w:pPr>
        <w:pStyle w:val="Heading4"/>
      </w:pPr>
      <w:r>
        <w:t xml:space="preserve">No October Surprise – Early voting and mail in ballots mean people will vote before the surprise </w:t>
      </w:r>
    </w:p>
    <w:p w:rsidR="003F1561" w:rsidRDefault="003F1561" w:rsidP="003F1561">
      <w:r w:rsidRPr="003F1561">
        <w:rPr>
          <w:rStyle w:val="Style13ptBold"/>
        </w:rPr>
        <w:t>Contreras 7/23</w:t>
      </w:r>
      <w:r>
        <w:t xml:space="preserve"> - </w:t>
      </w:r>
      <w:proofErr w:type="spellStart"/>
      <w:r>
        <w:t>staffwriter</w:t>
      </w:r>
      <w:proofErr w:type="spellEnd"/>
    </w:p>
    <w:p w:rsidR="003F1561" w:rsidRPr="003F1561" w:rsidRDefault="003F1561" w:rsidP="003F1561">
      <w:r>
        <w:t xml:space="preserve">(Brian Contreras JULY 23, 2020 </w:t>
      </w:r>
      <w:r w:rsidRPr="003F1561">
        <w:t>Biden leads in the polls: Could they be missing something?</w:t>
      </w:r>
      <w:r>
        <w:t xml:space="preserve"> </w:t>
      </w:r>
      <w:hyperlink r:id="rId21" w:history="1">
        <w:r w:rsidRPr="009A1BCE">
          <w:rPr>
            <w:rStyle w:val="Hyperlink"/>
          </w:rPr>
          <w:t>https://www.latimes.com/politics/story/2020-07-23/polling-took-hit-in-2016-now-facing-coronavirus</w:t>
        </w:r>
      </w:hyperlink>
      <w:r>
        <w:t>) IB</w:t>
      </w:r>
    </w:p>
    <w:p w:rsidR="003F1561" w:rsidRPr="003F1561" w:rsidRDefault="003F1561" w:rsidP="003F1561">
      <w:pPr>
        <w:rPr>
          <w:rStyle w:val="StyleUnderline"/>
          <w:b w:val="0"/>
          <w:u w:val="none"/>
        </w:rPr>
      </w:pPr>
      <w:r w:rsidRPr="003F1561">
        <w:rPr>
          <w:rStyle w:val="StyleUnderline"/>
        </w:rPr>
        <w:t>In 2016, late-deciding voters disproportionately broke to the right in key states.</w:t>
      </w:r>
      <w:r>
        <w:rPr>
          <w:rStyle w:val="StyleUnderline"/>
        </w:rPr>
        <w:t xml:space="preserve"> </w:t>
      </w:r>
      <w:r w:rsidRPr="003F1561">
        <w:rPr>
          <w:rStyle w:val="StyleUnderline"/>
        </w:rPr>
        <w:t xml:space="preserve">This time around, when “Trump is now a known commodity,” </w:t>
      </w:r>
      <w:r>
        <w:t xml:space="preserve">Kennedy said, </w:t>
      </w:r>
      <w:r w:rsidRPr="003F1561">
        <w:rPr>
          <w:rStyle w:val="StyleUnderline"/>
        </w:rPr>
        <w:t>there’s good reason to question whether another such a buzzer-beater pivot would occur</w:t>
      </w:r>
      <w:r>
        <w:t xml:space="preserve">. But </w:t>
      </w:r>
      <w:r w:rsidRPr="003F1561">
        <w:rPr>
          <w:rStyle w:val="Emphasis"/>
        </w:rPr>
        <w:t>early voters could turn out to be consistently different from election-day voters.</w:t>
      </w:r>
      <w:r>
        <w:rPr>
          <w:rStyle w:val="Emphasis"/>
        </w:rPr>
        <w:t xml:space="preserve"> </w:t>
      </w:r>
      <w:r>
        <w:t>“</w:t>
      </w:r>
      <w:r w:rsidRPr="003F1561">
        <w:rPr>
          <w:rStyle w:val="StyleUnderline"/>
        </w:rPr>
        <w:t>I don’t think we have good empirical tests about how much [early voting] matters, because we’ve never been in a situation like this, with such a big increase</w:t>
      </w:r>
      <w:r>
        <w:t>,” Franklin said. Pollsters will be watching “to see whether those who’ve already voted are in any ways different from those who have yet to make up their minds, or yet to vote in-person.”</w:t>
      </w:r>
    </w:p>
    <w:p w:rsidR="00CD24AA" w:rsidRDefault="00CD24AA" w:rsidP="00DD6261">
      <w:pPr>
        <w:pStyle w:val="Heading3"/>
      </w:pPr>
      <w:r>
        <w:t>UQ—</w:t>
      </w:r>
      <w:r w:rsidR="005F7B75">
        <w:t>Biden Win—</w:t>
      </w:r>
      <w:r>
        <w:t>AT UQ Overwhelms the Link—Landslide Key</w:t>
      </w:r>
    </w:p>
    <w:p w:rsidR="00CD24AA" w:rsidRPr="0034740A" w:rsidRDefault="00CD24AA" w:rsidP="00CD24AA">
      <w:pPr>
        <w:pStyle w:val="Heading4"/>
        <w:rPr>
          <w:color w:val="000000" w:themeColor="text1"/>
        </w:rPr>
      </w:pPr>
      <w:r w:rsidRPr="0034740A">
        <w:rPr>
          <w:color w:val="000000" w:themeColor="text1"/>
        </w:rPr>
        <w:t xml:space="preserve">Biden might be in the lead now but to get Trump out of office he will have to </w:t>
      </w:r>
      <w:r>
        <w:rPr>
          <w:color w:val="000000" w:themeColor="text1"/>
        </w:rPr>
        <w:t>win by a landslide – if its close Trump will challenge the results</w:t>
      </w:r>
    </w:p>
    <w:p w:rsidR="00CD24AA" w:rsidRPr="00CD24AA" w:rsidRDefault="00CD24AA" w:rsidP="00CD24AA">
      <w:pPr>
        <w:rPr>
          <w:b/>
          <w:sz w:val="26"/>
        </w:rPr>
      </w:pPr>
      <w:r w:rsidRPr="00CD24AA">
        <w:rPr>
          <w:rStyle w:val="Style13ptBold"/>
        </w:rPr>
        <w:t>Freeland 7/17/20</w:t>
      </w:r>
      <w:r>
        <w:rPr>
          <w:rStyle w:val="Style13ptBold"/>
        </w:rPr>
        <w:t xml:space="preserve"> </w:t>
      </w:r>
      <w:r w:rsidRPr="0034740A">
        <w:rPr>
          <w:rFonts w:asciiTheme="minorHAnsi" w:hAnsiTheme="minorHAnsi"/>
          <w:color w:val="000000" w:themeColor="text1"/>
        </w:rPr>
        <w:t xml:space="preserve">(Johnathan, Guardian columnist, “Trump will cling to power to get him out Biden will have to win big,” The Guardian, 17 July 2020, </w:t>
      </w:r>
      <w:hyperlink r:id="rId22" w:history="1">
        <w:r w:rsidRPr="0034740A">
          <w:rPr>
            <w:rStyle w:val="Hyperlink"/>
            <w:rFonts w:asciiTheme="minorHAnsi" w:eastAsiaTheme="majorEastAsia" w:hAnsiTheme="minorHAnsi"/>
            <w:color w:val="000000" w:themeColor="text1"/>
          </w:rPr>
          <w:t>https://www.theguardian.com/commentisfree/2020/jul/17/trump-biden-win-democrat-landslide</w:t>
        </w:r>
      </w:hyperlink>
      <w:r w:rsidRPr="0034740A">
        <w:rPr>
          <w:rFonts w:asciiTheme="minorHAnsi" w:hAnsiTheme="minorHAnsi"/>
          <w:color w:val="000000" w:themeColor="text1"/>
        </w:rPr>
        <w:t xml:space="preserve">) </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sz w:val="26"/>
          <w:szCs w:val="26"/>
          <w:u w:val="single"/>
        </w:rPr>
        <w:t xml:space="preserve">Of course, we learned four years ago that </w:t>
      </w:r>
      <w:r w:rsidRPr="0034740A">
        <w:rPr>
          <w:rFonts w:asciiTheme="minorHAnsi" w:hAnsiTheme="minorHAnsi"/>
          <w:b/>
          <w:color w:val="000000" w:themeColor="text1"/>
          <w:sz w:val="26"/>
          <w:szCs w:val="26"/>
          <w:u w:val="single"/>
        </w:rPr>
        <w:t>national polls don’t matter</w:t>
      </w:r>
      <w:r w:rsidRPr="0034740A">
        <w:rPr>
          <w:rFonts w:asciiTheme="minorHAnsi" w:hAnsiTheme="minorHAnsi"/>
          <w:color w:val="000000" w:themeColor="text1"/>
          <w:sz w:val="26"/>
          <w:szCs w:val="26"/>
          <w:u w:val="single"/>
        </w:rPr>
        <w:t xml:space="preserve"> – after all, Hillary Clinton led in those</w:t>
      </w:r>
      <w:r w:rsidRPr="0034740A">
        <w:rPr>
          <w:rFonts w:asciiTheme="minorHAnsi" w:hAnsiTheme="minorHAnsi"/>
          <w:color w:val="000000" w:themeColor="text1"/>
          <w:sz w:val="26"/>
          <w:szCs w:val="26"/>
        </w:rPr>
        <w:t xml:space="preserve"> – and </w:t>
      </w:r>
      <w:r w:rsidRPr="0034740A">
        <w:rPr>
          <w:rFonts w:asciiTheme="minorHAnsi" w:hAnsiTheme="minorHAnsi"/>
          <w:color w:val="000000" w:themeColor="text1"/>
          <w:sz w:val="26"/>
          <w:szCs w:val="26"/>
          <w:u w:val="single"/>
        </w:rPr>
        <w:t>what really counts are the contests in the battleground states: the likes of Wisconsin, Pennsylvania and Michigan.</w:t>
      </w:r>
      <w:r w:rsidRPr="0034740A">
        <w:rPr>
          <w:rFonts w:asciiTheme="minorHAnsi" w:hAnsiTheme="minorHAnsi"/>
          <w:color w:val="000000" w:themeColor="text1"/>
          <w:sz w:val="26"/>
          <w:szCs w:val="26"/>
        </w:rPr>
        <w:t xml:space="preserve"> Biden is handily ahead in all of those, too. Could those polls be wrong? One expert </w:t>
      </w:r>
      <w:r w:rsidRPr="0034740A">
        <w:rPr>
          <w:rFonts w:asciiTheme="minorHAnsi" w:hAnsiTheme="minorHAnsi"/>
          <w:color w:val="000000" w:themeColor="text1"/>
          <w:sz w:val="26"/>
          <w:szCs w:val="26"/>
          <w:u w:val="single"/>
        </w:rPr>
        <w:t>reckons </w:t>
      </w:r>
      <w:hyperlink r:id="rId23" w:history="1">
        <w:r w:rsidRPr="0034740A">
          <w:rPr>
            <w:rStyle w:val="Hyperlink"/>
            <w:rFonts w:asciiTheme="minorHAnsi" w:eastAsiaTheme="majorEastAsia" w:hAnsiTheme="minorHAnsi"/>
            <w:color w:val="000000" w:themeColor="text1"/>
            <w:sz w:val="26"/>
            <w:szCs w:val="26"/>
            <w:u w:val="single"/>
          </w:rPr>
          <w:t>Biden is so far in front</w:t>
        </w:r>
      </w:hyperlink>
      <w:r w:rsidRPr="0034740A">
        <w:rPr>
          <w:rFonts w:asciiTheme="minorHAnsi" w:hAnsiTheme="minorHAnsi"/>
          <w:color w:val="000000" w:themeColor="text1"/>
          <w:sz w:val="26"/>
          <w:szCs w:val="26"/>
          <w:u w:val="single"/>
        </w:rPr>
        <w:t> that even if the polls are as wrong now as they were in 2016 he will still win.</w:t>
      </w:r>
    </w:p>
    <w:p w:rsidR="00CD24AA" w:rsidRPr="0034740A" w:rsidRDefault="00CD24AA" w:rsidP="00CD24AA">
      <w:pPr>
        <w:pStyle w:val="NormalWeb"/>
        <w:rPr>
          <w:rFonts w:asciiTheme="minorHAnsi" w:hAnsiTheme="minorHAnsi"/>
          <w:color w:val="000000" w:themeColor="text1"/>
          <w:sz w:val="26"/>
          <w:szCs w:val="26"/>
        </w:rPr>
      </w:pPr>
      <w:r w:rsidRPr="0034740A">
        <w:rPr>
          <w:rFonts w:asciiTheme="minorHAnsi" w:hAnsiTheme="minorHAnsi"/>
          <w:color w:val="000000" w:themeColor="text1"/>
          <w:sz w:val="26"/>
          <w:szCs w:val="26"/>
        </w:rPr>
        <w:t xml:space="preserve">More important, these numbers reflect something solid. </w:t>
      </w:r>
      <w:r w:rsidRPr="0034740A">
        <w:rPr>
          <w:rFonts w:asciiTheme="minorHAnsi" w:hAnsiTheme="minorHAnsi"/>
          <w:color w:val="000000" w:themeColor="text1"/>
          <w:sz w:val="26"/>
          <w:szCs w:val="26"/>
          <w:u w:val="single"/>
        </w:rPr>
        <w:t xml:space="preserve">Naturally, liberals have been appalled by Trump’s </w:t>
      </w:r>
      <w:proofErr w:type="spellStart"/>
      <w:r w:rsidRPr="0034740A">
        <w:rPr>
          <w:rFonts w:asciiTheme="minorHAnsi" w:hAnsiTheme="minorHAnsi"/>
          <w:color w:val="000000" w:themeColor="text1"/>
          <w:sz w:val="26"/>
          <w:szCs w:val="26"/>
          <w:u w:val="single"/>
        </w:rPr>
        <w:t>behaviour</w:t>
      </w:r>
      <w:proofErr w:type="spellEnd"/>
      <w:r w:rsidRPr="0034740A">
        <w:rPr>
          <w:rFonts w:asciiTheme="minorHAnsi" w:hAnsiTheme="minorHAnsi"/>
          <w:color w:val="000000" w:themeColor="text1"/>
          <w:sz w:val="26"/>
          <w:szCs w:val="26"/>
          <w:u w:val="single"/>
        </w:rPr>
        <w:t xml:space="preserve"> since day one,</w:t>
      </w:r>
      <w:r w:rsidRPr="0034740A">
        <w:rPr>
          <w:rFonts w:asciiTheme="minorHAnsi" w:hAnsiTheme="minorHAnsi"/>
          <w:color w:val="000000" w:themeColor="text1"/>
          <w:sz w:val="26"/>
          <w:szCs w:val="26"/>
        </w:rPr>
        <w:t xml:space="preserve"> but mere outrage and scandal have proved insufficient to sink his presidency. </w:t>
      </w:r>
      <w:r w:rsidRPr="0034740A">
        <w:rPr>
          <w:rFonts w:asciiTheme="minorHAnsi" w:hAnsiTheme="minorHAnsi"/>
          <w:color w:val="000000" w:themeColor="text1"/>
          <w:sz w:val="26"/>
          <w:szCs w:val="26"/>
          <w:u w:val="single"/>
        </w:rPr>
        <w:t>Now, though, he is associated with genuine catastrophe. More than </w:t>
      </w:r>
      <w:hyperlink r:id="rId24" w:history="1">
        <w:r w:rsidRPr="0034740A">
          <w:rPr>
            <w:rStyle w:val="Hyperlink"/>
            <w:rFonts w:asciiTheme="minorHAnsi" w:eastAsiaTheme="majorEastAsia" w:hAnsiTheme="minorHAnsi"/>
            <w:color w:val="000000" w:themeColor="text1"/>
            <w:sz w:val="26"/>
            <w:szCs w:val="26"/>
            <w:u w:val="single"/>
          </w:rPr>
          <w:t>130,000 </w:t>
        </w:r>
      </w:hyperlink>
      <w:hyperlink r:id="rId25" w:history="1">
        <w:r w:rsidRPr="0034740A">
          <w:rPr>
            <w:rStyle w:val="Hyperlink"/>
            <w:rFonts w:asciiTheme="minorHAnsi" w:eastAsiaTheme="majorEastAsia" w:hAnsiTheme="minorHAnsi"/>
            <w:color w:val="000000" w:themeColor="text1"/>
            <w:sz w:val="26"/>
            <w:szCs w:val="26"/>
            <w:u w:val="single"/>
          </w:rPr>
          <w:t>Americans are dead from coronavirus</w:t>
        </w:r>
      </w:hyperlink>
      <w:r w:rsidRPr="0034740A">
        <w:rPr>
          <w:rFonts w:asciiTheme="minorHAnsi" w:hAnsiTheme="minorHAnsi"/>
          <w:color w:val="000000" w:themeColor="text1"/>
          <w:sz w:val="26"/>
          <w:szCs w:val="26"/>
          <w:u w:val="single"/>
        </w:rPr>
        <w:t>, with caseloads rising in 41 of 50 states.</w:t>
      </w:r>
      <w:r w:rsidRPr="0034740A">
        <w:rPr>
          <w:rFonts w:asciiTheme="minorHAnsi" w:hAnsiTheme="minorHAnsi"/>
          <w:color w:val="000000" w:themeColor="text1"/>
          <w:sz w:val="26"/>
          <w:szCs w:val="26"/>
        </w:rPr>
        <w:t xml:space="preserve"> Trump’s handling of this disaster has so obviously made it worse – whether playing down the threat, urging premature easing of lockdown or calling on Americans to inject themselves with bleach – </w:t>
      </w:r>
      <w:r w:rsidRPr="0034740A">
        <w:rPr>
          <w:rFonts w:asciiTheme="minorHAnsi" w:hAnsiTheme="minorHAnsi"/>
          <w:color w:val="000000" w:themeColor="text1"/>
          <w:sz w:val="26"/>
          <w:szCs w:val="26"/>
          <w:u w:val="single"/>
        </w:rPr>
        <w:t xml:space="preserve">that he has made the case for his own removal more powerfully than any rival. </w:t>
      </w:r>
      <w:r w:rsidRPr="0034740A">
        <w:rPr>
          <w:rFonts w:asciiTheme="minorHAnsi" w:hAnsiTheme="minorHAnsi"/>
          <w:b/>
          <w:color w:val="000000" w:themeColor="text1"/>
          <w:sz w:val="26"/>
          <w:szCs w:val="26"/>
          <w:u w:val="single"/>
        </w:rPr>
        <w:t>His one hope was a healthy economy, but that too now lies in ruins</w:t>
      </w:r>
      <w:r w:rsidRPr="0034740A">
        <w:rPr>
          <w:rFonts w:asciiTheme="minorHAnsi" w:hAnsiTheme="minorHAnsi"/>
          <w:color w:val="000000" w:themeColor="text1"/>
          <w:sz w:val="26"/>
          <w:szCs w:val="26"/>
        </w:rPr>
        <w:t xml:space="preserve"> (though, troublingly, Trump still leads Biden by 12 points on economic competence). </w:t>
      </w:r>
      <w:r w:rsidRPr="0034740A">
        <w:rPr>
          <w:rFonts w:asciiTheme="minorHAnsi" w:hAnsiTheme="minorHAnsi"/>
          <w:color w:val="000000" w:themeColor="text1"/>
          <w:sz w:val="26"/>
          <w:szCs w:val="26"/>
          <w:u w:val="single"/>
        </w:rPr>
        <w:t xml:space="preserve">His racial </w:t>
      </w:r>
      <w:proofErr w:type="spellStart"/>
      <w:r w:rsidRPr="0034740A">
        <w:rPr>
          <w:rFonts w:asciiTheme="minorHAnsi" w:hAnsiTheme="minorHAnsi"/>
          <w:color w:val="000000" w:themeColor="text1"/>
          <w:sz w:val="26"/>
          <w:szCs w:val="26"/>
          <w:u w:val="single"/>
        </w:rPr>
        <w:t>dogwhistling</w:t>
      </w:r>
      <w:proofErr w:type="spellEnd"/>
      <w:r w:rsidRPr="0034740A">
        <w:rPr>
          <w:rFonts w:asciiTheme="minorHAnsi" w:hAnsiTheme="minorHAnsi"/>
          <w:color w:val="000000" w:themeColor="text1"/>
          <w:sz w:val="26"/>
          <w:szCs w:val="26"/>
          <w:u w:val="single"/>
        </w:rPr>
        <w:t xml:space="preserve"> is also costing him:</w:t>
      </w:r>
      <w:r w:rsidRPr="0034740A">
        <w:rPr>
          <w:rFonts w:asciiTheme="minorHAnsi" w:hAnsiTheme="minorHAnsi"/>
          <w:color w:val="000000" w:themeColor="text1"/>
          <w:sz w:val="26"/>
          <w:szCs w:val="26"/>
        </w:rPr>
        <w:t xml:space="preserve"> surveys suggest that, outside his base, Americans recoil at Trump’s widening of the country’s most enduring divide. It means Trump’s unpopularity is not ephemeral – the kind of thing that might be fixed by </w:t>
      </w:r>
      <w:hyperlink r:id="rId26" w:history="1">
        <w:r w:rsidRPr="0034740A">
          <w:rPr>
            <w:rStyle w:val="Hyperlink"/>
            <w:rFonts w:asciiTheme="minorHAnsi" w:eastAsiaTheme="majorEastAsia" w:hAnsiTheme="minorHAnsi"/>
            <w:color w:val="000000" w:themeColor="text1"/>
            <w:sz w:val="26"/>
            <w:szCs w:val="26"/>
          </w:rPr>
          <w:t>sacking a </w:t>
        </w:r>
      </w:hyperlink>
      <w:hyperlink r:id="rId27" w:history="1">
        <w:r w:rsidRPr="0034740A">
          <w:rPr>
            <w:rStyle w:val="Hyperlink"/>
            <w:rFonts w:asciiTheme="minorHAnsi" w:eastAsiaTheme="majorEastAsia" w:hAnsiTheme="minorHAnsi"/>
            <w:color w:val="000000" w:themeColor="text1"/>
            <w:sz w:val="26"/>
            <w:szCs w:val="26"/>
          </w:rPr>
          <w:t>campaign manager</w:t>
        </w:r>
      </w:hyperlink>
      <w:r w:rsidRPr="0034740A">
        <w:rPr>
          <w:rFonts w:asciiTheme="minorHAnsi" w:hAnsiTheme="minorHAnsi"/>
          <w:color w:val="000000" w:themeColor="text1"/>
          <w:sz w:val="26"/>
          <w:szCs w:val="26"/>
        </w:rPr>
        <w:t>, as the president did this week – but rather anchored in facts that will be hard to shift.</w:t>
      </w:r>
    </w:p>
    <w:p w:rsidR="00CD24AA" w:rsidRPr="0034740A" w:rsidRDefault="00CD24AA" w:rsidP="00CD24AA">
      <w:pPr>
        <w:pStyle w:val="NormalWeb"/>
        <w:rPr>
          <w:rFonts w:asciiTheme="minorHAnsi" w:hAnsiTheme="minorHAnsi"/>
          <w:b/>
          <w:color w:val="000000" w:themeColor="text1"/>
          <w:sz w:val="26"/>
          <w:szCs w:val="26"/>
          <w:u w:val="single"/>
        </w:rPr>
      </w:pPr>
      <w:r w:rsidRPr="0034740A">
        <w:rPr>
          <w:rFonts w:asciiTheme="minorHAnsi" w:hAnsiTheme="minorHAnsi"/>
          <w:color w:val="000000" w:themeColor="text1"/>
          <w:sz w:val="26"/>
          <w:szCs w:val="26"/>
        </w:rPr>
        <w:t xml:space="preserve">Given all that, surely the rational response is to look forward to Trump’s imminent departure from office? To which the right answer is: not so fast. </w:t>
      </w:r>
      <w:r w:rsidRPr="0034740A">
        <w:rPr>
          <w:rFonts w:asciiTheme="minorHAnsi" w:hAnsiTheme="minorHAnsi"/>
          <w:b/>
          <w:color w:val="000000" w:themeColor="text1"/>
          <w:sz w:val="26"/>
          <w:szCs w:val="26"/>
          <w:u w:val="single"/>
        </w:rPr>
        <w:t>To remove Trump, it will not be enough for Biden to win. He has to win big.</w:t>
      </w:r>
    </w:p>
    <w:p w:rsidR="00CD24AA" w:rsidRPr="0034740A" w:rsidRDefault="00CD24AA" w:rsidP="00CD24AA">
      <w:pPr>
        <w:pStyle w:val="NormalWeb"/>
        <w:rPr>
          <w:rFonts w:asciiTheme="minorHAnsi" w:hAnsiTheme="minorHAnsi"/>
          <w:color w:val="000000" w:themeColor="text1"/>
          <w:sz w:val="26"/>
          <w:szCs w:val="26"/>
        </w:rPr>
      </w:pPr>
      <w:r w:rsidRPr="0034740A">
        <w:rPr>
          <w:rFonts w:asciiTheme="minorHAnsi" w:hAnsiTheme="minorHAnsi"/>
          <w:color w:val="000000" w:themeColor="text1"/>
          <w:sz w:val="26"/>
          <w:szCs w:val="26"/>
        </w:rPr>
        <w:t xml:space="preserve">By that, I don’t mean that thanks to voter suppression – fewer polling places in majority-black </w:t>
      </w:r>
      <w:proofErr w:type="spellStart"/>
      <w:r w:rsidRPr="0034740A">
        <w:rPr>
          <w:rFonts w:asciiTheme="minorHAnsi" w:hAnsiTheme="minorHAnsi"/>
          <w:color w:val="000000" w:themeColor="text1"/>
          <w:sz w:val="26"/>
          <w:szCs w:val="26"/>
        </w:rPr>
        <w:t>neighbourhoods</w:t>
      </w:r>
      <w:proofErr w:type="spellEnd"/>
      <w:r w:rsidRPr="0034740A">
        <w:rPr>
          <w:rFonts w:asciiTheme="minorHAnsi" w:hAnsiTheme="minorHAnsi"/>
          <w:color w:val="000000" w:themeColor="text1"/>
          <w:sz w:val="26"/>
          <w:szCs w:val="26"/>
        </w:rPr>
        <w:t xml:space="preserve"> and the like – Democrats have to be several points ahead merely to draw level, though that is true. Nor do I mean that Biden can only overturn Trumpism by riding a wave so big that Democrats take back the Senate and therefore avoid being thwarted by Mitch McConnell for four gridlocked years, though that is also true. Or that Biden needs a wide enough margin to withstand the foreign hacking and disruption efforts in Trump’s </w:t>
      </w:r>
      <w:proofErr w:type="spellStart"/>
      <w:r w:rsidRPr="0034740A">
        <w:rPr>
          <w:rFonts w:asciiTheme="minorHAnsi" w:hAnsiTheme="minorHAnsi"/>
          <w:color w:val="000000" w:themeColor="text1"/>
          <w:sz w:val="26"/>
          <w:szCs w:val="26"/>
        </w:rPr>
        <w:t>favour</w:t>
      </w:r>
      <w:proofErr w:type="spellEnd"/>
      <w:r w:rsidRPr="0034740A">
        <w:rPr>
          <w:rFonts w:asciiTheme="minorHAnsi" w:hAnsiTheme="minorHAnsi"/>
          <w:color w:val="000000" w:themeColor="text1"/>
          <w:sz w:val="26"/>
          <w:szCs w:val="26"/>
        </w:rPr>
        <w:t xml:space="preserve"> that most monitors expect, having concluded that when Russian agents poked around voter registration databases in 2016, they were merely </w:t>
      </w:r>
      <w:hyperlink r:id="rId28" w:history="1">
        <w:r w:rsidRPr="0034740A">
          <w:rPr>
            <w:rStyle w:val="Hyperlink"/>
            <w:rFonts w:asciiTheme="minorHAnsi" w:eastAsiaTheme="majorEastAsia" w:hAnsiTheme="minorHAnsi"/>
            <w:color w:val="000000" w:themeColor="text1"/>
            <w:sz w:val="26"/>
            <w:szCs w:val="26"/>
          </w:rPr>
          <w:t>“casing </w:t>
        </w:r>
      </w:hyperlink>
      <w:hyperlink r:id="rId29" w:history="1">
        <w:r w:rsidRPr="0034740A">
          <w:rPr>
            <w:rStyle w:val="Hyperlink"/>
            <w:rFonts w:asciiTheme="minorHAnsi" w:eastAsiaTheme="majorEastAsia" w:hAnsiTheme="minorHAnsi"/>
            <w:color w:val="000000" w:themeColor="text1"/>
            <w:sz w:val="26"/>
            <w:szCs w:val="26"/>
          </w:rPr>
          <w:t>the joint”</w:t>
        </w:r>
      </w:hyperlink>
      <w:r w:rsidRPr="0034740A">
        <w:rPr>
          <w:rFonts w:asciiTheme="minorHAnsi" w:hAnsiTheme="minorHAnsi"/>
          <w:color w:val="000000" w:themeColor="text1"/>
          <w:sz w:val="26"/>
          <w:szCs w:val="26"/>
        </w:rPr>
        <w:t> for a more sustained offensive in 2020 – though that too is true.</w:t>
      </w:r>
    </w:p>
    <w:p w:rsidR="00CD24AA" w:rsidRPr="0034740A" w:rsidRDefault="00CD24AA" w:rsidP="00CD24AA">
      <w:pPr>
        <w:pStyle w:val="NormalWeb"/>
        <w:rPr>
          <w:rFonts w:asciiTheme="minorHAnsi" w:hAnsiTheme="minorHAnsi"/>
          <w:b/>
          <w:color w:val="000000" w:themeColor="text1"/>
          <w:sz w:val="26"/>
          <w:szCs w:val="26"/>
          <w:u w:val="single"/>
        </w:rPr>
      </w:pPr>
      <w:r w:rsidRPr="0034740A">
        <w:rPr>
          <w:rFonts w:asciiTheme="minorHAnsi" w:hAnsiTheme="minorHAnsi"/>
          <w:color w:val="000000" w:themeColor="text1"/>
          <w:sz w:val="26"/>
          <w:szCs w:val="26"/>
        </w:rPr>
        <w:t xml:space="preserve">No, what I have in mind is a threat more fundamental. </w:t>
      </w:r>
      <w:r w:rsidRPr="0034740A">
        <w:rPr>
          <w:rFonts w:asciiTheme="minorHAnsi" w:hAnsiTheme="minorHAnsi"/>
          <w:b/>
          <w:color w:val="000000" w:themeColor="text1"/>
          <w:sz w:val="26"/>
          <w:szCs w:val="26"/>
          <w:u w:val="single"/>
        </w:rPr>
        <w:t>The danger is that Trump will lose – and refuse to go.</w:t>
      </w:r>
    </w:p>
    <w:p w:rsidR="00CD24AA" w:rsidRPr="0034740A" w:rsidRDefault="00CD24AA" w:rsidP="00CD24AA">
      <w:pPr>
        <w:pStyle w:val="NormalWeb"/>
        <w:rPr>
          <w:rFonts w:asciiTheme="minorHAnsi" w:hAnsiTheme="minorHAnsi"/>
          <w:color w:val="000000" w:themeColor="text1"/>
          <w:sz w:val="26"/>
          <w:szCs w:val="26"/>
          <w:u w:val="single"/>
        </w:rPr>
      </w:pPr>
      <w:r w:rsidRPr="0034740A">
        <w:rPr>
          <w:rFonts w:asciiTheme="minorHAnsi" w:hAnsiTheme="minorHAnsi"/>
          <w:color w:val="000000" w:themeColor="text1"/>
          <w:sz w:val="26"/>
          <w:szCs w:val="26"/>
        </w:rPr>
        <w:t>He’s already laid out his rationale. </w:t>
      </w:r>
      <w:hyperlink r:id="rId30" w:history="1">
        <w:r w:rsidRPr="0034740A">
          <w:rPr>
            <w:rStyle w:val="Hyperlink"/>
            <w:rFonts w:asciiTheme="minorHAnsi" w:eastAsiaTheme="majorEastAsia" w:hAnsiTheme="minorHAnsi"/>
            <w:color w:val="000000" w:themeColor="text1"/>
            <w:sz w:val="26"/>
            <w:szCs w:val="26"/>
          </w:rPr>
          <w:t>“Rigged 2020 election,”</w:t>
        </w:r>
      </w:hyperlink>
      <w:r w:rsidRPr="0034740A">
        <w:rPr>
          <w:rFonts w:asciiTheme="minorHAnsi" w:hAnsiTheme="minorHAnsi"/>
          <w:color w:val="000000" w:themeColor="text1"/>
          <w:sz w:val="26"/>
          <w:szCs w:val="26"/>
        </w:rPr>
        <w:t> he tweeted last month. “Millions of mail-in ballots will be printed by foreign countries, and others. It will be the scandal of our times!” Here’s the scenario Trump is planning for. On the evening of 3 November, he loses the popular vote by a margin even greater than the 3 million votes by which Hillary beat him in 2016 – but the count of votes cast on the day puts him narrowly ahead in one or two key states. He promptly declares victory, claiming that the millions of votes that were cast as absentee ballots – by voters anxious to avoid polling stations because of Covid-19 – should be disqualified as fraudulent. He has a motive to do that, since mail-in votes often skew Democratic. And he has a precedent for it: in a tight senate race in Florida in 2018, </w:t>
      </w:r>
      <w:hyperlink r:id="rId31" w:history="1">
        <w:r w:rsidRPr="0034740A">
          <w:rPr>
            <w:rStyle w:val="Hyperlink"/>
            <w:rFonts w:asciiTheme="minorHAnsi" w:eastAsiaTheme="majorEastAsia" w:hAnsiTheme="minorHAnsi"/>
            <w:color w:val="000000" w:themeColor="text1"/>
            <w:sz w:val="26"/>
            <w:szCs w:val="26"/>
          </w:rPr>
          <w:t>Trump urged </w:t>
        </w:r>
      </w:hyperlink>
      <w:hyperlink r:id="rId32" w:history="1">
        <w:r w:rsidRPr="0034740A">
          <w:rPr>
            <w:rStyle w:val="Hyperlink"/>
            <w:rFonts w:asciiTheme="minorHAnsi" w:eastAsiaTheme="majorEastAsia" w:hAnsiTheme="minorHAnsi"/>
            <w:color w:val="000000" w:themeColor="text1"/>
            <w:sz w:val="26"/>
            <w:szCs w:val="26"/>
          </w:rPr>
          <w:t>the state to stop counting the votes </w:t>
        </w:r>
      </w:hyperlink>
      <w:r w:rsidRPr="0034740A">
        <w:rPr>
          <w:rFonts w:asciiTheme="minorHAnsi" w:hAnsiTheme="minorHAnsi"/>
          <w:color w:val="000000" w:themeColor="text1"/>
          <w:sz w:val="26"/>
          <w:szCs w:val="26"/>
        </w:rPr>
        <w:t xml:space="preserve">and go with the election night results, </w:t>
      </w:r>
      <w:r w:rsidRPr="0034740A">
        <w:rPr>
          <w:rFonts w:asciiTheme="minorHAnsi" w:hAnsiTheme="minorHAnsi"/>
          <w:color w:val="000000" w:themeColor="text1"/>
          <w:sz w:val="26"/>
          <w:szCs w:val="26"/>
          <w:u w:val="single"/>
        </w:rPr>
        <w:t xml:space="preserve">which </w:t>
      </w:r>
      <w:proofErr w:type="spellStart"/>
      <w:r w:rsidRPr="0034740A">
        <w:rPr>
          <w:rFonts w:asciiTheme="minorHAnsi" w:hAnsiTheme="minorHAnsi"/>
          <w:color w:val="000000" w:themeColor="text1"/>
          <w:sz w:val="26"/>
          <w:szCs w:val="26"/>
          <w:u w:val="single"/>
        </w:rPr>
        <w:t>favoured</w:t>
      </w:r>
      <w:proofErr w:type="spellEnd"/>
      <w:r w:rsidRPr="0034740A">
        <w:rPr>
          <w:rFonts w:asciiTheme="minorHAnsi" w:hAnsiTheme="minorHAnsi"/>
          <w:color w:val="000000" w:themeColor="text1"/>
          <w:sz w:val="26"/>
          <w:szCs w:val="26"/>
          <w:u w:val="single"/>
        </w:rPr>
        <w:t xml:space="preserve"> Republicans.</w:t>
      </w:r>
    </w:p>
    <w:p w:rsidR="00CD24AA" w:rsidRPr="0034740A" w:rsidRDefault="00CD24AA" w:rsidP="00CD24AA">
      <w:pPr>
        <w:pStyle w:val="NormalWeb"/>
        <w:rPr>
          <w:rFonts w:asciiTheme="minorHAnsi" w:hAnsiTheme="minorHAnsi"/>
          <w:color w:val="000000" w:themeColor="text1"/>
          <w:sz w:val="26"/>
          <w:szCs w:val="26"/>
        </w:rPr>
      </w:pPr>
      <w:r w:rsidRPr="0034740A">
        <w:rPr>
          <w:rFonts w:asciiTheme="minorHAnsi" w:hAnsiTheme="minorHAnsi"/>
          <w:color w:val="000000" w:themeColor="text1"/>
          <w:sz w:val="26"/>
          <w:szCs w:val="26"/>
          <w:u w:val="single"/>
        </w:rPr>
        <w:t>Let’s say he makes that same move in the three midwestern battlegrounds in November. </w:t>
      </w:r>
      <w:hyperlink r:id="rId33" w:history="1">
        <w:r w:rsidRPr="0034740A">
          <w:rPr>
            <w:rStyle w:val="Hyperlink"/>
            <w:rFonts w:asciiTheme="minorHAnsi" w:eastAsiaTheme="majorEastAsia" w:hAnsiTheme="minorHAnsi"/>
            <w:color w:val="000000" w:themeColor="text1"/>
            <w:sz w:val="26"/>
            <w:szCs w:val="26"/>
            <w:u w:val="single"/>
          </w:rPr>
          <w:t>Republicans</w:t>
        </w:r>
      </w:hyperlink>
      <w:r w:rsidRPr="0034740A">
        <w:rPr>
          <w:rFonts w:asciiTheme="minorHAnsi" w:hAnsiTheme="minorHAnsi"/>
          <w:color w:val="000000" w:themeColor="text1"/>
          <w:sz w:val="26"/>
          <w:szCs w:val="26"/>
          <w:u w:val="single"/>
        </w:rPr>
        <w:t> are in charge of the state legislatures in all three</w:t>
      </w:r>
      <w:r w:rsidRPr="0034740A">
        <w:rPr>
          <w:rFonts w:asciiTheme="minorHAnsi" w:hAnsiTheme="minorHAnsi"/>
          <w:color w:val="000000" w:themeColor="text1"/>
          <w:sz w:val="26"/>
          <w:szCs w:val="26"/>
        </w:rPr>
        <w:t xml:space="preserve">. Now here’s where it gets </w:t>
      </w:r>
      <w:proofErr w:type="spellStart"/>
      <w:r w:rsidRPr="0034740A">
        <w:rPr>
          <w:rFonts w:asciiTheme="minorHAnsi" w:hAnsiTheme="minorHAnsi"/>
          <w:color w:val="000000" w:themeColor="text1"/>
          <w:sz w:val="26"/>
          <w:szCs w:val="26"/>
        </w:rPr>
        <w:t>nerdily</w:t>
      </w:r>
      <w:proofErr w:type="spellEnd"/>
      <w:r w:rsidRPr="0034740A">
        <w:rPr>
          <w:rFonts w:asciiTheme="minorHAnsi" w:hAnsiTheme="minorHAnsi"/>
          <w:color w:val="000000" w:themeColor="text1"/>
          <w:sz w:val="26"/>
          <w:szCs w:val="26"/>
        </w:rPr>
        <w:t xml:space="preserve"> arcane, but bear with me. Those Republican legislatures could refuse both to certify their state results and to send a slate of representatives to the electoral college, which has to meet by 14 December. Biden’s lawyers would plead his case all the way to the supreme court, but that court likes to stay out of elections. It could plausibly instruct the electoral college to meet on 14 December, with or without the disputed states. If it meets without them, and neither Trump nor Biden can reach the 270 electoral college votes required to win, then the constitution throws the question to the House of Representatives. Democrats control that body, but here’s the thing. Under the rules, the house would make its decision state-by-state, with one vote per state – so that tiny Republican Wyoming would have as much say as populous, Democratic California. By that count, Republican states would outvote Democratic ones by 26 to 24 – and Trump would remain president.</w:t>
      </w:r>
    </w:p>
    <w:p w:rsidR="00CD24AA" w:rsidRPr="0034740A" w:rsidRDefault="00CD24AA" w:rsidP="00CD24AA">
      <w:pPr>
        <w:pStyle w:val="NormalWeb"/>
        <w:rPr>
          <w:rFonts w:asciiTheme="minorHAnsi" w:hAnsiTheme="minorHAnsi"/>
          <w:color w:val="000000" w:themeColor="text1"/>
          <w:sz w:val="26"/>
          <w:szCs w:val="26"/>
        </w:rPr>
      </w:pPr>
      <w:r w:rsidRPr="0034740A">
        <w:rPr>
          <w:rFonts w:asciiTheme="minorHAnsi" w:hAnsiTheme="minorHAnsi"/>
          <w:color w:val="000000" w:themeColor="text1"/>
          <w:sz w:val="26"/>
          <w:szCs w:val="26"/>
        </w:rPr>
        <w:t>There are variations on that theme. Some imagine a standoff in which, say, Pennsylvania’s Democratic governor certifies the state’s vote for Biden, while the state’s Republican assembly certifies it for Trump: the result is deadlock. Former senator </w:t>
      </w:r>
      <w:hyperlink r:id="rId34" w:history="1">
        <w:r w:rsidRPr="0034740A">
          <w:rPr>
            <w:rStyle w:val="Hyperlink"/>
            <w:rFonts w:asciiTheme="minorHAnsi" w:eastAsiaTheme="majorEastAsia" w:hAnsiTheme="minorHAnsi"/>
            <w:color w:val="000000" w:themeColor="text1"/>
            <w:sz w:val="26"/>
            <w:szCs w:val="26"/>
          </w:rPr>
          <w:t>Tim Wirth can picture</w:t>
        </w:r>
      </w:hyperlink>
      <w:r w:rsidRPr="0034740A">
        <w:rPr>
          <w:rFonts w:asciiTheme="minorHAnsi" w:hAnsiTheme="minorHAnsi"/>
          <w:color w:val="000000" w:themeColor="text1"/>
          <w:sz w:val="26"/>
          <w:szCs w:val="26"/>
        </w:rPr>
        <w:t> Trump’s pliant attorney general ordering a bogus investigation, on grounds of national security, into foreign meddling, thereby giving Republicans an excuse not to ratify a Biden victory in their state. But it’s just as easy to imagine a situation where, with next to no legal or technical justification, Trump simply stays put and refuses to leave – and Republicans stand by him. After all, they’ve tolerated his every other assault on the republic: why would they change now?</w:t>
      </w:r>
    </w:p>
    <w:p w:rsidR="00CD24AA" w:rsidRPr="0034740A" w:rsidRDefault="00CD24AA" w:rsidP="00CD24AA">
      <w:pPr>
        <w:pStyle w:val="NormalWeb"/>
        <w:rPr>
          <w:rFonts w:asciiTheme="minorHAnsi" w:hAnsiTheme="minorHAnsi"/>
          <w:color w:val="000000" w:themeColor="text1"/>
          <w:sz w:val="26"/>
          <w:szCs w:val="26"/>
        </w:rPr>
      </w:pPr>
      <w:r w:rsidRPr="0034740A">
        <w:rPr>
          <w:rFonts w:asciiTheme="minorHAnsi" w:hAnsiTheme="minorHAnsi"/>
          <w:color w:val="000000" w:themeColor="text1"/>
          <w:sz w:val="26"/>
          <w:szCs w:val="26"/>
        </w:rPr>
        <w:t xml:space="preserve">Granted, these are nightmare scenarios, but if these past four years have taught us anything, it’s that nightmares can come true. </w:t>
      </w:r>
      <w:r w:rsidRPr="0034740A">
        <w:rPr>
          <w:rFonts w:asciiTheme="minorHAnsi" w:hAnsiTheme="minorHAnsi"/>
          <w:b/>
          <w:color w:val="000000" w:themeColor="text1"/>
          <w:sz w:val="26"/>
          <w:szCs w:val="26"/>
          <w:u w:val="single"/>
        </w:rPr>
        <w:t xml:space="preserve">There’s only one guaranteed </w:t>
      </w:r>
      <w:proofErr w:type="spellStart"/>
      <w:r w:rsidRPr="0034740A">
        <w:rPr>
          <w:rFonts w:asciiTheme="minorHAnsi" w:hAnsiTheme="minorHAnsi"/>
          <w:b/>
          <w:color w:val="000000" w:themeColor="text1"/>
          <w:sz w:val="26"/>
          <w:szCs w:val="26"/>
          <w:u w:val="single"/>
        </w:rPr>
        <w:t>defence</w:t>
      </w:r>
      <w:proofErr w:type="spellEnd"/>
      <w:r w:rsidRPr="0034740A">
        <w:rPr>
          <w:rFonts w:asciiTheme="minorHAnsi" w:hAnsiTheme="minorHAnsi"/>
          <w:b/>
          <w:color w:val="000000" w:themeColor="text1"/>
          <w:sz w:val="26"/>
          <w:szCs w:val="26"/>
          <w:u w:val="single"/>
        </w:rPr>
        <w:t xml:space="preserve"> against such a possibility, and that is for Biden to win a blowout victory.</w:t>
      </w:r>
      <w:r w:rsidRPr="0034740A">
        <w:rPr>
          <w:rFonts w:asciiTheme="minorHAnsi" w:hAnsiTheme="minorHAnsi"/>
          <w:color w:val="000000" w:themeColor="text1"/>
          <w:sz w:val="26"/>
          <w:szCs w:val="26"/>
        </w:rPr>
        <w:t xml:space="preserve"> Which is why efforts such as those by the </w:t>
      </w:r>
      <w:hyperlink r:id="rId35" w:history="1">
        <w:r w:rsidRPr="0034740A">
          <w:rPr>
            <w:rStyle w:val="Hyperlink"/>
            <w:rFonts w:asciiTheme="minorHAnsi" w:eastAsiaTheme="majorEastAsia" w:hAnsiTheme="minorHAnsi"/>
            <w:color w:val="000000" w:themeColor="text1"/>
            <w:sz w:val="26"/>
            <w:szCs w:val="26"/>
          </w:rPr>
          <w:t>Lincoln Project </w:t>
        </w:r>
      </w:hyperlink>
      <w:r w:rsidRPr="0034740A">
        <w:rPr>
          <w:rFonts w:asciiTheme="minorHAnsi" w:hAnsiTheme="minorHAnsi"/>
          <w:color w:val="000000" w:themeColor="text1"/>
          <w:sz w:val="26"/>
          <w:szCs w:val="26"/>
        </w:rPr>
        <w:t>and </w:t>
      </w:r>
      <w:hyperlink r:id="rId36" w:history="1">
        <w:r w:rsidRPr="0034740A">
          <w:rPr>
            <w:rStyle w:val="Hyperlink"/>
            <w:rFonts w:asciiTheme="minorHAnsi" w:eastAsiaTheme="majorEastAsia" w:hAnsiTheme="minorHAnsi"/>
            <w:color w:val="000000" w:themeColor="text1"/>
            <w:sz w:val="26"/>
            <w:szCs w:val="26"/>
          </w:rPr>
          <w:t>Republican </w:t>
        </w:r>
      </w:hyperlink>
      <w:hyperlink r:id="rId37" w:history="1">
        <w:r w:rsidRPr="0034740A">
          <w:rPr>
            <w:rStyle w:val="Hyperlink"/>
            <w:rFonts w:asciiTheme="minorHAnsi" w:eastAsiaTheme="majorEastAsia" w:hAnsiTheme="minorHAnsi"/>
            <w:color w:val="000000" w:themeColor="text1"/>
            <w:sz w:val="26"/>
            <w:szCs w:val="26"/>
          </w:rPr>
          <w:t>Voters Against Trump</w:t>
        </w:r>
      </w:hyperlink>
      <w:r w:rsidRPr="0034740A">
        <w:rPr>
          <w:rFonts w:asciiTheme="minorHAnsi" w:hAnsiTheme="minorHAnsi"/>
          <w:color w:val="000000" w:themeColor="text1"/>
          <w:sz w:val="26"/>
          <w:szCs w:val="26"/>
        </w:rPr>
        <w:t xml:space="preserve"> could be significant: they make it legitimate for conservatives, independents and, yes, lifelong Republicans to lend their vote to the Democratic candidate, just this once. It’s also how Biden’s weaknesses can become a strength: he is sufficiently inoffensive that millions of non-Democrats can back him, in a way they could not bring themselves to do for Hillary Clinton. It goes without saying that Democrats, whether of the left or </w:t>
      </w:r>
      <w:proofErr w:type="spellStart"/>
      <w:r w:rsidRPr="0034740A">
        <w:rPr>
          <w:rFonts w:asciiTheme="minorHAnsi" w:hAnsiTheme="minorHAnsi"/>
          <w:color w:val="000000" w:themeColor="text1"/>
          <w:sz w:val="26"/>
          <w:szCs w:val="26"/>
        </w:rPr>
        <w:t>centre</w:t>
      </w:r>
      <w:proofErr w:type="spellEnd"/>
      <w:r w:rsidRPr="0034740A">
        <w:rPr>
          <w:rFonts w:asciiTheme="minorHAnsi" w:hAnsiTheme="minorHAnsi"/>
          <w:color w:val="000000" w:themeColor="text1"/>
          <w:sz w:val="26"/>
          <w:szCs w:val="26"/>
        </w:rPr>
        <w:t>, also have to turn out in colossal numbers, if not to elect Biden then to remove Trump.</w:t>
      </w:r>
    </w:p>
    <w:p w:rsidR="00CD24AA" w:rsidRDefault="00CD24AA" w:rsidP="00CD24AA">
      <w:pPr>
        <w:pStyle w:val="NormalWeb"/>
        <w:rPr>
          <w:rFonts w:asciiTheme="minorHAnsi" w:hAnsiTheme="minorHAnsi"/>
          <w:b/>
          <w:color w:val="000000" w:themeColor="text1"/>
          <w:sz w:val="26"/>
          <w:szCs w:val="26"/>
          <w:u w:val="single"/>
        </w:rPr>
      </w:pPr>
      <w:r w:rsidRPr="0034740A">
        <w:rPr>
          <w:rFonts w:asciiTheme="minorHAnsi" w:hAnsiTheme="minorHAnsi"/>
          <w:color w:val="000000" w:themeColor="text1"/>
          <w:sz w:val="26"/>
          <w:szCs w:val="26"/>
        </w:rPr>
        <w:t xml:space="preserve">Every vote will count this time because of the unique nature of this president. </w:t>
      </w:r>
      <w:r w:rsidRPr="0034740A">
        <w:rPr>
          <w:rFonts w:asciiTheme="minorHAnsi" w:hAnsiTheme="minorHAnsi"/>
          <w:b/>
          <w:color w:val="000000" w:themeColor="text1"/>
          <w:sz w:val="26"/>
          <w:szCs w:val="26"/>
          <w:u w:val="single"/>
        </w:rPr>
        <w:t>Make no mistake, it will take a landslide to get Trump out.</w:t>
      </w:r>
    </w:p>
    <w:p w:rsidR="003F1561" w:rsidRDefault="003F1561" w:rsidP="003F1561">
      <w:pPr>
        <w:pStyle w:val="Heading3"/>
      </w:pPr>
      <w:r>
        <w:t>UQ—Biden Win—AT COVID Will Depress Voter Turnout</w:t>
      </w:r>
    </w:p>
    <w:p w:rsidR="003F1561" w:rsidRDefault="003F1561" w:rsidP="003F1561">
      <w:pPr>
        <w:pStyle w:val="Heading4"/>
      </w:pPr>
      <w:r>
        <w:t xml:space="preserve">Polls are accurate – Even if COVID effects voting outcomes it will effect it across both parties </w:t>
      </w:r>
    </w:p>
    <w:p w:rsidR="003F1561" w:rsidRDefault="003F1561" w:rsidP="003F1561">
      <w:r w:rsidRPr="003F1561">
        <w:rPr>
          <w:rStyle w:val="Style13ptBold"/>
        </w:rPr>
        <w:t>Contreras 7/23</w:t>
      </w:r>
      <w:r>
        <w:t xml:space="preserve"> - </w:t>
      </w:r>
      <w:proofErr w:type="spellStart"/>
      <w:r>
        <w:t>staffwriter</w:t>
      </w:r>
      <w:proofErr w:type="spellEnd"/>
    </w:p>
    <w:p w:rsidR="003F1561" w:rsidRPr="003F1561" w:rsidRDefault="003F1561" w:rsidP="003F1561">
      <w:r>
        <w:t xml:space="preserve">(Brian Contreras JULY 23, 2020 </w:t>
      </w:r>
      <w:r w:rsidRPr="003F1561">
        <w:t>Biden leads in the polls: Could they be missing something?</w:t>
      </w:r>
      <w:r>
        <w:t xml:space="preserve"> </w:t>
      </w:r>
      <w:hyperlink r:id="rId38" w:history="1">
        <w:r w:rsidRPr="009A1BCE">
          <w:rPr>
            <w:rStyle w:val="Hyperlink"/>
          </w:rPr>
          <w:t>https://www.latimes.com/politics/story/2020-07-23/polling-took-hit-in-2016-now-facing-coronavirus</w:t>
        </w:r>
      </w:hyperlink>
      <w:r>
        <w:t>) IB</w:t>
      </w:r>
    </w:p>
    <w:p w:rsidR="003F1561" w:rsidRPr="003F1561" w:rsidRDefault="003F1561" w:rsidP="003F1561">
      <w:pPr>
        <w:rPr>
          <w:rStyle w:val="Emphasis"/>
          <w:b w:val="0"/>
          <w:iCs w:val="0"/>
          <w:u w:val="none"/>
          <w:bdr w:val="none" w:sz="0" w:space="0" w:color="auto"/>
        </w:rPr>
      </w:pPr>
      <w:r>
        <w:t xml:space="preserve">This time around, Morris said, </w:t>
      </w:r>
      <w:r w:rsidRPr="00DE7A9E">
        <w:rPr>
          <w:rStyle w:val="StyleUnderline"/>
        </w:rPr>
        <w:t>problems with polling accuracy could arise if the virus produces a systematic gap between the people whom pollsters believe to be likely voters and those who actually turn out.</w:t>
      </w:r>
      <w:r>
        <w:t xml:space="preserve"> </w:t>
      </w:r>
      <w:r w:rsidRPr="00DE7A9E">
        <w:rPr>
          <w:rStyle w:val="StyleUnderline"/>
        </w:rPr>
        <w:t>If a difference were to affect one party significantly more than the other</w:t>
      </w:r>
      <w:r>
        <w:t xml:space="preserve"> — if Biden supporters disproportionately failed to vote because they were more worried about the virus, for example — </w:t>
      </w:r>
      <w:r w:rsidRPr="00DE7A9E">
        <w:rPr>
          <w:rStyle w:val="StyleUnderline"/>
        </w:rPr>
        <w:t>polls that failed to take that into account would give inaccurate results.</w:t>
      </w:r>
      <w:r>
        <w:rPr>
          <w:rStyle w:val="StyleUnderline"/>
        </w:rPr>
        <w:t xml:space="preserve"> </w:t>
      </w:r>
      <w:r w:rsidRPr="00DE7A9E">
        <w:rPr>
          <w:rStyle w:val="Emphasis"/>
        </w:rPr>
        <w:t>Morris is skeptical that will happen.</w:t>
      </w:r>
      <w:r>
        <w:rPr>
          <w:rStyle w:val="Emphasis"/>
        </w:rPr>
        <w:t xml:space="preserve"> </w:t>
      </w:r>
      <w:r>
        <w:t xml:space="preserve">“I think </w:t>
      </w:r>
      <w:r w:rsidRPr="00DE7A9E">
        <w:rPr>
          <w:rStyle w:val="StyleUnderline"/>
        </w:rPr>
        <w:t>you kind of start to get into conspiracy-theory land if you’re going to say that the coronavirus is going to kill 30 million more Democrats than Republicans, or make them more afraid to vote</w:t>
      </w:r>
      <w:r>
        <w:t xml:space="preserve">,” he explained. </w:t>
      </w:r>
    </w:p>
    <w:p w:rsidR="005F7B75" w:rsidRDefault="005F7B75" w:rsidP="005F7B75">
      <w:pPr>
        <w:pStyle w:val="Heading3"/>
      </w:pPr>
      <w:r>
        <w:t>UQ—Biden Win—AT Economy Thumper</w:t>
      </w:r>
    </w:p>
    <w:p w:rsidR="005F7B75" w:rsidRDefault="005F7B75" w:rsidP="005F7B75">
      <w:pPr>
        <w:pStyle w:val="Heading4"/>
      </w:pPr>
      <w:r>
        <w:t xml:space="preserve">The economy wont be an issue by the election – it will bounce back </w:t>
      </w:r>
    </w:p>
    <w:p w:rsidR="005F7B75" w:rsidRDefault="005F7B75" w:rsidP="005F7B75">
      <w:r w:rsidRPr="005F7B75">
        <w:rPr>
          <w:rStyle w:val="Style13ptBold"/>
        </w:rPr>
        <w:t>Nicholas 7/27</w:t>
      </w:r>
      <w:r>
        <w:t xml:space="preserve"> –</w:t>
      </w:r>
      <w:r w:rsidRPr="005F7B75">
        <w:t xml:space="preserve"> staff writer at The Atlantic, where he covers the White House.</w:t>
      </w:r>
    </w:p>
    <w:p w:rsidR="005F7B75" w:rsidRPr="005F7B75" w:rsidRDefault="005F7B75" w:rsidP="005F7B75">
      <w:r>
        <w:t>(</w:t>
      </w:r>
      <w:r w:rsidRPr="005F7B75">
        <w:t>Peter Nicholas</w:t>
      </w:r>
      <w:r>
        <w:t xml:space="preserve"> 7/27/20 “</w:t>
      </w:r>
      <w:r w:rsidRPr="005F7B75">
        <w:t>Don’t Count Trump Out</w:t>
      </w:r>
      <w:r>
        <w:t xml:space="preserve">” </w:t>
      </w:r>
      <w:hyperlink r:id="rId39" w:history="1">
        <w:r w:rsidRPr="009A1BCE">
          <w:rPr>
            <w:rStyle w:val="Hyperlink"/>
          </w:rPr>
          <w:t>https://www.theatlantic.com/politics/archive/2020/07/how-trump-could-win-reelection/612205/</w:t>
        </w:r>
      </w:hyperlink>
      <w:r>
        <w:t>) IB</w:t>
      </w:r>
    </w:p>
    <w:p w:rsidR="005F7B75" w:rsidRDefault="005F7B75" w:rsidP="005F7B75">
      <w:r w:rsidRPr="00BC2E80">
        <w:rPr>
          <w:rStyle w:val="StyleUnderline"/>
        </w:rPr>
        <w:t>1. The economy could come back just enough.</w:t>
      </w:r>
      <w:r>
        <w:rPr>
          <w:rStyle w:val="StyleUnderline"/>
        </w:rPr>
        <w:t xml:space="preserve"> </w:t>
      </w:r>
      <w:r w:rsidRPr="00BC2E80">
        <w:rPr>
          <w:rStyle w:val="StyleUnderline"/>
        </w:rPr>
        <w:t>Reckless though it was to reopen businesses while the virus raged</w:t>
      </w:r>
      <w:r>
        <w:t xml:space="preserve">, states that lifted stay-at-home restrictions gave the economy an unmistakable jolt. A record-setting total of 7.5 million jobs were added in May and June. The numbers might well cool off in the coming months, but Trump can spin what might turn out to be fleeting gains as a full-fledged recovery. </w:t>
      </w:r>
      <w:r w:rsidRPr="00BC2E80">
        <w:rPr>
          <w:rStyle w:val="StyleUnderline"/>
        </w:rPr>
        <w:t>“This looks like a very rapid rebound</w:t>
      </w:r>
      <w:r>
        <w:t xml:space="preserve">,” Gregory </w:t>
      </w:r>
      <w:proofErr w:type="spellStart"/>
      <w:r>
        <w:t>Daco</w:t>
      </w:r>
      <w:proofErr w:type="spellEnd"/>
      <w:r>
        <w:t>, the chief economist at the consulting firm Oxford Economics, told me, referring to recent job numbers. “But we have to keep in mind that we’re still deep in the hole</w:t>
      </w:r>
      <w:r w:rsidRPr="00BC2E80">
        <w:rPr>
          <w:rStyle w:val="StyleUnderline"/>
        </w:rPr>
        <w:t>. We’ve only recouped about one-third of the jobs lost, and the second portion of the recovery phase is likely to be much slower</w:t>
      </w:r>
      <w:r>
        <w:t xml:space="preserve">.” To illustrate the point, </w:t>
      </w:r>
      <w:proofErr w:type="spellStart"/>
      <w:r>
        <w:t>Daco</w:t>
      </w:r>
      <w:proofErr w:type="spellEnd"/>
      <w:r>
        <w:t xml:space="preserve"> cited clothing sales, which dropped 90 percent from February to April. Since then, sales have nearly doubled, which may sound like reason to celebrate. But they’re still 70 percent below the peak, </w:t>
      </w:r>
      <w:proofErr w:type="spellStart"/>
      <w:r>
        <w:t>Daco</w:t>
      </w:r>
      <w:proofErr w:type="spellEnd"/>
      <w:r>
        <w:t xml:space="preserve"> told me. </w:t>
      </w:r>
      <w:r w:rsidRPr="00BC2E80">
        <w:rPr>
          <w:rStyle w:val="StyleUnderline"/>
        </w:rPr>
        <w:t>For Trump’s purposes, the broader context wouldn’t matter. He’d point to the progress and ignore the rest. And some may be inclined to believe</w:t>
      </w:r>
      <w:r>
        <w:t xml:space="preserve"> him. Even as voters sour on Trump for other reasons, 50 percent still like the way he handles the economy, a new ABC News-Washington Post survey shows. </w:t>
      </w:r>
      <w:r w:rsidRPr="00BC2E80">
        <w:rPr>
          <w:rStyle w:val="StyleUnderline"/>
        </w:rPr>
        <w:t>“The president needs a glimmer of hope in the fall, and that will be enough on the economy</w:t>
      </w:r>
      <w:r>
        <w:t>,” a former senior White House official told me, speaking on the condition of anonymity in order to talk candidly about Trump’s reelection.</w:t>
      </w:r>
    </w:p>
    <w:p w:rsidR="00CD24AA" w:rsidRPr="00CD24AA" w:rsidRDefault="005F7B75" w:rsidP="00CD24AA">
      <w:pPr>
        <w:pStyle w:val="Heading3"/>
      </w:pPr>
      <w:r>
        <w:t>UQ—Biden Win—</w:t>
      </w:r>
      <w:r w:rsidR="00CD24AA">
        <w:t xml:space="preserve">AT </w:t>
      </w:r>
      <w:proofErr w:type="spellStart"/>
      <w:r w:rsidR="00CD24AA">
        <w:t>Covid</w:t>
      </w:r>
      <w:proofErr w:type="spellEnd"/>
      <w:r w:rsidR="003F1561">
        <w:t xml:space="preserve"> Thumper</w:t>
      </w:r>
    </w:p>
    <w:p w:rsidR="00CD24AA" w:rsidRPr="0034740A" w:rsidRDefault="00CD24AA" w:rsidP="00CD24AA">
      <w:pPr>
        <w:pStyle w:val="Heading4"/>
        <w:rPr>
          <w:color w:val="000000" w:themeColor="text1"/>
        </w:rPr>
      </w:pPr>
      <w:proofErr w:type="spellStart"/>
      <w:r w:rsidRPr="0034740A">
        <w:rPr>
          <w:color w:val="000000" w:themeColor="text1"/>
        </w:rPr>
        <w:t>Covid</w:t>
      </w:r>
      <w:proofErr w:type="spellEnd"/>
      <w:r w:rsidRPr="0034740A">
        <w:rPr>
          <w:color w:val="000000" w:themeColor="text1"/>
        </w:rPr>
        <w:t xml:space="preserve"> and BLM are equally important but Trump can’t turn the </w:t>
      </w:r>
      <w:proofErr w:type="spellStart"/>
      <w:r w:rsidRPr="0034740A">
        <w:rPr>
          <w:color w:val="000000" w:themeColor="text1"/>
        </w:rPr>
        <w:t>Covid</w:t>
      </w:r>
      <w:proofErr w:type="spellEnd"/>
      <w:r w:rsidRPr="0034740A">
        <w:rPr>
          <w:color w:val="000000" w:themeColor="text1"/>
        </w:rPr>
        <w:t xml:space="preserve"> situation around. The plan allows Trump to spin the CJR in his favor and increase his chances in the election.</w:t>
      </w:r>
    </w:p>
    <w:p w:rsidR="00CD24AA" w:rsidRPr="00CD24AA" w:rsidRDefault="00CD24AA" w:rsidP="00CD24AA">
      <w:pPr>
        <w:rPr>
          <w:b/>
          <w:sz w:val="26"/>
        </w:rPr>
      </w:pPr>
      <w:proofErr w:type="spellStart"/>
      <w:r w:rsidRPr="00CD24AA">
        <w:rPr>
          <w:rStyle w:val="Style13ptBold"/>
        </w:rPr>
        <w:t>Talyor</w:t>
      </w:r>
      <w:proofErr w:type="spellEnd"/>
      <w:r w:rsidRPr="00CD24AA">
        <w:rPr>
          <w:rStyle w:val="Style13ptBold"/>
        </w:rPr>
        <w:t>, 7/3/20</w:t>
      </w:r>
      <w:r>
        <w:rPr>
          <w:rStyle w:val="Style13ptBold"/>
        </w:rPr>
        <w:t xml:space="preserve"> </w:t>
      </w:r>
      <w:r w:rsidRPr="0034740A">
        <w:rPr>
          <w:rFonts w:asciiTheme="minorHAnsi" w:hAnsiTheme="minorHAnsi"/>
          <w:color w:val="000000" w:themeColor="text1"/>
        </w:rPr>
        <w:t xml:space="preserve">(Chloe, News assistant at CSNBC, “Trump will ‘pay a terrible price’ in Novembers election over coronavirus and Black Lives Matter, professor </w:t>
      </w:r>
      <w:proofErr w:type="spellStart"/>
      <w:r w:rsidRPr="0034740A">
        <w:rPr>
          <w:rFonts w:asciiTheme="minorHAnsi" w:hAnsiTheme="minorHAnsi"/>
          <w:color w:val="000000" w:themeColor="text1"/>
        </w:rPr>
        <w:t>predicts,”CNBC</w:t>
      </w:r>
      <w:proofErr w:type="spellEnd"/>
      <w:r w:rsidRPr="0034740A">
        <w:rPr>
          <w:rFonts w:asciiTheme="minorHAnsi" w:hAnsiTheme="minorHAnsi"/>
          <w:color w:val="000000" w:themeColor="text1"/>
        </w:rPr>
        <w:t xml:space="preserve">, 3 July 2020, </w:t>
      </w:r>
      <w:hyperlink r:id="rId40" w:history="1">
        <w:r w:rsidRPr="0034740A">
          <w:rPr>
            <w:rStyle w:val="Hyperlink"/>
            <w:rFonts w:asciiTheme="minorHAnsi" w:eastAsiaTheme="majorEastAsia" w:hAnsiTheme="minorHAnsi"/>
            <w:color w:val="000000" w:themeColor="text1"/>
          </w:rPr>
          <w:t>https://www.cnbc.com/2020/07/03/trump-in-trouble-over-coronavirus-black-lives-matter-expert.html</w:t>
        </w:r>
      </w:hyperlink>
      <w:r w:rsidRPr="0034740A">
        <w:rPr>
          <w:rFonts w:asciiTheme="minorHAnsi" w:hAnsiTheme="minorHAnsi"/>
          <w:color w:val="000000" w:themeColor="text1"/>
        </w:rPr>
        <w:t>)</w:t>
      </w:r>
    </w:p>
    <w:p w:rsidR="00CD24AA" w:rsidRPr="0034740A" w:rsidRDefault="00CD24AA" w:rsidP="00CD24AA">
      <w:pPr>
        <w:rPr>
          <w:rFonts w:asciiTheme="minorHAnsi" w:hAnsiTheme="minorHAnsi" w:cstheme="minorBidi"/>
          <w:color w:val="000000" w:themeColor="text1"/>
        </w:rPr>
      </w:pPr>
      <w:r w:rsidRPr="0034740A">
        <w:rPr>
          <w:rFonts w:asciiTheme="minorHAnsi" w:hAnsiTheme="minorHAnsi" w:cs="Helvetica"/>
          <w:color w:val="000000" w:themeColor="text1"/>
          <w:sz w:val="27"/>
          <w:szCs w:val="27"/>
          <w:u w:val="single"/>
        </w:rPr>
        <w:t>President Donald Trump’s response to the coronavirus crisis and widespread protests over racial injustice have landed him “in big trouble” ahead of November’s election</w:t>
      </w:r>
      <w:r w:rsidRPr="0034740A">
        <w:rPr>
          <w:rFonts w:asciiTheme="minorHAnsi" w:hAnsiTheme="minorHAnsi" w:cs="Helvetica"/>
          <w:color w:val="000000" w:themeColor="text1"/>
          <w:sz w:val="27"/>
          <w:szCs w:val="27"/>
        </w:rPr>
        <w:t>, according to one politics expert.</w:t>
      </w:r>
    </w:p>
    <w:p w:rsidR="00CD24AA" w:rsidRPr="0034740A" w:rsidRDefault="00CD24AA" w:rsidP="00CD24AA">
      <w:pPr>
        <w:pStyle w:val="NormalWeb"/>
        <w:rPr>
          <w:rFonts w:asciiTheme="minorHAnsi" w:hAnsiTheme="minorHAnsi" w:cs="Helvetica"/>
          <w:color w:val="000000" w:themeColor="text1"/>
          <w:sz w:val="27"/>
          <w:szCs w:val="27"/>
        </w:rPr>
      </w:pPr>
      <w:r w:rsidRPr="0034740A">
        <w:rPr>
          <w:rFonts w:asciiTheme="minorHAnsi" w:hAnsiTheme="minorHAnsi" w:cs="Helvetica"/>
          <w:color w:val="000000" w:themeColor="text1"/>
          <w:sz w:val="27"/>
          <w:szCs w:val="27"/>
        </w:rPr>
        <w:t xml:space="preserve">Speaking to CNBC’s “Street Signs Europe” on Friday, </w:t>
      </w:r>
      <w:proofErr w:type="spellStart"/>
      <w:r w:rsidRPr="0034740A">
        <w:rPr>
          <w:rFonts w:asciiTheme="minorHAnsi" w:hAnsiTheme="minorHAnsi" w:cs="Helvetica"/>
          <w:color w:val="000000" w:themeColor="text1"/>
          <w:sz w:val="27"/>
          <w:szCs w:val="27"/>
        </w:rPr>
        <w:t>Inderjeet</w:t>
      </w:r>
      <w:proofErr w:type="spellEnd"/>
      <w:r w:rsidRPr="0034740A">
        <w:rPr>
          <w:rFonts w:asciiTheme="minorHAnsi" w:hAnsiTheme="minorHAnsi" w:cs="Helvetica"/>
          <w:color w:val="000000" w:themeColor="text1"/>
          <w:sz w:val="27"/>
          <w:szCs w:val="27"/>
        </w:rPr>
        <w:t xml:space="preserve"> Parmar, professor of International Politics at City University, said Trump had been given two political gifts — but had squandered both.</w:t>
      </w:r>
    </w:p>
    <w:p w:rsidR="00CD24AA" w:rsidRPr="0034740A" w:rsidRDefault="00CD24AA" w:rsidP="00CD24AA">
      <w:pPr>
        <w:pStyle w:val="NormalWeb"/>
        <w:rPr>
          <w:rFonts w:asciiTheme="minorHAnsi" w:hAnsiTheme="minorHAnsi" w:cs="Helvetica"/>
          <w:color w:val="000000" w:themeColor="text1"/>
          <w:sz w:val="27"/>
          <w:szCs w:val="27"/>
        </w:rPr>
      </w:pPr>
      <w:r w:rsidRPr="0034740A">
        <w:rPr>
          <w:rFonts w:asciiTheme="minorHAnsi" w:hAnsiTheme="minorHAnsi" w:cs="Helvetica"/>
          <w:color w:val="000000" w:themeColor="text1"/>
          <w:sz w:val="27"/>
          <w:szCs w:val="27"/>
        </w:rPr>
        <w:t>“The pandemic, deadly as it has turned out to be, was a chance for him to unite the country, to rise above the political factionalism, and effectively act as the president of the United States in a period of emergency,” Parmar said.</w:t>
      </w:r>
    </w:p>
    <w:p w:rsidR="00CD24AA" w:rsidRPr="0034740A" w:rsidRDefault="00CD24AA" w:rsidP="00CD24AA">
      <w:pPr>
        <w:pStyle w:val="NormalWeb"/>
        <w:rPr>
          <w:rFonts w:asciiTheme="minorHAnsi" w:hAnsiTheme="minorHAnsi" w:cs="Helvetica"/>
          <w:color w:val="000000" w:themeColor="text1"/>
          <w:sz w:val="27"/>
          <w:szCs w:val="27"/>
        </w:rPr>
      </w:pPr>
      <w:r w:rsidRPr="0034740A">
        <w:rPr>
          <w:rFonts w:asciiTheme="minorHAnsi" w:hAnsiTheme="minorHAnsi" w:cs="Helvetica"/>
          <w:color w:val="000000" w:themeColor="text1"/>
          <w:sz w:val="27"/>
          <w:szCs w:val="27"/>
        </w:rPr>
        <w:t xml:space="preserve">“He didn’t do it, and he’s in big trouble because of that … </w:t>
      </w:r>
      <w:r w:rsidRPr="0034740A">
        <w:rPr>
          <w:rFonts w:asciiTheme="minorHAnsi" w:hAnsiTheme="minorHAnsi" w:cs="Helvetica"/>
          <w:color w:val="000000" w:themeColor="text1"/>
          <w:sz w:val="27"/>
          <w:szCs w:val="27"/>
          <w:u w:val="single"/>
        </w:rPr>
        <w:t>President Trump has made his bed, and I think in the end he’s going to pay a terrible price</w:t>
      </w:r>
      <w:r w:rsidRPr="0034740A">
        <w:rPr>
          <w:rFonts w:asciiTheme="minorHAnsi" w:hAnsiTheme="minorHAnsi" w:cs="Helvetica"/>
          <w:color w:val="000000" w:themeColor="text1"/>
          <w:sz w:val="27"/>
          <w:szCs w:val="27"/>
        </w:rPr>
        <w:t>, and that price is already being paid by a very large number of American people, both in terms of their health, and also in terms of the economy.”</w:t>
      </w:r>
    </w:p>
    <w:p w:rsidR="00CD24AA" w:rsidRPr="0034740A" w:rsidRDefault="00CD24AA" w:rsidP="00CD24AA">
      <w:pPr>
        <w:pStyle w:val="NormalWeb"/>
        <w:rPr>
          <w:rFonts w:asciiTheme="minorHAnsi" w:hAnsiTheme="minorHAnsi" w:cs="Helvetica"/>
          <w:color w:val="000000" w:themeColor="text1"/>
          <w:sz w:val="27"/>
          <w:szCs w:val="27"/>
        </w:rPr>
      </w:pPr>
      <w:r w:rsidRPr="0034740A">
        <w:rPr>
          <w:rFonts w:asciiTheme="minorHAnsi" w:hAnsiTheme="minorHAnsi" w:cs="Helvetica"/>
          <w:color w:val="000000" w:themeColor="text1"/>
          <w:sz w:val="27"/>
          <w:szCs w:val="27"/>
        </w:rPr>
        <w:t>A spokesperson for the White House was not immediately available to comment when contacted by CNBC.</w:t>
      </w:r>
    </w:p>
    <w:p w:rsidR="00CD24AA" w:rsidRPr="0034740A" w:rsidRDefault="00CD24AA" w:rsidP="00CD24AA">
      <w:pPr>
        <w:pStyle w:val="NormalWeb"/>
        <w:rPr>
          <w:rFonts w:asciiTheme="minorHAnsi" w:hAnsiTheme="minorHAnsi" w:cs="Helvetica"/>
          <w:color w:val="000000" w:themeColor="text1"/>
          <w:sz w:val="27"/>
          <w:szCs w:val="27"/>
        </w:rPr>
      </w:pPr>
      <w:r w:rsidRPr="0034740A">
        <w:rPr>
          <w:rFonts w:asciiTheme="minorHAnsi" w:hAnsiTheme="minorHAnsi" w:cs="Helvetica"/>
          <w:color w:val="000000" w:themeColor="text1"/>
          <w:sz w:val="27"/>
          <w:szCs w:val="27"/>
        </w:rPr>
        <w:t>There have been more than 2.7 million confirmed cases of Covid-19 and 128,740 fatalities from the virus in the U.S., according to data compiled by Johns Hopkins University. The U.S. has recorded the highest number of infections and the most deaths due to the coronavirus in the world.</w:t>
      </w:r>
    </w:p>
    <w:p w:rsidR="00CD24AA" w:rsidRPr="0034740A" w:rsidRDefault="00CD24AA" w:rsidP="00CD24AA">
      <w:pPr>
        <w:pStyle w:val="NormalWeb"/>
        <w:rPr>
          <w:rFonts w:asciiTheme="minorHAnsi" w:hAnsiTheme="minorHAnsi" w:cs="Helvetica"/>
          <w:color w:val="000000" w:themeColor="text1"/>
          <w:sz w:val="27"/>
          <w:szCs w:val="27"/>
        </w:rPr>
      </w:pPr>
      <w:r w:rsidRPr="0034740A">
        <w:rPr>
          <w:rFonts w:asciiTheme="minorHAnsi" w:hAnsiTheme="minorHAnsi" w:cs="Helvetica"/>
          <w:b/>
          <w:color w:val="000000" w:themeColor="text1"/>
          <w:sz w:val="27"/>
          <w:szCs w:val="27"/>
          <w:u w:val="single"/>
        </w:rPr>
        <w:t>The nationwide protests sparked by the police killing of George Floyd had also seen Trump fail to offer “anything in regard to any kind of significant sympathy,”</w:t>
      </w:r>
      <w:r w:rsidRPr="0034740A">
        <w:rPr>
          <w:rFonts w:asciiTheme="minorHAnsi" w:hAnsiTheme="minorHAnsi" w:cs="Helvetica"/>
          <w:color w:val="000000" w:themeColor="text1"/>
          <w:sz w:val="27"/>
          <w:szCs w:val="27"/>
        </w:rPr>
        <w:t xml:space="preserve"> Parmar added.</w:t>
      </w:r>
    </w:p>
    <w:p w:rsidR="00CD24AA" w:rsidRPr="0034740A" w:rsidRDefault="00CD24AA" w:rsidP="00CD24AA">
      <w:pPr>
        <w:pStyle w:val="NormalWeb"/>
        <w:rPr>
          <w:rFonts w:asciiTheme="minorHAnsi" w:hAnsiTheme="minorHAnsi" w:cs="Helvetica"/>
          <w:color w:val="000000" w:themeColor="text1"/>
          <w:sz w:val="27"/>
          <w:szCs w:val="27"/>
        </w:rPr>
      </w:pPr>
      <w:r w:rsidRPr="0034740A">
        <w:rPr>
          <w:rFonts w:asciiTheme="minorHAnsi" w:hAnsiTheme="minorHAnsi" w:cs="Helvetica"/>
          <w:color w:val="000000" w:themeColor="text1"/>
          <w:sz w:val="27"/>
          <w:szCs w:val="27"/>
        </w:rPr>
        <w:t>“I think what he’s shown is when it comes to real emergencies, when you need real leadership, he actually doesn’t have any of that kind of quality,” he said. “He talks about the people but he doesn’t appear to know the people’s interests lie in their economic wellbeing and their physical and personal safety.”</w:t>
      </w:r>
    </w:p>
    <w:p w:rsidR="00CD24AA" w:rsidRPr="0034740A" w:rsidRDefault="00CD24AA" w:rsidP="00CD24AA">
      <w:pPr>
        <w:pStyle w:val="NormalWeb"/>
        <w:rPr>
          <w:rFonts w:asciiTheme="minorHAnsi" w:hAnsiTheme="minorHAnsi" w:cs="Helvetica"/>
          <w:b/>
          <w:color w:val="000000" w:themeColor="text1"/>
          <w:sz w:val="27"/>
          <w:szCs w:val="27"/>
        </w:rPr>
      </w:pPr>
      <w:r w:rsidRPr="0034740A">
        <w:rPr>
          <w:rFonts w:asciiTheme="minorHAnsi" w:hAnsiTheme="minorHAnsi" w:cs="Helvetica"/>
          <w:color w:val="000000" w:themeColor="text1"/>
          <w:sz w:val="27"/>
          <w:szCs w:val="27"/>
          <w:u w:val="single"/>
        </w:rPr>
        <w:t xml:space="preserve">Parmar claimed that </w:t>
      </w:r>
      <w:r w:rsidRPr="0034740A">
        <w:rPr>
          <w:rFonts w:asciiTheme="minorHAnsi" w:hAnsiTheme="minorHAnsi" w:cs="Helvetica"/>
          <w:b/>
          <w:color w:val="000000" w:themeColor="text1"/>
          <w:sz w:val="27"/>
          <w:szCs w:val="27"/>
          <w:u w:val="single"/>
        </w:rPr>
        <w:t>Trump’s response to both crises would weigh heavily on his chances of reelection in November</w:t>
      </w:r>
      <w:r w:rsidRPr="0034740A">
        <w:rPr>
          <w:rFonts w:asciiTheme="minorHAnsi" w:hAnsiTheme="minorHAnsi" w:cs="Helvetica"/>
          <w:b/>
          <w:color w:val="000000" w:themeColor="text1"/>
          <w:sz w:val="27"/>
          <w:szCs w:val="27"/>
        </w:rPr>
        <w:t>.</w:t>
      </w:r>
    </w:p>
    <w:p w:rsidR="00CD24AA" w:rsidRPr="0034740A" w:rsidRDefault="00CD24AA" w:rsidP="00CD24AA">
      <w:pPr>
        <w:pStyle w:val="NormalWeb"/>
        <w:rPr>
          <w:rFonts w:asciiTheme="minorHAnsi" w:hAnsiTheme="minorHAnsi" w:cs="Helvetica"/>
          <w:color w:val="000000" w:themeColor="text1"/>
          <w:sz w:val="27"/>
          <w:szCs w:val="27"/>
        </w:rPr>
      </w:pPr>
      <w:r w:rsidRPr="0034740A">
        <w:rPr>
          <w:rFonts w:asciiTheme="minorHAnsi" w:hAnsiTheme="minorHAnsi" w:cs="Helvetica"/>
          <w:color w:val="000000" w:themeColor="text1"/>
          <w:sz w:val="27"/>
          <w:szCs w:val="27"/>
        </w:rPr>
        <w:t>“Trump has done a great deal for candidate Biden, so Biden can almost sit in his armchair in his basement and reap the rewards of President Trump’s total indifference to such a large set of problems in the United States,” he said.</w:t>
      </w:r>
    </w:p>
    <w:p w:rsidR="00CD24AA" w:rsidRPr="0034740A" w:rsidRDefault="00CD24AA" w:rsidP="00CD24AA">
      <w:pPr>
        <w:pStyle w:val="NormalWeb"/>
        <w:rPr>
          <w:rFonts w:asciiTheme="minorHAnsi" w:hAnsiTheme="minorHAnsi" w:cs="Helvetica"/>
          <w:color w:val="000000" w:themeColor="text1"/>
          <w:sz w:val="27"/>
          <w:szCs w:val="27"/>
          <w:u w:val="single"/>
        </w:rPr>
      </w:pPr>
      <w:r w:rsidRPr="0034740A">
        <w:rPr>
          <w:rFonts w:asciiTheme="minorHAnsi" w:hAnsiTheme="minorHAnsi" w:cs="Helvetica"/>
          <w:color w:val="000000" w:themeColor="text1"/>
          <w:sz w:val="27"/>
          <w:szCs w:val="27"/>
        </w:rPr>
        <w:t xml:space="preserve">Meanwhile, Parmar noted that </w:t>
      </w:r>
      <w:r w:rsidRPr="0034740A">
        <w:rPr>
          <w:rFonts w:asciiTheme="minorHAnsi" w:hAnsiTheme="minorHAnsi" w:cs="Helvetica"/>
          <w:color w:val="000000" w:themeColor="text1"/>
          <w:sz w:val="27"/>
          <w:szCs w:val="27"/>
          <w:u w:val="single"/>
        </w:rPr>
        <w:t>Biden had been reaching out across the Democratic party and to opponents he had in the primaries.</w:t>
      </w:r>
    </w:p>
    <w:p w:rsidR="00CD24AA" w:rsidRPr="0034740A" w:rsidRDefault="00CD24AA" w:rsidP="00CD24AA">
      <w:pPr>
        <w:pStyle w:val="NormalWeb"/>
        <w:rPr>
          <w:rFonts w:asciiTheme="minorHAnsi" w:hAnsiTheme="minorHAnsi" w:cs="Helvetica"/>
          <w:color w:val="000000" w:themeColor="text1"/>
          <w:sz w:val="27"/>
          <w:szCs w:val="27"/>
        </w:rPr>
      </w:pPr>
      <w:r w:rsidRPr="0034740A">
        <w:rPr>
          <w:rFonts w:asciiTheme="minorHAnsi" w:hAnsiTheme="minorHAnsi" w:cs="Helvetica"/>
          <w:color w:val="000000" w:themeColor="text1"/>
          <w:sz w:val="27"/>
          <w:szCs w:val="27"/>
        </w:rPr>
        <w:t>“He is actually building bridges or moving a bit further to the left, and he’s opened a space for the likes of Bernie Sanders and Elizabeth Warren and Cortez and others, and I think their voices are going to be stronger in that administration,” he predicted.</w:t>
      </w:r>
    </w:p>
    <w:p w:rsidR="00CD24AA" w:rsidRPr="0034740A" w:rsidRDefault="00CD24AA" w:rsidP="00CD24AA">
      <w:pPr>
        <w:pStyle w:val="NormalWeb"/>
        <w:rPr>
          <w:rFonts w:asciiTheme="minorHAnsi" w:hAnsiTheme="minorHAnsi" w:cs="Helvetica"/>
          <w:color w:val="000000" w:themeColor="text1"/>
          <w:sz w:val="27"/>
          <w:szCs w:val="27"/>
          <w:u w:val="single"/>
        </w:rPr>
      </w:pPr>
      <w:r w:rsidRPr="0034740A">
        <w:rPr>
          <w:rFonts w:asciiTheme="minorHAnsi" w:hAnsiTheme="minorHAnsi" w:cs="Helvetica"/>
          <w:color w:val="000000" w:themeColor="text1"/>
          <w:sz w:val="27"/>
          <w:szCs w:val="27"/>
        </w:rPr>
        <w:t xml:space="preserve">Because of this, however, Parmar acknowledged that </w:t>
      </w:r>
      <w:r w:rsidRPr="0034740A">
        <w:rPr>
          <w:rFonts w:asciiTheme="minorHAnsi" w:hAnsiTheme="minorHAnsi" w:cs="Helvetica"/>
          <w:color w:val="000000" w:themeColor="text1"/>
          <w:sz w:val="27"/>
          <w:szCs w:val="27"/>
          <w:u w:val="single"/>
        </w:rPr>
        <w:t>financial markets could well have something to worry about, as a Biden presidency was likely to lead to a greater focus on social programs.</w:t>
      </w:r>
    </w:p>
    <w:p w:rsidR="00CD24AA" w:rsidRPr="0034740A" w:rsidRDefault="00CD24AA" w:rsidP="00CD24AA">
      <w:pPr>
        <w:pStyle w:val="NormalWeb"/>
        <w:rPr>
          <w:rFonts w:asciiTheme="minorHAnsi" w:hAnsiTheme="minorHAnsi" w:cs="Helvetica"/>
          <w:color w:val="000000" w:themeColor="text1"/>
          <w:sz w:val="27"/>
          <w:szCs w:val="27"/>
        </w:rPr>
      </w:pPr>
      <w:r w:rsidRPr="0034740A">
        <w:rPr>
          <w:rFonts w:asciiTheme="minorHAnsi" w:hAnsiTheme="minorHAnsi" w:cs="Helvetica"/>
          <w:color w:val="000000" w:themeColor="text1"/>
          <w:sz w:val="27"/>
          <w:szCs w:val="27"/>
        </w:rPr>
        <w:t>“</w:t>
      </w:r>
      <w:r w:rsidRPr="0034740A">
        <w:rPr>
          <w:rFonts w:asciiTheme="minorHAnsi" w:hAnsiTheme="minorHAnsi" w:cs="Helvetica"/>
          <w:color w:val="000000" w:themeColor="text1"/>
          <w:sz w:val="27"/>
          <w:szCs w:val="27"/>
          <w:u w:val="single"/>
        </w:rPr>
        <w:t>The broad neo-liberal market-oriented consensus has been shaken by the responses of government to the pandemic,</w:t>
      </w:r>
      <w:r w:rsidRPr="0034740A">
        <w:rPr>
          <w:rFonts w:asciiTheme="minorHAnsi" w:hAnsiTheme="minorHAnsi" w:cs="Helvetica"/>
          <w:color w:val="000000" w:themeColor="text1"/>
          <w:sz w:val="27"/>
          <w:szCs w:val="27"/>
        </w:rPr>
        <w:t>” he told CNBC. “But I think the underlying philosophy of the market, I don’t think that’s been defeated, I think it’s going to carry on. So I suspect a lot of people are still going to be very unhappy.”</w:t>
      </w:r>
    </w:p>
    <w:p w:rsidR="00CD24AA" w:rsidRPr="0034740A" w:rsidRDefault="00CD24AA" w:rsidP="00CD24AA">
      <w:pPr>
        <w:pStyle w:val="NormalWeb"/>
        <w:rPr>
          <w:rFonts w:asciiTheme="minorHAnsi" w:hAnsiTheme="minorHAnsi" w:cs="Helvetica"/>
          <w:color w:val="000000" w:themeColor="text1"/>
          <w:sz w:val="27"/>
          <w:szCs w:val="27"/>
        </w:rPr>
      </w:pPr>
      <w:r w:rsidRPr="0034740A">
        <w:rPr>
          <w:rFonts w:asciiTheme="minorHAnsi" w:hAnsiTheme="minorHAnsi" w:cs="Helvetica"/>
          <w:color w:val="000000" w:themeColor="text1"/>
          <w:sz w:val="27"/>
          <w:szCs w:val="27"/>
        </w:rPr>
        <w:t>CNBC’s latest Change Research survey showed that Trump had </w:t>
      </w:r>
      <w:hyperlink r:id="rId41" w:history="1">
        <w:r w:rsidRPr="0034740A">
          <w:rPr>
            <w:rStyle w:val="Hyperlink"/>
            <w:rFonts w:asciiTheme="minorHAnsi" w:hAnsiTheme="minorHAnsi" w:cs="Helvetica"/>
            <w:color w:val="000000" w:themeColor="text1"/>
            <w:sz w:val="27"/>
            <w:szCs w:val="27"/>
          </w:rPr>
          <w:t>slumped against Biden in polls</w:t>
        </w:r>
      </w:hyperlink>
      <w:r w:rsidRPr="0034740A">
        <w:rPr>
          <w:rFonts w:asciiTheme="minorHAnsi" w:hAnsiTheme="minorHAnsi" w:cs="Helvetica"/>
          <w:color w:val="000000" w:themeColor="text1"/>
          <w:sz w:val="27"/>
          <w:szCs w:val="27"/>
        </w:rPr>
        <w:t>, with support for Biden surging in several key battleground states.</w:t>
      </w:r>
    </w:p>
    <w:p w:rsidR="00CD24AA" w:rsidRPr="0034740A" w:rsidRDefault="00CD24AA" w:rsidP="00CD24AA">
      <w:pPr>
        <w:pStyle w:val="NormalWeb"/>
        <w:rPr>
          <w:rFonts w:asciiTheme="minorHAnsi" w:hAnsiTheme="minorHAnsi" w:cs="Helvetica"/>
          <w:b/>
          <w:color w:val="000000" w:themeColor="text1"/>
          <w:sz w:val="27"/>
          <w:szCs w:val="27"/>
          <w:u w:val="single"/>
        </w:rPr>
      </w:pPr>
      <w:r w:rsidRPr="0034740A">
        <w:rPr>
          <w:rFonts w:asciiTheme="minorHAnsi" w:hAnsiTheme="minorHAnsi" w:cs="Helvetica"/>
          <w:color w:val="000000" w:themeColor="text1"/>
          <w:sz w:val="27"/>
          <w:szCs w:val="27"/>
          <w:u w:val="single"/>
        </w:rPr>
        <w:t>Analysts at the Economist Intelligence Unit said in </w:t>
      </w:r>
      <w:hyperlink r:id="rId42" w:history="1">
        <w:r w:rsidRPr="0034740A">
          <w:rPr>
            <w:rStyle w:val="Hyperlink"/>
            <w:rFonts w:asciiTheme="minorHAnsi" w:hAnsiTheme="minorHAnsi" w:cs="Helvetica"/>
            <w:color w:val="000000" w:themeColor="text1"/>
            <w:sz w:val="27"/>
            <w:szCs w:val="27"/>
            <w:u w:val="single"/>
          </w:rPr>
          <w:t>a report last month</w:t>
        </w:r>
      </w:hyperlink>
      <w:r w:rsidRPr="0034740A">
        <w:rPr>
          <w:rFonts w:asciiTheme="minorHAnsi" w:hAnsiTheme="minorHAnsi" w:cs="Helvetica"/>
          <w:color w:val="000000" w:themeColor="text1"/>
          <w:sz w:val="27"/>
          <w:szCs w:val="27"/>
          <w:u w:val="single"/>
        </w:rPr>
        <w:t xml:space="preserve"> that while the presidential election would be closely fought, “the odds have now shifted firmly in Mr. Biden’s </w:t>
      </w:r>
      <w:proofErr w:type="spellStart"/>
      <w:r w:rsidRPr="0034740A">
        <w:rPr>
          <w:rFonts w:asciiTheme="minorHAnsi" w:hAnsiTheme="minorHAnsi" w:cs="Helvetica"/>
          <w:color w:val="000000" w:themeColor="text1"/>
          <w:sz w:val="27"/>
          <w:szCs w:val="27"/>
          <w:u w:val="single"/>
        </w:rPr>
        <w:t>favour</w:t>
      </w:r>
      <w:proofErr w:type="spellEnd"/>
      <w:r w:rsidRPr="0034740A">
        <w:rPr>
          <w:rFonts w:asciiTheme="minorHAnsi" w:hAnsiTheme="minorHAnsi" w:cs="Helvetica"/>
          <w:color w:val="000000" w:themeColor="text1"/>
          <w:sz w:val="27"/>
          <w:szCs w:val="27"/>
          <w:u w:val="single"/>
        </w:rPr>
        <w:t>.”</w:t>
      </w:r>
      <w:r w:rsidRPr="0034740A">
        <w:rPr>
          <w:rFonts w:asciiTheme="minorHAnsi" w:hAnsiTheme="minorHAnsi" w:cs="Helvetica"/>
          <w:color w:val="000000" w:themeColor="text1"/>
          <w:sz w:val="27"/>
          <w:szCs w:val="27"/>
        </w:rPr>
        <w:t xml:space="preserve"> </w:t>
      </w:r>
      <w:r w:rsidRPr="0034740A">
        <w:rPr>
          <w:rFonts w:asciiTheme="minorHAnsi" w:hAnsiTheme="minorHAnsi" w:cs="Helvetica"/>
          <w:color w:val="000000" w:themeColor="text1"/>
          <w:sz w:val="27"/>
          <w:szCs w:val="27"/>
          <w:u w:val="single"/>
        </w:rPr>
        <w:t xml:space="preserve">The EIU cited several reasons for the shift in support, but </w:t>
      </w:r>
      <w:r w:rsidRPr="0034740A">
        <w:rPr>
          <w:rFonts w:asciiTheme="minorHAnsi" w:hAnsiTheme="minorHAnsi" w:cs="Helvetica"/>
          <w:b/>
          <w:color w:val="000000" w:themeColor="text1"/>
          <w:sz w:val="27"/>
          <w:szCs w:val="27"/>
          <w:u w:val="single"/>
        </w:rPr>
        <w:t>researchers emphasized the importance of how Trump had handled the Covid-19 outbreak and Black Lives Matter protests.</w:t>
      </w:r>
    </w:p>
    <w:p w:rsidR="00CD24AA" w:rsidRPr="0034740A" w:rsidRDefault="00CD24AA" w:rsidP="00CD24AA">
      <w:pPr>
        <w:pStyle w:val="NormalWeb"/>
        <w:rPr>
          <w:rFonts w:asciiTheme="minorHAnsi" w:hAnsiTheme="minorHAnsi" w:cs="Helvetica"/>
          <w:b/>
          <w:color w:val="000000" w:themeColor="text1"/>
          <w:sz w:val="27"/>
          <w:szCs w:val="27"/>
          <w:u w:val="single"/>
        </w:rPr>
      </w:pPr>
      <w:r w:rsidRPr="0034740A">
        <w:rPr>
          <w:rFonts w:asciiTheme="minorHAnsi" w:hAnsiTheme="minorHAnsi" w:cs="Helvetica"/>
          <w:color w:val="000000" w:themeColor="text1"/>
          <w:sz w:val="27"/>
          <w:szCs w:val="27"/>
        </w:rPr>
        <w:t>In June, Eurasia Group’s Jonathan Lieber </w:t>
      </w:r>
      <w:hyperlink r:id="rId43" w:history="1">
        <w:r w:rsidRPr="0034740A">
          <w:rPr>
            <w:rStyle w:val="Hyperlink"/>
            <w:rFonts w:asciiTheme="minorHAnsi" w:hAnsiTheme="minorHAnsi" w:cs="Helvetica"/>
            <w:color w:val="000000" w:themeColor="text1"/>
            <w:sz w:val="27"/>
            <w:szCs w:val="27"/>
          </w:rPr>
          <w:t>told CNBC’s “Street Signs Asia”</w:t>
        </w:r>
      </w:hyperlink>
      <w:r w:rsidRPr="0034740A">
        <w:rPr>
          <w:rFonts w:asciiTheme="minorHAnsi" w:hAnsiTheme="minorHAnsi" w:cs="Helvetica"/>
          <w:color w:val="000000" w:themeColor="text1"/>
          <w:sz w:val="27"/>
          <w:szCs w:val="27"/>
        </w:rPr>
        <w:t xml:space="preserve"> that </w:t>
      </w:r>
      <w:r w:rsidRPr="0034740A">
        <w:rPr>
          <w:rFonts w:asciiTheme="minorHAnsi" w:hAnsiTheme="minorHAnsi" w:cs="Helvetica"/>
          <w:b/>
          <w:color w:val="000000" w:themeColor="text1"/>
          <w:sz w:val="27"/>
          <w:szCs w:val="27"/>
          <w:u w:val="single"/>
        </w:rPr>
        <w:t>Trump was “on the wrong side” of public opinion polls when it came to the Black Lives Matter movement, which was starting to seriously hurt the president’s approval ratings in the run up to the elections.</w:t>
      </w:r>
    </w:p>
    <w:p w:rsidR="00DD6261" w:rsidRDefault="00F515DE" w:rsidP="00DD6261">
      <w:pPr>
        <w:pStyle w:val="Heading3"/>
      </w:pPr>
      <w:r>
        <w:t>UQ—Biden Win—</w:t>
      </w:r>
      <w:r w:rsidR="00DD6261">
        <w:t>AT Kanye</w:t>
      </w:r>
    </w:p>
    <w:p w:rsidR="00F515DE" w:rsidRDefault="00F515DE" w:rsidP="00F515DE">
      <w:pPr>
        <w:pStyle w:val="Heading4"/>
      </w:pPr>
      <w:r>
        <w:t>People wont vote for Kanye – they see the election as a referendum on Trump so votes for Kanye would effect both candidates equally</w:t>
      </w:r>
    </w:p>
    <w:p w:rsidR="00F515DE" w:rsidRDefault="00F515DE" w:rsidP="00F515DE">
      <w:r w:rsidRPr="005F7B75">
        <w:rPr>
          <w:rStyle w:val="Style13ptBold"/>
        </w:rPr>
        <w:t>Fink 7/7</w:t>
      </w:r>
      <w:r>
        <w:t xml:space="preserve"> – </w:t>
      </w:r>
      <w:proofErr w:type="spellStart"/>
      <w:r>
        <w:t>staffwriter</w:t>
      </w:r>
      <w:proofErr w:type="spellEnd"/>
      <w:r>
        <w:t xml:space="preserve"> </w:t>
      </w:r>
    </w:p>
    <w:p w:rsidR="00F515DE" w:rsidRPr="00F515DE" w:rsidRDefault="00F515DE" w:rsidP="00F515DE">
      <w:r>
        <w:t>(By Jenni Fink On 7/7/20 AT 2:01 PM EDT “</w:t>
      </w:r>
      <w:r w:rsidRPr="005F7B75">
        <w:t>If Kanye West Actually Runs for President, Will He Hurt Biden or Trump?</w:t>
      </w:r>
      <w:r>
        <w:t xml:space="preserve">” </w:t>
      </w:r>
      <w:hyperlink r:id="rId44" w:history="1">
        <w:r w:rsidRPr="009A1BCE">
          <w:rPr>
            <w:rStyle w:val="Hyperlink"/>
          </w:rPr>
          <w:t>https://www.newsweek.com/kanye-west-2020-campaign-president-white-house-slim-chances-electoral-college-1515954</w:t>
        </w:r>
      </w:hyperlink>
      <w:r>
        <w:t>) IB</w:t>
      </w:r>
    </w:p>
    <w:p w:rsidR="00F515DE" w:rsidRDefault="00F515DE" w:rsidP="00F515DE">
      <w:pPr>
        <w:rPr>
          <w:rStyle w:val="StyleUnderline"/>
        </w:rPr>
      </w:pPr>
      <w:r w:rsidRPr="00F515DE">
        <w:rPr>
          <w:sz w:val="16"/>
        </w:rPr>
        <w:t xml:space="preserve">Lara Brown, director of the Graduate School of Political Management at George Washington University, told Newsweek </w:t>
      </w:r>
      <w:r w:rsidRPr="00F515DE">
        <w:rPr>
          <w:rStyle w:val="StyleUnderline"/>
        </w:rPr>
        <w:t>most people view the upcoming election as a referendum on</w:t>
      </w:r>
      <w:r w:rsidRPr="00F515DE">
        <w:rPr>
          <w:sz w:val="16"/>
        </w:rPr>
        <w:t xml:space="preserve"> President Donald </w:t>
      </w:r>
      <w:r w:rsidRPr="00F515DE">
        <w:rPr>
          <w:rStyle w:val="StyleUnderline"/>
        </w:rPr>
        <w:t>Trump</w:t>
      </w:r>
      <w:r w:rsidRPr="00F515DE">
        <w:rPr>
          <w:sz w:val="16"/>
        </w:rPr>
        <w:t xml:space="preserve">. The question at hand being: do you think Trump should have four more years or not? With those answering "no" casting their ballot for presumptive Democratic nominee Joe Biden in a head-to-head matchup. </w:t>
      </w:r>
      <w:r w:rsidRPr="00F515DE">
        <w:rPr>
          <w:rStyle w:val="StyleUnderline"/>
        </w:rPr>
        <w:t>Most national polls currently place Biden ahead of Trump, but West would give them another choice and could siphon off support for Bide</w:t>
      </w:r>
      <w:r w:rsidRPr="00F515DE">
        <w:rPr>
          <w:sz w:val="16"/>
        </w:rPr>
        <w:t xml:space="preserve">n. However, </w:t>
      </w:r>
      <w:r w:rsidRPr="00F515DE">
        <w:rPr>
          <w:rStyle w:val="StyleUnderline"/>
        </w:rPr>
        <w:t>many people might not be keen on voting for a third-party or independent candidate because they don't want to "waste their vote,"</w:t>
      </w:r>
      <w:r w:rsidRPr="00F515DE">
        <w:rPr>
          <w:sz w:val="16"/>
        </w:rPr>
        <w:t xml:space="preserve"> Brown said. "I say that </w:t>
      </w:r>
      <w:r w:rsidRPr="00F515DE">
        <w:rPr>
          <w:rStyle w:val="StyleUnderline"/>
        </w:rPr>
        <w:t>because when you look at 2016, most Americans believed Hillary Clinton would win the election so there was no cost to voting for a third party</w:t>
      </w:r>
      <w:r w:rsidRPr="00F515DE">
        <w:rPr>
          <w:sz w:val="16"/>
        </w:rPr>
        <w:t xml:space="preserve">," Brown told Newsweek. </w:t>
      </w:r>
      <w:r w:rsidRPr="00F515DE">
        <w:rPr>
          <w:rStyle w:val="StyleUnderline"/>
        </w:rPr>
        <w:t>At the time, some people voted for a third party to signal they weren't pleased with either of the candidates put forward by Democrats and Republicans, a "completely reasonable" justification</w:t>
      </w:r>
      <w:r w:rsidRPr="00F515DE">
        <w:rPr>
          <w:sz w:val="16"/>
        </w:rPr>
        <w:t xml:space="preserve">, according to Brown. </w:t>
      </w:r>
      <w:r w:rsidRPr="00F515DE">
        <w:rPr>
          <w:rStyle w:val="StyleUnderline"/>
        </w:rPr>
        <w:t>A similar reaction was a "big part" of Nader's support in 2000</w:t>
      </w:r>
      <w:r w:rsidRPr="00F515DE">
        <w:rPr>
          <w:sz w:val="16"/>
        </w:rPr>
        <w:t xml:space="preserve">, Brown said. </w:t>
      </w:r>
      <w:r w:rsidRPr="00F515DE">
        <w:rPr>
          <w:rStyle w:val="StyleUnderline"/>
        </w:rPr>
        <w:t>Four years later, Nader received less than one percent of the national vote because</w:t>
      </w:r>
      <w:r w:rsidRPr="00F515DE">
        <w:rPr>
          <w:sz w:val="16"/>
        </w:rPr>
        <w:t xml:space="preserve">, Brown said, </w:t>
      </w:r>
      <w:r w:rsidRPr="00F515DE">
        <w:rPr>
          <w:rStyle w:val="StyleUnderline"/>
        </w:rPr>
        <w:t>it was now a referendum on Bush. She predicted a similar outcome in November if West is a candidate.</w:t>
      </w:r>
      <w:r w:rsidRPr="00F515DE">
        <w:rPr>
          <w:sz w:val="16"/>
        </w:rPr>
        <w:t xml:space="preserve"> However, if he is able to get three or four percent of the vote, as Libertarian candidate Gary Johnson and the Green Party's Jill Stein did collectively in 2016, it's possible Trump could replicate his election victory.</w:t>
      </w:r>
      <w:r w:rsidRPr="00F515DE">
        <w:t xml:space="preserve"> </w:t>
      </w:r>
      <w:r w:rsidRPr="00F515DE">
        <w:rPr>
          <w:rStyle w:val="StyleUnderline"/>
        </w:rPr>
        <w:t>While West gives voters who aren't going to cast their ballot for Trump another option, it's possible he could hurt the president</w:t>
      </w:r>
      <w:r w:rsidRPr="00F515DE">
        <w:t xml:space="preserve">, as well. </w:t>
      </w:r>
      <w:r w:rsidRPr="00F515DE">
        <w:rPr>
          <w:rStyle w:val="StyleUnderline"/>
        </w:rPr>
        <w:t>A YouGov/Huff Post poll taken in 2018 after West praised Trump found only 13 percent of Democrats had a favorable view of the rapper and 34 percent of Republicans did.</w:t>
      </w:r>
    </w:p>
    <w:p w:rsidR="00F515DE" w:rsidRDefault="00442F61" w:rsidP="00F515DE">
      <w:pPr>
        <w:pStyle w:val="Heading4"/>
      </w:pPr>
      <w:r>
        <w:t>This is uniqueness for us – he will only siphon off non-establishment conservatives from Trump’s base who don’t approve of Trump’s stance on policing</w:t>
      </w:r>
    </w:p>
    <w:p w:rsidR="00442F61" w:rsidRDefault="00442F61" w:rsidP="00442F61">
      <w:r w:rsidRPr="00442F61">
        <w:rPr>
          <w:rStyle w:val="Style13ptBold"/>
        </w:rPr>
        <w:t>Nguyen 7/23</w:t>
      </w:r>
      <w:r>
        <w:t xml:space="preserve"> – </w:t>
      </w:r>
      <w:proofErr w:type="spellStart"/>
      <w:r>
        <w:t>staffwriter</w:t>
      </w:r>
      <w:proofErr w:type="spellEnd"/>
      <w:r>
        <w:t xml:space="preserve"> </w:t>
      </w:r>
    </w:p>
    <w:p w:rsidR="00442F61" w:rsidRDefault="00442F61" w:rsidP="00442F61">
      <w:r>
        <w:t>(Tina Nguyen 07/23/2020 08:30 AM EDT “</w:t>
      </w:r>
      <w:r w:rsidRPr="00442F61">
        <w:t>Kanye quits Trump's reality show</w:t>
      </w:r>
      <w:r>
        <w:t xml:space="preserve">” </w:t>
      </w:r>
      <w:hyperlink r:id="rId45" w:history="1">
        <w:r w:rsidRPr="009A1BCE">
          <w:rPr>
            <w:rStyle w:val="Hyperlink"/>
          </w:rPr>
          <w:t>https://www.politico.com/news/2020/07/23/kanye-west-donald-trump-reality-show-379677</w:t>
        </w:r>
      </w:hyperlink>
      <w:r>
        <w:t>) IB</w:t>
      </w:r>
    </w:p>
    <w:p w:rsidR="00F515DE" w:rsidRPr="00442F61" w:rsidRDefault="00F515DE" w:rsidP="00F515DE">
      <w:pPr>
        <w:rPr>
          <w:sz w:val="16"/>
        </w:rPr>
      </w:pPr>
      <w:r w:rsidRPr="00442F61">
        <w:rPr>
          <w:rStyle w:val="Emphasis"/>
        </w:rPr>
        <w:t>Kanye West’s quixotic presidential bid has been roundly dismissed as a publicity stunt</w:t>
      </w:r>
      <w:r w:rsidRPr="00442F61">
        <w:rPr>
          <w:sz w:val="16"/>
        </w:rPr>
        <w:t>. A caper. Just Kanye being Kanye.</w:t>
      </w:r>
      <w:r w:rsidR="00442F61" w:rsidRPr="00442F61">
        <w:rPr>
          <w:sz w:val="16"/>
        </w:rPr>
        <w:t xml:space="preserve"> </w:t>
      </w:r>
      <w:r w:rsidRPr="00442F61">
        <w:rPr>
          <w:sz w:val="16"/>
        </w:rPr>
        <w:t>But there’s no question it has already revealed something about American politics in 2020: The reality show President Donald Trump imported from the New York tabloids to the Oval Office is losing some of its stars.</w:t>
      </w:r>
      <w:r w:rsidR="00442F61" w:rsidRPr="00442F61">
        <w:rPr>
          <w:sz w:val="16"/>
        </w:rPr>
        <w:t xml:space="preserve"> </w:t>
      </w:r>
      <w:r w:rsidRPr="00442F61">
        <w:rPr>
          <w:sz w:val="16"/>
        </w:rPr>
        <w:t>Just over 100 days from the November election, West, a one-time Trump supporter, is spinning up a whirlwind of attention with his own Trumpian display amid the conflagration of a life-altering pandemic and a historic resurgence of the Black Lives Matter movement. He has questioned vaccines, demonized abortion, said Harriet Tubman “never actually freed the slaves,” proselytized for more religion in public life and proposed a radical albeit confusing restructuring of government.</w:t>
      </w:r>
      <w:r w:rsidR="00442F61" w:rsidRPr="00442F61">
        <w:rPr>
          <w:sz w:val="16"/>
        </w:rPr>
        <w:t xml:space="preserve"> </w:t>
      </w:r>
      <w:r w:rsidRPr="00442F61">
        <w:rPr>
          <w:sz w:val="16"/>
        </w:rPr>
        <w:t xml:space="preserve">And </w:t>
      </w:r>
      <w:r w:rsidRPr="00442F61">
        <w:rPr>
          <w:rStyle w:val="StyleUnderline"/>
        </w:rPr>
        <w:t>for a certain brand of political wanderers</w:t>
      </w:r>
      <w:r w:rsidRPr="00442F61">
        <w:rPr>
          <w:sz w:val="16"/>
        </w:rPr>
        <w:t xml:space="preserve"> — conservatives appalled by Trump’s authoritarian tendencies but turned off by Joe Biden’s decades in Washington, libertarians growing nihilistic about the state of the world — </w:t>
      </w:r>
      <w:r w:rsidRPr="00442F61">
        <w:rPr>
          <w:rStyle w:val="StyleUnderline"/>
        </w:rPr>
        <w:t>West’s display is working</w:t>
      </w:r>
      <w:r w:rsidRPr="00442F61">
        <w:rPr>
          <w:sz w:val="16"/>
        </w:rPr>
        <w:t>. To them, West is a postmodern outlet for their frustrations with society; one who won’t win, but is saying something at a national level that resonates.</w:t>
      </w:r>
      <w:r w:rsidR="00442F61" w:rsidRPr="00442F61">
        <w:rPr>
          <w:sz w:val="16"/>
        </w:rPr>
        <w:t xml:space="preserve"> </w:t>
      </w:r>
      <w:r w:rsidRPr="00442F61">
        <w:rPr>
          <w:sz w:val="16"/>
        </w:rPr>
        <w:t xml:space="preserve">“I love the fact that he’s doing it, right?” said </w:t>
      </w:r>
      <w:proofErr w:type="spellStart"/>
      <w:r w:rsidRPr="00442F61">
        <w:rPr>
          <w:sz w:val="16"/>
        </w:rPr>
        <w:t>Zuby</w:t>
      </w:r>
      <w:proofErr w:type="spellEnd"/>
      <w:r w:rsidRPr="00442F61">
        <w:rPr>
          <w:sz w:val="16"/>
        </w:rPr>
        <w:t xml:space="preserve"> </w:t>
      </w:r>
      <w:proofErr w:type="spellStart"/>
      <w:r w:rsidRPr="00442F61">
        <w:rPr>
          <w:sz w:val="16"/>
        </w:rPr>
        <w:t>Udezue</w:t>
      </w:r>
      <w:proofErr w:type="spellEnd"/>
      <w:r w:rsidRPr="00442F61">
        <w:rPr>
          <w:sz w:val="16"/>
        </w:rPr>
        <w:t>, a British musician, podcaster and artist with an influential conservative following in the U.S. — 300,000 followers on Twitter and frequently cited by libertarian and conservative figures like Joe Rogan, Tucker Carlson and Ann Coulter.</w:t>
      </w:r>
      <w:r w:rsidR="00442F61" w:rsidRPr="00442F61">
        <w:rPr>
          <w:sz w:val="16"/>
        </w:rPr>
        <w:t xml:space="preserve"> </w:t>
      </w:r>
      <w:r w:rsidRPr="00442F61">
        <w:rPr>
          <w:sz w:val="16"/>
        </w:rPr>
        <w:t xml:space="preserve">“I look at things like this on a more cultural level, and even a spiritual level to a degree, because I think that there's a lot of spiritual warfare going on,” added </w:t>
      </w:r>
      <w:proofErr w:type="spellStart"/>
      <w:r w:rsidRPr="00442F61">
        <w:rPr>
          <w:sz w:val="16"/>
        </w:rPr>
        <w:t>Udezue</w:t>
      </w:r>
      <w:proofErr w:type="spellEnd"/>
      <w:r w:rsidRPr="00442F61">
        <w:rPr>
          <w:sz w:val="16"/>
        </w:rPr>
        <w:t>, a fan of West’s music since 2003, referring to West’s religious evangelism. “And it might sound like mumbo jumbo to a lot of people who don't understand that language, but I think it’s very real.”</w:t>
      </w:r>
      <w:r w:rsidR="00442F61" w:rsidRPr="00442F61">
        <w:rPr>
          <w:sz w:val="16"/>
        </w:rPr>
        <w:t xml:space="preserve"> </w:t>
      </w:r>
      <w:r w:rsidRPr="00442F61">
        <w:rPr>
          <w:sz w:val="16"/>
        </w:rPr>
        <w:t xml:space="preserve">West’s political moment is interwoven with several factors. </w:t>
      </w:r>
      <w:r w:rsidRPr="00442F61">
        <w:rPr>
          <w:rStyle w:val="StyleUnderline"/>
        </w:rPr>
        <w:t>No one</w:t>
      </w:r>
      <w:r w:rsidRPr="00442F61">
        <w:rPr>
          <w:sz w:val="16"/>
        </w:rPr>
        <w:t xml:space="preserve"> interviewed for this story, even those drawn to West, </w:t>
      </w:r>
      <w:r w:rsidRPr="00442F61">
        <w:rPr>
          <w:rStyle w:val="StyleUnderline"/>
        </w:rPr>
        <w:t>believes he poses a serious threat to Trump or Biden</w:t>
      </w:r>
      <w:r w:rsidRPr="00442F61">
        <w:rPr>
          <w:sz w:val="16"/>
        </w:rPr>
        <w:t>, the presumptive 2020 Democratic presidential nominee. They also expressed concern for West’s ongoing mental health issues — West has said he was diagnosed with bipolar disorder in 2017. West’s wife, Kim Kardashian-West, issued a statement on Wednesday addressing the issue, calling West “brilliant but complicated” and asking the media for “compassion and empathy” during this period. She added: “Living with bipolar disorder does not diminish or invalidate his dreams and his creative ideas, no matter how big or unobtainable they may feel to some.”</w:t>
      </w:r>
      <w:r w:rsidR="00442F61" w:rsidRPr="00442F61">
        <w:rPr>
          <w:sz w:val="16"/>
        </w:rPr>
        <w:t xml:space="preserve"> </w:t>
      </w:r>
      <w:r w:rsidRPr="00442F61">
        <w:rPr>
          <w:sz w:val="16"/>
        </w:rPr>
        <w:t xml:space="preserve">Indeed, </w:t>
      </w:r>
      <w:r w:rsidRPr="00442F61">
        <w:rPr>
          <w:rStyle w:val="StyleUnderline"/>
        </w:rPr>
        <w:t>some of the ideas West has been promoting, his begrudging right-wing admirers say, ring true to them</w:t>
      </w:r>
      <w:r w:rsidRPr="00442F61">
        <w:rPr>
          <w:sz w:val="16"/>
        </w:rPr>
        <w:t>.</w:t>
      </w:r>
      <w:r w:rsidR="00442F61" w:rsidRPr="00442F61">
        <w:rPr>
          <w:sz w:val="16"/>
        </w:rPr>
        <w:t xml:space="preserve"> </w:t>
      </w:r>
      <w:r w:rsidRPr="00442F61">
        <w:rPr>
          <w:sz w:val="16"/>
        </w:rPr>
        <w:t>“The independent minded nature of Kanye’s messages, to the extent that you can discern his messages, is bound to attract libertarian support,” said a conservative political operative with a decade of work in the Republican Party and libertarian-leaning views, although the person expressed skepticism about West as a candidate.</w:t>
      </w:r>
      <w:r w:rsidR="00442F61" w:rsidRPr="00442F61">
        <w:rPr>
          <w:sz w:val="16"/>
        </w:rPr>
        <w:t xml:space="preserve"> </w:t>
      </w:r>
      <w:r w:rsidRPr="00442F61">
        <w:rPr>
          <w:sz w:val="16"/>
        </w:rPr>
        <w:t>“Libertarians are those who buck the status quo, are not interested in our two-party system and want new voices brought into the fold,” the person added. “They’re looking for political innovation, and some might argue that Kanye represents that.”</w:t>
      </w:r>
      <w:r w:rsidR="00442F61" w:rsidRPr="00442F61">
        <w:rPr>
          <w:sz w:val="16"/>
        </w:rPr>
        <w:t xml:space="preserve"> </w:t>
      </w:r>
      <w:r w:rsidRPr="00442F61">
        <w:rPr>
          <w:sz w:val="16"/>
        </w:rPr>
        <w:t>West’s political confidants insist the musician’s views are sincere, regardless of the stigma of mental illness. “Let ’Ye be ’Ye,” said Ali Alexander, one of the few GOP operatives who both talks politics with West and has also met with Trump.</w:t>
      </w:r>
      <w:r w:rsidR="00442F61" w:rsidRPr="00442F61">
        <w:rPr>
          <w:sz w:val="16"/>
        </w:rPr>
        <w:t xml:space="preserve"> </w:t>
      </w:r>
      <w:r w:rsidRPr="00442F61">
        <w:rPr>
          <w:sz w:val="16"/>
        </w:rPr>
        <w:t>West initially tweeted that he was running for president on July 4, generating the internet buzz and panoply of think pieces that only the rapper’s intermittent bursts into the public spotlight can. West then filed a statement of candidacy with the Federal Election Commission, listing “BDY” — the Birthday Party — as his party affiliation. He later held a rally in South Carolina this past weekend but missed the state’s deadline to submit paperwork to appear on the state's ballot. He did qualify to appear on the ballot in Oklahoma.</w:t>
      </w:r>
      <w:r w:rsidR="00442F61" w:rsidRPr="00442F61">
        <w:rPr>
          <w:sz w:val="16"/>
        </w:rPr>
        <w:t xml:space="preserve"> </w:t>
      </w:r>
      <w:r w:rsidRPr="00442F61">
        <w:rPr>
          <w:rStyle w:val="StyleUnderline"/>
        </w:rPr>
        <w:t>No one can truly place West’s scattershot political views in a comfortable place on the ideological spectrum</w:t>
      </w:r>
      <w:r w:rsidRPr="00442F61">
        <w:rPr>
          <w:sz w:val="16"/>
        </w:rPr>
        <w:t>, though West said recently that if Trump were not the GOP nominee, he would run as a Republican.</w:t>
      </w:r>
      <w:r w:rsidR="00442F61" w:rsidRPr="00442F61">
        <w:rPr>
          <w:sz w:val="16"/>
        </w:rPr>
        <w:t xml:space="preserve"> </w:t>
      </w:r>
      <w:r w:rsidRPr="00442F61">
        <w:rPr>
          <w:rStyle w:val="StyleUnderline"/>
        </w:rPr>
        <w:t>West is pro-Black Lives Matter</w:t>
      </w:r>
      <w:r w:rsidRPr="00442F61">
        <w:rPr>
          <w:sz w:val="16"/>
        </w:rPr>
        <w:t>, but called assumptions that he should lean Democratic “a form of racism and white supremacy.” He is pro-LGBTQ rights, but said Planned Parenthood was “placed inside cities by white supremacists to do the Devil’s work.” Hovering over all of it is his intense Christianity.</w:t>
      </w:r>
      <w:r w:rsidR="00442F61" w:rsidRPr="00442F61">
        <w:rPr>
          <w:sz w:val="16"/>
        </w:rPr>
        <w:t xml:space="preserve"> </w:t>
      </w:r>
      <w:r w:rsidRPr="00442F61">
        <w:rPr>
          <w:rStyle w:val="StyleUnderline"/>
        </w:rPr>
        <w:t>West also offers effusive praise for China</w:t>
      </w:r>
      <w:r w:rsidRPr="00442F61">
        <w:rPr>
          <w:sz w:val="16"/>
        </w:rPr>
        <w:t>, a stance anathema to current Republican orthodoxy, and said Black History Month is “torture porn,” a view that left many aghast.</w:t>
      </w:r>
      <w:r w:rsidR="00442F61" w:rsidRPr="00442F61">
        <w:rPr>
          <w:sz w:val="16"/>
        </w:rPr>
        <w:t xml:space="preserve"> </w:t>
      </w:r>
      <w:r w:rsidRPr="00442F61">
        <w:rPr>
          <w:sz w:val="16"/>
        </w:rPr>
        <w:t xml:space="preserve">Over the past several days, </w:t>
      </w:r>
      <w:r w:rsidRPr="00442F61">
        <w:rPr>
          <w:rStyle w:val="StyleUnderline"/>
        </w:rPr>
        <w:t>West’s own seriousness in his political endeavor has been thrown into doubt. His campaign apparatus is nonexistent, and he himself has said he doesn’t want to put together a policy platform</w:t>
      </w:r>
      <w:r w:rsidRPr="00442F61">
        <w:rPr>
          <w:sz w:val="16"/>
        </w:rPr>
        <w:t>: “I don’t know if I would use the word ‘policy’ for the way I would approach things.”</w:t>
      </w:r>
      <w:r w:rsidR="00442F61" w:rsidRPr="00442F61">
        <w:rPr>
          <w:sz w:val="16"/>
        </w:rPr>
        <w:t xml:space="preserve"> </w:t>
      </w:r>
      <w:r w:rsidRPr="00442F61">
        <w:rPr>
          <w:sz w:val="16"/>
        </w:rPr>
        <w:t>West’s time in the political spotlight traces back to his 2005 declaration on live TV: “George Bush doesn’t care about Black people.”</w:t>
      </w:r>
      <w:r w:rsidR="00442F61" w:rsidRPr="00442F61">
        <w:rPr>
          <w:sz w:val="16"/>
        </w:rPr>
        <w:t xml:space="preserve"> </w:t>
      </w:r>
      <w:r w:rsidRPr="00442F61">
        <w:rPr>
          <w:sz w:val="16"/>
        </w:rPr>
        <w:t>While the proclamation won him liberal praise at the time, West’s reputation has been marked by his flirtation with Trumpism in 2018 and right-wing ideology. He started tweeting his approval of the president and of controversial conservative pundit Candace Owens, and made an appearance in the Oval Office, where he wore a MAGA hat as he spoke to a captive audience, Trump included, for a full, freewheeling hour.</w:t>
      </w:r>
      <w:r w:rsidR="00442F61" w:rsidRPr="00442F61">
        <w:rPr>
          <w:sz w:val="16"/>
        </w:rPr>
        <w:t xml:space="preserve"> </w:t>
      </w:r>
      <w:r w:rsidRPr="00442F61">
        <w:rPr>
          <w:sz w:val="16"/>
        </w:rPr>
        <w:t>Trump himself seems unsure about West, previously thanking him after West claimed the two shared “dragon energy,” then later dismissing a potential 2020 challenge from West. "If he did it, he would have to view this as a trial run for what's going to happen in four years,” Trump told reporters earlier this month.</w:t>
      </w:r>
      <w:r w:rsidR="00442F61" w:rsidRPr="00442F61">
        <w:rPr>
          <w:sz w:val="16"/>
        </w:rPr>
        <w:t xml:space="preserve"> </w:t>
      </w:r>
      <w:r w:rsidRPr="00442F61">
        <w:rPr>
          <w:rStyle w:val="Emphasis"/>
        </w:rPr>
        <w:t>West’s views</w:t>
      </w:r>
      <w:r w:rsidRPr="00442F61">
        <w:rPr>
          <w:sz w:val="16"/>
        </w:rPr>
        <w:t xml:space="preserve">, the conservative operative said, </w:t>
      </w:r>
      <w:r w:rsidRPr="00442F61">
        <w:rPr>
          <w:rStyle w:val="Emphasis"/>
        </w:rPr>
        <w:t>are hardly going to siphon liberal support from Biden</w:t>
      </w:r>
      <w:r w:rsidRPr="00442F61">
        <w:rPr>
          <w:sz w:val="16"/>
        </w:rPr>
        <w:t xml:space="preserve">. </w:t>
      </w:r>
      <w:r w:rsidRPr="00442F61">
        <w:rPr>
          <w:rStyle w:val="StyleUnderline"/>
        </w:rPr>
        <w:t xml:space="preserve">But West’s views are likely to attract some </w:t>
      </w:r>
      <w:proofErr w:type="spellStart"/>
      <w:r w:rsidRPr="00442F61">
        <w:rPr>
          <w:rStyle w:val="StyleUnderline"/>
        </w:rPr>
        <w:t>nonestablishment</w:t>
      </w:r>
      <w:proofErr w:type="spellEnd"/>
      <w:r w:rsidRPr="00442F61">
        <w:rPr>
          <w:rStyle w:val="StyleUnderline"/>
        </w:rPr>
        <w:t xml:space="preserve"> Trump fans who were once key in generating cultural chatter around the future president but have now soured on him.</w:t>
      </w:r>
      <w:r w:rsidR="00442F61">
        <w:rPr>
          <w:rStyle w:val="StyleUnderline"/>
        </w:rPr>
        <w:t xml:space="preserve"> </w:t>
      </w:r>
      <w:r w:rsidRPr="00442F61">
        <w:rPr>
          <w:sz w:val="16"/>
        </w:rPr>
        <w:t xml:space="preserve">“He is just not respecting the rules of political correctness,” the operative said. “[And] from what you can discern, there's strong themes of Christian messaging and bringing God back into our schools. And I don't think that all is </w:t>
      </w:r>
      <w:proofErr w:type="spellStart"/>
      <w:r w:rsidRPr="00442F61">
        <w:rPr>
          <w:sz w:val="16"/>
        </w:rPr>
        <w:t>gonna</w:t>
      </w:r>
      <w:proofErr w:type="spellEnd"/>
      <w:r w:rsidRPr="00442F61">
        <w:rPr>
          <w:sz w:val="16"/>
        </w:rPr>
        <w:t xml:space="preserve"> play well on the left.”</w:t>
      </w:r>
      <w:r w:rsidR="00442F61" w:rsidRPr="00442F61">
        <w:rPr>
          <w:sz w:val="16"/>
        </w:rPr>
        <w:t xml:space="preserve"> </w:t>
      </w:r>
      <w:r w:rsidRPr="00442F61">
        <w:rPr>
          <w:sz w:val="16"/>
        </w:rPr>
        <w:t xml:space="preserve">Take, for instance, West’s controversial comments about famed abolitionist Harriet Tubman at his South Carolina event, which featured West giving an impromptu speech to a few hundred attendees. </w:t>
      </w:r>
      <w:proofErr w:type="spellStart"/>
      <w:r w:rsidRPr="00442F61">
        <w:rPr>
          <w:sz w:val="16"/>
        </w:rPr>
        <w:t>Udezue</w:t>
      </w:r>
      <w:proofErr w:type="spellEnd"/>
      <w:r w:rsidRPr="00442F61">
        <w:rPr>
          <w:sz w:val="16"/>
        </w:rPr>
        <w:t xml:space="preserve"> said liberals were decontextualizing West’s conservative message, even as the remarks caused some people in the room to groan and walk out.</w:t>
      </w:r>
      <w:r w:rsidR="00442F61" w:rsidRPr="00442F61">
        <w:rPr>
          <w:sz w:val="16"/>
        </w:rPr>
        <w:t xml:space="preserve"> </w:t>
      </w:r>
      <w:r w:rsidRPr="00442F61">
        <w:rPr>
          <w:sz w:val="16"/>
        </w:rPr>
        <w:t xml:space="preserve">“Actually, if you listen to the whole context, and what he's trying to say about the importance of family and property and passing on wealth to future generations, and valuing life and taking care of your children, all these things,” </w:t>
      </w:r>
      <w:proofErr w:type="spellStart"/>
      <w:r w:rsidRPr="00442F61">
        <w:rPr>
          <w:sz w:val="16"/>
        </w:rPr>
        <w:t>Udezue</w:t>
      </w:r>
      <w:proofErr w:type="spellEnd"/>
      <w:r w:rsidRPr="00442F61">
        <w:rPr>
          <w:sz w:val="16"/>
        </w:rPr>
        <w:t xml:space="preserve"> said. “This is what people need to hear. These are actual values that lead to individuals and communities becoming successful. But people just get stuck on the stupid part.”</w:t>
      </w:r>
      <w:r w:rsidR="00442F61" w:rsidRPr="00442F61">
        <w:rPr>
          <w:sz w:val="16"/>
        </w:rPr>
        <w:t xml:space="preserve"> </w:t>
      </w:r>
      <w:proofErr w:type="spellStart"/>
      <w:r w:rsidRPr="00442F61">
        <w:rPr>
          <w:sz w:val="16"/>
        </w:rPr>
        <w:t>Kmele</w:t>
      </w:r>
      <w:proofErr w:type="spellEnd"/>
      <w:r w:rsidRPr="00442F61">
        <w:rPr>
          <w:sz w:val="16"/>
        </w:rPr>
        <w:t xml:space="preserve"> </w:t>
      </w:r>
      <w:r w:rsidRPr="00442F61">
        <w:rPr>
          <w:rStyle w:val="StyleUnderline"/>
        </w:rPr>
        <w:t>Foster</w:t>
      </w:r>
      <w:r w:rsidRPr="00442F61">
        <w:rPr>
          <w:sz w:val="16"/>
        </w:rPr>
        <w:t xml:space="preserve">, host of the libertarian-leaning podcast “The Fifth Column” and a professed West fan, </w:t>
      </w:r>
      <w:r w:rsidRPr="00442F61">
        <w:rPr>
          <w:rStyle w:val="StyleUnderline"/>
        </w:rPr>
        <w:t>said he could understand a conservative’s attraction to West as a leader — increasingly religious and standing in opposition to the authoritarian Trump</w:t>
      </w:r>
      <w:r w:rsidRPr="00442F61">
        <w:rPr>
          <w:sz w:val="16"/>
        </w:rPr>
        <w:t>. Foster also emphasized that his first concern was for West’s mental health.</w:t>
      </w:r>
      <w:r w:rsidR="00442F61" w:rsidRPr="00442F61">
        <w:rPr>
          <w:sz w:val="16"/>
        </w:rPr>
        <w:t xml:space="preserve"> </w:t>
      </w:r>
      <w:r w:rsidRPr="00442F61">
        <w:rPr>
          <w:sz w:val="16"/>
        </w:rPr>
        <w:t>“</w:t>
      </w:r>
      <w:r w:rsidRPr="00442F61">
        <w:rPr>
          <w:rStyle w:val="StyleUnderline"/>
        </w:rPr>
        <w:t>It's hard to imagine</w:t>
      </w:r>
      <w:r w:rsidRPr="00442F61">
        <w:rPr>
          <w:sz w:val="16"/>
        </w:rPr>
        <w:t xml:space="preserve"> President </w:t>
      </w:r>
      <w:r w:rsidRPr="00442F61">
        <w:rPr>
          <w:rStyle w:val="StyleUnderline"/>
        </w:rPr>
        <w:t>Kanye dispatching federal law enforcement officers to go and try to quell the concern that is manifesting itself off in the streets of Portland</w:t>
      </w:r>
      <w:r w:rsidRPr="00442F61">
        <w:rPr>
          <w:sz w:val="16"/>
        </w:rPr>
        <w:t>,” Foster said, referencing Trump’s recent decision to send unmarked officers to Portland, Ore., where videos showed them detaining protesters in unmarked cars.</w:t>
      </w:r>
      <w:r w:rsidR="00442F61" w:rsidRPr="00442F61">
        <w:rPr>
          <w:sz w:val="16"/>
        </w:rPr>
        <w:t xml:space="preserve"> </w:t>
      </w:r>
      <w:r w:rsidRPr="00442F61">
        <w:rPr>
          <w:sz w:val="16"/>
        </w:rPr>
        <w:t>“President Kanye flies in and he gets into the street himself in an appeal to people,” Foster added. “He's giving a Kanye speech. And at a minimum, it mystifies everyone on all sides. But maybe it brings people together and calms the storm. And maybe he puts on a show? Who knows.”</w:t>
      </w:r>
      <w:r w:rsidR="00442F61" w:rsidRPr="00442F61">
        <w:rPr>
          <w:sz w:val="16"/>
        </w:rPr>
        <w:t xml:space="preserve"> </w:t>
      </w:r>
      <w:r w:rsidRPr="00442F61">
        <w:rPr>
          <w:sz w:val="16"/>
        </w:rPr>
        <w:t>In some ways, Foster said, Kanye’s disavowal of any policy platform plays into “the libertarian conception of the presidency is chief administrator. It's not supposed to be a guy who has a tremendous amount of unilateral authority. He's kind of constrained in important ways. And that's not how it is. But that's certainly the ideal.”</w:t>
      </w:r>
      <w:r w:rsidR="00442F61" w:rsidRPr="00442F61">
        <w:rPr>
          <w:sz w:val="16"/>
        </w:rPr>
        <w:t xml:space="preserve"> </w:t>
      </w:r>
      <w:r w:rsidRPr="00442F61">
        <w:rPr>
          <w:sz w:val="16"/>
        </w:rPr>
        <w:t>Ultimately, conservatives and libertarians acknowledge that the surreal concept of a President Yeezy is most likely a pipe dream. But in an already surreal world — where a pandemic has seized entire countries and devastated industries, political parties fight over wearing masks and Donald Trump is already president — it’s a pipe dream that can almost, just almost, exist.</w:t>
      </w:r>
      <w:r w:rsidR="00442F61" w:rsidRPr="00442F61">
        <w:rPr>
          <w:sz w:val="16"/>
        </w:rPr>
        <w:t xml:space="preserve"> </w:t>
      </w:r>
      <w:r w:rsidRPr="00442F61">
        <w:rPr>
          <w:sz w:val="16"/>
        </w:rPr>
        <w:t>“There are people right now, myself included, who are just politically homeless,” said the operative. “And they're just interested in anything that’s not this.”</w:t>
      </w:r>
    </w:p>
    <w:p w:rsidR="005F7B75" w:rsidRDefault="005F7B75" w:rsidP="005F7B75">
      <w:pPr>
        <w:pStyle w:val="Heading3"/>
      </w:pPr>
      <w:r>
        <w:t>2NC Link Magnifier---Trump Campaigning</w:t>
      </w:r>
    </w:p>
    <w:p w:rsidR="005F7B75" w:rsidRDefault="005F7B75" w:rsidP="005F7B75">
      <w:pPr>
        <w:pStyle w:val="Heading4"/>
      </w:pPr>
      <w:r>
        <w:t xml:space="preserve">Trump will use his platform to continually call attention to the </w:t>
      </w:r>
      <w:proofErr w:type="spellStart"/>
      <w:r>
        <w:t>aff</w:t>
      </w:r>
      <w:proofErr w:type="spellEnd"/>
      <w:r>
        <w:t xml:space="preserve"> as a victory</w:t>
      </w:r>
    </w:p>
    <w:p w:rsidR="005F7B75" w:rsidRDefault="005F7B75" w:rsidP="005F7B75">
      <w:r w:rsidRPr="005F7B75">
        <w:rPr>
          <w:rStyle w:val="Style13ptBold"/>
        </w:rPr>
        <w:t>Nicholas 7/27</w:t>
      </w:r>
      <w:r>
        <w:t xml:space="preserve"> –</w:t>
      </w:r>
      <w:r w:rsidRPr="005F7B75">
        <w:t xml:space="preserve"> staff writer at The Atlantic, where he covers the White House.</w:t>
      </w:r>
    </w:p>
    <w:p w:rsidR="005F7B75" w:rsidRPr="005F7B75" w:rsidRDefault="005F7B75" w:rsidP="005F7B75">
      <w:r>
        <w:t>(</w:t>
      </w:r>
      <w:r w:rsidRPr="005F7B75">
        <w:t>Peter Nicholas</w:t>
      </w:r>
      <w:r>
        <w:t xml:space="preserve"> 7/27/20 “</w:t>
      </w:r>
      <w:r w:rsidRPr="005F7B75">
        <w:t>Don’t Count Trump Out</w:t>
      </w:r>
      <w:r>
        <w:t xml:space="preserve">” </w:t>
      </w:r>
      <w:hyperlink r:id="rId46" w:history="1">
        <w:r w:rsidRPr="009A1BCE">
          <w:rPr>
            <w:rStyle w:val="Hyperlink"/>
          </w:rPr>
          <w:t>https://www.theatlantic.com/politics/archive/2020/07/how-trump-could-win-reelection/612205/</w:t>
        </w:r>
      </w:hyperlink>
      <w:r>
        <w:t>) IB</w:t>
      </w:r>
    </w:p>
    <w:p w:rsidR="005F7B75" w:rsidRDefault="005F7B75" w:rsidP="005F7B75">
      <w:pPr>
        <w:rPr>
          <w:sz w:val="16"/>
        </w:rPr>
      </w:pPr>
      <w:r w:rsidRPr="00612BDE">
        <w:rPr>
          <w:sz w:val="16"/>
        </w:rPr>
        <w:t xml:space="preserve">3. </w:t>
      </w:r>
      <w:r w:rsidRPr="00382A67">
        <w:rPr>
          <w:rStyle w:val="StyleUnderline"/>
        </w:rPr>
        <w:t>Trump can campaign all day long.</w:t>
      </w:r>
      <w:r w:rsidRPr="00612BDE">
        <w:rPr>
          <w:sz w:val="16"/>
        </w:rPr>
        <w:t xml:space="preserve"> If they choose, </w:t>
      </w:r>
      <w:r w:rsidRPr="00382A67">
        <w:rPr>
          <w:rStyle w:val="StyleUnderline"/>
        </w:rPr>
        <w:t>presidents can exploit the office for reelection purposes with brutal efficiency. They can</w:t>
      </w:r>
      <w:r w:rsidRPr="00612BDE">
        <w:rPr>
          <w:sz w:val="16"/>
        </w:rPr>
        <w:t xml:space="preserve"> push policies that matter most to prized constituencies, and </w:t>
      </w:r>
      <w:r w:rsidRPr="00382A67">
        <w:rPr>
          <w:rStyle w:val="StyleUnderline"/>
        </w:rPr>
        <w:t>fly to swing states for campaign stops masquerading as official visits</w:t>
      </w:r>
      <w:r w:rsidRPr="00612BDE">
        <w:rPr>
          <w:sz w:val="16"/>
        </w:rPr>
        <w:t xml:space="preserve">. Trump can no longer hold rallies whenever and wherever he wants, but </w:t>
      </w:r>
      <w:r w:rsidRPr="00382A67">
        <w:rPr>
          <w:rStyle w:val="StyleUnderline"/>
        </w:rPr>
        <w:t>even during a pandemic, he can capitalize on his surroundings in ways that a challenger can’t.</w:t>
      </w:r>
      <w:r>
        <w:rPr>
          <w:rStyle w:val="StyleUnderline"/>
        </w:rPr>
        <w:t xml:space="preserve"> </w:t>
      </w:r>
      <w:r w:rsidRPr="00612BDE">
        <w:rPr>
          <w:sz w:val="16"/>
        </w:rPr>
        <w:t xml:space="preserve">“Most presidents want to be reelected, and so they take full advantage of all those benefits of incumbency,” Barbara Perry, the presidential-studies director at the University of Virginia’s Miller Center, told me. </w:t>
      </w:r>
      <w:r w:rsidRPr="00382A67">
        <w:rPr>
          <w:rStyle w:val="StyleUnderline"/>
        </w:rPr>
        <w:t>A president’s sheer ubiquity is enough to reinforce his grip on the office.</w:t>
      </w:r>
      <w:r w:rsidRPr="00612BDE">
        <w:rPr>
          <w:sz w:val="16"/>
        </w:rPr>
        <w:t xml:space="preserve"> “For all of his foolishness and craziness, Trump is there. He’s there 24/7. </w:t>
      </w:r>
      <w:r w:rsidRPr="00382A67">
        <w:rPr>
          <w:rStyle w:val="Emphasis"/>
        </w:rPr>
        <w:t>That’s a huge advantage</w:t>
      </w:r>
      <w:r w:rsidRPr="00612BDE">
        <w:rPr>
          <w:sz w:val="16"/>
        </w:rPr>
        <w:t xml:space="preserve">,” Aaron David Miller, the author of a book on the presidency called The End of Greatness, told me. </w:t>
      </w:r>
      <w:r w:rsidRPr="00382A67">
        <w:rPr>
          <w:rStyle w:val="StyleUnderline"/>
        </w:rPr>
        <w:t xml:space="preserve">Amid signs that he’s losing ground with seniors, Trump appeared in the Rose Garden in the spring to announce a plan that caps the amount of money they pay for insulin. </w:t>
      </w:r>
      <w:r w:rsidRPr="00612BDE">
        <w:rPr>
          <w:sz w:val="16"/>
        </w:rPr>
        <w:t xml:space="preserve">Two minutes into his speech, he began belittling his opponent: “Sleepy Joe can’t do this, that I can tell you.” Toward the end, the White House aired a video showing a 68-year-old man with diabetes thanking Trump for cutting his expenses. Last week, </w:t>
      </w:r>
      <w:r w:rsidRPr="00382A67">
        <w:rPr>
          <w:rStyle w:val="StyleUnderline"/>
        </w:rPr>
        <w:t>Trump showed up in the Rose Garden again, ostensibly to talk about Hong Kong, but instead spent most of a free-associative hour lampooning Biden</w:t>
      </w:r>
      <w:r w:rsidRPr="00612BDE">
        <w:rPr>
          <w:sz w:val="16"/>
        </w:rPr>
        <w:t xml:space="preserve">. A “Rose Garden” strategy used to mean that a sitting president would plant himself in the White House and devote himself to governing. Trump is more literal: He’s turned this historic outdoor space into a campaign stage. This week, </w:t>
      </w:r>
      <w:r w:rsidRPr="00612BDE">
        <w:rPr>
          <w:rStyle w:val="StyleUnderline"/>
        </w:rPr>
        <w:t>Trump resurrected the daily coronavirus task-force briefings that he’d dropped a couple of months ago. They give him a captive national TV audience</w:t>
      </w:r>
      <w:r w:rsidRPr="00612BDE">
        <w:rPr>
          <w:sz w:val="16"/>
        </w:rPr>
        <w:t xml:space="preserve"> at a moment when he can’t easily hold his beloved rallies. Read: The real point of Trump’s coronavirus press conferences A former White House official told me that some aides were “dead set against” the briefings in the spring. “We were stunned that he was out there doing it,” this person told me. “We lost that battle. There were a group of us in the West Wing who said, ‘He needs to be the commander in chief. He doesn’t need to be the head of the coronavirus task force.’” But to Trump, the briefings are irresistible. “Suggesting the president go on TV is like pushing against an open door,” the former official said.</w:t>
      </w:r>
    </w:p>
    <w:p w:rsidR="005F7B75" w:rsidRPr="005F7B75" w:rsidRDefault="005F7B75" w:rsidP="005F7B75">
      <w:pPr>
        <w:pStyle w:val="Heading2"/>
      </w:pPr>
    </w:p>
    <w:p w:rsidR="00DD6261" w:rsidRDefault="00DD6261" w:rsidP="00DD6261">
      <w:pPr>
        <w:pStyle w:val="Heading2"/>
      </w:pPr>
      <w:r>
        <w:t>--- AFF ---</w:t>
      </w:r>
    </w:p>
    <w:p w:rsidR="003F1561" w:rsidRDefault="003F1561" w:rsidP="00DE7A9E"/>
    <w:p w:rsidR="00DE7A9E" w:rsidRPr="00DE7A9E" w:rsidRDefault="00DE7A9E" w:rsidP="00DE7A9E"/>
    <w:p w:rsidR="00AE2D15" w:rsidRDefault="00AE2D15" w:rsidP="00AE2D15">
      <w:pPr>
        <w:pStyle w:val="Heading3"/>
      </w:pPr>
      <w:r>
        <w:t>UQ—Trump Win—Secret Voters</w:t>
      </w:r>
    </w:p>
    <w:p w:rsidR="00AE2D15" w:rsidRDefault="00AE2D15" w:rsidP="00AE2D15">
      <w:pPr>
        <w:pStyle w:val="Heading4"/>
      </w:pPr>
      <w:r>
        <w:t>Trump will win – polls cant account for secret voters</w:t>
      </w:r>
    </w:p>
    <w:p w:rsidR="00AE2D15" w:rsidRDefault="00AE2D15" w:rsidP="00AE2D15">
      <w:r w:rsidRPr="00AE2D15">
        <w:rPr>
          <w:rStyle w:val="Style13ptBold"/>
        </w:rPr>
        <w:t>Parker 7/23</w:t>
      </w:r>
      <w:r>
        <w:t xml:space="preserve"> – </w:t>
      </w:r>
      <w:proofErr w:type="spellStart"/>
      <w:r>
        <w:t>staffwriter</w:t>
      </w:r>
      <w:proofErr w:type="spellEnd"/>
      <w:r>
        <w:t xml:space="preserve"> </w:t>
      </w:r>
    </w:p>
    <w:p w:rsidR="00AE2D15" w:rsidRPr="00AE2D15" w:rsidRDefault="00AE2D15" w:rsidP="00AE2D15">
      <w:r>
        <w:t>(</w:t>
      </w:r>
      <w:r w:rsidRPr="00AE2D15">
        <w:t>Kathleen Parker</w:t>
      </w:r>
      <w:r>
        <w:t xml:space="preserve"> Jul 23, 2020 “</w:t>
      </w:r>
      <w:r w:rsidRPr="00AE2D15">
        <w:t>Here's why Trump can still win</w:t>
      </w:r>
      <w:r>
        <w:t xml:space="preserve">” </w:t>
      </w:r>
      <w:hyperlink r:id="rId47" w:history="1">
        <w:r w:rsidRPr="009A1BCE">
          <w:rPr>
            <w:rStyle w:val="Hyperlink"/>
          </w:rPr>
          <w:t>https://www.heraldbulletin.com/opinion/columns/heres-why-trump-can-still-win/article_0bf68d4e-cd2c-11ea-9d9c-87b1a326f56b.html</w:t>
        </w:r>
      </w:hyperlink>
      <w:r>
        <w:t>) IB</w:t>
      </w:r>
    </w:p>
    <w:p w:rsidR="00AE2D15" w:rsidRPr="00AE2D15" w:rsidRDefault="00AE2D15" w:rsidP="00AE2D15">
      <w:pPr>
        <w:rPr>
          <w:sz w:val="16"/>
        </w:rPr>
      </w:pPr>
      <w:r w:rsidRPr="00AE2D15">
        <w:rPr>
          <w:rStyle w:val="StyleUnderline"/>
        </w:rPr>
        <w:t>Four years ago in mid-July, polls said</w:t>
      </w:r>
      <w:r w:rsidRPr="00AE2D15">
        <w:rPr>
          <w:sz w:val="16"/>
        </w:rPr>
        <w:t xml:space="preserve"> Hillary </w:t>
      </w:r>
      <w:r w:rsidRPr="00AE2D15">
        <w:rPr>
          <w:rStyle w:val="StyleUnderline"/>
        </w:rPr>
        <w:t>Clinton was leading</w:t>
      </w:r>
      <w:r w:rsidRPr="00AE2D15">
        <w:rPr>
          <w:sz w:val="16"/>
        </w:rPr>
        <w:t xml:space="preserve"> Donald </w:t>
      </w:r>
      <w:r w:rsidRPr="00AE2D15">
        <w:rPr>
          <w:rStyle w:val="StyleUnderline"/>
        </w:rPr>
        <w:t>Trump by 12 points, much as they say</w:t>
      </w:r>
      <w:r w:rsidRPr="00AE2D15">
        <w:rPr>
          <w:sz w:val="16"/>
        </w:rPr>
        <w:t xml:space="preserve"> Joe </w:t>
      </w:r>
      <w:r w:rsidRPr="00AE2D15">
        <w:rPr>
          <w:rStyle w:val="StyleUnderline"/>
        </w:rPr>
        <w:t>Biden leads</w:t>
      </w:r>
      <w:r w:rsidRPr="00AE2D15">
        <w:rPr>
          <w:sz w:val="16"/>
        </w:rPr>
        <w:t xml:space="preserve"> him </w:t>
      </w:r>
      <w:r w:rsidRPr="00AE2D15">
        <w:rPr>
          <w:rStyle w:val="StyleUnderline"/>
        </w:rPr>
        <w:t>now</w:t>
      </w:r>
      <w:r w:rsidRPr="00AE2D15">
        <w:rPr>
          <w:sz w:val="16"/>
        </w:rPr>
        <w:t xml:space="preserve">. The former secretary of state had 49% support compared with Trump’s 37%, according to a Bloomberg poll. Libertarian and former New Mexico governor Gary Johnson had 9%. </w:t>
      </w:r>
      <w:r w:rsidRPr="00AE2D15">
        <w:rPr>
          <w:rStyle w:val="StyleUnderline"/>
        </w:rPr>
        <w:t>Most confounding given the final results, 55% of those surveyed said they would never vote for Trump, while just 43% said the same about Clinton</w:t>
      </w:r>
      <w:r w:rsidRPr="00AE2D15">
        <w:rPr>
          <w:sz w:val="16"/>
        </w:rPr>
        <w:t xml:space="preserve">. The survey of 750 people was conducted shortly after Trump said a federal judge of Mexican descent couldn’t be impartial in a case against Trump University because of the candidate’s push for a U.S.-Mexico border wall. This comment earned him a stern rebuke from then-Speaker of the House Paul Ryan, R-Wis., saying Trump’s comment was “the textbook definition of a racist remark.” Ryan was Mitt Romney’s running mate in 2012, the year Trump, while watching Romney sink during his second debate with President Barack Obama, said to himself, “I can win.” What emerged from the Bloomberg poll, as well as dozens of others leading up to Election Day, was the inescapable conclusion that Clinton would win. Even Trump believed so, despite his rally-to-rally “winning” refrain. </w:t>
      </w:r>
      <w:r w:rsidRPr="00AE2D15">
        <w:rPr>
          <w:rStyle w:val="StyleUnderline"/>
        </w:rPr>
        <w:t>In other words, what we think we know isn’t always so</w:t>
      </w:r>
      <w:r w:rsidRPr="00AE2D15">
        <w:rPr>
          <w:sz w:val="16"/>
        </w:rPr>
        <w:t xml:space="preserve">. When Trump was elected in 2016, the news was received in the nation’s capital, where I lived at the time, like the arrival of unwanted, unexpected out-of-town visitors. Usually friendly neighbors stared vacantly at one another as they reached for their morning papers. Wordlessly, they quickly retreated back inside, away from the searing light of unbearable truth. The models and internal polling had all agreed! But </w:t>
      </w:r>
      <w:r w:rsidRPr="00AE2D15">
        <w:rPr>
          <w:rStyle w:val="StyleUnderline"/>
        </w:rPr>
        <w:t>models and polls</w:t>
      </w:r>
      <w:r w:rsidRPr="00AE2D15">
        <w:rPr>
          <w:sz w:val="16"/>
        </w:rPr>
        <w:t xml:space="preserve">, like reporters and columnists, </w:t>
      </w:r>
      <w:r w:rsidRPr="00AE2D15">
        <w:rPr>
          <w:rStyle w:val="StyleUnderline"/>
        </w:rPr>
        <w:t>are only as good as their sources</w:t>
      </w:r>
      <w:r w:rsidRPr="00AE2D15">
        <w:rPr>
          <w:sz w:val="16"/>
        </w:rPr>
        <w:t xml:space="preserve">. And political history hasn’t been coy about the pitfalls of relying too heavily on textbook scenarios. Politics has a scent, and the nose usually sniffs out outcomes before the eyes can see. </w:t>
      </w:r>
      <w:r w:rsidRPr="00AE2D15">
        <w:rPr>
          <w:rStyle w:val="StyleUnderline"/>
        </w:rPr>
        <w:t>Sweat equity wins every time. How much are people willing to wait in lines, make cold calls, give of their own money and rally strangers to support their candidate</w:t>
      </w:r>
      <w:r w:rsidRPr="00AE2D15">
        <w:rPr>
          <w:sz w:val="16"/>
        </w:rPr>
        <w:t xml:space="preserve">? Which candidate is most able to rally people to do the hard work? We speak in terms of authenticity, but that’s not the whole of it. For good or ill, winners have a certain instinctual allure. </w:t>
      </w:r>
      <w:r w:rsidRPr="00AE2D15">
        <w:rPr>
          <w:rStyle w:val="StyleUnderline"/>
        </w:rPr>
        <w:t>This makes Biden’s current status as the front-runner a bit uncertain. Biden-in-the-basement has worked well so far, but he may not be able to compete with a fully unleashed Trump on the hustings</w:t>
      </w:r>
      <w:r w:rsidRPr="00AE2D15">
        <w:rPr>
          <w:sz w:val="16"/>
        </w:rPr>
        <w:t xml:space="preserve">. </w:t>
      </w:r>
      <w:r w:rsidRPr="00AE2D15">
        <w:rPr>
          <w:rStyle w:val="StyleUnderline"/>
        </w:rPr>
        <w:t>Past elections remind us</w:t>
      </w:r>
      <w:r w:rsidRPr="00AE2D15">
        <w:rPr>
          <w:sz w:val="16"/>
        </w:rPr>
        <w:t xml:space="preserve">, too, </w:t>
      </w:r>
      <w:r w:rsidRPr="00AE2D15">
        <w:rPr>
          <w:rStyle w:val="StyleUnderline"/>
        </w:rPr>
        <w:t>that voters sometimes lay their own explosives when the pollster rings</w:t>
      </w:r>
      <w:r w:rsidRPr="00AE2D15">
        <w:rPr>
          <w:sz w:val="16"/>
        </w:rPr>
        <w:t xml:space="preserve">. </w:t>
      </w:r>
      <w:r w:rsidRPr="00AE2D15">
        <w:rPr>
          <w:rStyle w:val="StyleUnderline"/>
        </w:rPr>
        <w:t>Many won’t even take that call, or stay on it for very long</w:t>
      </w:r>
      <w:r w:rsidRPr="00AE2D15">
        <w:rPr>
          <w:sz w:val="16"/>
        </w:rPr>
        <w:t xml:space="preserve">. (This is such a problem that many pollsters have given up surveying by telephone.) When the calls do go through, other problems arise: </w:t>
      </w:r>
      <w:r w:rsidRPr="00AE2D15">
        <w:rPr>
          <w:rStyle w:val="Emphasis"/>
        </w:rPr>
        <w:t>Even in those places where Trump won handily last time, folks are reluctant to express political views</w:t>
      </w:r>
      <w:r w:rsidRPr="00AE2D15">
        <w:rPr>
          <w:sz w:val="16"/>
        </w:rPr>
        <w:t xml:space="preserve">. Still other </w:t>
      </w:r>
      <w:r w:rsidRPr="00AE2D15">
        <w:rPr>
          <w:rStyle w:val="StyleUnderline"/>
        </w:rPr>
        <w:t>Trump supporters might say to a pollster that they will vote for Biden just to mess with the guy and his clipboard</w:t>
      </w:r>
      <w:r w:rsidRPr="00AE2D15">
        <w:rPr>
          <w:sz w:val="16"/>
        </w:rPr>
        <w:t xml:space="preserve">. Americans have a strong what-the-hell, troublemaking streak. Four years ago, I wrote about </w:t>
      </w:r>
      <w:r w:rsidRPr="00AE2D15">
        <w:rPr>
          <w:rStyle w:val="StyleUnderline"/>
        </w:rPr>
        <w:t>that sort of voter</w:t>
      </w:r>
      <w:r w:rsidRPr="00AE2D15">
        <w:rPr>
          <w:sz w:val="16"/>
        </w:rPr>
        <w:t xml:space="preserve">: the kind who pulled the lever for Trump just to tick off all the right people. That same voter, </w:t>
      </w:r>
      <w:r w:rsidRPr="00AE2D15">
        <w:rPr>
          <w:rStyle w:val="StyleUnderline"/>
        </w:rPr>
        <w:t>likely well-entertained these past four years, is more concerned now about the socialist bent of the Democratic Party and whether Biden is strong enough to stem the tide.</w:t>
      </w:r>
      <w:r w:rsidRPr="00AE2D15">
        <w:rPr>
          <w:sz w:val="16"/>
        </w:rPr>
        <w:t xml:space="preserve"> There’s also concern that Biden may not be as cognitively nimble as in earlier years, and that his vice-presidential pick won’t be seen as presidential. </w:t>
      </w:r>
      <w:r w:rsidRPr="00AE2D15">
        <w:rPr>
          <w:rStyle w:val="Emphasis"/>
        </w:rPr>
        <w:t>Which is to say, Trump could win reelection despite his unfavorable numbers or the galloping pandemic</w:t>
      </w:r>
      <w:r w:rsidRPr="00AE2D15">
        <w:rPr>
          <w:sz w:val="16"/>
        </w:rPr>
        <w:t>. In his recent, free-ranging interview with Fox News anchor Chris Wallace, Trump defaulted to “fake polls” when asked about his “losing.” “I’m not losing,” he insisted. And, contrary to everything we think we know, he may not be wrong.</w:t>
      </w:r>
    </w:p>
    <w:p w:rsidR="00AE2D15" w:rsidRDefault="00AE2D15" w:rsidP="00AE2D15">
      <w:pPr>
        <w:pStyle w:val="Heading3"/>
      </w:pPr>
      <w:r>
        <w:t>UQ—Trump Win—Polls Inaccurate—2016 Proves</w:t>
      </w:r>
    </w:p>
    <w:p w:rsidR="005F7B75" w:rsidRDefault="005F7B75" w:rsidP="005F7B75">
      <w:pPr>
        <w:pStyle w:val="Heading4"/>
      </w:pPr>
      <w:r>
        <w:t xml:space="preserve">Polling Data is irrelevant – its flawed and cant predict the election </w:t>
      </w:r>
    </w:p>
    <w:p w:rsidR="005F7B75" w:rsidRDefault="005F7B75" w:rsidP="005F7B75">
      <w:r w:rsidRPr="005F7B75">
        <w:rPr>
          <w:rStyle w:val="Style13ptBold"/>
        </w:rPr>
        <w:t>Nicholas 7/27</w:t>
      </w:r>
      <w:r>
        <w:t xml:space="preserve"> –</w:t>
      </w:r>
      <w:r w:rsidRPr="005F7B75">
        <w:t xml:space="preserve"> staff writer at The Atlantic, where he covers the White House.</w:t>
      </w:r>
    </w:p>
    <w:p w:rsidR="005F7B75" w:rsidRPr="005F7B75" w:rsidRDefault="005F7B75" w:rsidP="005F7B75">
      <w:r>
        <w:t>(</w:t>
      </w:r>
      <w:r w:rsidRPr="005F7B75">
        <w:t>Peter Nicholas</w:t>
      </w:r>
      <w:r>
        <w:t xml:space="preserve"> 7/27/20 “</w:t>
      </w:r>
      <w:r w:rsidRPr="005F7B75">
        <w:t>Don’t Count Trump Out</w:t>
      </w:r>
      <w:r>
        <w:t xml:space="preserve">” </w:t>
      </w:r>
      <w:hyperlink r:id="rId48" w:history="1">
        <w:r w:rsidRPr="009A1BCE">
          <w:rPr>
            <w:rStyle w:val="Hyperlink"/>
          </w:rPr>
          <w:t>https://www.theatlantic.com/politics/archive/2020/07/how-trump-could-win-reelection/612205/</w:t>
        </w:r>
      </w:hyperlink>
      <w:r>
        <w:t>) IB</w:t>
      </w:r>
    </w:p>
    <w:p w:rsidR="005F7B75" w:rsidRDefault="005F7B75" w:rsidP="005F7B75">
      <w:r w:rsidRPr="00BC2E80">
        <w:rPr>
          <w:rStyle w:val="StyleUnderline"/>
        </w:rPr>
        <w:t>2. Polling could be wrong</w:t>
      </w:r>
      <w:r>
        <w:t xml:space="preserve"> (again). </w:t>
      </w:r>
      <w:r w:rsidRPr="00BC2E80">
        <w:rPr>
          <w:rStyle w:val="StyleUnderline"/>
        </w:rPr>
        <w:t>Four years ago, the race between Trump and</w:t>
      </w:r>
      <w:r>
        <w:t xml:space="preserve"> Hillary </w:t>
      </w:r>
      <w:r w:rsidRPr="00BC2E80">
        <w:rPr>
          <w:rStyle w:val="StyleUnderline"/>
        </w:rPr>
        <w:t>Clinton came down to Wisconsin, Michigan, and Pennsylvania. Trump narrowly won all three</w:t>
      </w:r>
      <w:r>
        <w:t xml:space="preserve">. This time around, Biden is leading in each of the same three states by anywhere from 6 to 8 points, the RealClearPolitics average of polls shows. If that sounds familiar, it may be because </w:t>
      </w:r>
      <w:r w:rsidRPr="00BC2E80">
        <w:rPr>
          <w:rStyle w:val="StyleUnderline"/>
        </w:rPr>
        <w:t>state surveys</w:t>
      </w:r>
      <w:r>
        <w:t xml:space="preserve"> also </w:t>
      </w:r>
      <w:r w:rsidRPr="00BC2E80">
        <w:rPr>
          <w:rStyle w:val="StyleUnderline"/>
        </w:rPr>
        <w:t>showed Clinton topping Trump in Wisconsin, Michigan, and Pennsylvania ahead of the election</w:t>
      </w:r>
      <w:r>
        <w:t xml:space="preserve">. In Pennsylvania alone, seven different state polls taken in the first two weeks of October 2016 showed Clinton beating Trump by no fewer than 4 percentage points and by as many as 9. She wound up losing the state by about a point. Read: Debbie Dingell is afraid the Trump polls are wrong—again </w:t>
      </w:r>
      <w:r w:rsidRPr="00BC2E80">
        <w:rPr>
          <w:rStyle w:val="StyleUnderline"/>
        </w:rPr>
        <w:t>Postmortem analyses of state polling turned up serious flaw</w:t>
      </w:r>
      <w:r>
        <w:t xml:space="preserve">s. In some instances, </w:t>
      </w:r>
      <w:r w:rsidRPr="00BC2E80">
        <w:rPr>
          <w:rStyle w:val="StyleUnderline"/>
        </w:rPr>
        <w:t>surveys failed to correct for the overrepresentation of college-educated voters who participate more in polls and tended to favor Clinton. Or they didn’t capture a trend in which most voters who made up their minds late voted for Trump.</w:t>
      </w:r>
      <w:r>
        <w:rPr>
          <w:rStyle w:val="StyleUnderline"/>
        </w:rPr>
        <w:t xml:space="preserve"> </w:t>
      </w:r>
      <w:r>
        <w:t xml:space="preserve">Franklin, the Marquette Law School poll director, told me that his survey now shows Biden leading the president by 8 points in Wisconsin. But how much weight do such polls deserve, given the debacle in 2016? At the end of that race, Clinton led Trump by an average of more than 6 points in Wisconsin and then lost by nearly a point. “So, </w:t>
      </w:r>
      <w:r w:rsidRPr="00BC2E80">
        <w:rPr>
          <w:rStyle w:val="StyleUnderline"/>
        </w:rPr>
        <w:t>that’s a large error</w:t>
      </w:r>
      <w:r>
        <w:t xml:space="preserve">,” Franklin said. “Was that a humbling experience?” I asked. “Yes! Absolutely. How could it not be?” </w:t>
      </w:r>
      <w:r w:rsidRPr="00382A67">
        <w:rPr>
          <w:rStyle w:val="Emphasis"/>
        </w:rPr>
        <w:t>It’s not clear that state polling this time around is any better</w:t>
      </w:r>
      <w:r>
        <w:t xml:space="preserve">. “You certainly see state </w:t>
      </w:r>
      <w:r w:rsidRPr="00382A67">
        <w:rPr>
          <w:rStyle w:val="StyleUnderline"/>
        </w:rPr>
        <w:t>polls</w:t>
      </w:r>
      <w:r>
        <w:t xml:space="preserve"> appearing today that clearly </w:t>
      </w:r>
      <w:r w:rsidRPr="00382A67">
        <w:rPr>
          <w:rStyle w:val="StyleUnderline"/>
        </w:rPr>
        <w:t>are not reflecting the educational distribution in the states they’re polling</w:t>
      </w:r>
      <w:r>
        <w:t xml:space="preserve">,” said Franklin, who took part in a postelection polling study conducted by the American Association for Public Opinion Research. “That’s a bit of a puzzlement.” Kellyanne Conway, a former pollster and a current counselor to the president who served as Trump’s campaign manager in the 2016 race, argues that nothing has been fixed. </w:t>
      </w:r>
      <w:r w:rsidRPr="00382A67">
        <w:rPr>
          <w:rStyle w:val="StyleUnderline"/>
        </w:rPr>
        <w:t xml:space="preserve">“The same problems surround the polls this time because many of the people running the polls then are running the polls now. </w:t>
      </w:r>
      <w:r w:rsidRPr="00382A67">
        <w:rPr>
          <w:rStyle w:val="Emphasis"/>
        </w:rPr>
        <w:t>There’s been no course correction whatsoever</w:t>
      </w:r>
      <w:r>
        <w:t>,” Conway told me. “If polling were run like a business, the C-suite would have been cleaned out, the shareholders would have revolted, the customers would have walked away.”</w:t>
      </w:r>
    </w:p>
    <w:p w:rsidR="00AE2D15" w:rsidRDefault="00AE2D15" w:rsidP="00AE2D15">
      <w:pPr>
        <w:pStyle w:val="Heading3"/>
      </w:pPr>
      <w:r>
        <w:t xml:space="preserve">UQ—Trump Win—Polls Inaccurate—COVID </w:t>
      </w:r>
    </w:p>
    <w:p w:rsidR="00AE2D15" w:rsidRDefault="00AE2D15" w:rsidP="00AE2D15">
      <w:pPr>
        <w:pStyle w:val="Heading4"/>
      </w:pPr>
      <w:r>
        <w:t>Polls cant account for who will actually vote – COVID will effect voter outcomes</w:t>
      </w:r>
    </w:p>
    <w:p w:rsidR="00AE2D15" w:rsidRDefault="00AE2D15" w:rsidP="00AE2D15">
      <w:r w:rsidRPr="003F1561">
        <w:rPr>
          <w:rStyle w:val="Style13ptBold"/>
        </w:rPr>
        <w:t>Contreras 7/23</w:t>
      </w:r>
      <w:r>
        <w:t xml:space="preserve"> - </w:t>
      </w:r>
      <w:proofErr w:type="spellStart"/>
      <w:r>
        <w:t>staffwriter</w:t>
      </w:r>
      <w:proofErr w:type="spellEnd"/>
    </w:p>
    <w:p w:rsidR="00AE2D15" w:rsidRPr="003F1561" w:rsidRDefault="00AE2D15" w:rsidP="00AE2D15">
      <w:r>
        <w:t xml:space="preserve">(Brian Contreras JULY 23, 2020 </w:t>
      </w:r>
      <w:r w:rsidRPr="003F1561">
        <w:t>Biden leads in the polls: Could they be missing something?</w:t>
      </w:r>
      <w:r>
        <w:t xml:space="preserve"> </w:t>
      </w:r>
      <w:hyperlink r:id="rId49" w:history="1">
        <w:r w:rsidRPr="009A1BCE">
          <w:rPr>
            <w:rStyle w:val="Hyperlink"/>
          </w:rPr>
          <w:t>https://www.latimes.com/politics/story/2020-07-23/polling-took-hit-in-2016-now-facing-coronavirus</w:t>
        </w:r>
      </w:hyperlink>
      <w:r>
        <w:t>) IB</w:t>
      </w:r>
    </w:p>
    <w:p w:rsidR="00AE2D15" w:rsidRDefault="00AE2D15" w:rsidP="005F7B75">
      <w:r>
        <w:t xml:space="preserve">Nathaniel </w:t>
      </w:r>
      <w:proofErr w:type="spellStart"/>
      <w:r>
        <w:t>Rakich</w:t>
      </w:r>
      <w:proofErr w:type="spellEnd"/>
      <w:r>
        <w:t xml:space="preserve">, an elections analyst for prominent forecasting outlet FiveThirtyEight.com noted </w:t>
      </w:r>
      <w:r w:rsidRPr="00DE7A9E">
        <w:rPr>
          <w:rStyle w:val="StyleUnderline"/>
        </w:rPr>
        <w:t xml:space="preserve">the virus could disrupt the electoral </w:t>
      </w:r>
      <w:r w:rsidRPr="00DE7A9E">
        <w:t>process in other ways.</w:t>
      </w:r>
      <w:r>
        <w:t xml:space="preserve"> “You’ve seen it in primaries: </w:t>
      </w:r>
      <w:r w:rsidRPr="00DE7A9E">
        <w:rPr>
          <w:rStyle w:val="StyleUnderline"/>
        </w:rPr>
        <w:t>There have been voters who haven’t been able to vote because of problems with absentee ballots, there have been long lines at some primaries</w:t>
      </w:r>
      <w:r>
        <w:t xml:space="preserve">,” he said. </w:t>
      </w:r>
      <w:r w:rsidRPr="00DE7A9E">
        <w:rPr>
          <w:rStyle w:val="StyleUnderline"/>
        </w:rPr>
        <w:t>The economic impact of the pandemic could also complicate polling</w:t>
      </w:r>
      <w:r>
        <w:t xml:space="preserve">, Franklin said. One problem would be if </w:t>
      </w:r>
      <w:r w:rsidRPr="00DE7A9E">
        <w:rPr>
          <w:rStyle w:val="StyleUnderline"/>
        </w:rPr>
        <w:t>large numbers of people “lose their homes and have to move, because that can involve re-registering to vote,” which isn’t always easy</w:t>
      </w:r>
      <w:r>
        <w:t>, he said.</w:t>
      </w:r>
    </w:p>
    <w:p w:rsidR="005F7B75" w:rsidRPr="00612BDE" w:rsidRDefault="005F7B75" w:rsidP="005F7B75">
      <w:pPr>
        <w:pStyle w:val="Heading3"/>
      </w:pPr>
      <w:r>
        <w:t>UQ—Trump Win—Democrats Wont Vote</w:t>
      </w:r>
    </w:p>
    <w:p w:rsidR="005F7B75" w:rsidRDefault="005F7B75" w:rsidP="005F7B75">
      <w:pPr>
        <w:pStyle w:val="Heading4"/>
      </w:pPr>
      <w:r>
        <w:t xml:space="preserve">Trump will win now – progressives have already abandoned Biden in swing states </w:t>
      </w:r>
    </w:p>
    <w:p w:rsidR="005F7B75" w:rsidRDefault="005F7B75" w:rsidP="005F7B75">
      <w:r w:rsidRPr="005F7B75">
        <w:rPr>
          <w:rStyle w:val="Style13ptBold"/>
        </w:rPr>
        <w:t>Nicholas 7/27</w:t>
      </w:r>
      <w:r>
        <w:t xml:space="preserve"> –</w:t>
      </w:r>
      <w:r w:rsidRPr="005F7B75">
        <w:t xml:space="preserve"> staff writer at The Atlantic, where he covers the White House.</w:t>
      </w:r>
    </w:p>
    <w:p w:rsidR="005F7B75" w:rsidRPr="005F7B75" w:rsidRDefault="005F7B75" w:rsidP="005F7B75">
      <w:r>
        <w:t>(</w:t>
      </w:r>
      <w:r w:rsidRPr="005F7B75">
        <w:t>Peter Nicholas</w:t>
      </w:r>
      <w:r>
        <w:t xml:space="preserve"> 7/27/20 “</w:t>
      </w:r>
      <w:r w:rsidRPr="005F7B75">
        <w:t>Don’t Count Trump Out</w:t>
      </w:r>
      <w:r>
        <w:t xml:space="preserve">” </w:t>
      </w:r>
      <w:hyperlink r:id="rId50" w:history="1">
        <w:r w:rsidRPr="009A1BCE">
          <w:rPr>
            <w:rStyle w:val="Hyperlink"/>
          </w:rPr>
          <w:t>https://www.theatlantic.com/politics/archive/2020/07/how-trump-could-win-reelection/612205/</w:t>
        </w:r>
      </w:hyperlink>
      <w:r>
        <w:t>) IB</w:t>
      </w:r>
    </w:p>
    <w:p w:rsidR="005F7B75" w:rsidRDefault="005F7B75" w:rsidP="005F7B75">
      <w:r w:rsidRPr="00C63663">
        <w:t>4. Biden’s got his own problems.</w:t>
      </w:r>
      <w:r>
        <w:t xml:space="preserve"> </w:t>
      </w:r>
      <w:r w:rsidRPr="00C63663">
        <w:rPr>
          <w:rStyle w:val="StyleUnderline"/>
        </w:rPr>
        <w:t>Biden</w:t>
      </w:r>
      <w:r>
        <w:t xml:space="preserve"> has suffered personal loss, which has made him a comforting figure to grieving Americans who have lost jobs and loved ones in the pandemic. Yet he </w:t>
      </w:r>
      <w:r w:rsidRPr="00C63663">
        <w:rPr>
          <w:rStyle w:val="StyleUnderline"/>
        </w:rPr>
        <w:t>still symbolizes a brand of establishment centrism that leaves some younger voters and some in the party’s activist wing uninspired.</w:t>
      </w:r>
      <w:r>
        <w:t xml:space="preserve"> “We have to be true to ourselves and acknowledge that Biden is a mediocre, milquetoast, neoliberal centrist that we’ve been fighting against in the Democratic establishment,” Cornel West, the Harvard University professor and a Bernie Sanders supporter, told me. </w:t>
      </w:r>
      <w:r w:rsidRPr="007E2CED">
        <w:rPr>
          <w:rStyle w:val="StyleUnderline"/>
        </w:rPr>
        <w:t>If Sanders’s primary voters stay home on Election Day out of pique, that could damage Biden’s chances, especially in must-win swing states</w:t>
      </w:r>
      <w:r>
        <w:t xml:space="preserve">. Nina </w:t>
      </w:r>
      <w:r w:rsidRPr="007E2CED">
        <w:rPr>
          <w:rStyle w:val="StyleUnderline"/>
        </w:rPr>
        <w:t>Turner, a co-chair of the Sanders campaign, told me she has no appetite for the choice she faces: “It’s like saying to somebody, ‘You have a bowl of shit in front of you, and all you’ve got to do is eat half of it</w:t>
      </w:r>
      <w:r>
        <w:t xml:space="preserve"> instead of the whole thing.’ It’s still shit.” </w:t>
      </w:r>
      <w:r w:rsidRPr="007E2CED">
        <w:rPr>
          <w:rStyle w:val="StyleUnderline"/>
        </w:rPr>
        <w:t>Expect Trump to aggravate a dispute that advances his own interests</w:t>
      </w:r>
      <w:r>
        <w:t xml:space="preserve">. As I’ve written, </w:t>
      </w:r>
      <w:r w:rsidRPr="007E2CED">
        <w:rPr>
          <w:rStyle w:val="StyleUnderline"/>
        </w:rPr>
        <w:t>he spent months wooing Sanders voters during the primary</w:t>
      </w:r>
      <w:r>
        <w:t>, trying to convince them that the senator was the victim of a Democratic conspiracy to prevent him from getting the party’s nomination.</w:t>
      </w:r>
    </w:p>
    <w:p w:rsidR="005F7B75" w:rsidRDefault="005F7B75" w:rsidP="005F7B75">
      <w:pPr>
        <w:pStyle w:val="Heading3"/>
      </w:pPr>
      <w:r>
        <w:t>UQ—Trump Win—Voter Suppression</w:t>
      </w:r>
    </w:p>
    <w:p w:rsidR="005F7B75" w:rsidRDefault="005F7B75" w:rsidP="005F7B75">
      <w:pPr>
        <w:pStyle w:val="Heading4"/>
      </w:pPr>
      <w:r>
        <w:t>Trump will win now – voting stations have been shut down in key democratic areas</w:t>
      </w:r>
    </w:p>
    <w:p w:rsidR="005F7B75" w:rsidRDefault="005F7B75" w:rsidP="005F7B75">
      <w:r w:rsidRPr="005F7B75">
        <w:rPr>
          <w:rStyle w:val="Style13ptBold"/>
        </w:rPr>
        <w:t>Nicholas 7/27</w:t>
      </w:r>
      <w:r>
        <w:t xml:space="preserve"> –</w:t>
      </w:r>
      <w:r w:rsidRPr="005F7B75">
        <w:t xml:space="preserve"> staff writer at The Atlantic, where he covers the White House.</w:t>
      </w:r>
    </w:p>
    <w:p w:rsidR="005F7B75" w:rsidRPr="005F7B75" w:rsidRDefault="005F7B75" w:rsidP="005F7B75">
      <w:r>
        <w:t>(</w:t>
      </w:r>
      <w:r w:rsidRPr="005F7B75">
        <w:t>Peter Nicholas</w:t>
      </w:r>
      <w:r>
        <w:t xml:space="preserve"> 7/27/20 “</w:t>
      </w:r>
      <w:r w:rsidRPr="005F7B75">
        <w:t>Don’t Count Trump Out</w:t>
      </w:r>
      <w:r>
        <w:t xml:space="preserve">” </w:t>
      </w:r>
      <w:hyperlink r:id="rId51" w:history="1">
        <w:r w:rsidRPr="009A1BCE">
          <w:rPr>
            <w:rStyle w:val="Hyperlink"/>
          </w:rPr>
          <w:t>https://www.theatlantic.com/politics/archive/2020/07/how-trump-could-win-reelection/612205/</w:t>
        </w:r>
      </w:hyperlink>
      <w:r>
        <w:t>) IB</w:t>
      </w:r>
    </w:p>
    <w:p w:rsidR="005F7B75" w:rsidRDefault="005F7B75" w:rsidP="005F7B75">
      <w:r>
        <w:t xml:space="preserve">5. Biden voters might not get to vote. </w:t>
      </w:r>
      <w:r w:rsidRPr="007E2CED">
        <w:rPr>
          <w:rStyle w:val="StyleUnderline"/>
        </w:rPr>
        <w:t>If the state elections held in recent months are any sort of dry run,</w:t>
      </w:r>
      <w:r>
        <w:t xml:space="preserve"> </w:t>
      </w:r>
      <w:r w:rsidRPr="007E2CED">
        <w:rPr>
          <w:rStyle w:val="Emphasis"/>
        </w:rPr>
        <w:t>November could be a disaster</w:t>
      </w:r>
      <w:r>
        <w:t xml:space="preserve">. </w:t>
      </w:r>
      <w:r w:rsidRPr="007E2CED">
        <w:rPr>
          <w:rStyle w:val="StyleUnderline"/>
        </w:rPr>
        <w:t>The number of polling places was slashed in the face of COVID-19, forcing voters to wait hours</w:t>
      </w:r>
      <w:r>
        <w:t xml:space="preserve"> in line. </w:t>
      </w:r>
      <w:r w:rsidRPr="007E2CED">
        <w:rPr>
          <w:rStyle w:val="StyleUnderline"/>
        </w:rPr>
        <w:t>More than 80 voting locations were shut down or consolidated in the Atlanta metro area last month, while places in Milwaukee were cut from 180 to 5.</w:t>
      </w:r>
      <w:r>
        <w:t xml:space="preserve"> </w:t>
      </w:r>
      <w:r w:rsidRPr="007E2CED">
        <w:rPr>
          <w:rStyle w:val="Emphasis"/>
        </w:rPr>
        <w:t>That amounts to voter suppression</w:t>
      </w:r>
      <w:r w:rsidRPr="007E2CED">
        <w:rPr>
          <w:rStyle w:val="StyleUnderline"/>
        </w:rPr>
        <w:t>. A replay in November might dampen the Biden vote in the Democrats’ urban strongholds within red, blue, and purple states</w:t>
      </w:r>
      <w:r>
        <w:t xml:space="preserve"> alike. </w:t>
      </w:r>
      <w:r w:rsidRPr="007E2CED">
        <w:rPr>
          <w:rStyle w:val="Emphasis"/>
        </w:rPr>
        <w:t>Millions of potential Biden voters would face a bleak choice</w:t>
      </w:r>
      <w:r>
        <w:t xml:space="preserve">: </w:t>
      </w:r>
      <w:r w:rsidRPr="007E2CED">
        <w:rPr>
          <w:rStyle w:val="StyleUnderline"/>
        </w:rPr>
        <w:t>Stay home, or go to the polls and risk catching a potentially fatal disease.</w:t>
      </w:r>
      <w:r>
        <w:rPr>
          <w:rStyle w:val="StyleUnderline"/>
        </w:rPr>
        <w:t xml:space="preserve"> </w:t>
      </w:r>
      <w:r>
        <w:t>An obvious work-around is mail-in voting. But T</w:t>
      </w:r>
      <w:r w:rsidRPr="007E2CED">
        <w:rPr>
          <w:rStyle w:val="StyleUnderline"/>
        </w:rPr>
        <w:t>rump has used his megaphone to make the spurious claim that expanded mail-in voting is a plot to defeat Republicans, which sends a clear message to state GOP leaders and election officials that he’s not in favor of greater access</w:t>
      </w:r>
      <w:r>
        <w:t xml:space="preserve">. </w:t>
      </w:r>
      <w:r w:rsidRPr="007E2CED">
        <w:rPr>
          <w:rStyle w:val="StyleUnderline"/>
        </w:rPr>
        <w:t>And the mail-in process is already difficult</w:t>
      </w:r>
      <w:r>
        <w:t xml:space="preserve"> for voters in some states, as my colleague Adam Harris recently wrote.</w:t>
      </w:r>
    </w:p>
    <w:p w:rsidR="005F7B75" w:rsidRDefault="005F7B75" w:rsidP="005F7B75">
      <w:pPr>
        <w:pStyle w:val="Heading3"/>
      </w:pPr>
      <w:r>
        <w:t>UQ—Trump Win—October Surprise</w:t>
      </w:r>
    </w:p>
    <w:p w:rsidR="005F7B75" w:rsidRDefault="005F7B75" w:rsidP="005F7B75">
      <w:pPr>
        <w:pStyle w:val="Heading4"/>
      </w:pPr>
      <w:r>
        <w:t>Trump will win now – COVID breakthrough will be an ‘October Surprise’ that swings the election</w:t>
      </w:r>
    </w:p>
    <w:p w:rsidR="005F7B75" w:rsidRDefault="005F7B75" w:rsidP="005F7B75">
      <w:r w:rsidRPr="005F7B75">
        <w:rPr>
          <w:rStyle w:val="Style13ptBold"/>
        </w:rPr>
        <w:t>Nicholas 7/27</w:t>
      </w:r>
      <w:r>
        <w:t xml:space="preserve"> –</w:t>
      </w:r>
      <w:r w:rsidRPr="005F7B75">
        <w:t xml:space="preserve"> staff writer at The Atlantic, where he covers the White House.</w:t>
      </w:r>
    </w:p>
    <w:p w:rsidR="005F7B75" w:rsidRPr="005F7B75" w:rsidRDefault="005F7B75" w:rsidP="005F7B75">
      <w:r>
        <w:t>(</w:t>
      </w:r>
      <w:r w:rsidRPr="005F7B75">
        <w:t>Peter Nicholas</w:t>
      </w:r>
      <w:r>
        <w:t xml:space="preserve"> 7/27/20 “</w:t>
      </w:r>
      <w:r w:rsidRPr="005F7B75">
        <w:t>Don’t Count Trump Out</w:t>
      </w:r>
      <w:r>
        <w:t xml:space="preserve">” </w:t>
      </w:r>
      <w:hyperlink r:id="rId52" w:history="1">
        <w:r w:rsidRPr="009A1BCE">
          <w:rPr>
            <w:rStyle w:val="Hyperlink"/>
          </w:rPr>
          <w:t>https://www.theatlantic.com/politics/archive/2020/07/how-trump-could-win-reelection/612205/</w:t>
        </w:r>
      </w:hyperlink>
      <w:r>
        <w:t>) IB</w:t>
      </w:r>
    </w:p>
    <w:p w:rsidR="005F7B75" w:rsidRDefault="005F7B75" w:rsidP="005F7B75">
      <w:r>
        <w:t>6. What if there’s an October surprise?</w:t>
      </w:r>
    </w:p>
    <w:p w:rsidR="005F7B75" w:rsidRDefault="005F7B75" w:rsidP="005F7B75">
      <w:r>
        <w:t xml:space="preserve">Ever the showman, </w:t>
      </w:r>
      <w:r w:rsidRPr="005F7B75">
        <w:rPr>
          <w:rStyle w:val="StyleUnderline"/>
        </w:rPr>
        <w:t>Trump could try to shake up the race with a late announcement of dramatic progress in fighting COVID-19</w:t>
      </w:r>
      <w:r>
        <w:t xml:space="preserve">. </w:t>
      </w:r>
      <w:r w:rsidRPr="005F7B75">
        <w:rPr>
          <w:rStyle w:val="StyleUnderline"/>
        </w:rPr>
        <w:t>News of a “breakthrough” would get ample attention, and whether he’s right or wrong might not get sorted out until long after the votes are counted</w:t>
      </w:r>
      <w:r>
        <w:t xml:space="preserve">. </w:t>
      </w:r>
      <w:r w:rsidRPr="005F7B75">
        <w:rPr>
          <w:rStyle w:val="Emphasis"/>
        </w:rPr>
        <w:t>By that time, it wouldn’t matter; Trump could lock in a chunk of voters grateful for any news of an antidote</w:t>
      </w:r>
      <w:r>
        <w:t>.</w:t>
      </w:r>
    </w:p>
    <w:p w:rsidR="005F7B75" w:rsidRDefault="005F7B75" w:rsidP="005F7B75">
      <w:r w:rsidRPr="005F7B75">
        <w:rPr>
          <w:rStyle w:val="Emphasis"/>
        </w:rPr>
        <w:t>“He’ll</w:t>
      </w:r>
      <w:r>
        <w:t xml:space="preserve"> probably </w:t>
      </w:r>
      <w:r w:rsidRPr="005F7B75">
        <w:rPr>
          <w:rStyle w:val="Emphasis"/>
        </w:rPr>
        <w:t>announce a vaccine in October</w:t>
      </w:r>
      <w:r>
        <w:t>,” Charlie Black, the longtime Republican strategist, told me with a laugh.</w:t>
      </w:r>
    </w:p>
    <w:p w:rsidR="003F1561" w:rsidRDefault="003F1561" w:rsidP="003F1561">
      <w:pPr>
        <w:pStyle w:val="Heading4"/>
      </w:pPr>
      <w:r>
        <w:t xml:space="preserve">Polls cant account for sudden shifts around COVID </w:t>
      </w:r>
    </w:p>
    <w:p w:rsidR="003F1561" w:rsidRDefault="003F1561" w:rsidP="003F1561">
      <w:r w:rsidRPr="003F1561">
        <w:rPr>
          <w:rStyle w:val="Style13ptBold"/>
        </w:rPr>
        <w:t>Contreras 7/23</w:t>
      </w:r>
      <w:r>
        <w:t xml:space="preserve"> - </w:t>
      </w:r>
      <w:proofErr w:type="spellStart"/>
      <w:r>
        <w:t>staffwriter</w:t>
      </w:r>
      <w:proofErr w:type="spellEnd"/>
    </w:p>
    <w:p w:rsidR="003F1561" w:rsidRPr="00DE7A9E" w:rsidRDefault="003F1561" w:rsidP="003F1561">
      <w:r>
        <w:t xml:space="preserve">(Brian Contreras JULY 23, 2020 </w:t>
      </w:r>
      <w:r w:rsidRPr="003F1561">
        <w:t>Biden leads in the polls: Could they be missing something?</w:t>
      </w:r>
      <w:r>
        <w:t xml:space="preserve"> </w:t>
      </w:r>
      <w:hyperlink r:id="rId53" w:history="1">
        <w:r w:rsidRPr="009A1BCE">
          <w:rPr>
            <w:rStyle w:val="Hyperlink"/>
          </w:rPr>
          <w:t>https://www.latimes.com/politics/story/2020-07-23/polling-took-hit-in-2016-now-facing-coronavirus</w:t>
        </w:r>
      </w:hyperlink>
      <w:r>
        <w:t>) IB</w:t>
      </w:r>
    </w:p>
    <w:p w:rsidR="003F1561" w:rsidRPr="00DE7A9E" w:rsidRDefault="003F1561" w:rsidP="003F1561">
      <w:pPr>
        <w:rPr>
          <w:sz w:val="16"/>
        </w:rPr>
      </w:pPr>
      <w:r w:rsidRPr="00DE7A9E">
        <w:rPr>
          <w:sz w:val="16"/>
        </w:rPr>
        <w:t xml:space="preserve">Former Vice President Joe </w:t>
      </w:r>
      <w:r w:rsidRPr="00DE7A9E">
        <w:rPr>
          <w:rStyle w:val="StyleUnderline"/>
        </w:rPr>
        <w:t>Biden has a big lead over</w:t>
      </w:r>
      <w:r w:rsidRPr="00DE7A9E">
        <w:rPr>
          <w:sz w:val="16"/>
        </w:rPr>
        <w:t xml:space="preserve"> President </w:t>
      </w:r>
      <w:r w:rsidRPr="00DE7A9E">
        <w:rPr>
          <w:rStyle w:val="StyleUnderline"/>
        </w:rPr>
        <w:t>Trump in polls nationally and in key swing states</w:t>
      </w:r>
      <w:r w:rsidRPr="00DE7A9E">
        <w:rPr>
          <w:sz w:val="16"/>
        </w:rPr>
        <w:t xml:space="preserve">. </w:t>
      </w:r>
      <w:r w:rsidRPr="00DE7A9E">
        <w:rPr>
          <w:rStyle w:val="StyleUnderline"/>
        </w:rPr>
        <w:t>But with memories of Trump’s upset victory in 2016 still fresh, professional pollsters</w:t>
      </w:r>
      <w:r w:rsidRPr="00DE7A9E">
        <w:rPr>
          <w:sz w:val="16"/>
        </w:rPr>
        <w:t xml:space="preserve"> as well as average voters are </w:t>
      </w:r>
      <w:r w:rsidRPr="00DE7A9E">
        <w:rPr>
          <w:rStyle w:val="StyleUnderline"/>
        </w:rPr>
        <w:t>spending a lot of time wondering whether something unexpected might trip up forecasts again this year.</w:t>
      </w:r>
      <w:r w:rsidRPr="00DE7A9E">
        <w:rPr>
          <w:sz w:val="16"/>
        </w:rPr>
        <w:t xml:space="preserve"> </w:t>
      </w:r>
      <w:r w:rsidRPr="00DE7A9E">
        <w:rPr>
          <w:rStyle w:val="Emphasis"/>
        </w:rPr>
        <w:t>Many of the uncertainties involve the impact of the worldwide health crisis.</w:t>
      </w:r>
      <w:r w:rsidRPr="00DE7A9E">
        <w:rPr>
          <w:sz w:val="16"/>
        </w:rPr>
        <w:t xml:space="preserve"> </w:t>
      </w:r>
      <w:r w:rsidRPr="00DE7A9E">
        <w:rPr>
          <w:rStyle w:val="StyleUnderline"/>
        </w:rPr>
        <w:t>Four years ago, a mix of methodological mistakes and political circumstance led many analysts to confidently predict a</w:t>
      </w:r>
      <w:r w:rsidRPr="00DE7A9E">
        <w:rPr>
          <w:sz w:val="16"/>
        </w:rPr>
        <w:t xml:space="preserve"> Hillary </w:t>
      </w:r>
      <w:r w:rsidRPr="00DE7A9E">
        <w:rPr>
          <w:rStyle w:val="StyleUnderline"/>
        </w:rPr>
        <w:t>Clinton presidency</w:t>
      </w:r>
      <w:r w:rsidRPr="00DE7A9E">
        <w:rPr>
          <w:sz w:val="16"/>
        </w:rPr>
        <w:t xml:space="preserve">, only for Trump to win instead. </w:t>
      </w:r>
      <w:r w:rsidRPr="00DE7A9E">
        <w:rPr>
          <w:rStyle w:val="StyleUnderline"/>
        </w:rPr>
        <w:t>That error came after an election cycle that seemed unique at the time: a political outsider and former reality show host on one hand, the first female nominee of a major political party on the other. This time around, circumstances feel equally novel</w:t>
      </w:r>
      <w:r w:rsidRPr="00DE7A9E">
        <w:rPr>
          <w:sz w:val="16"/>
        </w:rPr>
        <w:t xml:space="preserve">, albeit for very different reasons. But Gelman notes that his model, which currently gives Biden a better than 9-in-10 probability of winning, is less concerned with what’s special about the current moment than with “the general range of specialness that can occur,” as captured by the historical data. “People have said, ‘Well, 2020 is special,’” he explained. “But you go back every election: 1948 was the first election without Franklin Roosevelt running in a really long time, right? 1952 had Dwight Eisenhower, who was a uniquely non-partisan figure. 1960 had [John F.] Kennedy, who was the first Catholic .... You can keep going; just about every election, there’s been something special and unusual.” The pandemic, then, might be unusual — but historically speaking, being unusual is the usual. </w:t>
      </w:r>
      <w:r w:rsidRPr="00DE7A9E">
        <w:rPr>
          <w:rStyle w:val="Emphasis"/>
        </w:rPr>
        <w:t>Even if forecasters did want their models to explicitly account for the coronavirus, there doesn’t seem to be an empirical way to incorporate whatever extra error the pandemic introduces</w:t>
      </w:r>
      <w:r w:rsidRPr="00DE7A9E">
        <w:rPr>
          <w:sz w:val="16"/>
        </w:rPr>
        <w:t>, said G. Elliott Morris, the Economist data journalist with whom Gelman worked. “You [would] have to make assumptions about how much error you’re going to add,” Morris said. “</w:t>
      </w:r>
      <w:r w:rsidRPr="00DE7A9E">
        <w:rPr>
          <w:rStyle w:val="StyleUnderline"/>
        </w:rPr>
        <w:t>Those assumptions are really hard to make</w:t>
      </w:r>
      <w:r w:rsidRPr="00DE7A9E">
        <w:rPr>
          <w:sz w:val="16"/>
        </w:rPr>
        <w:t xml:space="preserve"> in a way that makes your model better.” But </w:t>
      </w:r>
      <w:r w:rsidRPr="00DE7A9E">
        <w:rPr>
          <w:rStyle w:val="Emphasis"/>
        </w:rPr>
        <w:t>with months to go until election day, there’s plenty of time for things to change.</w:t>
      </w:r>
      <w:r w:rsidRPr="00DE7A9E">
        <w:rPr>
          <w:sz w:val="16"/>
        </w:rPr>
        <w:t xml:space="preserve"> Courtney Kennedy, director of survey research at Pew Research Center, said she doesn’t know what impact the coronavirus will have on the ability of polls to forecast the outcome of the election, but it’s reasonable to expect some sort of effect. “I think </w:t>
      </w:r>
      <w:r w:rsidRPr="00DE7A9E">
        <w:rPr>
          <w:rStyle w:val="StyleUnderline"/>
        </w:rPr>
        <w:t>it’s one of the big reasons why folks really can’t take [a poll],</w:t>
      </w:r>
      <w:r w:rsidRPr="00DE7A9E">
        <w:rPr>
          <w:sz w:val="16"/>
        </w:rPr>
        <w:t xml:space="preserve"> especially a national poll, </w:t>
      </w:r>
      <w:r w:rsidRPr="00DE7A9E">
        <w:rPr>
          <w:rStyle w:val="StyleUnderline"/>
        </w:rPr>
        <w:t>in June or July right now, and assume that that translates into votes</w:t>
      </w:r>
      <w:r w:rsidRPr="00DE7A9E">
        <w:rPr>
          <w:sz w:val="16"/>
        </w:rPr>
        <w:t>,” she said.</w:t>
      </w:r>
    </w:p>
    <w:p w:rsidR="003F1561" w:rsidRPr="0056623F" w:rsidRDefault="003F1561" w:rsidP="005F7B75"/>
    <w:p w:rsidR="00DD6261" w:rsidRPr="00D861FC" w:rsidRDefault="00CD24AA" w:rsidP="00DD6261">
      <w:pPr>
        <w:pStyle w:val="Heading3"/>
      </w:pPr>
      <w:r>
        <w:t>Thumper—</w:t>
      </w:r>
      <w:proofErr w:type="spellStart"/>
      <w:r w:rsidR="00DD6261">
        <w:t>Covid</w:t>
      </w:r>
      <w:proofErr w:type="spellEnd"/>
    </w:p>
    <w:p w:rsidR="00DD6261" w:rsidRPr="00D861FC" w:rsidRDefault="00DD6261" w:rsidP="00DD6261">
      <w:pPr>
        <w:pStyle w:val="Heading4"/>
      </w:pPr>
      <w:r>
        <w:t xml:space="preserve">Thumper—Trump’s </w:t>
      </w:r>
      <w:proofErr w:type="spellStart"/>
      <w:r>
        <w:t>covid</w:t>
      </w:r>
      <w:proofErr w:type="spellEnd"/>
      <w:r>
        <w:t xml:space="preserve"> response is the only factor that will determine the election</w:t>
      </w:r>
    </w:p>
    <w:p w:rsidR="00DD6261" w:rsidRPr="00D861FC" w:rsidRDefault="00DD6261" w:rsidP="00DD6261">
      <w:r w:rsidRPr="00D861FC">
        <w:rPr>
          <w:b/>
          <w:bCs/>
          <w:sz w:val="26"/>
          <w:szCs w:val="26"/>
        </w:rPr>
        <w:t>Waldman</w:t>
      </w:r>
      <w:r>
        <w:rPr>
          <w:b/>
          <w:bCs/>
          <w:sz w:val="26"/>
          <w:szCs w:val="26"/>
        </w:rPr>
        <w:t xml:space="preserve"> 7/3</w:t>
      </w:r>
      <w:r w:rsidRPr="00D861FC">
        <w:t xml:space="preserve"> (Paul Waldman, 7-3-2020, accessed on 7-23-2020, The Washington Post, "How Trump can win reelection", https://www.washingtonpost.com/opinions/2020/07/03/how-trump-can-win-reelection/)</w:t>
      </w:r>
      <w:r>
        <w:t>//Jam</w:t>
      </w:r>
    </w:p>
    <w:p w:rsidR="00DD6261" w:rsidRPr="00DD6261" w:rsidRDefault="00DD6261" w:rsidP="00DD6261">
      <w:pPr>
        <w:rPr>
          <w:sz w:val="10"/>
        </w:rPr>
      </w:pPr>
      <w:r w:rsidRPr="00D861FC">
        <w:rPr>
          <w:u w:val="single"/>
        </w:rPr>
        <w:t xml:space="preserve">Republicans are getting desperate about the state of President Trump’s reelection campaign — and you can’t blame them. It isn’t just that polls show Trump trailing Joe Biden by </w:t>
      </w:r>
      <w:hyperlink r:id="rId54" w:history="1">
        <w:r w:rsidRPr="00D861FC">
          <w:rPr>
            <w:rStyle w:val="Hyperlink"/>
            <w:u w:val="single"/>
          </w:rPr>
          <w:t>about 10 points</w:t>
        </w:r>
      </w:hyperlink>
      <w:r w:rsidRPr="00D861FC">
        <w:rPr>
          <w:sz w:val="10"/>
        </w:rPr>
        <w:t xml:space="preserve">. It’s also that the campaign itself is an absolute mess. Look no further than the fact that Jared Kushner, fresh from failing to achieve peace in the Middle East, manage the </w:t>
      </w:r>
      <w:r w:rsidR="00445D1F">
        <w:fldChar w:fldCharType="begin"/>
      </w:r>
      <w:r w:rsidR="00445D1F">
        <w:instrText xml:space="preserve"> HYPERLINK "https://www.washingtonpost.com/health/2020/02/28/what-you-need-know-about-coronavirus/?itid=lk_inline_manual_4" \t "_blank" </w:instrText>
      </w:r>
      <w:r w:rsidR="00445D1F">
        <w:fldChar w:fldCharType="separate"/>
      </w:r>
      <w:r w:rsidRPr="00D861FC">
        <w:rPr>
          <w:rStyle w:val="Hyperlink"/>
          <w:sz w:val="10"/>
        </w:rPr>
        <w:t>coronavirus</w:t>
      </w:r>
      <w:r w:rsidR="00445D1F">
        <w:rPr>
          <w:rStyle w:val="Hyperlink"/>
          <w:sz w:val="10"/>
        </w:rPr>
        <w:fldChar w:fldCharType="end"/>
      </w:r>
      <w:r w:rsidRPr="00D861FC">
        <w:rPr>
          <w:sz w:val="10"/>
        </w:rPr>
        <w:t xml:space="preserve"> response, reinvent government or solve the opioid crisis — all tasks his father-in-law assigned him — has now “asserted further control over the campaign,” </w:t>
      </w:r>
      <w:hyperlink r:id="rId55" w:history="1">
        <w:r w:rsidRPr="00D861FC">
          <w:rPr>
            <w:rStyle w:val="Hyperlink"/>
            <w:sz w:val="10"/>
          </w:rPr>
          <w:t>according to Politico</w:t>
        </w:r>
      </w:hyperlink>
      <w:r w:rsidRPr="00D861FC">
        <w:rPr>
          <w:sz w:val="10"/>
        </w:rPr>
        <w:t xml:space="preserve">. If you’re a Republican, does that make you feel better? Meanwhile, the New York Times </w:t>
      </w:r>
      <w:hyperlink r:id="rId56" w:history="1">
        <w:r w:rsidRPr="00D861FC">
          <w:rPr>
            <w:rStyle w:val="Hyperlink"/>
            <w:sz w:val="10"/>
          </w:rPr>
          <w:t>describes</w:t>
        </w:r>
      </w:hyperlink>
      <w:r w:rsidRPr="00D861FC">
        <w:rPr>
          <w:sz w:val="10"/>
        </w:rPr>
        <w:t xml:space="preserve"> “frenetic, and often fruitless, attempts by top Republicans to soothe the president and steer him away from self-sabotage, while also manipulating him to serve their own purposes.” It’s so bad that aides are afraid to tell Trump the truth about how poorly he’s doing. Fortunately, I have the answer they’re looking for. </w:t>
      </w:r>
      <w:r w:rsidRPr="00D861FC">
        <w:rPr>
          <w:highlight w:val="green"/>
          <w:u w:val="single"/>
        </w:rPr>
        <w:t>There is something</w:t>
      </w:r>
      <w:r w:rsidRPr="00D861FC">
        <w:rPr>
          <w:u w:val="single"/>
        </w:rPr>
        <w:t xml:space="preserve"> </w:t>
      </w:r>
      <w:r w:rsidRPr="00D861FC">
        <w:rPr>
          <w:highlight w:val="green"/>
          <w:u w:val="single"/>
        </w:rPr>
        <w:t>the president can do to turn things around</w:t>
      </w:r>
      <w:r w:rsidRPr="00D861FC">
        <w:rPr>
          <w:u w:val="single"/>
        </w:rPr>
        <w:t xml:space="preserve"> in the four months he has left </w:t>
      </w:r>
      <w:r w:rsidRPr="00D861FC">
        <w:rPr>
          <w:highlight w:val="green"/>
          <w:u w:val="single"/>
        </w:rPr>
        <w:t>before the election</w:t>
      </w:r>
      <w:r w:rsidRPr="00D861FC">
        <w:rPr>
          <w:u w:val="single"/>
        </w:rPr>
        <w:t xml:space="preserve">. It’s not a staff shakeup, or a newly honed message, or a wittier nickname for Biden. </w:t>
      </w:r>
      <w:r w:rsidRPr="00D861FC">
        <w:rPr>
          <w:highlight w:val="green"/>
          <w:u w:val="single"/>
        </w:rPr>
        <w:t>All he has to do is change</w:t>
      </w:r>
      <w:r w:rsidRPr="00D861FC">
        <w:rPr>
          <w:u w:val="single"/>
        </w:rPr>
        <w:t xml:space="preserve"> absolutely everything about </w:t>
      </w:r>
      <w:r w:rsidRPr="00D861FC">
        <w:rPr>
          <w:highlight w:val="green"/>
          <w:u w:val="single"/>
        </w:rPr>
        <w:t>how he confronts</w:t>
      </w:r>
      <w:r w:rsidRPr="00D861FC">
        <w:rPr>
          <w:u w:val="single"/>
        </w:rPr>
        <w:t xml:space="preserve"> the two great crises facing the country. In other words, if he wants to get reelected, he needs to do his job. That would start with admitting that his performance in confronting the novel </w:t>
      </w:r>
      <w:r w:rsidRPr="00D861FC">
        <w:rPr>
          <w:highlight w:val="green"/>
          <w:u w:val="single"/>
        </w:rPr>
        <w:t>coronavirus</w:t>
      </w:r>
      <w:r w:rsidRPr="00D861FC">
        <w:rPr>
          <w:u w:val="single"/>
        </w:rPr>
        <w:t xml:space="preserve"> pandemic has been a disaster. While many other countries have gotten the virus under control, here </w:t>
      </w:r>
      <w:r w:rsidRPr="00D861FC">
        <w:rPr>
          <w:highlight w:val="green"/>
          <w:u w:val="single"/>
        </w:rPr>
        <w:t>in the U</w:t>
      </w:r>
      <w:r w:rsidRPr="00D861FC">
        <w:rPr>
          <w:u w:val="single"/>
        </w:rPr>
        <w:t xml:space="preserve">nited </w:t>
      </w:r>
      <w:r w:rsidRPr="00D861FC">
        <w:rPr>
          <w:highlight w:val="green"/>
          <w:u w:val="single"/>
        </w:rPr>
        <w:t>S</w:t>
      </w:r>
      <w:r w:rsidRPr="00D861FC">
        <w:rPr>
          <w:u w:val="single"/>
        </w:rPr>
        <w:t xml:space="preserve">tates </w:t>
      </w:r>
      <w:r w:rsidRPr="00D861FC">
        <w:rPr>
          <w:highlight w:val="green"/>
          <w:u w:val="single"/>
        </w:rPr>
        <w:t xml:space="preserve">new cases have </w:t>
      </w:r>
      <w:hyperlink r:id="rId57" w:history="1">
        <w:r w:rsidRPr="00D861FC">
          <w:rPr>
            <w:rStyle w:val="Hyperlink"/>
            <w:highlight w:val="green"/>
            <w:u w:val="single"/>
          </w:rPr>
          <w:t>shot past</w:t>
        </w:r>
      </w:hyperlink>
      <w:r w:rsidRPr="00D861FC">
        <w:rPr>
          <w:highlight w:val="green"/>
          <w:u w:val="single"/>
        </w:rPr>
        <w:t xml:space="preserve"> 50,000 a day</w:t>
      </w:r>
      <w:r w:rsidRPr="00D861FC">
        <w:rPr>
          <w:u w:val="single"/>
        </w:rPr>
        <w:t xml:space="preserve">, and at least </w:t>
      </w:r>
      <w:r w:rsidR="00445D1F">
        <w:fldChar w:fldCharType="begin"/>
      </w:r>
      <w:r w:rsidR="00445D1F">
        <w:instrText xml:space="preserve"> HYPERLINK "https://www.washingtonpost.com/graphics/2020/national/coronavirus-us-cases-deaths/?itid=lk_inline_manual_10" \t "_blank" </w:instrText>
      </w:r>
      <w:r w:rsidR="00445D1F">
        <w:fldChar w:fldCharType="separate"/>
      </w:r>
      <w:r w:rsidRPr="00D861FC">
        <w:rPr>
          <w:rStyle w:val="Hyperlink"/>
          <w:highlight w:val="green"/>
          <w:u w:val="single"/>
        </w:rPr>
        <w:t>126,000</w:t>
      </w:r>
      <w:r w:rsidR="00445D1F">
        <w:rPr>
          <w:rStyle w:val="Hyperlink"/>
          <w:highlight w:val="green"/>
          <w:u w:val="single"/>
        </w:rPr>
        <w:fldChar w:fldCharType="end"/>
      </w:r>
      <w:r w:rsidRPr="00D861FC">
        <w:rPr>
          <w:highlight w:val="green"/>
          <w:u w:val="single"/>
        </w:rPr>
        <w:t xml:space="preserve"> of us have died</w:t>
      </w:r>
      <w:r w:rsidRPr="00D861FC">
        <w:rPr>
          <w:u w:val="single"/>
        </w:rPr>
        <w:t xml:space="preserve">. It’s getting </w:t>
      </w:r>
      <w:r w:rsidRPr="00D861FC">
        <w:rPr>
          <w:highlight w:val="green"/>
          <w:u w:val="single"/>
        </w:rPr>
        <w:t>worse, not better</w:t>
      </w:r>
      <w:r w:rsidRPr="00D861FC">
        <w:rPr>
          <w:u w:val="single"/>
        </w:rPr>
        <w:t xml:space="preserve">. So </w:t>
      </w:r>
      <w:r w:rsidRPr="00D861FC">
        <w:rPr>
          <w:highlight w:val="green"/>
          <w:u w:val="single"/>
        </w:rPr>
        <w:t>instead of</w:t>
      </w:r>
      <w:r w:rsidRPr="00D861FC">
        <w:rPr>
          <w:u w:val="single"/>
        </w:rPr>
        <w:t xml:space="preserve"> continuing to </w:t>
      </w:r>
      <w:r w:rsidRPr="00D861FC">
        <w:rPr>
          <w:highlight w:val="green"/>
          <w:u w:val="single"/>
        </w:rPr>
        <w:t>talk about</w:t>
      </w:r>
      <w:r w:rsidRPr="00D861FC">
        <w:rPr>
          <w:u w:val="single"/>
        </w:rPr>
        <w:t xml:space="preserve"> </w:t>
      </w:r>
      <w:r w:rsidRPr="00D861FC">
        <w:rPr>
          <w:highlight w:val="green"/>
          <w:u w:val="single"/>
        </w:rPr>
        <w:t>how,</w:t>
      </w:r>
      <w:r w:rsidRPr="00D861FC">
        <w:rPr>
          <w:u w:val="single"/>
        </w:rPr>
        <w:t xml:space="preserve"> before you know it, </w:t>
      </w:r>
      <w:r w:rsidRPr="00D861FC">
        <w:rPr>
          <w:highlight w:val="green"/>
          <w:u w:val="single"/>
        </w:rPr>
        <w:t>the virus will disappear</w:t>
      </w:r>
      <w:r w:rsidRPr="00D861FC">
        <w:rPr>
          <w:u w:val="single"/>
        </w:rPr>
        <w:t>, Trump could make a fresh start in both his actions and his rhetoric.</w:t>
      </w:r>
      <w:r w:rsidRPr="00D861FC">
        <w:rPr>
          <w:sz w:val="10"/>
        </w:rPr>
        <w:t xml:space="preserve"> “I thought that if I pretended that things were going great, people wouldn’t realize how bad everything is,” he could say. “I was wrong.” Trump could then tell the country that we’re in a moment of inflection, when we can either get a handle on the pandemic or watch as everything all of us have done up until this point begins to look like a waste. </w:t>
      </w:r>
      <w:r w:rsidRPr="00D861FC">
        <w:rPr>
          <w:u w:val="single"/>
        </w:rPr>
        <w:t xml:space="preserve">And </w:t>
      </w:r>
      <w:r w:rsidRPr="00D861FC">
        <w:rPr>
          <w:highlight w:val="green"/>
          <w:u w:val="single"/>
        </w:rPr>
        <w:t>his government could</w:t>
      </w:r>
      <w:r w:rsidRPr="00D861FC">
        <w:rPr>
          <w:u w:val="single"/>
        </w:rPr>
        <w:t xml:space="preserve"> immediately </w:t>
      </w:r>
      <w:r w:rsidRPr="00D861FC">
        <w:rPr>
          <w:highlight w:val="green"/>
          <w:u w:val="single"/>
        </w:rPr>
        <w:t>bring</w:t>
      </w:r>
      <w:r w:rsidRPr="00D861FC">
        <w:rPr>
          <w:u w:val="single"/>
        </w:rPr>
        <w:t xml:space="preserve"> in </w:t>
      </w:r>
      <w:r w:rsidRPr="00D861FC">
        <w:rPr>
          <w:highlight w:val="green"/>
          <w:u w:val="single"/>
        </w:rPr>
        <w:t>people with</w:t>
      </w:r>
      <w:r w:rsidRPr="00D861FC">
        <w:rPr>
          <w:u w:val="single"/>
        </w:rPr>
        <w:t xml:space="preserve"> actual </w:t>
      </w:r>
      <w:r w:rsidRPr="00D861FC">
        <w:rPr>
          <w:highlight w:val="green"/>
          <w:u w:val="single"/>
        </w:rPr>
        <w:t>expertise in</w:t>
      </w:r>
      <w:r w:rsidRPr="00D861FC">
        <w:rPr>
          <w:u w:val="single"/>
        </w:rPr>
        <w:t xml:space="preserve"> public </w:t>
      </w:r>
      <w:r w:rsidRPr="00D861FC">
        <w:rPr>
          <w:highlight w:val="green"/>
          <w:u w:val="single"/>
        </w:rPr>
        <w:t>health and crisis management</w:t>
      </w:r>
      <w:r w:rsidRPr="00D861FC">
        <w:rPr>
          <w:u w:val="single"/>
        </w:rPr>
        <w:t xml:space="preserve"> — not some of </w:t>
      </w:r>
      <w:hyperlink r:id="rId58" w:history="1">
        <w:r w:rsidRPr="00D861FC">
          <w:rPr>
            <w:rStyle w:val="Hyperlink"/>
            <w:u w:val="single"/>
          </w:rPr>
          <w:t>Kushner’s buddies</w:t>
        </w:r>
      </w:hyperlink>
      <w:r w:rsidRPr="00D861FC">
        <w:rPr>
          <w:u w:val="single"/>
        </w:rPr>
        <w:t xml:space="preserve"> — to </w:t>
      </w:r>
      <w:r w:rsidRPr="00D861FC">
        <w:rPr>
          <w:highlight w:val="green"/>
          <w:u w:val="single"/>
        </w:rPr>
        <w:t>run a national testing</w:t>
      </w:r>
      <w:r w:rsidRPr="00D861FC">
        <w:rPr>
          <w:u w:val="single"/>
        </w:rPr>
        <w:t xml:space="preserve"> and tracing </w:t>
      </w:r>
      <w:r w:rsidRPr="00D861FC">
        <w:rPr>
          <w:highlight w:val="green"/>
          <w:u w:val="single"/>
        </w:rPr>
        <w:t>program,</w:t>
      </w:r>
      <w:r w:rsidRPr="00D861FC">
        <w:rPr>
          <w:u w:val="single"/>
        </w:rPr>
        <w:t xml:space="preserve"> make sure personal protective equipment is available, and create uniform standards for both how to maximize safety and how to carefully resume normal activity. </w:t>
      </w:r>
      <w:r w:rsidRPr="00D861FC">
        <w:rPr>
          <w:highlight w:val="green"/>
          <w:u w:val="single"/>
        </w:rPr>
        <w:t>“We’ve been doing this wrong,” Trump could say</w:t>
      </w:r>
      <w:r w:rsidRPr="00D861FC">
        <w:rPr>
          <w:u w:val="single"/>
        </w:rPr>
        <w:t>. “</w:t>
      </w:r>
      <w:r w:rsidRPr="00D861FC">
        <w:rPr>
          <w:highlight w:val="green"/>
          <w:u w:val="single"/>
        </w:rPr>
        <w:t>That ends today</w:t>
      </w:r>
      <w:r w:rsidRPr="00D861FC">
        <w:rPr>
          <w:u w:val="single"/>
        </w:rPr>
        <w:t xml:space="preserve">.” Next, Trump could say this to the public: “If you’re going to be in proximity to other people, particularly indoors, wear a mask. </w:t>
      </w:r>
      <w:r w:rsidRPr="00D861FC">
        <w:rPr>
          <w:highlight w:val="green"/>
          <w:u w:val="single"/>
        </w:rPr>
        <w:t>I’m going to be modeling good behavior,</w:t>
      </w:r>
      <w:r w:rsidRPr="00D861FC">
        <w:rPr>
          <w:u w:val="single"/>
        </w:rPr>
        <w:t xml:space="preserve"> so from now on, whenever you see me with others close by, I’ll be wearing a mask.”</w:t>
      </w:r>
      <w:r w:rsidRPr="00D861FC">
        <w:rPr>
          <w:sz w:val="10"/>
        </w:rPr>
        <w:t xml:space="preserve"> If even the governor of Texas can swallow his pride and </w:t>
      </w:r>
      <w:hyperlink r:id="rId59" w:history="1">
        <w:r w:rsidRPr="00D861FC">
          <w:rPr>
            <w:rStyle w:val="Hyperlink"/>
            <w:sz w:val="10"/>
          </w:rPr>
          <w:t>order</w:t>
        </w:r>
      </w:hyperlink>
      <w:r w:rsidRPr="00D861FC">
        <w:rPr>
          <w:sz w:val="10"/>
        </w:rPr>
        <w:t xml:space="preserve"> masks to be worn in public across most of the state, and even a Trump lickspittle on “Fox &amp; Friends” </w:t>
      </w:r>
      <w:hyperlink r:id="rId60" w:history="1">
        <w:r w:rsidRPr="00D861FC">
          <w:rPr>
            <w:rStyle w:val="Hyperlink"/>
            <w:sz w:val="10"/>
          </w:rPr>
          <w:t>says</w:t>
        </w:r>
      </w:hyperlink>
      <w:r w:rsidRPr="00D861FC">
        <w:rPr>
          <w:sz w:val="10"/>
        </w:rPr>
        <w:t xml:space="preserve">, “I wish the president would put on a mask every once in a while, just because it would make him look as if he’s taking it seriously,” then Trump can at least do that. The next thing Trump could do if he wants to save his reelection is to do everything possible to alleviate the economic effects of the economic crisis. Forget about photo ops at factories, forget about ridiculous cheerleading for the stock market, and actually take action to get us through this economic nightmare. </w:t>
      </w:r>
      <w:r w:rsidRPr="00D861FC">
        <w:rPr>
          <w:u w:val="single"/>
        </w:rPr>
        <w:t xml:space="preserve">That would mean </w:t>
      </w:r>
      <w:r w:rsidRPr="00D861FC">
        <w:rPr>
          <w:highlight w:val="green"/>
          <w:u w:val="single"/>
        </w:rPr>
        <w:t>extending enhanced unemployment benefits</w:t>
      </w:r>
      <w:r w:rsidRPr="00D861FC">
        <w:rPr>
          <w:u w:val="single"/>
        </w:rPr>
        <w:t xml:space="preserve">, giving state and local governments every dime they need so they can avoid the </w:t>
      </w:r>
      <w:hyperlink r:id="rId61" w:history="1">
        <w:r w:rsidRPr="00D861FC">
          <w:rPr>
            <w:rStyle w:val="Hyperlink"/>
            <w:u w:val="single"/>
          </w:rPr>
          <w:t>millions of layoffs</w:t>
        </w:r>
      </w:hyperlink>
      <w:r w:rsidRPr="00D861FC">
        <w:rPr>
          <w:u w:val="single"/>
        </w:rPr>
        <w:t xml:space="preserve"> that are coming if the federal government doesn’t help them out, and </w:t>
      </w:r>
      <w:r w:rsidRPr="00D861FC">
        <w:rPr>
          <w:highlight w:val="green"/>
          <w:u w:val="single"/>
        </w:rPr>
        <w:t>giving Americans at least one more round of stimulus checks, if not more</w:t>
      </w:r>
      <w:r w:rsidRPr="00D861FC">
        <w:rPr>
          <w:u w:val="single"/>
        </w:rPr>
        <w:t>. Instead of sending his treasury secretary to negotiate down from what Democrats ask for and acting as if he’s reluctant to do anything that might actually prop up the economy, he ought to be trying everything anyone can think of to put money into the economy so we can recover.</w:t>
      </w:r>
      <w:r w:rsidRPr="00D861FC">
        <w:rPr>
          <w:sz w:val="10"/>
        </w:rPr>
        <w:t xml:space="preserve"> </w:t>
      </w:r>
      <w:r w:rsidRPr="00D861FC">
        <w:rPr>
          <w:highlight w:val="green"/>
          <w:u w:val="single"/>
        </w:rPr>
        <w:t>If the president made this turn</w:t>
      </w:r>
      <w:r w:rsidRPr="00D861FC">
        <w:rPr>
          <w:u w:val="single"/>
        </w:rPr>
        <w:t xml:space="preserve"> tomorrow, the pandemic and the economic crisis wouldn’t be behind us by Nov. 3. But at least we’d be headed in the right direction, and it would be possible that </w:t>
      </w:r>
      <w:r w:rsidRPr="00D861FC">
        <w:rPr>
          <w:highlight w:val="green"/>
          <w:u w:val="single"/>
        </w:rPr>
        <w:t>voters would decide that he’s doing a good job and he deserves to stay in office</w:t>
      </w:r>
      <w:r w:rsidRPr="00D861FC">
        <w:rPr>
          <w:u w:val="single"/>
        </w:rPr>
        <w:t>.</w:t>
      </w:r>
      <w:r w:rsidRPr="00D861FC">
        <w:rPr>
          <w:sz w:val="10"/>
        </w:rPr>
        <w:t xml:space="preserve"> But of course, he won’t do any of that. The relatively simple things I’ve laid out here read like an absurd fantasy. Doing the job of president at the moment when America needs him the most runs against everything Donald Trump is.</w:t>
      </w:r>
    </w:p>
    <w:p w:rsidR="00DD6261" w:rsidRDefault="00CD24AA" w:rsidP="00DD6261">
      <w:pPr>
        <w:pStyle w:val="Heading3"/>
      </w:pPr>
      <w:r>
        <w:t>Thumper—</w:t>
      </w:r>
      <w:r w:rsidR="00DD6261">
        <w:t>Kanye</w:t>
      </w:r>
    </w:p>
    <w:p w:rsidR="00DD6261" w:rsidRPr="00D861FC" w:rsidRDefault="00DD6261" w:rsidP="00DD6261">
      <w:pPr>
        <w:pStyle w:val="Heading4"/>
        <w:spacing w:before="0"/>
        <w:rPr>
          <w:rFonts w:ascii="Georgia" w:hAnsi="Georgia" w:cs="Arial"/>
          <w:color w:val="2A2A2A"/>
        </w:rPr>
      </w:pPr>
      <w:r>
        <w:t>Kanye’s entrance into the race has ensured a trump victory— his campaign has siphoned a large amount of votes</w:t>
      </w:r>
      <w:r>
        <w:rPr>
          <w:rFonts w:ascii="Georgia" w:hAnsi="Georgia" w:cs="Arial"/>
          <w:color w:val="2A2A2A"/>
        </w:rPr>
        <w:t xml:space="preserve"> </w:t>
      </w:r>
      <w:r>
        <w:t>from Biden’s campaign</w:t>
      </w:r>
    </w:p>
    <w:p w:rsidR="00DD6261" w:rsidRPr="00EB44D6" w:rsidRDefault="00DD6261" w:rsidP="00DD6261">
      <w:pPr>
        <w:rPr>
          <w:b/>
          <w:bCs/>
          <w:sz w:val="26"/>
          <w:szCs w:val="26"/>
        </w:rPr>
      </w:pPr>
      <w:r w:rsidRPr="0074583B">
        <w:rPr>
          <w:b/>
          <w:bCs/>
          <w:sz w:val="26"/>
          <w:szCs w:val="26"/>
        </w:rPr>
        <w:t>Knox </w:t>
      </w:r>
      <w:r>
        <w:rPr>
          <w:b/>
          <w:bCs/>
          <w:sz w:val="26"/>
          <w:szCs w:val="26"/>
        </w:rPr>
        <w:t>7/6</w:t>
      </w:r>
      <w:r w:rsidRPr="0074583B">
        <w:t xml:space="preserve"> (Patrick Knox, </w:t>
      </w:r>
      <w:r>
        <w:t xml:space="preserve">Scottish journalist for The Sun on U.S and international politics, </w:t>
      </w:r>
      <w:r w:rsidRPr="0074583B">
        <w:t>7-6-2020, accessed on 7-23-2020, The US Sun, "Kanye West ‘only running for president to split Joe Biden vote and make sure “buddy” Trump gets re-el</w:t>
      </w:r>
      <w:r>
        <w:t>ected</w:t>
      </w:r>
      <w:r w:rsidRPr="0074583B">
        <w:t>", https://www.the-sun.com/news/1091293/kanye-west-running-president-to-split-joe-biden-vote-trump-re-elected/)</w:t>
      </w:r>
      <w:r>
        <w:t>//Jam</w:t>
      </w:r>
    </w:p>
    <w:p w:rsidR="00DD6261" w:rsidRDefault="00DD6261" w:rsidP="00DD6261">
      <w:pPr>
        <w:rPr>
          <w:sz w:val="12"/>
        </w:rPr>
      </w:pPr>
      <w:r w:rsidRPr="0074583B">
        <w:rPr>
          <w:u w:val="single"/>
        </w:rPr>
        <w:t xml:space="preserve">Rapper </w:t>
      </w:r>
      <w:r w:rsidRPr="0074583B">
        <w:rPr>
          <w:highlight w:val="green"/>
          <w:u w:val="single"/>
        </w:rPr>
        <w:t>West</w:t>
      </w:r>
      <w:r w:rsidRPr="0074583B">
        <w:rPr>
          <w:u w:val="single"/>
        </w:rPr>
        <w:t>,</w:t>
      </w:r>
      <w:r w:rsidRPr="0074583B">
        <w:rPr>
          <w:sz w:val="12"/>
        </w:rPr>
        <w:t xml:space="preserve"> who is married to reality star Kim Kardashian , </w:t>
      </w:r>
      <w:r w:rsidRPr="0074583B">
        <w:rPr>
          <w:u w:val="single"/>
        </w:rPr>
        <w:t xml:space="preserve">announced to his 29.4million Twitter followers that he was </w:t>
      </w:r>
      <w:hyperlink r:id="rId62" w:history="1">
        <w:r w:rsidRPr="0074583B">
          <w:rPr>
            <w:rStyle w:val="Hyperlink"/>
            <w:u w:val="single"/>
          </w:rPr>
          <w:t>"running for president of the United States"</w:t>
        </w:r>
      </w:hyperlink>
      <w:r w:rsidRPr="0074583B">
        <w:rPr>
          <w:u w:val="single"/>
        </w:rPr>
        <w:t xml:space="preserve"> </w:t>
      </w:r>
      <w:r w:rsidRPr="0074583B">
        <w:rPr>
          <w:sz w:val="12"/>
        </w:rPr>
        <w:t xml:space="preserve">come the November election. </w:t>
      </w:r>
      <w:r w:rsidRPr="0074583B">
        <w:rPr>
          <w:u w:val="single"/>
        </w:rPr>
        <w:t xml:space="preserve">The 21-time Grammy Award winning musician </w:t>
      </w:r>
      <w:r w:rsidRPr="0074583B">
        <w:rPr>
          <w:highlight w:val="green"/>
          <w:u w:val="single"/>
        </w:rPr>
        <w:t>has been a staunch supporter of Trump</w:t>
      </w:r>
      <w:r w:rsidRPr="0074583B">
        <w:rPr>
          <w:u w:val="single"/>
        </w:rPr>
        <w:t xml:space="preserve">. In a 2018 meeting with </w:t>
      </w:r>
      <w:r w:rsidR="00445D1F">
        <w:fldChar w:fldCharType="begin"/>
      </w:r>
      <w:r w:rsidR="00445D1F">
        <w:instrText xml:space="preserve"> H</w:instrText>
      </w:r>
      <w:r w:rsidR="00445D1F">
        <w:instrText xml:space="preserve">YPERLINK "https://www.the-sun.com/who/donald-trump/" \t "_blank" </w:instrText>
      </w:r>
      <w:r w:rsidR="00445D1F">
        <w:fldChar w:fldCharType="separate"/>
      </w:r>
      <w:r w:rsidRPr="0074583B">
        <w:rPr>
          <w:rStyle w:val="Hyperlink"/>
          <w:u w:val="single"/>
        </w:rPr>
        <w:t>Trump</w:t>
      </w:r>
      <w:r w:rsidR="00445D1F">
        <w:rPr>
          <w:rStyle w:val="Hyperlink"/>
          <w:u w:val="single"/>
        </w:rPr>
        <w:fldChar w:fldCharType="end"/>
      </w:r>
      <w:r w:rsidRPr="0074583B">
        <w:rPr>
          <w:u w:val="single"/>
        </w:rPr>
        <w:t xml:space="preserve"> at the White House, </w:t>
      </w:r>
      <w:r w:rsidR="00445D1F">
        <w:fldChar w:fldCharType="begin"/>
      </w:r>
      <w:r w:rsidR="00445D1F">
        <w:instrText xml:space="preserve"> HYPERLINK "https://www.the-sun.com/who/kanye-west/" \t "_blank" </w:instrText>
      </w:r>
      <w:r w:rsidR="00445D1F">
        <w:fldChar w:fldCharType="separate"/>
      </w:r>
      <w:r w:rsidRPr="0074583B">
        <w:rPr>
          <w:rStyle w:val="Hyperlink"/>
          <w:u w:val="single"/>
        </w:rPr>
        <w:t>Kanye</w:t>
      </w:r>
      <w:r w:rsidR="00445D1F">
        <w:rPr>
          <w:rStyle w:val="Hyperlink"/>
          <w:u w:val="single"/>
        </w:rPr>
        <w:fldChar w:fldCharType="end"/>
      </w:r>
      <w:r w:rsidRPr="0074583B">
        <w:rPr>
          <w:u w:val="single"/>
        </w:rPr>
        <w:t xml:space="preserve"> said: </w:t>
      </w:r>
      <w:r w:rsidRPr="0074583B">
        <w:rPr>
          <w:highlight w:val="green"/>
          <w:u w:val="single"/>
        </w:rPr>
        <w:t>"I love this guy right here."</w:t>
      </w:r>
      <w:r w:rsidRPr="0074583B">
        <w:rPr>
          <w:u w:val="single"/>
        </w:rPr>
        <w:t xml:space="preserve"> But with just four months until polling day on November 3, he surprised fans over the weekend when </w:t>
      </w:r>
      <w:r w:rsidRPr="0074583B">
        <w:rPr>
          <w:highlight w:val="green"/>
          <w:u w:val="single"/>
        </w:rPr>
        <w:t>he</w:t>
      </w:r>
      <w:r w:rsidRPr="0074583B">
        <w:rPr>
          <w:u w:val="single"/>
        </w:rPr>
        <w:t xml:space="preserve"> announced he </w:t>
      </w:r>
      <w:r w:rsidRPr="0074583B">
        <w:rPr>
          <w:highlight w:val="green"/>
          <w:u w:val="single"/>
        </w:rPr>
        <w:t>was</w:t>
      </w:r>
      <w:r w:rsidRPr="0074583B">
        <w:rPr>
          <w:u w:val="single"/>
        </w:rPr>
        <w:t xml:space="preserve"> </w:t>
      </w:r>
      <w:r w:rsidRPr="0074583B">
        <w:rPr>
          <w:highlight w:val="green"/>
          <w:u w:val="single"/>
        </w:rPr>
        <w:t>running against</w:t>
      </w:r>
      <w:r w:rsidRPr="0074583B">
        <w:rPr>
          <w:u w:val="single"/>
        </w:rPr>
        <w:t xml:space="preserve"> the president and </w:t>
      </w:r>
      <w:r w:rsidR="00445D1F">
        <w:fldChar w:fldCharType="begin"/>
      </w:r>
      <w:r w:rsidR="00445D1F">
        <w:instrText xml:space="preserve"> HYPERLINK "https://www.the-sun.com/who/joe-biden/" \t "_blank" </w:instrText>
      </w:r>
      <w:r w:rsidR="00445D1F">
        <w:fldChar w:fldCharType="separate"/>
      </w:r>
      <w:r w:rsidRPr="0074583B">
        <w:rPr>
          <w:rStyle w:val="Hyperlink"/>
          <w:highlight w:val="green"/>
          <w:u w:val="single"/>
        </w:rPr>
        <w:t>Biden</w:t>
      </w:r>
      <w:r w:rsidR="00445D1F">
        <w:rPr>
          <w:rStyle w:val="Hyperlink"/>
          <w:highlight w:val="green"/>
          <w:u w:val="single"/>
        </w:rPr>
        <w:fldChar w:fldCharType="end"/>
      </w:r>
      <w:r w:rsidRPr="0074583B">
        <w:rPr>
          <w:highlight w:val="green"/>
          <w:u w:val="single"/>
        </w:rPr>
        <w:t>.</w:t>
      </w:r>
      <w:r w:rsidRPr="0074583B">
        <w:rPr>
          <w:sz w:val="12"/>
        </w:rPr>
        <w:t xml:space="preserve"> Kanye tweeted: "We must now realize the promise of America by trusting God, unifying our vision and building our future. "I am running for president of the United States</w:t>
      </w:r>
      <w:r w:rsidRPr="0074583B">
        <w:rPr>
          <w:u w:val="single"/>
        </w:rPr>
        <w:t>." Kim, 39, is standing by her husband's decision and billionaire pal Elon Musk, 49, is also backing him, tweeting: "You have my full support!</w:t>
      </w:r>
      <w:r w:rsidRPr="0074583B">
        <w:rPr>
          <w:sz w:val="12"/>
        </w:rPr>
        <w:t xml:space="preserve">" But some are skeptical about his true motives, suggesting </w:t>
      </w:r>
      <w:r w:rsidRPr="0074583B">
        <w:rPr>
          <w:b/>
          <w:bCs/>
          <w:highlight w:val="green"/>
          <w:u w:val="single"/>
        </w:rPr>
        <w:t>the</w:t>
      </w:r>
      <w:r w:rsidRPr="0074583B">
        <w:rPr>
          <w:b/>
          <w:bCs/>
          <w:u w:val="single"/>
        </w:rPr>
        <w:t xml:space="preserve"> known </w:t>
      </w:r>
      <w:r w:rsidRPr="0074583B">
        <w:rPr>
          <w:b/>
          <w:bCs/>
          <w:highlight w:val="green"/>
          <w:u w:val="single"/>
        </w:rPr>
        <w:t>Trump supporter</w:t>
      </w:r>
      <w:r w:rsidRPr="0074583B">
        <w:rPr>
          <w:b/>
          <w:bCs/>
          <w:u w:val="single"/>
        </w:rPr>
        <w:t xml:space="preserve"> really </w:t>
      </w:r>
      <w:r w:rsidRPr="0074583B">
        <w:rPr>
          <w:b/>
          <w:bCs/>
          <w:highlight w:val="green"/>
          <w:u w:val="single"/>
        </w:rPr>
        <w:t>wants to split the vote among young people</w:t>
      </w:r>
      <w:r w:rsidRPr="0074583B">
        <w:rPr>
          <w:b/>
          <w:bCs/>
          <w:u w:val="single"/>
        </w:rPr>
        <w:t>.</w:t>
      </w:r>
      <w:r w:rsidRPr="0074583B">
        <w:rPr>
          <w:sz w:val="12"/>
        </w:rPr>
        <w:t xml:space="preserve"> CJ Pearson, president at activist youth </w:t>
      </w:r>
      <w:proofErr w:type="spellStart"/>
      <w:r w:rsidRPr="0074583B">
        <w:rPr>
          <w:sz w:val="12"/>
        </w:rPr>
        <w:t>organisation</w:t>
      </w:r>
      <w:proofErr w:type="spellEnd"/>
      <w:r w:rsidRPr="0074583B">
        <w:rPr>
          <w:sz w:val="12"/>
        </w:rPr>
        <w:t xml:space="preserve"> Last Hope USA, said: "</w:t>
      </w:r>
      <w:r w:rsidRPr="0074583B">
        <w:rPr>
          <w:b/>
          <w:bCs/>
          <w:highlight w:val="green"/>
          <w:u w:val="single"/>
        </w:rPr>
        <w:t>If Kanye runs in 2020 he’d only take away votes from Joe Biden</w:t>
      </w:r>
      <w:r w:rsidRPr="0074583B">
        <w:rPr>
          <w:b/>
          <w:bCs/>
          <w:u w:val="single"/>
        </w:rPr>
        <w:t>.</w:t>
      </w:r>
      <w:r w:rsidRPr="0074583B">
        <w:rPr>
          <w:u w:val="single"/>
        </w:rPr>
        <w:t xml:space="preserve"> "Young people are already unenthusiastic enough as is about Biden’s candidacy but </w:t>
      </w:r>
      <w:r w:rsidRPr="0074583B">
        <w:rPr>
          <w:highlight w:val="green"/>
          <w:u w:val="single"/>
        </w:rPr>
        <w:t>he’d</w:t>
      </w:r>
      <w:r w:rsidRPr="0074583B">
        <w:rPr>
          <w:u w:val="single"/>
        </w:rPr>
        <w:t xml:space="preserve"> also </w:t>
      </w:r>
      <w:r w:rsidRPr="0074583B">
        <w:rPr>
          <w:highlight w:val="green"/>
          <w:u w:val="single"/>
        </w:rPr>
        <w:t>chip away at Biden’s black support</w:t>
      </w:r>
      <w:r w:rsidRPr="0074583B">
        <w:rPr>
          <w:u w:val="single"/>
        </w:rPr>
        <w:t>. "Trump voters are TRUMP voters. His base remains unchanged."</w:t>
      </w:r>
      <w:r w:rsidRPr="0074583B">
        <w:rPr>
          <w:sz w:val="12"/>
        </w:rPr>
        <w:t xml:space="preserve"> Replying to Pearson, political analyst Rachel </w:t>
      </w:r>
      <w:proofErr w:type="spellStart"/>
      <w:r w:rsidRPr="0074583B">
        <w:rPr>
          <w:sz w:val="12"/>
        </w:rPr>
        <w:t>Bitecofer</w:t>
      </w:r>
      <w:proofErr w:type="spellEnd"/>
      <w:r w:rsidRPr="0074583B">
        <w:rPr>
          <w:sz w:val="12"/>
        </w:rPr>
        <w:t xml:space="preserve"> claimed </w:t>
      </w:r>
      <w:r w:rsidRPr="0074583B">
        <w:rPr>
          <w:u w:val="single"/>
        </w:rPr>
        <w:t xml:space="preserve">Trump’s campaign had "worked </w:t>
      </w:r>
      <w:r w:rsidRPr="0074583B">
        <w:rPr>
          <w:highlight w:val="green"/>
          <w:u w:val="single"/>
        </w:rPr>
        <w:t>Kanye West</w:t>
      </w:r>
      <w:r w:rsidRPr="0074583B">
        <w:rPr>
          <w:u w:val="single"/>
        </w:rPr>
        <w:t xml:space="preserve"> via Elon Musk" to </w:t>
      </w:r>
      <w:r w:rsidRPr="0074583B">
        <w:rPr>
          <w:highlight w:val="green"/>
          <w:u w:val="single"/>
        </w:rPr>
        <w:t>siphon off votes</w:t>
      </w:r>
      <w:r w:rsidRPr="0074583B">
        <w:rPr>
          <w:u w:val="single"/>
        </w:rPr>
        <w:t>.</w:t>
      </w:r>
      <w:r w:rsidRPr="0074583B">
        <w:rPr>
          <w:sz w:val="12"/>
        </w:rPr>
        <w:t xml:space="preserve"> Meanwhile actor Eric Balfour tweeted: "Do you guys think this is all a joke? "</w:t>
      </w:r>
      <w:r w:rsidRPr="0074583B">
        <w:rPr>
          <w:u w:val="single"/>
        </w:rPr>
        <w:t xml:space="preserve">That </w:t>
      </w:r>
      <w:r w:rsidRPr="0074583B">
        <w:rPr>
          <w:b/>
          <w:bCs/>
          <w:u w:val="single"/>
        </w:rPr>
        <w:t xml:space="preserve">potentially pulling votes away </w:t>
      </w:r>
      <w:r w:rsidRPr="0074583B">
        <w:rPr>
          <w:b/>
          <w:bCs/>
          <w:highlight w:val="green"/>
          <w:u w:val="single"/>
        </w:rPr>
        <w:t>from the only nominee who can defeat</w:t>
      </w:r>
      <w:r w:rsidRPr="0074583B">
        <w:rPr>
          <w:b/>
          <w:bCs/>
          <w:u w:val="single"/>
        </w:rPr>
        <w:t xml:space="preserve"> Donald </w:t>
      </w:r>
      <w:r w:rsidRPr="0074583B">
        <w:rPr>
          <w:b/>
          <w:bCs/>
          <w:highlight w:val="green"/>
          <w:u w:val="single"/>
        </w:rPr>
        <w:t>Trump</w:t>
      </w:r>
      <w:r w:rsidRPr="0074583B">
        <w:rPr>
          <w:b/>
          <w:bCs/>
          <w:u w:val="single"/>
        </w:rPr>
        <w:t xml:space="preserve"> is cute or funny?</w:t>
      </w:r>
      <w:r w:rsidRPr="0074583B">
        <w:rPr>
          <w:u w:val="single"/>
        </w:rPr>
        <w:t xml:space="preserve"> "This is the height of privilege, ultimately it won’t hurt you, you’re wealthy enough to survive </w:t>
      </w:r>
      <w:r w:rsidRPr="0074583B">
        <w:rPr>
          <w:highlight w:val="green"/>
          <w:u w:val="single"/>
        </w:rPr>
        <w:t>four more years of Trump</w:t>
      </w:r>
      <w:r w:rsidRPr="0074583B">
        <w:rPr>
          <w:u w:val="single"/>
        </w:rPr>
        <w:t>!</w:t>
      </w:r>
      <w:r w:rsidRPr="0074583B">
        <w:rPr>
          <w:sz w:val="12"/>
        </w:rPr>
        <w:t xml:space="preserve"> Come the f*** on!" Another Twitter user said: </w:t>
      </w:r>
      <w:r w:rsidRPr="0074583B">
        <w:rPr>
          <w:u w:val="single"/>
        </w:rPr>
        <w:t xml:space="preserve">"Last known, Kanye </w:t>
      </w:r>
      <w:r w:rsidRPr="0074583B">
        <w:rPr>
          <w:highlight w:val="green"/>
          <w:u w:val="single"/>
        </w:rPr>
        <w:t>West</w:t>
      </w:r>
      <w:r w:rsidRPr="0074583B">
        <w:rPr>
          <w:u w:val="single"/>
        </w:rPr>
        <w:t xml:space="preserve"> is an avid Trump supporter. "A </w:t>
      </w:r>
      <w:r w:rsidRPr="0074583B">
        <w:rPr>
          <w:highlight w:val="green"/>
          <w:u w:val="single"/>
        </w:rPr>
        <w:t>candidacy steering potential Biden votes</w:t>
      </w:r>
      <w:r w:rsidRPr="0074583B">
        <w:rPr>
          <w:u w:val="single"/>
        </w:rPr>
        <w:t xml:space="preserve"> is </w:t>
      </w:r>
      <w:r w:rsidRPr="0074583B">
        <w:rPr>
          <w:highlight w:val="green"/>
          <w:u w:val="single"/>
        </w:rPr>
        <w:t>certainly</w:t>
      </w:r>
      <w:r w:rsidRPr="0074583B">
        <w:rPr>
          <w:u w:val="single"/>
        </w:rPr>
        <w:t xml:space="preserve"> one way to </w:t>
      </w:r>
      <w:r w:rsidRPr="0074583B">
        <w:rPr>
          <w:highlight w:val="green"/>
          <w:u w:val="single"/>
        </w:rPr>
        <w:t>increase chances of a Trump win</w:t>
      </w:r>
      <w:r w:rsidRPr="0074583B">
        <w:rPr>
          <w:u w:val="single"/>
        </w:rPr>
        <w:t>. "The best interest of a nation is at stake. Stay focused."</w:t>
      </w:r>
      <w:r w:rsidRPr="0074583B">
        <w:rPr>
          <w:sz w:val="12"/>
        </w:rPr>
        <w:t xml:space="preserve"> The rapper and fashion designer, whose hits include Power, has not yet registered his name with the Federal Election Commission (FEC) for November's election. West has left his bid for the Oval Office a bit late. But while the filing deadline for independent candidates has passed in several major states, he can still get the ticket in Florida, Oklahoma, Michigan and South Carolina</w:t>
      </w:r>
      <w:r w:rsidRPr="0074583B">
        <w:rPr>
          <w:u w:val="single"/>
        </w:rPr>
        <w:t xml:space="preserve">. </w:t>
      </w:r>
      <w:r w:rsidRPr="0074583B">
        <w:rPr>
          <w:highlight w:val="green"/>
          <w:u w:val="single"/>
        </w:rPr>
        <w:t>The states crucially hold 61 votes in the Electoral College, enough for him affect Biden's White House bid.</w:t>
      </w:r>
      <w:r w:rsidRPr="0074583B">
        <w:rPr>
          <w:sz w:val="12"/>
        </w:rPr>
        <w:t xml:space="preserve"> Kanye said at 2015's MTV awards he would run in 2020. Others suspect the move is a publicity stunt, something he is known to do. The first single of West's upcoming album God's Country did drop this week. As well as pulling stunts, he is also known to court controversy. In a 2018 interview he claimed that slavery was a "choice" for African Americans - and defended his decision to support Trump.</w:t>
      </w:r>
    </w:p>
    <w:p w:rsidR="005F7B75" w:rsidRDefault="005F7B75" w:rsidP="005F7B75">
      <w:pPr>
        <w:pStyle w:val="Heading4"/>
      </w:pPr>
      <w:r>
        <w:t>He can effect the election even if he isn’t on the ballot – write ins are enough to have an effect in key swing states</w:t>
      </w:r>
    </w:p>
    <w:p w:rsidR="005F7B75" w:rsidRDefault="005F7B75" w:rsidP="005F7B75">
      <w:r w:rsidRPr="005F7B75">
        <w:rPr>
          <w:rStyle w:val="Style13ptBold"/>
        </w:rPr>
        <w:t>Fink 7/7</w:t>
      </w:r>
      <w:r>
        <w:t xml:space="preserve"> – </w:t>
      </w:r>
      <w:proofErr w:type="spellStart"/>
      <w:r>
        <w:t>staffwriter</w:t>
      </w:r>
      <w:proofErr w:type="spellEnd"/>
      <w:r>
        <w:t xml:space="preserve"> </w:t>
      </w:r>
    </w:p>
    <w:p w:rsidR="005F7B75" w:rsidRPr="005F7B75" w:rsidRDefault="005F7B75" w:rsidP="005F7B75">
      <w:r>
        <w:t>(By Jenni Fink On 7/7/20 AT 2:01 PM EDT “</w:t>
      </w:r>
      <w:r w:rsidRPr="005F7B75">
        <w:t>If Kanye West Actually Runs for President, Will He Hurt Biden or Trump?</w:t>
      </w:r>
      <w:r>
        <w:t xml:space="preserve">” </w:t>
      </w:r>
      <w:hyperlink r:id="rId63" w:history="1">
        <w:r w:rsidRPr="009A1BCE">
          <w:rPr>
            <w:rStyle w:val="Hyperlink"/>
          </w:rPr>
          <w:t>https://www.newsweek.com/kanye-west-2020-campaign-president-white-house-slim-chances-electoral-college-1515954</w:t>
        </w:r>
      </w:hyperlink>
      <w:r>
        <w:t>) IB</w:t>
      </w:r>
    </w:p>
    <w:p w:rsidR="005F7B75" w:rsidRDefault="005F7B75" w:rsidP="005F7B75">
      <w:pPr>
        <w:rPr>
          <w:sz w:val="16"/>
        </w:rPr>
      </w:pPr>
      <w:r>
        <w:rPr>
          <w:sz w:val="16"/>
        </w:rPr>
        <w:t>I</w:t>
      </w:r>
      <w:r w:rsidRPr="005F7B75">
        <w:rPr>
          <w:sz w:val="16"/>
        </w:rPr>
        <w:t xml:space="preserve">f Kanye West makes a serious bid for the White House, his fame and fortune could benefit him but it's unlikely it'll be enough to overcome the disadvantage of a late start in order to have a significant impact on the election. West, who floated the possibility he'd make a bid for the White House at least twice before, posted to Twitter on Saturday that he is running for president. Though the rapper is known for teasing song and album releases with political statements, he hasn't yet filed any of the paperwork required to formally enter the race. By the time West announced his intentions, the deadline to file to appear on the ballot as an independent passed in Montana, Nevada, New Hampshire, New Mexico, North Carolina and Texas, according to the Federal Election Commission. Those six states account for 71 of the 270 electoral college votes needed to win the presidency. By July 16, filing deadlines will have passed in seven more states, accounting for an additional 97 electoral votes. If West doesn't get on any ballots with July deadlines, he will have forfeited 255 electoral college votes, putting him at a significant disadvantage. That said, </w:t>
      </w:r>
      <w:r w:rsidRPr="005F7B75">
        <w:rPr>
          <w:rStyle w:val="StyleUnderline"/>
        </w:rPr>
        <w:t>West has the money to put together a campaign without relying on fundraising</w:t>
      </w:r>
      <w:r w:rsidRPr="005F7B75">
        <w:rPr>
          <w:sz w:val="16"/>
        </w:rPr>
        <w:t xml:space="preserve"> efforts. But he's also going up against the COVID-19 era when it's difficult to organize, Barry Burden, director of the Elections Research Center at the University of Wisconsin-Madison told Newsweek. </w:t>
      </w:r>
      <w:r w:rsidRPr="005F7B75">
        <w:rPr>
          <w:rStyle w:val="StyleUnderline"/>
        </w:rPr>
        <w:t>An election victory is "very unlikely</w:t>
      </w:r>
      <w:r w:rsidRPr="005F7B75">
        <w:rPr>
          <w:sz w:val="16"/>
        </w:rPr>
        <w:t xml:space="preserve">," Burden predicted, </w:t>
      </w:r>
      <w:r w:rsidRPr="005F7B75">
        <w:rPr>
          <w:rStyle w:val="StyleUnderline"/>
        </w:rPr>
        <w:t>but he could "have an effect in any state that's close</w:t>
      </w:r>
      <w:r w:rsidRPr="005F7B75">
        <w:rPr>
          <w:sz w:val="16"/>
        </w:rPr>
        <w:t xml:space="preserve">." "I think </w:t>
      </w:r>
      <w:r w:rsidRPr="005F7B75">
        <w:rPr>
          <w:rStyle w:val="StyleUnderline"/>
        </w:rPr>
        <w:t xml:space="preserve">he has little chance to win the popular vote anywhere but </w:t>
      </w:r>
      <w:r w:rsidRPr="005F7B75">
        <w:rPr>
          <w:rStyle w:val="Emphasis"/>
        </w:rPr>
        <w:t>if there's a close divide in a state like Michigan</w:t>
      </w:r>
      <w:r w:rsidRPr="005F7B75">
        <w:rPr>
          <w:sz w:val="16"/>
        </w:rPr>
        <w:t xml:space="preserve">, maybe </w:t>
      </w:r>
      <w:r w:rsidRPr="005F7B75">
        <w:rPr>
          <w:rStyle w:val="Emphasis"/>
        </w:rPr>
        <w:t>Kanye could play the role of the decider</w:t>
      </w:r>
      <w:r w:rsidRPr="005F7B75">
        <w:rPr>
          <w:sz w:val="16"/>
        </w:rPr>
        <w:t>," Burden said. "</w:t>
      </w:r>
      <w:r w:rsidRPr="005F7B75">
        <w:rPr>
          <w:rStyle w:val="StyleUnderline"/>
        </w:rPr>
        <w:t>Minor parties often end up playing that role."</w:t>
      </w:r>
      <w:r>
        <w:rPr>
          <w:rStyle w:val="StyleUnderline"/>
        </w:rPr>
        <w:t xml:space="preserve"> </w:t>
      </w:r>
      <w:r w:rsidRPr="005F7B75">
        <w:rPr>
          <w:sz w:val="16"/>
        </w:rPr>
        <w:t xml:space="preserve">Ralph </w:t>
      </w:r>
      <w:r w:rsidRPr="005F7B75">
        <w:rPr>
          <w:rStyle w:val="StyleUnderline"/>
        </w:rPr>
        <w:t>Nader's 2000 campaign for the White House is one such example</w:t>
      </w:r>
      <w:r w:rsidRPr="005F7B75">
        <w:rPr>
          <w:sz w:val="16"/>
        </w:rPr>
        <w:t xml:space="preserve">. Running against Democratic candidate Al Gore and Republican candidate George W. Bush, </w:t>
      </w:r>
      <w:r w:rsidRPr="005F7B75">
        <w:rPr>
          <w:rStyle w:val="StyleUnderline"/>
        </w:rPr>
        <w:t>the Green Party candidate garnered about three percent of the nationwide vote. Bush won Florida by 537 votes and analysts noted at the time that if a small percentage of Nader's 100,000 Florida supporters voted for Gore instead,</w:t>
      </w:r>
      <w:r w:rsidRPr="005F7B75">
        <w:rPr>
          <w:rStyle w:val="Emphasis"/>
        </w:rPr>
        <w:t xml:space="preserve"> he would have ended up in the White House.</w:t>
      </w:r>
      <w:r>
        <w:rPr>
          <w:rStyle w:val="StyleUnderline"/>
        </w:rPr>
        <w:t xml:space="preserve"> </w:t>
      </w:r>
      <w:r w:rsidRPr="005F7B75">
        <w:rPr>
          <w:rStyle w:val="StyleUnderline"/>
        </w:rPr>
        <w:t>If West doesn't make the deadline to appear as an independent on the ballot, people can still vote for him as a candidate in states where write-ins are accepted</w:t>
      </w:r>
      <w:r w:rsidRPr="005F7B75">
        <w:rPr>
          <w:sz w:val="16"/>
        </w:rPr>
        <w:t>. Although, that would likely decrease the number of votes he receives even more.</w:t>
      </w:r>
    </w:p>
    <w:p w:rsidR="00DD6261" w:rsidRDefault="00CD24AA" w:rsidP="00CD24AA">
      <w:pPr>
        <w:pStyle w:val="Heading3"/>
      </w:pPr>
      <w:r>
        <w:t xml:space="preserve">AT Link—Trump Cant Take Credit </w:t>
      </w:r>
    </w:p>
    <w:p w:rsidR="005F7B75" w:rsidRPr="005F7B75" w:rsidRDefault="00CD24AA" w:rsidP="005F7B75">
      <w:pPr>
        <w:pStyle w:val="Heading4"/>
      </w:pPr>
      <w:r w:rsidRPr="00CD24AA">
        <w:t>Trump has made his opinion in police reform clear. Even if he tries to claim responsibility for new reform people will not change how they vote for him.</w:t>
      </w:r>
    </w:p>
    <w:p w:rsidR="00CD24AA" w:rsidRPr="00CD24AA" w:rsidRDefault="00CD24AA" w:rsidP="00CD24AA">
      <w:pPr>
        <w:rPr>
          <w:b/>
          <w:sz w:val="26"/>
        </w:rPr>
      </w:pPr>
      <w:r w:rsidRPr="00CD24AA">
        <w:rPr>
          <w:rStyle w:val="Style13ptBold"/>
        </w:rPr>
        <w:t>Liptak, 6/16/20</w:t>
      </w:r>
      <w:r>
        <w:rPr>
          <w:rStyle w:val="Style13ptBold"/>
        </w:rPr>
        <w:t xml:space="preserve"> </w:t>
      </w:r>
      <w:r>
        <w:t>(Kevin, CNN’s White House producer, “Trump offers full throated defense of police in executive action signing,” CNN, 16 June 2020</w:t>
      </w:r>
      <w:r w:rsidRPr="0034740A">
        <w:rPr>
          <w:color w:val="000000" w:themeColor="text1"/>
        </w:rPr>
        <w:t xml:space="preserve">, </w:t>
      </w:r>
      <w:hyperlink r:id="rId64" w:history="1">
        <w:r w:rsidRPr="0034740A">
          <w:rPr>
            <w:color w:val="000000" w:themeColor="text1"/>
            <w:u w:val="single"/>
          </w:rPr>
          <w:t>https://www.cnn.com/2020/06/16/politics/police-reform-order-donald-trump/index.html</w:t>
        </w:r>
      </w:hyperlink>
      <w:r>
        <w:rPr>
          <w:color w:val="000000" w:themeColor="text1"/>
        </w:rPr>
        <w:t>)</w:t>
      </w:r>
    </w:p>
    <w:p w:rsidR="00CD24AA" w:rsidRPr="0034740A" w:rsidRDefault="00CD24AA" w:rsidP="00CD24AA">
      <w:pPr>
        <w:rPr>
          <w:rFonts w:eastAsiaTheme="majorEastAsia"/>
        </w:rPr>
      </w:pPr>
    </w:p>
    <w:p w:rsidR="00CD24AA" w:rsidRPr="0034740A" w:rsidRDefault="00CD24AA" w:rsidP="00CD24AA">
      <w:pPr>
        <w:pStyle w:val="zn-bodyparagraph"/>
        <w:spacing w:before="0" w:beforeAutospacing="0" w:after="225" w:afterAutospacing="0"/>
        <w:rPr>
          <w:rFonts w:asciiTheme="minorHAnsi" w:hAnsiTheme="minorHAnsi"/>
          <w:color w:val="000000" w:themeColor="text1"/>
        </w:rPr>
      </w:pPr>
      <w:r w:rsidRPr="0034740A">
        <w:rPr>
          <w:rStyle w:val="HTMLCite"/>
          <w:rFonts w:asciiTheme="minorHAnsi" w:eastAsiaTheme="majorEastAsia" w:hAnsiTheme="minorHAnsi"/>
          <w:b/>
          <w:bCs/>
          <w:color w:val="000000" w:themeColor="text1"/>
        </w:rPr>
        <w:t>(CNN)</w:t>
      </w:r>
      <w:r w:rsidR="00445D1F">
        <w:fldChar w:fldCharType="begin"/>
      </w:r>
      <w:r w:rsidR="00445D1F">
        <w:instrText xml:space="preserve"> HYPERLINK "http://www.cnn.com/specials/politics/president-donald-trump-45" \t "_blank" </w:instrText>
      </w:r>
      <w:r w:rsidR="00445D1F">
        <w:fldChar w:fldCharType="separate"/>
      </w:r>
      <w:r w:rsidRPr="0034740A">
        <w:rPr>
          <w:rStyle w:val="Hyperlink"/>
          <w:rFonts w:asciiTheme="minorHAnsi" w:eastAsiaTheme="majorEastAsia" w:hAnsiTheme="minorHAnsi"/>
          <w:color w:val="000000" w:themeColor="text1"/>
        </w:rPr>
        <w:t>President Donald Trump</w:t>
      </w:r>
      <w:r w:rsidR="00445D1F">
        <w:rPr>
          <w:rStyle w:val="Hyperlink"/>
          <w:rFonts w:asciiTheme="minorHAnsi" w:eastAsiaTheme="majorEastAsia" w:hAnsiTheme="minorHAnsi"/>
          <w:color w:val="000000" w:themeColor="text1"/>
        </w:rPr>
        <w:fldChar w:fldCharType="end"/>
      </w:r>
      <w:r w:rsidRPr="0034740A">
        <w:rPr>
          <w:rFonts w:asciiTheme="minorHAnsi" w:hAnsiTheme="minorHAnsi"/>
          <w:color w:val="000000" w:themeColor="text1"/>
        </w:rPr>
        <w:t> took his first concrete steps on Tuesday to address growing national outcry over police brutality even as he offered a staunch defense of law enforcement that left little question about his allegiances.</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Speaking during a discursive noontime event in the Rose Garden, Trump initially sought to adopt a unifying tone as he announced</w:t>
      </w:r>
      <w:r w:rsidR="00445D1F">
        <w:fldChar w:fldCharType="begin"/>
      </w:r>
      <w:r w:rsidR="00445D1F">
        <w:instrText xml:space="preserve"> HYPERLINK "http://www.cnn.com/2020/06/16/_politics-zone-injection/trump-police-reform-eo/index.html" \t "_blank" </w:instrText>
      </w:r>
      <w:r w:rsidR="00445D1F">
        <w:fldChar w:fldCharType="separate"/>
      </w:r>
      <w:r w:rsidRPr="0034740A">
        <w:rPr>
          <w:rStyle w:val="Hyperlink"/>
          <w:rFonts w:asciiTheme="minorHAnsi" w:eastAsiaTheme="majorEastAsia" w:hAnsiTheme="minorHAnsi"/>
          <w:color w:val="000000" w:themeColor="text1"/>
        </w:rPr>
        <w:t> an executive order that, among other steps, creates a federal database of police officers</w:t>
      </w:r>
      <w:r w:rsidR="00445D1F">
        <w:rPr>
          <w:rStyle w:val="Hyperlink"/>
          <w:rFonts w:asciiTheme="minorHAnsi" w:eastAsiaTheme="majorEastAsia" w:hAnsiTheme="minorHAnsi"/>
          <w:color w:val="000000" w:themeColor="text1"/>
        </w:rPr>
        <w:fldChar w:fldCharType="end"/>
      </w:r>
      <w:r w:rsidRPr="0034740A">
        <w:rPr>
          <w:rFonts w:asciiTheme="minorHAnsi" w:hAnsiTheme="minorHAnsi"/>
          <w:color w:val="000000" w:themeColor="text1"/>
        </w:rPr>
        <w:t> with a history of using excessive force.</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u w:val="single"/>
        </w:rPr>
        <w:t>But later he veered from that topic and that tone to assault his political rivals and tout the stock market's recent rally</w:t>
      </w:r>
      <w:r w:rsidRPr="0034740A">
        <w:rPr>
          <w:rFonts w:asciiTheme="minorHAnsi" w:hAnsiTheme="minorHAnsi"/>
          <w:color w:val="000000" w:themeColor="text1"/>
        </w:rPr>
        <w:t>.</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It was a performance that laid bare the balance Trump faces as he continues to embrace a hard line "law and order" mantle, which he believes benefits him politically, even as he confronts a national reckoning over systemic racism in police departments and outcry over violent police tactics.</w:t>
      </w:r>
    </w:p>
    <w:p w:rsidR="00CD24AA" w:rsidRPr="0034740A" w:rsidRDefault="00CD24AA" w:rsidP="00CD24AA">
      <w:pPr>
        <w:rPr>
          <w:rFonts w:asciiTheme="minorHAnsi" w:hAnsiTheme="minorHAnsi"/>
          <w:color w:val="000000" w:themeColor="text1"/>
          <w:u w:val="single"/>
        </w:rPr>
      </w:pPr>
      <w:r w:rsidRPr="0034740A">
        <w:rPr>
          <w:rFonts w:asciiTheme="minorHAnsi" w:hAnsiTheme="minorHAnsi"/>
          <w:color w:val="000000" w:themeColor="text1"/>
          <w:u w:val="single"/>
        </w:rPr>
        <w:t>"Reducing crime and raising standards are not opposite goals. They are not mutually exclusive. They work together," Trump said. "They all work together."</w:t>
      </w:r>
    </w:p>
    <w:p w:rsidR="00CD24AA" w:rsidRPr="0034740A" w:rsidRDefault="00CD24AA" w:rsidP="00CD24AA">
      <w:pPr>
        <w:rPr>
          <w:rStyle w:val="Hyperlink"/>
          <w:rFonts w:asciiTheme="minorHAnsi" w:eastAsiaTheme="majorEastAsia" w:hAnsiTheme="minorHAnsi"/>
          <w:color w:val="000000" w:themeColor="text1"/>
        </w:rPr>
      </w:pPr>
      <w:r w:rsidRPr="0034740A">
        <w:rPr>
          <w:rFonts w:asciiTheme="minorHAnsi" w:hAnsiTheme="minorHAnsi"/>
          <w:color w:val="000000" w:themeColor="text1"/>
        </w:rPr>
        <w:fldChar w:fldCharType="begin"/>
      </w:r>
      <w:r w:rsidRPr="0034740A">
        <w:rPr>
          <w:rFonts w:asciiTheme="minorHAnsi" w:hAnsiTheme="minorHAnsi"/>
          <w:color w:val="000000" w:themeColor="text1"/>
        </w:rPr>
        <w:instrText xml:space="preserve"> HYPERLINK "https://www.cnn.com/2020/06/15/politics/pelosi-police-reform-chokehold-cnntv/index.html" </w:instrText>
      </w:r>
      <w:r w:rsidRPr="0034740A">
        <w:rPr>
          <w:rFonts w:asciiTheme="minorHAnsi" w:hAnsiTheme="minorHAnsi"/>
          <w:color w:val="000000" w:themeColor="text1"/>
        </w:rPr>
        <w:fldChar w:fldCharType="separate"/>
      </w:r>
    </w:p>
    <w:p w:rsidR="00CD24AA" w:rsidRPr="0034740A" w:rsidRDefault="00CD24AA" w:rsidP="00CD24AA">
      <w:pPr>
        <w:rPr>
          <w:rFonts w:asciiTheme="minorHAnsi" w:eastAsiaTheme="majorEastAsia" w:hAnsiTheme="minorHAnsi"/>
          <w:color w:val="000000" w:themeColor="text1"/>
        </w:rPr>
      </w:pPr>
      <w:r w:rsidRPr="0034740A">
        <w:rPr>
          <w:rFonts w:asciiTheme="minorHAnsi" w:hAnsiTheme="minorHAnsi"/>
          <w:color w:val="000000" w:themeColor="text1"/>
        </w:rPr>
        <w:fldChar w:fldCharType="end"/>
      </w:r>
    </w:p>
    <w:p w:rsidR="00CD24AA" w:rsidRPr="0034740A" w:rsidRDefault="00445D1F" w:rsidP="00CD24AA">
      <w:pPr>
        <w:rPr>
          <w:rFonts w:asciiTheme="minorHAnsi" w:hAnsiTheme="minorHAnsi"/>
          <w:color w:val="000000" w:themeColor="text1"/>
        </w:rPr>
      </w:pPr>
      <w:hyperlink r:id="rId65" w:history="1">
        <w:r w:rsidR="00CD24AA" w:rsidRPr="0034740A">
          <w:rPr>
            <w:rStyle w:val="Hyperlink"/>
            <w:rFonts w:asciiTheme="minorHAnsi" w:eastAsiaTheme="majorEastAsia" w:hAnsiTheme="minorHAnsi"/>
            <w:color w:val="000000" w:themeColor="text1"/>
          </w:rPr>
          <w:t>Pelosi says a police 'chokehold is a lynching' and she's confident Republicans will agree to ban them</w:t>
        </w:r>
      </w:hyperlink>
    </w:p>
    <w:p w:rsidR="00CD24AA" w:rsidRPr="0034740A" w:rsidRDefault="00CD24AA" w:rsidP="00CD24AA">
      <w:pPr>
        <w:rPr>
          <w:rFonts w:asciiTheme="minorHAnsi" w:hAnsiTheme="minorHAnsi"/>
          <w:b/>
          <w:color w:val="000000" w:themeColor="text1"/>
          <w:u w:val="single"/>
        </w:rPr>
      </w:pPr>
      <w:r w:rsidRPr="0034740A">
        <w:rPr>
          <w:rFonts w:asciiTheme="minorHAnsi" w:hAnsiTheme="minorHAnsi"/>
          <w:color w:val="000000" w:themeColor="text1"/>
        </w:rPr>
        <w:t>In his speech</w:t>
      </w:r>
      <w:r w:rsidRPr="0034740A">
        <w:rPr>
          <w:rFonts w:asciiTheme="minorHAnsi" w:hAnsiTheme="minorHAnsi"/>
          <w:b/>
          <w:color w:val="000000" w:themeColor="text1"/>
          <w:u w:val="single"/>
        </w:rPr>
        <w:t>, Trump did not address the racism issue directly. Instead, he suggested the repeated instances of officers killing unarmed black Americans rested on a small number of individual officers.</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"They're very tiny. I use the word tiny," he said. "It's a very small percentage. But nobody wants to get rid of them more than the really good and great police officers."</w:t>
      </w:r>
    </w:p>
    <w:p w:rsidR="00CD24AA" w:rsidRPr="0034740A" w:rsidRDefault="00CD24AA" w:rsidP="00CD24AA">
      <w:pPr>
        <w:rPr>
          <w:rFonts w:asciiTheme="minorHAnsi" w:hAnsiTheme="minorHAnsi"/>
          <w:color w:val="000000" w:themeColor="text1"/>
          <w:u w:val="single"/>
        </w:rPr>
      </w:pPr>
      <w:r w:rsidRPr="0034740A">
        <w:rPr>
          <w:rFonts w:asciiTheme="minorHAnsi" w:hAnsiTheme="minorHAnsi"/>
          <w:color w:val="000000" w:themeColor="text1"/>
          <w:u w:val="single"/>
        </w:rPr>
        <w:t>Trump said he was taking executive action to encourage police to adopt the "highest and the strongest" professional standards "to deliver a future of safety and security for Americans of every race, religion, color and creed."</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He went on to lambast efforts to defund departments and said police were owed respect for their work, recalling officers who ran into a burning World Trade Center on September 11.</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Trump said Americans "demand law and order" and hailed the efforts of law enforcement to quell violence during protests against police brutality earlier this month.</w:t>
      </w:r>
    </w:p>
    <w:p w:rsidR="00CD24AA" w:rsidRPr="0034740A" w:rsidRDefault="00CD24AA" w:rsidP="00CD24AA">
      <w:pPr>
        <w:rPr>
          <w:rFonts w:asciiTheme="minorHAnsi" w:hAnsiTheme="minorHAnsi"/>
          <w:color w:val="000000" w:themeColor="text1"/>
          <w:u w:val="single"/>
        </w:rPr>
      </w:pPr>
      <w:r w:rsidRPr="0034740A">
        <w:rPr>
          <w:rFonts w:asciiTheme="minorHAnsi" w:hAnsiTheme="minorHAnsi"/>
          <w:color w:val="000000" w:themeColor="text1"/>
          <w:u w:val="single"/>
        </w:rPr>
        <w:t>"Without police, there is chaos," Trump said.</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Later, Trump veered from a speech about police reform to launch political attacks, falsely claiming that his predecessor Barack Obama, along with his current election rival former Vice President Joe Biden, did not attempt to address police reform issues when they were in office.</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He claimed the issue of school choice, long championed by conservatives, was the "civil rights statement of the year, of the decade, and probably beyond."</w:t>
      </w:r>
    </w:p>
    <w:p w:rsidR="00CD24AA" w:rsidRPr="0034740A" w:rsidRDefault="00CD24AA" w:rsidP="00CD24AA">
      <w:pPr>
        <w:rPr>
          <w:rFonts w:asciiTheme="minorHAnsi" w:hAnsiTheme="minorHAnsi"/>
          <w:color w:val="000000" w:themeColor="text1"/>
          <w:u w:val="single"/>
        </w:rPr>
      </w:pPr>
      <w:r w:rsidRPr="0034740A">
        <w:rPr>
          <w:rFonts w:asciiTheme="minorHAnsi" w:hAnsiTheme="minorHAnsi"/>
          <w:color w:val="000000" w:themeColor="text1"/>
          <w:u w:val="single"/>
        </w:rPr>
        <w:t>And he delved into recent stock market rallies and an increase in retail sales as evidence, he claimed, that the economy is restarting after being frozen during the coronavirus pandemic -- which he suggested was waning, even as cases increase in parts of the country.</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As he concluded his speech, Trump seemed to allude to recent debates over dismantling or banning Confederate statues and symbols, an effort he opposes.</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"We must build upon our heritage, not tear it down," Trump said.</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Like his efforts to strike a balance between meaningful police reform and supporting law enforcement, the aside about "heritage" was an indication of Trump signaling to his supporters his unchanged position on removing symbols of America's racist history, even as he sought to demonstrate an interest in healing old wounds.</w:t>
      </w:r>
    </w:p>
    <w:p w:rsidR="00CD24AA" w:rsidRPr="0034740A" w:rsidRDefault="00CD24AA" w:rsidP="00CD24AA">
      <w:pPr>
        <w:rPr>
          <w:rFonts w:asciiTheme="minorHAnsi" w:eastAsiaTheme="majorEastAsia" w:hAnsiTheme="minorHAnsi"/>
          <w:color w:val="000000" w:themeColor="text1"/>
        </w:rPr>
      </w:pPr>
    </w:p>
    <w:p w:rsidR="00CD24AA" w:rsidRPr="0034740A" w:rsidRDefault="00445D1F" w:rsidP="00CD24AA">
      <w:pPr>
        <w:rPr>
          <w:rFonts w:asciiTheme="minorHAnsi" w:hAnsiTheme="minorHAnsi"/>
          <w:color w:val="000000" w:themeColor="text1"/>
        </w:rPr>
      </w:pPr>
      <w:hyperlink r:id="rId66" w:history="1">
        <w:r w:rsidR="00CD24AA" w:rsidRPr="0034740A">
          <w:rPr>
            <w:rStyle w:val="Hyperlink"/>
            <w:rFonts w:asciiTheme="minorHAnsi" w:eastAsiaTheme="majorEastAsia" w:hAnsiTheme="minorHAnsi"/>
            <w:color w:val="000000" w:themeColor="text1"/>
          </w:rPr>
          <w:t>READ: President Trump's executive order on police reform</w:t>
        </w:r>
      </w:hyperlink>
    </w:p>
    <w:p w:rsidR="00CD24AA" w:rsidRPr="0034740A" w:rsidRDefault="00CD24AA" w:rsidP="00CD24AA">
      <w:pPr>
        <w:rPr>
          <w:rFonts w:asciiTheme="minorHAnsi" w:hAnsiTheme="minorHAnsi"/>
          <w:color w:val="000000" w:themeColor="text1"/>
          <w:u w:val="single"/>
        </w:rPr>
      </w:pPr>
      <w:r w:rsidRPr="0034740A">
        <w:rPr>
          <w:rFonts w:asciiTheme="minorHAnsi" w:hAnsiTheme="minorHAnsi"/>
          <w:color w:val="000000" w:themeColor="text1"/>
        </w:rPr>
        <w:t xml:space="preserve">While Trump said he met with the families of people who lost loved ones to police violence and other instances of racial profiling earlier in the day, they did not accompany him in the Rose Garden. Instead, </w:t>
      </w:r>
      <w:r w:rsidRPr="0034740A">
        <w:rPr>
          <w:rFonts w:asciiTheme="minorHAnsi" w:hAnsiTheme="minorHAnsi"/>
          <w:color w:val="000000" w:themeColor="text1"/>
          <w:u w:val="single"/>
        </w:rPr>
        <w:t>his audience was made up of representatives from law enforcement and police unions.</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 xml:space="preserve">The President said he met with the families of </w:t>
      </w:r>
      <w:proofErr w:type="spellStart"/>
      <w:r w:rsidRPr="0034740A">
        <w:rPr>
          <w:rFonts w:asciiTheme="minorHAnsi" w:hAnsiTheme="minorHAnsi"/>
          <w:color w:val="000000" w:themeColor="text1"/>
        </w:rPr>
        <w:t>Ahmaud</w:t>
      </w:r>
      <w:proofErr w:type="spellEnd"/>
      <w:r w:rsidRPr="0034740A">
        <w:rPr>
          <w:rFonts w:asciiTheme="minorHAnsi" w:hAnsiTheme="minorHAnsi"/>
          <w:color w:val="000000" w:themeColor="text1"/>
        </w:rPr>
        <w:t xml:space="preserve"> </w:t>
      </w:r>
      <w:proofErr w:type="spellStart"/>
      <w:r w:rsidRPr="0034740A">
        <w:rPr>
          <w:rFonts w:asciiTheme="minorHAnsi" w:hAnsiTheme="minorHAnsi"/>
          <w:color w:val="000000" w:themeColor="text1"/>
        </w:rPr>
        <w:t>Arbery</w:t>
      </w:r>
      <w:proofErr w:type="spellEnd"/>
      <w:r w:rsidRPr="0034740A">
        <w:rPr>
          <w:rFonts w:asciiTheme="minorHAnsi" w:hAnsiTheme="minorHAnsi"/>
          <w:color w:val="000000" w:themeColor="text1"/>
        </w:rPr>
        <w:t xml:space="preserve">, Botham Jean, Antwon Rose, </w:t>
      </w:r>
      <w:proofErr w:type="spellStart"/>
      <w:r w:rsidRPr="0034740A">
        <w:rPr>
          <w:rFonts w:asciiTheme="minorHAnsi" w:hAnsiTheme="minorHAnsi"/>
          <w:color w:val="000000" w:themeColor="text1"/>
        </w:rPr>
        <w:t>Jemel</w:t>
      </w:r>
      <w:proofErr w:type="spellEnd"/>
      <w:r w:rsidRPr="0034740A">
        <w:rPr>
          <w:rFonts w:asciiTheme="minorHAnsi" w:hAnsiTheme="minorHAnsi"/>
          <w:color w:val="000000" w:themeColor="text1"/>
        </w:rPr>
        <w:t xml:space="preserve"> Roberson, </w:t>
      </w:r>
      <w:proofErr w:type="spellStart"/>
      <w:r w:rsidRPr="0034740A">
        <w:rPr>
          <w:rFonts w:asciiTheme="minorHAnsi" w:hAnsiTheme="minorHAnsi"/>
          <w:color w:val="000000" w:themeColor="text1"/>
        </w:rPr>
        <w:t>Atatiana</w:t>
      </w:r>
      <w:proofErr w:type="spellEnd"/>
      <w:r w:rsidRPr="0034740A">
        <w:rPr>
          <w:rFonts w:asciiTheme="minorHAnsi" w:hAnsiTheme="minorHAnsi"/>
          <w:color w:val="000000" w:themeColor="text1"/>
        </w:rPr>
        <w:t xml:space="preserve"> Jefferson, Michael Dean, Darius Tarver, Cameron Lamb and Everett Palmer.</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"It was a really powerful meeting," said one person who attended the session, which took place for an hour before Trump signed the executive order. "There were a lot of tears in the room."</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The families shared their stories with the President, who appeared "visibly upset" as they described how their loved ones were killed, in most cases by police officers. The person said Trump asked follow-up questions after each family shared the story of how their loved one was killed and repeatedly turned to Attorney General William Barr, Trump's son-in-law and senior adviser Jared Kushner and GOP Sen. Tim Scott of South Carolina to ask: "What can we do about that one? What can we do about those cases?"</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In his Rose Garden address, Trump said: "These are incredible people ... and it's so sad."</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"We are one nation. We grieve together. And we heal together. I can never imagine your pain or the depth of your anguish, but I can promise to fight for justice for all of our people. And I gave a commitment to all of those families today," the President added.</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The order, which also sets financial incentives for police departments to establish credentialing programs and follow standard "best practices," is a modest attempt by Trump to confront a national reckoning over </w:t>
      </w:r>
      <w:r w:rsidR="00445D1F">
        <w:fldChar w:fldCharType="begin"/>
      </w:r>
      <w:r w:rsidR="00445D1F">
        <w:instrText xml:space="preserve"> HYPERLINK "http://www.cnn</w:instrText>
      </w:r>
      <w:r w:rsidR="00445D1F">
        <w:instrText xml:space="preserve">.com/2020/06/03/politics/racial-inequality-george-floyd-protest-white-america/index.html" \t "_blank" </w:instrText>
      </w:r>
      <w:r w:rsidR="00445D1F">
        <w:fldChar w:fldCharType="separate"/>
      </w:r>
      <w:r w:rsidRPr="0034740A">
        <w:rPr>
          <w:rStyle w:val="Hyperlink"/>
          <w:rFonts w:asciiTheme="minorHAnsi" w:eastAsiaTheme="majorEastAsia" w:hAnsiTheme="minorHAnsi"/>
          <w:color w:val="000000" w:themeColor="text1"/>
        </w:rPr>
        <w:t>racial inequities</w:t>
      </w:r>
      <w:r w:rsidR="00445D1F">
        <w:rPr>
          <w:rStyle w:val="Hyperlink"/>
          <w:rFonts w:asciiTheme="minorHAnsi" w:eastAsiaTheme="majorEastAsia" w:hAnsiTheme="minorHAnsi"/>
          <w:color w:val="000000" w:themeColor="text1"/>
        </w:rPr>
        <w:fldChar w:fldCharType="end"/>
      </w:r>
      <w:r w:rsidRPr="0034740A">
        <w:rPr>
          <w:rFonts w:asciiTheme="minorHAnsi" w:hAnsiTheme="minorHAnsi"/>
          <w:color w:val="000000" w:themeColor="text1"/>
        </w:rPr>
        <w:t> and law enforcement.</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Trump said in his speech that under his executive order "chokeholds will be banned, except when an officer's life is at risk," though only those police departments that choose to get certified would have to comply with that standard.</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After adopting a hardline "law and order" stance amid a national outpouring of anger following the death of George Floyd, an unarmed black man who died after a white police officer knelt on his neck in Minneapolis, Trump has been encouraged by advisers to address issues of excessive police force.</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At the same time, he has been cautious about alienating police officers and law enforcement officials, who he believes are among his strongest supporters.</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The competing interests led ultimately to Tuesday's executive order, which is the result of an effort led by </w:t>
      </w:r>
      <w:r w:rsidRPr="0034740A">
        <w:rPr>
          <w:rFonts w:asciiTheme="minorHAnsi" w:hAnsiTheme="minorHAnsi"/>
          <w:color w:val="000000" w:themeColor="text1"/>
        </w:rPr>
        <w:fldChar w:fldCharType="begin"/>
      </w:r>
      <w:r w:rsidRPr="0034740A">
        <w:rPr>
          <w:rFonts w:asciiTheme="minorHAnsi" w:hAnsiTheme="minorHAnsi"/>
          <w:color w:val="000000" w:themeColor="text1"/>
        </w:rPr>
        <w:instrText xml:space="preserve"> HYPERLINK "http://www.cnn.com/2018/08/16/politics/jaron-smith-white-house/index.html" \t "_blank" </w:instrText>
      </w:r>
      <w:r w:rsidRPr="0034740A">
        <w:rPr>
          <w:rFonts w:asciiTheme="minorHAnsi" w:hAnsiTheme="minorHAnsi"/>
          <w:color w:val="000000" w:themeColor="text1"/>
        </w:rPr>
        <w:fldChar w:fldCharType="separate"/>
      </w:r>
      <w:proofErr w:type="spellStart"/>
      <w:r w:rsidRPr="0034740A">
        <w:rPr>
          <w:rStyle w:val="Hyperlink"/>
          <w:rFonts w:asciiTheme="minorHAnsi" w:eastAsiaTheme="majorEastAsia" w:hAnsiTheme="minorHAnsi"/>
          <w:color w:val="000000" w:themeColor="text1"/>
        </w:rPr>
        <w:t>Ja'Ron</w:t>
      </w:r>
      <w:proofErr w:type="spellEnd"/>
      <w:r w:rsidRPr="0034740A">
        <w:rPr>
          <w:rStyle w:val="Hyperlink"/>
          <w:rFonts w:asciiTheme="minorHAnsi" w:eastAsiaTheme="majorEastAsia" w:hAnsiTheme="minorHAnsi"/>
          <w:color w:val="000000" w:themeColor="text1"/>
        </w:rPr>
        <w:t xml:space="preserve"> Smith, a deputy assistant to the President,</w:t>
      </w:r>
      <w:r w:rsidRPr="0034740A">
        <w:rPr>
          <w:rFonts w:asciiTheme="minorHAnsi" w:hAnsiTheme="minorHAnsi"/>
          <w:color w:val="000000" w:themeColor="text1"/>
        </w:rPr>
        <w:fldChar w:fldCharType="end"/>
      </w:r>
      <w:r w:rsidRPr="0034740A">
        <w:rPr>
          <w:rFonts w:asciiTheme="minorHAnsi" w:hAnsiTheme="minorHAnsi"/>
          <w:color w:val="000000" w:themeColor="text1"/>
        </w:rPr>
        <w:t> and Trump's son-in-law and senior adviser Jared Kushner. Smith and Kushner sought out police reform proposals from criminal justice reform advocates and law enforcement groups in the wake of Floyd's killing.</w:t>
      </w:r>
    </w:p>
    <w:p w:rsidR="00CD24AA" w:rsidRPr="0034740A" w:rsidRDefault="00CD24AA" w:rsidP="00CD24AA">
      <w:pPr>
        <w:rPr>
          <w:rFonts w:asciiTheme="minorHAnsi" w:hAnsiTheme="minorHAnsi"/>
          <w:b/>
          <w:color w:val="000000" w:themeColor="text1"/>
          <w:u w:val="single"/>
        </w:rPr>
      </w:pPr>
      <w:r w:rsidRPr="0034740A">
        <w:rPr>
          <w:rFonts w:asciiTheme="minorHAnsi" w:hAnsiTheme="minorHAnsi"/>
          <w:b/>
          <w:color w:val="000000" w:themeColor="text1"/>
          <w:u w:val="single"/>
        </w:rPr>
        <w:t>Trump himself was not heavily involved in drafting the order, people familiar with the matter said. He and some of his top advisers have failed to acknowledge the role of systemic racism in police departments.</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The order is relatively muted when it comes to sweeping police reforms that have been discussed by members of both parties recently. It does not restrict funding to police departments that don't meet federal standards, and Trump has repeatedly decried the "defund police" rallying cry.</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He repeated those criticisms on Tuesday, saying Americans believe "we must support the brave men and women in blue who police our streets and keep us safe."</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The executive order also directs the secretary of Health and Human Services to encourage police departments to embed mental health professionals in their response to calls related to mental health, homelessness and addiction as well as to find resources to help police departments hire mental health co-responders.</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Ultimately, substantive police reforms will require new laws. Democrats and Republicans on Capitol Hill are working to advance two competing bills, with the Democratic legislation going further in several respects by banning chokeholds and no-knock warrants.</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Trump suggested Tuesday he was supportive of legislative efforts in the Senate led by Scott, the chamber's sole black Republican. How quickly the Republican-led Senate moves to pass Scott's bill remains to be seen, and will largely depend on Majority Leader Mitch McConnell.</w:t>
      </w:r>
    </w:p>
    <w:p w:rsidR="00CD24AA" w:rsidRPr="0034740A" w:rsidRDefault="00CD24AA" w:rsidP="00CD24AA">
      <w:pPr>
        <w:rPr>
          <w:rFonts w:asciiTheme="minorHAnsi" w:hAnsiTheme="minorHAnsi"/>
          <w:color w:val="000000" w:themeColor="text1"/>
          <w:u w:val="single"/>
        </w:rPr>
      </w:pPr>
      <w:r w:rsidRPr="0034740A">
        <w:rPr>
          <w:rFonts w:asciiTheme="minorHAnsi" w:hAnsiTheme="minorHAnsi"/>
          <w:color w:val="000000" w:themeColor="text1"/>
          <w:u w:val="single"/>
        </w:rPr>
        <w:t>McConnell would not say Tuesday whether he would try to bring up the emerging police reform bill to the floor for a vote before the two-week Fourth of July recess.</w:t>
      </w:r>
    </w:p>
    <w:p w:rsidR="00CD24AA" w:rsidRPr="0034740A" w:rsidRDefault="00CD24AA" w:rsidP="00CD24AA">
      <w:pPr>
        <w:rPr>
          <w:rFonts w:asciiTheme="minorHAnsi" w:hAnsiTheme="minorHAnsi"/>
          <w:color w:val="000000" w:themeColor="text1"/>
        </w:rPr>
      </w:pPr>
      <w:r w:rsidRPr="0034740A">
        <w:rPr>
          <w:rFonts w:asciiTheme="minorHAnsi" w:hAnsiTheme="minorHAnsi"/>
          <w:color w:val="000000" w:themeColor="text1"/>
        </w:rPr>
        <w:t>"We'll let you know," he told CNN. Asked again if he was open to it, McConnell repeated: "We'll let you know."</w:t>
      </w:r>
    </w:p>
    <w:p w:rsidR="00CD24AA" w:rsidRPr="0034740A" w:rsidRDefault="00CD24AA" w:rsidP="00CD24AA">
      <w:pPr>
        <w:pStyle w:val="zn-bodyparagraph"/>
        <w:spacing w:before="0" w:beforeAutospacing="0" w:after="225" w:afterAutospacing="0"/>
        <w:rPr>
          <w:rFonts w:asciiTheme="minorHAnsi" w:hAnsiTheme="minorHAnsi"/>
          <w:i/>
          <w:iCs/>
          <w:color w:val="000000" w:themeColor="text1"/>
        </w:rPr>
      </w:pPr>
      <w:r w:rsidRPr="0034740A">
        <w:rPr>
          <w:rFonts w:asciiTheme="minorHAnsi" w:hAnsiTheme="minorHAnsi"/>
          <w:i/>
          <w:iCs/>
          <w:color w:val="000000" w:themeColor="text1"/>
        </w:rPr>
        <w:t>CNN's Jeremy Diamond and Maegan Vazquez contributed to this report.</w:t>
      </w:r>
    </w:p>
    <w:sectPr w:rsidR="00CD24AA" w:rsidRPr="0034740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D626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26"/>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6F75"/>
    <w:rsid w:val="003624A6"/>
    <w:rsid w:val="00364ADF"/>
    <w:rsid w:val="00365C8D"/>
    <w:rsid w:val="003670D9"/>
    <w:rsid w:val="00370B41"/>
    <w:rsid w:val="00371B27"/>
    <w:rsid w:val="003726C3"/>
    <w:rsid w:val="00375D2E"/>
    <w:rsid w:val="00382A67"/>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1561"/>
    <w:rsid w:val="003F2452"/>
    <w:rsid w:val="003F41EA"/>
    <w:rsid w:val="003F7DF0"/>
    <w:rsid w:val="004039AF"/>
    <w:rsid w:val="00407AFF"/>
    <w:rsid w:val="0041155D"/>
    <w:rsid w:val="004170BF"/>
    <w:rsid w:val="004270E3"/>
    <w:rsid w:val="004348DC"/>
    <w:rsid w:val="00434921"/>
    <w:rsid w:val="00442018"/>
    <w:rsid w:val="00442F61"/>
    <w:rsid w:val="00445D1F"/>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623F"/>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7B75"/>
    <w:rsid w:val="00607D6C"/>
    <w:rsid w:val="00612BDE"/>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2CED"/>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5DC1"/>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2D15"/>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E80"/>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3663"/>
    <w:rsid w:val="00C72AFE"/>
    <w:rsid w:val="00C81619"/>
    <w:rsid w:val="00C862ED"/>
    <w:rsid w:val="00CA013C"/>
    <w:rsid w:val="00CA6D6D"/>
    <w:rsid w:val="00CC7A4E"/>
    <w:rsid w:val="00CD1359"/>
    <w:rsid w:val="00CD24AA"/>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261"/>
    <w:rsid w:val="00DD65A2"/>
    <w:rsid w:val="00DD6770"/>
    <w:rsid w:val="00DE0749"/>
    <w:rsid w:val="00DE1CE2"/>
    <w:rsid w:val="00DE7A9E"/>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0592"/>
    <w:rsid w:val="00F31955"/>
    <w:rsid w:val="00F34C06"/>
    <w:rsid w:val="00F43EA3"/>
    <w:rsid w:val="00F50C55"/>
    <w:rsid w:val="00F515DE"/>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E7A9E"/>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DD62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D626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D626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D626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D626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D626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D626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DD6261"/>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DD6261"/>
    <w:rPr>
      <w:b/>
      <w:sz w:val="26"/>
      <w:u w:val="none"/>
    </w:rPr>
  </w:style>
  <w:style w:type="character" w:customStyle="1" w:styleId="StyleUnderline">
    <w:name w:val="Style Underline"/>
    <w:aliases w:val="Underline"/>
    <w:basedOn w:val="DefaultParagraphFont"/>
    <w:uiPriority w:val="1"/>
    <w:qFormat/>
    <w:rsid w:val="00DD6261"/>
    <w:rPr>
      <w:b/>
      <w:sz w:val="22"/>
      <w:u w:val="single"/>
    </w:rPr>
  </w:style>
  <w:style w:type="character" w:styleId="Emphasis">
    <w:name w:val="Emphasis"/>
    <w:basedOn w:val="DefaultParagraphFont"/>
    <w:uiPriority w:val="20"/>
    <w:qFormat/>
    <w:rsid w:val="00DD626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D6261"/>
    <w:rPr>
      <w:color w:val="auto"/>
      <w:u w:val="none"/>
    </w:rPr>
  </w:style>
  <w:style w:type="character" w:styleId="Hyperlink">
    <w:name w:val="Hyperlink"/>
    <w:basedOn w:val="DefaultParagraphFont"/>
    <w:uiPriority w:val="99"/>
    <w:unhideWhenUsed/>
    <w:rsid w:val="00DD6261"/>
    <w:rPr>
      <w:color w:val="auto"/>
      <w:u w:val="none"/>
    </w:rPr>
  </w:style>
  <w:style w:type="paragraph" w:styleId="DocumentMap">
    <w:name w:val="Document Map"/>
    <w:basedOn w:val="Normal"/>
    <w:link w:val="DocumentMapChar"/>
    <w:uiPriority w:val="99"/>
    <w:semiHidden/>
    <w:unhideWhenUsed/>
    <w:rsid w:val="00DD626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D6261"/>
    <w:rPr>
      <w:rFonts w:ascii="Lucida Grande" w:hAnsi="Lucida Grande" w:cs="Lucida Grande"/>
    </w:rPr>
  </w:style>
  <w:style w:type="paragraph" w:styleId="NormalWeb">
    <w:name w:val="Normal (Web)"/>
    <w:basedOn w:val="Normal"/>
    <w:uiPriority w:val="99"/>
    <w:semiHidden/>
    <w:unhideWhenUsed/>
    <w:rsid w:val="00CD24AA"/>
    <w:pPr>
      <w:spacing w:before="100" w:beforeAutospacing="1" w:after="100" w:afterAutospacing="1"/>
    </w:pPr>
  </w:style>
  <w:style w:type="paragraph" w:customStyle="1" w:styleId="zn-bodyparagraph">
    <w:name w:val="zn-body__paragraph"/>
    <w:basedOn w:val="Normal"/>
    <w:rsid w:val="00CD24AA"/>
    <w:pPr>
      <w:spacing w:before="100" w:beforeAutospacing="1" w:after="100" w:afterAutospacing="1"/>
    </w:pPr>
  </w:style>
  <w:style w:type="character" w:styleId="HTMLCite">
    <w:name w:val="HTML Cite"/>
    <w:basedOn w:val="DefaultParagraphFont"/>
    <w:uiPriority w:val="99"/>
    <w:semiHidden/>
    <w:unhideWhenUsed/>
    <w:rsid w:val="00CD24AA"/>
    <w:rPr>
      <w:i/>
      <w:iCs/>
    </w:rPr>
  </w:style>
  <w:style w:type="paragraph" w:styleId="ListParagraph">
    <w:name w:val="List Paragraph"/>
    <w:basedOn w:val="Normal"/>
    <w:uiPriority w:val="34"/>
    <w:qFormat/>
    <w:rsid w:val="005F7B75"/>
    <w:pPr>
      <w:ind w:left="720"/>
      <w:contextualSpacing/>
    </w:pPr>
  </w:style>
  <w:style w:type="character" w:customStyle="1" w:styleId="UnresolvedMention">
    <w:name w:val="Unresolved Mention"/>
    <w:basedOn w:val="DefaultParagraphFont"/>
    <w:uiPriority w:val="99"/>
    <w:semiHidden/>
    <w:unhideWhenUsed/>
    <w:rsid w:val="005F7B75"/>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E7A9E"/>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DD62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D626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D626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D626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D626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D626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D626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DD6261"/>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DD6261"/>
    <w:rPr>
      <w:b/>
      <w:sz w:val="26"/>
      <w:u w:val="none"/>
    </w:rPr>
  </w:style>
  <w:style w:type="character" w:customStyle="1" w:styleId="StyleUnderline">
    <w:name w:val="Style Underline"/>
    <w:aliases w:val="Underline"/>
    <w:basedOn w:val="DefaultParagraphFont"/>
    <w:uiPriority w:val="1"/>
    <w:qFormat/>
    <w:rsid w:val="00DD6261"/>
    <w:rPr>
      <w:b/>
      <w:sz w:val="22"/>
      <w:u w:val="single"/>
    </w:rPr>
  </w:style>
  <w:style w:type="character" w:styleId="Emphasis">
    <w:name w:val="Emphasis"/>
    <w:basedOn w:val="DefaultParagraphFont"/>
    <w:uiPriority w:val="20"/>
    <w:qFormat/>
    <w:rsid w:val="00DD626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D6261"/>
    <w:rPr>
      <w:color w:val="auto"/>
      <w:u w:val="none"/>
    </w:rPr>
  </w:style>
  <w:style w:type="character" w:styleId="Hyperlink">
    <w:name w:val="Hyperlink"/>
    <w:basedOn w:val="DefaultParagraphFont"/>
    <w:uiPriority w:val="99"/>
    <w:unhideWhenUsed/>
    <w:rsid w:val="00DD6261"/>
    <w:rPr>
      <w:color w:val="auto"/>
      <w:u w:val="none"/>
    </w:rPr>
  </w:style>
  <w:style w:type="paragraph" w:styleId="DocumentMap">
    <w:name w:val="Document Map"/>
    <w:basedOn w:val="Normal"/>
    <w:link w:val="DocumentMapChar"/>
    <w:uiPriority w:val="99"/>
    <w:semiHidden/>
    <w:unhideWhenUsed/>
    <w:rsid w:val="00DD626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D6261"/>
    <w:rPr>
      <w:rFonts w:ascii="Lucida Grande" w:hAnsi="Lucida Grande" w:cs="Lucida Grande"/>
    </w:rPr>
  </w:style>
  <w:style w:type="paragraph" w:styleId="NormalWeb">
    <w:name w:val="Normal (Web)"/>
    <w:basedOn w:val="Normal"/>
    <w:uiPriority w:val="99"/>
    <w:semiHidden/>
    <w:unhideWhenUsed/>
    <w:rsid w:val="00CD24AA"/>
    <w:pPr>
      <w:spacing w:before="100" w:beforeAutospacing="1" w:after="100" w:afterAutospacing="1"/>
    </w:pPr>
  </w:style>
  <w:style w:type="paragraph" w:customStyle="1" w:styleId="zn-bodyparagraph">
    <w:name w:val="zn-body__paragraph"/>
    <w:basedOn w:val="Normal"/>
    <w:rsid w:val="00CD24AA"/>
    <w:pPr>
      <w:spacing w:before="100" w:beforeAutospacing="1" w:after="100" w:afterAutospacing="1"/>
    </w:pPr>
  </w:style>
  <w:style w:type="character" w:styleId="HTMLCite">
    <w:name w:val="HTML Cite"/>
    <w:basedOn w:val="DefaultParagraphFont"/>
    <w:uiPriority w:val="99"/>
    <w:semiHidden/>
    <w:unhideWhenUsed/>
    <w:rsid w:val="00CD24AA"/>
    <w:rPr>
      <w:i/>
      <w:iCs/>
    </w:rPr>
  </w:style>
  <w:style w:type="paragraph" w:styleId="ListParagraph">
    <w:name w:val="List Paragraph"/>
    <w:basedOn w:val="Normal"/>
    <w:uiPriority w:val="34"/>
    <w:qFormat/>
    <w:rsid w:val="005F7B75"/>
    <w:pPr>
      <w:ind w:left="720"/>
      <w:contextualSpacing/>
    </w:pPr>
  </w:style>
  <w:style w:type="character" w:customStyle="1" w:styleId="UnresolvedMention">
    <w:name w:val="Unresolved Mention"/>
    <w:basedOn w:val="DefaultParagraphFont"/>
    <w:uiPriority w:val="99"/>
    <w:semiHidden/>
    <w:unhideWhenUsed/>
    <w:rsid w:val="005F7B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politics/biden-leads-by-double-digits-as-coronavirus-takes-a-toll-on-the-president-post-abc-poll-finds/2020/07/18/8d041884-c840-11ea-b037-f9711f89ee46_story.html?itid=lk_inline_manual_20" TargetMode="External"/><Relationship Id="rId14" Type="http://schemas.openxmlformats.org/officeDocument/2006/relationships/hyperlink" Target="https://www.washingtonpost.com/news/powerpost/paloma/daily-202/2020/07/14/daily-202-trump-s-coronavirus-blame-game-is-part-of-a-pattern-from-the-white-house/5f0cda1588e0fa7b44f735b0/?itid=lk_inline_manual_22" TargetMode="External"/><Relationship Id="rId15" Type="http://schemas.openxmlformats.org/officeDocument/2006/relationships/hyperlink" Target="https://www.washingtonpost.com/health/2020/07/19/coronavirus-us-failure/?itid=lk_inline_manual_22" TargetMode="External"/><Relationship Id="rId16" Type="http://schemas.openxmlformats.org/officeDocument/2006/relationships/hyperlink" Target="https://www.washingtonpost.com/politics/biden-eyes-gop-supporters-while-trump-focuses-on-his-base/2020/07/20/fcc01c50-ca42-11ea-99b0-8426e26d203b_story.html?itid=lk_inline_manual_28" TargetMode="External"/><Relationship Id="rId17" Type="http://schemas.openxmlformats.org/officeDocument/2006/relationships/hyperlink" Target="https://www.washingtonpost.com/politics/from-sleepy-joe-to-the-dystopian-candidate-how-trump-has-recast-his-attacks-on-biden/2020/07/18/5a6a3e36-c830-11ea-b037-f9711f89ee46_story.html?itid=lk_inline_manual_32" TargetMode="External"/><Relationship Id="rId18" Type="http://schemas.openxmlformats.org/officeDocument/2006/relationships/hyperlink" Target="https://www.latimes.com/politics/story/2020-07-23/polling-took-hit-in-2016-now-facing-coronavirus" TargetMode="External"/><Relationship Id="rId19" Type="http://schemas.openxmlformats.org/officeDocument/2006/relationships/hyperlink" Target="https://www.latimes.com/politics/story/2020-07-23/polling-took-hit-in-2016-now-facing-coronavirus" TargetMode="External"/><Relationship Id="rId63" Type="http://schemas.openxmlformats.org/officeDocument/2006/relationships/hyperlink" Target="https://www.newsweek.com/kanye-west-2020-campaign-president-white-house-slim-chances-electoral-college-1515954" TargetMode="External"/><Relationship Id="rId64" Type="http://schemas.openxmlformats.org/officeDocument/2006/relationships/hyperlink" Target="https://www.cnn.com/2020/06/16/politics/police-reform-order-donald-trump/index.html" TargetMode="External"/><Relationship Id="rId65" Type="http://schemas.openxmlformats.org/officeDocument/2006/relationships/hyperlink" Target="https://www.cnn.com/2020/06/15/politics/pelosi-police-reform-chokehold-cnntv/index.html" TargetMode="External"/><Relationship Id="rId66" Type="http://schemas.openxmlformats.org/officeDocument/2006/relationships/hyperlink" Target="https://www.cnn.com/2020/06/16/_politics-zone-injection/trump-police-reform-eo/index.html" TargetMode="External"/><Relationship Id="rId67" Type="http://schemas.openxmlformats.org/officeDocument/2006/relationships/fontTable" Target="fontTable.xml"/><Relationship Id="rId68" Type="http://schemas.openxmlformats.org/officeDocument/2006/relationships/theme" Target="theme/theme1.xml"/><Relationship Id="rId50" Type="http://schemas.openxmlformats.org/officeDocument/2006/relationships/hyperlink" Target="https://www.theatlantic.com/politics/archive/2020/07/how-trump-could-win-reelection/612205/" TargetMode="External"/><Relationship Id="rId51" Type="http://schemas.openxmlformats.org/officeDocument/2006/relationships/hyperlink" Target="https://www.theatlantic.com/politics/archive/2020/07/how-trump-could-win-reelection/612205/" TargetMode="External"/><Relationship Id="rId52" Type="http://schemas.openxmlformats.org/officeDocument/2006/relationships/hyperlink" Target="https://www.theatlantic.com/politics/archive/2020/07/how-trump-could-win-reelection/612205/" TargetMode="External"/><Relationship Id="rId53" Type="http://schemas.openxmlformats.org/officeDocument/2006/relationships/hyperlink" Target="https://www.latimes.com/politics/story/2020-07-23/polling-took-hit-in-2016-now-facing-coronavirus" TargetMode="External"/><Relationship Id="rId54" Type="http://schemas.openxmlformats.org/officeDocument/2006/relationships/hyperlink" Target="https://projects.fivethirtyeight.com/polls/president-general/national/" TargetMode="External"/><Relationship Id="rId55" Type="http://schemas.openxmlformats.org/officeDocument/2006/relationships/hyperlink" Target="https://www.politico.com/news/2020/07/02/the-week-that-shook-that-trump-campaign-348383" TargetMode="External"/><Relationship Id="rId56" Type="http://schemas.openxmlformats.org/officeDocument/2006/relationships/hyperlink" Target="https://www.nytimes.com/2020/07/02/us/politics/trump-2020-campaign-problems.html" TargetMode="External"/><Relationship Id="rId57" Type="http://schemas.openxmlformats.org/officeDocument/2006/relationships/hyperlink" Target="https://www.washingtonpost.com/politics/as-coronavirus-rebounds-more-patients-are-being-hospitalized-thats-a-bad-sign/2020/07/02/62f60720-bc4f-11ea-80b9-40ece9a701dc_story.html?itid=lk_inline_manual_10" TargetMode="External"/><Relationship Id="rId58" Type="http://schemas.openxmlformats.org/officeDocument/2006/relationships/hyperlink" Target="https://www.washingtonpost.com/politics/kushner-coronavirus-team-sparks-confusion-plaudits-inside-white-house-response-efforts/2020/03/18/02038a16-6874-11ea-9923-57073adce27c_story.html?itid=lk_inline_manual_15" TargetMode="External"/><Relationship Id="rId59" Type="http://schemas.openxmlformats.org/officeDocument/2006/relationships/hyperlink" Target="https://www.washingtonpost.com/business/texas-governor-issues-mask-order-to-fight-coronavirus/2020/07/02/6b90e6aa-bcc9-11ea-97c1-6cf116ffe26c_story.html?itid=lk_inline_manual_20" TargetMode="External"/><Relationship Id="rId40" Type="http://schemas.openxmlformats.org/officeDocument/2006/relationships/hyperlink" Target="https://www.cnbc.com/2020/07/03/trump-in-trouble-over-coronavirus-black-lives-matter-expert.html" TargetMode="External"/><Relationship Id="rId41" Type="http://schemas.openxmlformats.org/officeDocument/2006/relationships/hyperlink" Target="https://www.cnbc.com/video/2020/07/01/trump-slumps-in-polls-as-coronavirus-cases-surge.html" TargetMode="External"/><Relationship Id="rId42" Type="http://schemas.openxmlformats.org/officeDocument/2006/relationships/hyperlink" Target="https://www.cnbc.com/2020/06/24/eiu-us-presidential-election-odds-now-firmly-in-bidens-favor.html" TargetMode="External"/><Relationship Id="rId43" Type="http://schemas.openxmlformats.org/officeDocument/2006/relationships/hyperlink" Target="https://www.cnbc.com/video/2020/06/19/trumps-approval-ratings-fall-amid-black-lives-matter-eurasia-group.html" TargetMode="External"/><Relationship Id="rId44" Type="http://schemas.openxmlformats.org/officeDocument/2006/relationships/hyperlink" Target="https://www.newsweek.com/kanye-west-2020-campaign-president-white-house-slim-chances-electoral-college-1515954" TargetMode="External"/><Relationship Id="rId45" Type="http://schemas.openxmlformats.org/officeDocument/2006/relationships/hyperlink" Target="https://www.politico.com/news/2020/07/23/kanye-west-donald-trump-reality-show-379677" TargetMode="External"/><Relationship Id="rId46" Type="http://schemas.openxmlformats.org/officeDocument/2006/relationships/hyperlink" Target="https://www.theatlantic.com/politics/archive/2020/07/how-trump-could-win-reelection/612205/" TargetMode="External"/><Relationship Id="rId47" Type="http://schemas.openxmlformats.org/officeDocument/2006/relationships/hyperlink" Target="https://www.heraldbulletin.com/opinion/columns/heres-why-trump-can-still-win/article_0bf68d4e-cd2c-11ea-9d9c-87b1a326f56b.html" TargetMode="External"/><Relationship Id="rId48" Type="http://schemas.openxmlformats.org/officeDocument/2006/relationships/hyperlink" Target="https://www.theatlantic.com/politics/archive/2020/07/how-trump-could-win-reelection/612205/" TargetMode="External"/><Relationship Id="rId49" Type="http://schemas.openxmlformats.org/officeDocument/2006/relationships/hyperlink" Target="https://www.latimes.com/politics/story/2020-07-23/polling-took-hit-in-2016-now-facing-coronaviru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s://twitter.com/realDonaldTrump/status/1275024974579982336" TargetMode="External"/><Relationship Id="rId31" Type="http://schemas.openxmlformats.org/officeDocument/2006/relationships/hyperlink" Target="https://www.bbc.co.uk/news/world-us-canada-46186039" TargetMode="External"/><Relationship Id="rId32" Type="http://schemas.openxmlformats.org/officeDocument/2006/relationships/hyperlink" Target="https://www.bbc.co.uk/news/world-us-canada-46186039" TargetMode="External"/><Relationship Id="rId33" Type="http://schemas.openxmlformats.org/officeDocument/2006/relationships/hyperlink" Target="https://www.theguardian.com/us-news/republicans" TargetMode="External"/><Relationship Id="rId34" Type="http://schemas.openxmlformats.org/officeDocument/2006/relationships/hyperlink" Target="https://www.newsweek.com/how-trump-could-lose-election-still-remain-president-opinion-1513975" TargetMode="External"/><Relationship Id="rId35" Type="http://schemas.openxmlformats.org/officeDocument/2006/relationships/hyperlink" Target="https://lincolnproject.us/" TargetMode="External"/><Relationship Id="rId36" Type="http://schemas.openxmlformats.org/officeDocument/2006/relationships/hyperlink" Target="https://twitter.com/RVAT2020/status/1284071334864191488?s=20" TargetMode="External"/><Relationship Id="rId37" Type="http://schemas.openxmlformats.org/officeDocument/2006/relationships/hyperlink" Target="https://twitter.com/RVAT2020/status/1284071334864191488?s=20" TargetMode="External"/><Relationship Id="rId38" Type="http://schemas.openxmlformats.org/officeDocument/2006/relationships/hyperlink" Target="https://www.latimes.com/politics/story/2020-07-23/polling-took-hit-in-2016-now-facing-coronavirus" TargetMode="External"/><Relationship Id="rId39" Type="http://schemas.openxmlformats.org/officeDocument/2006/relationships/hyperlink" Target="https://www.theatlantic.com/politics/archive/2020/07/how-trump-could-win-reelection/612205/" TargetMode="External"/><Relationship Id="rId20" Type="http://schemas.openxmlformats.org/officeDocument/2006/relationships/hyperlink" Target="https://www.latimes.com/politics/story/2020-07-23/polling-took-hit-in-2016-now-facing-coronavirus" TargetMode="External"/><Relationship Id="rId21" Type="http://schemas.openxmlformats.org/officeDocument/2006/relationships/hyperlink" Target="https://www.latimes.com/politics/story/2020-07-23/polling-took-hit-in-2016-now-facing-coronavirus" TargetMode="External"/><Relationship Id="rId22" Type="http://schemas.openxmlformats.org/officeDocument/2006/relationships/hyperlink" Target="https://www.theguardian.com/commentisfree/2020/jul/17/trump-biden-win-democrat-landslide" TargetMode="External"/><Relationship Id="rId23" Type="http://schemas.openxmlformats.org/officeDocument/2006/relationships/hyperlink" Target="https://www.nytimes.com/2020/07/16/upshot/polls-biden-trump-how-accurate.htm" TargetMode="External"/><Relationship Id="rId24" Type="http://schemas.openxmlformats.org/officeDocument/2006/relationships/hyperlink" Target="https://www.theguardian.com/world/live/2020/jul/06/coronavirus-live-news-india-sees-record-new-cases-as-texas-warns-of-overwhelmed-hospitals" TargetMode="External"/><Relationship Id="rId25" Type="http://schemas.openxmlformats.org/officeDocument/2006/relationships/hyperlink" Target="https://www.theguardian.com/world/live/2020/jul/06/coronavirus-live-news-india-sees-record-new-cases-as-texas-warns-of-overwhelmed-hospitals" TargetMode="External"/><Relationship Id="rId26" Type="http://schemas.openxmlformats.org/officeDocument/2006/relationships/hyperlink" Target="https://www.theguardian.com/us-news/2020/jul/15/donald-trump-brad-parscale-replaced-campaign-shakeup" TargetMode="External"/><Relationship Id="rId27" Type="http://schemas.openxmlformats.org/officeDocument/2006/relationships/hyperlink" Target="https://www.theguardian.com/us-news/2020/jul/15/donald-trump-brad-parscale-replaced-campaign-shakeup" TargetMode="External"/><Relationship Id="rId28" Type="http://schemas.openxmlformats.org/officeDocument/2006/relationships/hyperlink" Target="https://www.theatlantic.com/magazine/archive/2020/06/putin-american-democracy/610570/" TargetMode="External"/><Relationship Id="rId29" Type="http://schemas.openxmlformats.org/officeDocument/2006/relationships/hyperlink" Target="https://www.theatlantic.com/magazine/archive/2020/06/putin-american-democracy/610570/" TargetMode="External"/><Relationship Id="rId60" Type="http://schemas.openxmlformats.org/officeDocument/2006/relationships/hyperlink" Target="https://www.usatoday.com/story/news/politics/2020/06/30/trump-should-wear-mask-role-model-urges-fox-news-steve-doocy/5349733002/" TargetMode="External"/><Relationship Id="rId61" Type="http://schemas.openxmlformats.org/officeDocument/2006/relationships/hyperlink" Target="https://www.usnews.com/news/business/articles/2020-06-24/report-state-local-aid-needed-to-avert-4-million-layoffs" TargetMode="External"/><Relationship Id="rId62" Type="http://schemas.openxmlformats.org/officeDocument/2006/relationships/hyperlink" Target="https://www.the-sun.com/entertainment/1092534/kanye-west-president-2020/" TargetMode="External"/><Relationship Id="rId10" Type="http://schemas.openxmlformats.org/officeDocument/2006/relationships/hyperlink" Target="https://www.washingtonpost.com/context/july-12-15-2020-washington-post-abc-news-poll/05fce27c-2660-4808-9f10-e5bda90e3faa/?itid=lk_inline_manual_4" TargetMode="External"/><Relationship Id="rId11" Type="http://schemas.openxmlformats.org/officeDocument/2006/relationships/hyperlink" Target="https://www.mlive.com/public-interest/2020/07/dont-trust-the-polls-democrats-warn-biden-campaign-about-lead-in-michigan.html" TargetMode="External"/><Relationship Id="rId12" Type="http://schemas.openxmlformats.org/officeDocument/2006/relationships/hyperlink" Target="https://www.washingtonpost.com/politics/2020/07/19/x-things-that-could-swing-2020-race-trumps-favor/?itid=lk_inline_manual_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Ian.Bei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DDDCA0BB-3CF3-2D49-B5A3-660EC81A2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//Users/Ian.Beier/Library/Group Containers/UBF8T346G9.Office/User Content.localized/Templates.localized/Debate.dotm</Template>
  <TotalTime>0</TotalTime>
  <Pages>7</Pages>
  <Words>12272</Words>
  <Characters>69955</Characters>
  <Application>Microsoft Macintosh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82063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Brendon Bankey</cp:lastModifiedBy>
  <cp:revision>2</cp:revision>
  <dcterms:created xsi:type="dcterms:W3CDTF">2020-07-30T17:13:00Z</dcterms:created>
  <dcterms:modified xsi:type="dcterms:W3CDTF">2020-07-30T17:13:00Z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