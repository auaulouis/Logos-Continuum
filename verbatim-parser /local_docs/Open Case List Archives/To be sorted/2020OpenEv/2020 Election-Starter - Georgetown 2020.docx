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CF5A17" w14:textId="77777777" w:rsidR="00B502CF" w:rsidRDefault="00B502CF" w:rsidP="00B502CF"/>
    <w:p w14:paraId="0DC013B4" w14:textId="77777777" w:rsidR="00B502CF" w:rsidRDefault="00B502CF" w:rsidP="00B502CF">
      <w:pPr>
        <w:pStyle w:val="Heading2"/>
      </w:pPr>
      <w:r>
        <w:t>NEG</w:t>
      </w:r>
    </w:p>
    <w:p w14:paraId="1CC090B9" w14:textId="77777777" w:rsidR="00B502CF" w:rsidRDefault="00B502CF" w:rsidP="00B502CF"/>
    <w:p w14:paraId="227CC2C1" w14:textId="77777777" w:rsidR="00B502CF" w:rsidRDefault="00B502CF" w:rsidP="00B502CF"/>
    <w:p w14:paraId="27482CC6" w14:textId="77777777" w:rsidR="00B502CF" w:rsidRPr="00CA6216" w:rsidRDefault="00B502CF" w:rsidP="00B502CF"/>
    <w:p w14:paraId="16EA666C" w14:textId="77777777" w:rsidR="00B502CF" w:rsidRDefault="00B502CF" w:rsidP="00B502CF">
      <w:pPr>
        <w:pStyle w:val="Heading3"/>
      </w:pPr>
    </w:p>
    <w:p w14:paraId="39680371" w14:textId="77777777" w:rsidR="00B502CF" w:rsidRDefault="00B502CF" w:rsidP="00B502CF">
      <w:pPr>
        <w:pStyle w:val="Heading3"/>
      </w:pPr>
      <w:r>
        <w:t xml:space="preserve">1NC – Generic </w:t>
      </w:r>
    </w:p>
    <w:p w14:paraId="6658E775" w14:textId="77777777" w:rsidR="00B502CF" w:rsidRDefault="00B502CF" w:rsidP="00B502CF"/>
    <w:p w14:paraId="7BB4526F" w14:textId="77777777" w:rsidR="00B502CF" w:rsidRDefault="00B502CF" w:rsidP="00B502CF"/>
    <w:p w14:paraId="4FCB71D9" w14:textId="77777777" w:rsidR="00B502CF" w:rsidRDefault="00B502CF" w:rsidP="00B502CF">
      <w:pPr>
        <w:pStyle w:val="Heading4"/>
      </w:pPr>
      <w:r>
        <w:t>Trump’s losing to Biden now, but the election is close</w:t>
      </w:r>
    </w:p>
    <w:p w14:paraId="4ADB5FAF" w14:textId="77777777" w:rsidR="00B502CF" w:rsidRDefault="00B502CF" w:rsidP="00B502CF">
      <w:r w:rsidRPr="00CA2662">
        <w:rPr>
          <w:rStyle w:val="Style13ptBold"/>
        </w:rPr>
        <w:t>Lemon 20</w:t>
      </w:r>
      <w:r>
        <w:t xml:space="preserve"> – journalist for Newsweek</w:t>
      </w:r>
    </w:p>
    <w:p w14:paraId="5CF28BD9" w14:textId="77777777" w:rsidR="00B502CF" w:rsidRDefault="00B502CF" w:rsidP="00B502CF">
      <w:r>
        <w:t>Jason, 5/24/20. “</w:t>
      </w:r>
      <w:r w:rsidRPr="00CA2662">
        <w:t>What the Polls Say About Donald Trump vs. Joe Biden in Key 2020 Swing States</w:t>
      </w:r>
      <w:r>
        <w:t xml:space="preserve">.” </w:t>
      </w:r>
      <w:r w:rsidRPr="00CA2662">
        <w:t>https://www.newsweek.com/what-polls-say-about-donald-trump-vs-joe-biden-key-2020-swing-states-1506261</w:t>
      </w:r>
    </w:p>
    <w:p w14:paraId="5FEBE46A" w14:textId="77777777" w:rsidR="00B502CF" w:rsidRPr="00CA2662" w:rsidRDefault="00B502CF" w:rsidP="00B502CF">
      <w:pPr>
        <w:rPr>
          <w:rStyle w:val="StyleUnderline"/>
          <w:sz w:val="16"/>
          <w:u w:val="none"/>
        </w:rPr>
      </w:pPr>
      <w:r w:rsidRPr="00CA2662">
        <w:rPr>
          <w:sz w:val="16"/>
        </w:rPr>
        <w:t xml:space="preserve">Presumptive Democratic presidential nominee Joe </w:t>
      </w:r>
      <w:r w:rsidRPr="00CA2662">
        <w:rPr>
          <w:rStyle w:val="StyleUnderline"/>
        </w:rPr>
        <w:t>Biden continues to lead</w:t>
      </w:r>
      <w:r w:rsidRPr="00CA2662">
        <w:rPr>
          <w:sz w:val="16"/>
        </w:rPr>
        <w:t xml:space="preserve"> President Donald </w:t>
      </w:r>
      <w:r w:rsidRPr="00CA2662">
        <w:rPr>
          <w:rStyle w:val="StyleUnderline"/>
        </w:rPr>
        <w:t>Trump in key swing states and nationally, according to recent polling</w:t>
      </w:r>
      <w:r w:rsidRPr="00CA2662">
        <w:rPr>
          <w:sz w:val="16"/>
        </w:rPr>
        <w:t xml:space="preserve">. </w:t>
      </w:r>
      <w:r w:rsidRPr="00CA2662">
        <w:rPr>
          <w:rStyle w:val="StyleUnderline"/>
        </w:rPr>
        <w:t xml:space="preserve">But polls also show that a significant number of voters </w:t>
      </w:r>
      <w:r w:rsidRPr="00CA2662">
        <w:rPr>
          <w:rStyle w:val="Emphasis"/>
        </w:rPr>
        <w:t>remain undecided</w:t>
      </w:r>
      <w:r w:rsidRPr="00CA2662">
        <w:rPr>
          <w:sz w:val="16"/>
        </w:rPr>
        <w:t xml:space="preserve"> or are considering backing other candidates.</w:t>
      </w:r>
    </w:p>
    <w:p w14:paraId="77A69584" w14:textId="77777777" w:rsidR="00B502CF" w:rsidRPr="00CA2662" w:rsidRDefault="00B502CF" w:rsidP="00B502CF">
      <w:pPr>
        <w:rPr>
          <w:sz w:val="16"/>
        </w:rPr>
      </w:pPr>
      <w:r w:rsidRPr="00CA2662">
        <w:rPr>
          <w:rStyle w:val="StyleUnderline"/>
        </w:rPr>
        <w:t>Recent polling in Michigan, Wisconsin, Pennsylvania and Flor</w:t>
      </w:r>
      <w:r w:rsidRPr="00CA2662">
        <w:rPr>
          <w:sz w:val="16"/>
        </w:rPr>
        <w:t>ida--states that former President Barack Obama carried in 2008 and 2012, but Trump won in 2016--</w:t>
      </w:r>
      <w:r w:rsidRPr="00CA2662">
        <w:rPr>
          <w:rStyle w:val="StyleUnderline"/>
        </w:rPr>
        <w:t>showed Biden several points ahead</w:t>
      </w:r>
      <w:r w:rsidRPr="00CA2662">
        <w:rPr>
          <w:sz w:val="16"/>
        </w:rPr>
        <w:t xml:space="preserve"> of the incumbent president. Meanwhile, the traditionally Republican stronghold of Arizona appears to be shifting blue, although the state has only voted for a Democratic presidential candidate once in the past five decades.</w:t>
      </w:r>
    </w:p>
    <w:p w14:paraId="4CC2CF14" w14:textId="77777777" w:rsidR="00B502CF" w:rsidRDefault="00B502CF" w:rsidP="00B502CF">
      <w:pPr>
        <w:pStyle w:val="Heading4"/>
      </w:pPr>
      <w:r>
        <w:t xml:space="preserve">CJR is a </w:t>
      </w:r>
      <w:r>
        <w:rPr>
          <w:u w:val="single"/>
        </w:rPr>
        <w:t>theme</w:t>
      </w:r>
      <w:r>
        <w:t xml:space="preserve"> of Trump’s campaign, but he doesn’t have meaningful actions to back it up yet—the plan flips that</w:t>
      </w:r>
    </w:p>
    <w:p w14:paraId="688F2248" w14:textId="77777777" w:rsidR="00B502CF" w:rsidRDefault="00B502CF" w:rsidP="00B502CF">
      <w:r w:rsidRPr="00035C07">
        <w:rPr>
          <w:rStyle w:val="Style13ptBold"/>
        </w:rPr>
        <w:t>Ciaramella 20</w:t>
      </w:r>
      <w:r>
        <w:t xml:space="preserve"> – </w:t>
      </w:r>
      <w:r w:rsidRPr="00035C07">
        <w:t>criminal justice reporter at Reason. He was previously a politics editor at BuzzFeed, and a reporter for the Washington Free Beacon</w:t>
      </w:r>
    </w:p>
    <w:p w14:paraId="56231333" w14:textId="77777777" w:rsidR="00B502CF" w:rsidRDefault="00B502CF" w:rsidP="00B502CF">
      <w:r>
        <w:t>C.J., 2/4. “</w:t>
      </w:r>
      <w:r w:rsidRPr="00035C07">
        <w:t>Trump Is Making Criminal Justice Reform a Theme of his Campaign</w:t>
      </w:r>
      <w:r>
        <w:t xml:space="preserve">.” </w:t>
      </w:r>
      <w:r w:rsidRPr="00035C07">
        <w:t>https://reason.com/2020/02/04/trump-is-making-criminal-justice-reform-a-theme-of-his-campaign/</w:t>
      </w:r>
    </w:p>
    <w:p w14:paraId="1AA46CB6" w14:textId="77777777" w:rsidR="00B502CF" w:rsidRPr="00035C07" w:rsidRDefault="00B502CF" w:rsidP="00B502CF">
      <w:pPr>
        <w:rPr>
          <w:rStyle w:val="Emphasis"/>
        </w:rPr>
      </w:pPr>
      <w:r w:rsidRPr="00035C07">
        <w:rPr>
          <w:rStyle w:val="Emphasis"/>
        </w:rPr>
        <w:t>Trump Is Making Criminal Justice Reform a Theme of his Campaign</w:t>
      </w:r>
    </w:p>
    <w:p w14:paraId="30EB4C26" w14:textId="77777777" w:rsidR="00B502CF" w:rsidRDefault="00B502CF" w:rsidP="00B502CF">
      <w:r>
        <w:t xml:space="preserve">But </w:t>
      </w:r>
      <w:r w:rsidRPr="00035C07">
        <w:rPr>
          <w:rStyle w:val="StyleUnderline"/>
        </w:rPr>
        <w:t xml:space="preserve">he'll </w:t>
      </w:r>
      <w:r w:rsidRPr="0082006C">
        <w:rPr>
          <w:rStyle w:val="StyleUnderline"/>
        </w:rPr>
        <w:t>have to do more</w:t>
      </w:r>
      <w:r w:rsidRPr="00035C07">
        <w:rPr>
          <w:rStyle w:val="StyleUnderline"/>
        </w:rPr>
        <w:t xml:space="preserve"> than coast on a few commendable pardons if he wants to </w:t>
      </w:r>
      <w:r w:rsidRPr="0082006C">
        <w:rPr>
          <w:rStyle w:val="Emphasis"/>
        </w:rPr>
        <w:t>prove he's serious</w:t>
      </w:r>
      <w:r>
        <w:t>.</w:t>
      </w:r>
    </w:p>
    <w:p w14:paraId="4DD512F7" w14:textId="77777777" w:rsidR="00B502CF" w:rsidRPr="00035C07" w:rsidRDefault="00B502CF" w:rsidP="00B502CF">
      <w:pPr>
        <w:rPr>
          <w:sz w:val="16"/>
        </w:rPr>
      </w:pPr>
      <w:r w:rsidRPr="00035C07">
        <w:rPr>
          <w:sz w:val="16"/>
        </w:rPr>
        <w:t xml:space="preserve">Donald </w:t>
      </w:r>
      <w:r w:rsidRPr="00035C07">
        <w:rPr>
          <w:rStyle w:val="StyleUnderline"/>
        </w:rPr>
        <w:t>Trump</w:t>
      </w:r>
      <w:r w:rsidRPr="00035C07">
        <w:rPr>
          <w:sz w:val="16"/>
        </w:rPr>
        <w:t xml:space="preserve"> once again </w:t>
      </w:r>
      <w:r w:rsidRPr="00035C07">
        <w:rPr>
          <w:rStyle w:val="StyleUnderline"/>
        </w:rPr>
        <w:t>touted his embrace of some criminal justice reforms</w:t>
      </w:r>
      <w:r w:rsidRPr="00035C07">
        <w:rPr>
          <w:sz w:val="16"/>
        </w:rPr>
        <w:t xml:space="preserve"> at tonight's State of the Union speech, </w:t>
      </w:r>
      <w:r w:rsidRPr="00035C07">
        <w:rPr>
          <w:rStyle w:val="StyleUnderline"/>
        </w:rPr>
        <w:t>suggesting that it may be a theme in</w:t>
      </w:r>
      <w:r w:rsidRPr="00035C07">
        <w:rPr>
          <w:sz w:val="16"/>
        </w:rPr>
        <w:t xml:space="preserve"> the early part of </w:t>
      </w:r>
      <w:r w:rsidRPr="00035C07">
        <w:rPr>
          <w:rStyle w:val="StyleUnderline"/>
        </w:rPr>
        <w:t>his re-election campaign</w:t>
      </w:r>
      <w:r w:rsidRPr="00035C07">
        <w:rPr>
          <w:sz w:val="16"/>
        </w:rPr>
        <w:t>.</w:t>
      </w:r>
    </w:p>
    <w:p w14:paraId="02455A50" w14:textId="77777777" w:rsidR="00B502CF" w:rsidRPr="00035C07" w:rsidRDefault="00B502CF" w:rsidP="00B502CF">
      <w:pPr>
        <w:rPr>
          <w:sz w:val="16"/>
        </w:rPr>
      </w:pPr>
      <w:r w:rsidRPr="00035C07">
        <w:rPr>
          <w:sz w:val="16"/>
        </w:rPr>
        <w:t>"Our roaring economy has, for the first time ever, given many former prisoners the ability to get a great job and a fresh start," Trump said. "This second chance at life is made possible because we passed landmark criminal justice reform into law. Everybody said that criminal justice reform could not be done, but I got it done, and the people in this room got it done."</w:t>
      </w:r>
    </w:p>
    <w:p w14:paraId="39A6549A" w14:textId="77777777" w:rsidR="00B502CF" w:rsidRPr="00035C07" w:rsidRDefault="00B502CF" w:rsidP="00B502CF">
      <w:pPr>
        <w:rPr>
          <w:sz w:val="16"/>
        </w:rPr>
      </w:pPr>
      <w:r w:rsidRPr="00035C07">
        <w:rPr>
          <w:sz w:val="16"/>
        </w:rPr>
        <w:t>Trump was referring to the FIRST STEP Act, a modest but still significant criminal justice bill passed by Congress in late 2018, after months of political wrangling and lobbying by advocates to get the president on board.</w:t>
      </w:r>
    </w:p>
    <w:p w14:paraId="3D0871DD" w14:textId="77777777" w:rsidR="00B502CF" w:rsidRPr="00035C07" w:rsidRDefault="00B502CF" w:rsidP="00B502CF">
      <w:pPr>
        <w:rPr>
          <w:sz w:val="16"/>
        </w:rPr>
      </w:pPr>
      <w:r w:rsidRPr="00035C07">
        <w:rPr>
          <w:sz w:val="16"/>
        </w:rPr>
        <w:t xml:space="preserve">The statements come after </w:t>
      </w:r>
      <w:r w:rsidRPr="00035C07">
        <w:rPr>
          <w:rStyle w:val="StyleUnderline"/>
        </w:rPr>
        <w:t>Trump's</w:t>
      </w:r>
      <w:r w:rsidRPr="00035C07">
        <w:rPr>
          <w:sz w:val="16"/>
        </w:rPr>
        <w:t xml:space="preserve"> presidential campaign ran an </w:t>
      </w:r>
      <w:r w:rsidRPr="00035C07">
        <w:rPr>
          <w:rStyle w:val="StyleUnderline"/>
        </w:rPr>
        <w:t>ad</w:t>
      </w:r>
      <w:r w:rsidRPr="00035C07">
        <w:rPr>
          <w:sz w:val="16"/>
        </w:rPr>
        <w:t xml:space="preserve"> during Sunday's Super Bowl featuring Alice Johnson, a grandmother who was formerly serving life in federal prison for drug conspiracy charges. In 2018, Trump commuted her sentence after reality TV megastar Kim Kardashian West traveled to the White House to lobby on Johnson's behalf.</w:t>
      </w:r>
    </w:p>
    <w:p w14:paraId="0804F492" w14:textId="77777777" w:rsidR="00B502CF" w:rsidRPr="00035C07" w:rsidRDefault="00B502CF" w:rsidP="00B502CF">
      <w:pPr>
        <w:rPr>
          <w:sz w:val="16"/>
        </w:rPr>
      </w:pPr>
      <w:r w:rsidRPr="00035C07">
        <w:rPr>
          <w:sz w:val="16"/>
        </w:rPr>
        <w:t xml:space="preserve">The ad </w:t>
      </w:r>
      <w:r w:rsidRPr="00035C07">
        <w:rPr>
          <w:rStyle w:val="StyleUnderline"/>
        </w:rPr>
        <w:t>and</w:t>
      </w:r>
      <w:r w:rsidRPr="00035C07">
        <w:rPr>
          <w:sz w:val="16"/>
        </w:rPr>
        <w:t xml:space="preserve"> Trump's </w:t>
      </w:r>
      <w:r w:rsidRPr="00035C07">
        <w:rPr>
          <w:rStyle w:val="StyleUnderline"/>
        </w:rPr>
        <w:t>statements are a notable turnabout for the president</w:t>
      </w:r>
      <w:r w:rsidRPr="00035C07">
        <w:rPr>
          <w:sz w:val="16"/>
        </w:rPr>
        <w:t>, who campaigned in 2016 on a tough-on-crime platform and then appointed Jeff Sessions, a notorious opponent of criminal justice reform, as attorney general.</w:t>
      </w:r>
    </w:p>
    <w:p w14:paraId="41272AE1" w14:textId="77777777" w:rsidR="00B502CF" w:rsidRPr="00035C07" w:rsidRDefault="00B502CF" w:rsidP="00B502CF">
      <w:pPr>
        <w:rPr>
          <w:sz w:val="16"/>
        </w:rPr>
      </w:pPr>
      <w:r w:rsidRPr="00035C07">
        <w:rPr>
          <w:sz w:val="16"/>
        </w:rPr>
        <w:t xml:space="preserve">The New York Times reported today that the ad was also </w:t>
      </w:r>
      <w:r w:rsidRPr="00035C07">
        <w:rPr>
          <w:rStyle w:val="StyleUnderline"/>
        </w:rPr>
        <w:t>an attempt by Trump</w:t>
      </w:r>
      <w:r w:rsidRPr="00035C07">
        <w:rPr>
          <w:sz w:val="16"/>
        </w:rPr>
        <w:t xml:space="preserve"> and his son-in-law Jared Kushner </w:t>
      </w:r>
      <w:r w:rsidRPr="00035C07">
        <w:rPr>
          <w:rStyle w:val="StyleUnderline"/>
        </w:rPr>
        <w:t>to make inroads with black voters</w:t>
      </w:r>
      <w:r w:rsidRPr="00035C07">
        <w:rPr>
          <w:sz w:val="16"/>
        </w:rPr>
        <w:t xml:space="preserve"> as the 2020 election approaches.</w:t>
      </w:r>
    </w:p>
    <w:p w14:paraId="16A4C92A" w14:textId="77777777" w:rsidR="00B502CF" w:rsidRPr="00035C07" w:rsidRDefault="00B502CF" w:rsidP="00B502CF">
      <w:pPr>
        <w:rPr>
          <w:sz w:val="16"/>
        </w:rPr>
      </w:pPr>
      <w:r w:rsidRPr="00035C07">
        <w:rPr>
          <w:rStyle w:val="StyleUnderline"/>
        </w:rPr>
        <w:t>But</w:t>
      </w:r>
      <w:r w:rsidRPr="00035C07">
        <w:rPr>
          <w:sz w:val="16"/>
        </w:rPr>
        <w:t xml:space="preserve"> as The Washington Post reported this week, while </w:t>
      </w:r>
      <w:r w:rsidRPr="00035C07">
        <w:rPr>
          <w:rStyle w:val="StyleUnderline"/>
        </w:rPr>
        <w:t>Trump</w:t>
      </w:r>
      <w:r w:rsidRPr="00035C07">
        <w:rPr>
          <w:sz w:val="16"/>
        </w:rPr>
        <w:t xml:space="preserve"> has soaked up the positive press he received for signing the FIRST STEP Act and commuting Johnson's sentence—he, in fact, argues he doesn't get enough credit for it—he </w:t>
      </w:r>
      <w:r w:rsidRPr="00035C07">
        <w:rPr>
          <w:rStyle w:val="StyleUnderline"/>
        </w:rPr>
        <w:t>has doled out precious few pardons</w:t>
      </w:r>
      <w:r w:rsidRPr="00035C07">
        <w:rPr>
          <w:sz w:val="16"/>
        </w:rPr>
        <w:t>, almost all of them in cases where someone managed to launch a personal appeal to him.</w:t>
      </w:r>
    </w:p>
    <w:p w14:paraId="4AC6186A" w14:textId="77777777" w:rsidR="00B502CF" w:rsidRPr="00035C07" w:rsidRDefault="00B502CF" w:rsidP="00B502CF">
      <w:pPr>
        <w:rPr>
          <w:sz w:val="16"/>
        </w:rPr>
      </w:pPr>
      <w:r w:rsidRPr="00035C07">
        <w:rPr>
          <w:sz w:val="16"/>
        </w:rPr>
        <w:t>Meanwhile, the Justice Department's Office of the Pardon Attorney, which handles official clemency petitions and advises the White House on them, "has become a bureaucratic way station," the Post reports. The office currently has a backlog of nearly 13,000 petitions.</w:t>
      </w:r>
    </w:p>
    <w:p w14:paraId="2CA37147" w14:textId="77777777" w:rsidR="00B502CF" w:rsidRPr="00035C07" w:rsidRDefault="00B502CF" w:rsidP="00B502CF">
      <w:pPr>
        <w:rPr>
          <w:sz w:val="16"/>
        </w:rPr>
      </w:pPr>
      <w:r w:rsidRPr="00035C07">
        <w:rPr>
          <w:sz w:val="16"/>
        </w:rPr>
        <w:t>As I noted when Kardashian West visited the White House, "</w:t>
      </w:r>
      <w:r w:rsidRPr="00035C07">
        <w:rPr>
          <w:rStyle w:val="StyleUnderline"/>
        </w:rPr>
        <w:t>it's a not great state of affairs when you need a massive celebrity to get the attention of the president and fix gross injustices</w:t>
      </w:r>
      <w:r w:rsidRPr="00035C07">
        <w:rPr>
          <w:sz w:val="16"/>
        </w:rPr>
        <w:t>."</w:t>
      </w:r>
    </w:p>
    <w:p w14:paraId="153D714F" w14:textId="77777777" w:rsidR="00B502CF" w:rsidRPr="00035C07" w:rsidRDefault="00B502CF" w:rsidP="00B502CF">
      <w:pPr>
        <w:rPr>
          <w:sz w:val="16"/>
        </w:rPr>
      </w:pPr>
      <w:r w:rsidRPr="00035C07">
        <w:rPr>
          <w:sz w:val="16"/>
        </w:rPr>
        <w:t xml:space="preserve">    </w:t>
      </w:r>
      <w:r w:rsidRPr="00035C07">
        <w:rPr>
          <w:rStyle w:val="StyleUnderline"/>
        </w:rPr>
        <w:t>So far Trump has commuted just six sentences</w:t>
      </w:r>
      <w:r w:rsidRPr="00035C07">
        <w:rPr>
          <w:sz w:val="16"/>
        </w:rPr>
        <w:t xml:space="preserve">, including Johnson's and one other drug offender's. But that is actually six times as many commutations as Obama approved during his first term. </w:t>
      </w:r>
      <w:r w:rsidRPr="00035C07">
        <w:rPr>
          <w:rStyle w:val="StyleUnderline"/>
        </w:rPr>
        <w:t>Trump could</w:t>
      </w:r>
      <w:r w:rsidRPr="00035C07">
        <w:rPr>
          <w:sz w:val="16"/>
        </w:rPr>
        <w:t xml:space="preserve"> </w:t>
      </w:r>
      <w:r w:rsidRPr="0082006C">
        <w:rPr>
          <w:rStyle w:val="StyleUnderline"/>
        </w:rPr>
        <w:t>still</w:t>
      </w:r>
      <w:r w:rsidRPr="00035C07">
        <w:rPr>
          <w:sz w:val="16"/>
        </w:rPr>
        <w:t xml:space="preserve"> </w:t>
      </w:r>
      <w:r w:rsidRPr="00035C07">
        <w:rPr>
          <w:rStyle w:val="Emphasis"/>
        </w:rPr>
        <w:t>do much more</w:t>
      </w:r>
      <w:r w:rsidRPr="00035C07">
        <w:rPr>
          <w:sz w:val="16"/>
        </w:rPr>
        <w:t xml:space="preserve"> good with his clemency powers if he is re-elected and puts his mind to it. Whether he is inclined to do that is another question.</w:t>
      </w:r>
    </w:p>
    <w:p w14:paraId="7130A63C" w14:textId="77777777" w:rsidR="00B502CF" w:rsidRPr="00035C07" w:rsidRDefault="00B502CF" w:rsidP="00B502CF">
      <w:pPr>
        <w:rPr>
          <w:sz w:val="16"/>
        </w:rPr>
      </w:pPr>
      <w:r w:rsidRPr="00035C07">
        <w:rPr>
          <w:sz w:val="16"/>
        </w:rPr>
        <w:t>Trump also touted the passage of the FIRST STEP Act, as well as Alice Johnson's pardon, in 2019's State of the Union speech</w:t>
      </w:r>
      <w:r w:rsidRPr="00035C07">
        <w:rPr>
          <w:rStyle w:val="StyleUnderline"/>
        </w:rPr>
        <w:t xml:space="preserve">. If he wants to be able to brag that he actually reformed the criminal justice system, </w:t>
      </w:r>
      <w:r w:rsidRPr="000B0A80">
        <w:rPr>
          <w:rStyle w:val="Emphasis"/>
        </w:rPr>
        <w:t>he'll have to do more</w:t>
      </w:r>
      <w:r w:rsidRPr="00035C07">
        <w:rPr>
          <w:rStyle w:val="StyleUnderline"/>
        </w:rPr>
        <w:t xml:space="preserve"> than just play the hits once a year</w:t>
      </w:r>
      <w:r w:rsidRPr="00035C07">
        <w:rPr>
          <w:sz w:val="16"/>
        </w:rPr>
        <w:t>.</w:t>
      </w:r>
    </w:p>
    <w:p w14:paraId="72663106" w14:textId="77777777" w:rsidR="00B502CF" w:rsidRPr="00D54683" w:rsidRDefault="00B502CF" w:rsidP="00B502CF">
      <w:pPr>
        <w:rPr>
          <w:sz w:val="16"/>
        </w:rPr>
      </w:pPr>
      <w:r w:rsidRPr="00035C07">
        <w:rPr>
          <w:sz w:val="16"/>
        </w:rPr>
        <w:t>Reason's Jacob Sullum wrote this week that "Trump's concern about 'very unfair' drug sentences seems sincere, if intermittent and inconsistent":</w:t>
      </w:r>
    </w:p>
    <w:p w14:paraId="55739C4E" w14:textId="77777777" w:rsidR="00B502CF" w:rsidRDefault="00B502CF" w:rsidP="00B502CF">
      <w:pPr>
        <w:pStyle w:val="Heading4"/>
      </w:pPr>
      <w:r>
        <w:t>Substantive CJR beyond the FIRST STEP Act flips the election</w:t>
      </w:r>
    </w:p>
    <w:p w14:paraId="4F40302E" w14:textId="77777777" w:rsidR="00B502CF" w:rsidRDefault="00B502CF" w:rsidP="00B502CF">
      <w:r w:rsidRPr="00B27B91">
        <w:rPr>
          <w:rStyle w:val="Style13ptBold"/>
        </w:rPr>
        <w:t>Chung 19</w:t>
      </w:r>
      <w:r>
        <w:t xml:space="preserve"> –</w:t>
      </w:r>
      <w:r w:rsidRPr="007D0E6E">
        <w:t xml:space="preserve"> vice president for Criminal Justice Reform at American Progress</w:t>
      </w:r>
    </w:p>
    <w:p w14:paraId="6C85385D" w14:textId="77777777" w:rsidR="00B502CF" w:rsidRDefault="00B502CF" w:rsidP="00B502CF">
      <w:r>
        <w:t>Ed, 6/7. “</w:t>
      </w:r>
      <w:r w:rsidRPr="00D316F5">
        <w:t>Do 2020 candidates care about criminal justice?</w:t>
      </w:r>
      <w:r>
        <w:t xml:space="preserve">” </w:t>
      </w:r>
      <w:r w:rsidRPr="00D316F5">
        <w:t>https://www.usatoday.com/story/opinion/2019/06/07/2020-candidates-should-make-criminal-justice-central-campaigns/1289640001/</w:t>
      </w:r>
    </w:p>
    <w:p w14:paraId="4DD037F4" w14:textId="77777777" w:rsidR="00B502CF" w:rsidRPr="007D0E6E" w:rsidRDefault="00B502CF" w:rsidP="00B502CF">
      <w:pPr>
        <w:rPr>
          <w:sz w:val="16"/>
        </w:rPr>
      </w:pPr>
      <w:r w:rsidRPr="007D0E6E">
        <w:rPr>
          <w:sz w:val="16"/>
        </w:rPr>
        <w:t xml:space="preserve">Last month, </w:t>
      </w:r>
      <w:r w:rsidRPr="00D316F5">
        <w:rPr>
          <w:rStyle w:val="StyleUnderline"/>
        </w:rPr>
        <w:t>criminal justice reform became an issue in the 2020 presidential elections</w:t>
      </w:r>
      <w:r w:rsidRPr="007D0E6E">
        <w:rPr>
          <w:sz w:val="16"/>
        </w:rPr>
        <w:t xml:space="preserve"> in a manner befitting the Trump era: through a series of tweets from the president on Memorial Day insulting his potential Democratic rivals. </w:t>
      </w:r>
    </w:p>
    <w:p w14:paraId="47FF6255" w14:textId="77777777" w:rsidR="00B502CF" w:rsidRPr="007D0E6E" w:rsidRDefault="00B502CF" w:rsidP="00B502CF">
      <w:pPr>
        <w:rPr>
          <w:sz w:val="16"/>
        </w:rPr>
      </w:pPr>
      <w:r w:rsidRPr="007D0E6E">
        <w:rPr>
          <w:sz w:val="16"/>
        </w:rPr>
        <w:t xml:space="preserve">Trump first declared that anyone associated with the 1994 Crime Bill, the sweeping legislation known for exacerbating mass incarceration, was “unelectable.” </w:t>
      </w:r>
      <w:r w:rsidRPr="007D0E6E">
        <w:rPr>
          <w:rStyle w:val="StyleUnderline"/>
        </w:rPr>
        <w:t>He</w:t>
      </w:r>
      <w:r w:rsidRPr="007D0E6E">
        <w:rPr>
          <w:sz w:val="16"/>
        </w:rPr>
        <w:t xml:space="preserve"> then </w:t>
      </w:r>
      <w:r w:rsidRPr="007D0E6E">
        <w:rPr>
          <w:rStyle w:val="StyleUnderline"/>
        </w:rPr>
        <w:t>pronounced himself</w:t>
      </w:r>
      <w:r w:rsidRPr="007D0E6E">
        <w:rPr>
          <w:sz w:val="16"/>
        </w:rPr>
        <w:t xml:space="preserve"> to be “</w:t>
      </w:r>
      <w:r w:rsidRPr="007D0E6E">
        <w:rPr>
          <w:rStyle w:val="StyleUnderline"/>
        </w:rPr>
        <w:t>responsible for criminal justice reform” because he signed the FIRST STEP Act</w:t>
      </w:r>
      <w:r w:rsidRPr="007D0E6E">
        <w:rPr>
          <w:sz w:val="16"/>
        </w:rPr>
        <w:t xml:space="preserve"> into law, </w:t>
      </w:r>
      <w:r w:rsidRPr="007D0E6E">
        <w:rPr>
          <w:rStyle w:val="StyleUnderline"/>
        </w:rPr>
        <w:t>even though</w:t>
      </w:r>
      <w:r w:rsidRPr="007D0E6E">
        <w:rPr>
          <w:sz w:val="16"/>
        </w:rPr>
        <w:t xml:space="preserve"> some of the most ardent </w:t>
      </w:r>
      <w:r w:rsidRPr="007D0E6E">
        <w:rPr>
          <w:rStyle w:val="StyleUnderline"/>
        </w:rPr>
        <w:t>supporters</w:t>
      </w:r>
      <w:r w:rsidRPr="007D0E6E">
        <w:rPr>
          <w:sz w:val="16"/>
        </w:rPr>
        <w:t xml:space="preserve"> of the federal sentencing and prison reform bill </w:t>
      </w:r>
      <w:r w:rsidRPr="007D0E6E">
        <w:rPr>
          <w:rStyle w:val="StyleUnderline"/>
        </w:rPr>
        <w:t xml:space="preserve">say the legislation is but an </w:t>
      </w:r>
      <w:r w:rsidRPr="007D0E6E">
        <w:rPr>
          <w:rStyle w:val="Emphasis"/>
        </w:rPr>
        <w:t>incremental step</w:t>
      </w:r>
      <w:r w:rsidRPr="007D0E6E">
        <w:rPr>
          <w:sz w:val="16"/>
        </w:rPr>
        <w:t xml:space="preserve">. </w:t>
      </w:r>
    </w:p>
    <w:p w14:paraId="2B6C36CA" w14:textId="77777777" w:rsidR="00B502CF" w:rsidRPr="007D0E6E" w:rsidRDefault="00B502CF" w:rsidP="00B502CF">
      <w:pPr>
        <w:rPr>
          <w:sz w:val="16"/>
        </w:rPr>
      </w:pPr>
      <w:r w:rsidRPr="007D0E6E">
        <w:rPr>
          <w:sz w:val="16"/>
        </w:rPr>
        <w:t>Trump is, of course, no reformer. One can look at his actions before he became president when he publicly campaigned for the execution of the wrongfully accused, and later convicted, Central Park Five. Or consider that his first Attorney General was Jeff Sessions, who rolled back virtually every meaningful reform effort from the previous administration.</w:t>
      </w:r>
    </w:p>
    <w:p w14:paraId="717EAA0A" w14:textId="77777777" w:rsidR="00B502CF" w:rsidRPr="007D0E6E" w:rsidRDefault="00B502CF" w:rsidP="00B502CF">
      <w:pPr>
        <w:rPr>
          <w:sz w:val="16"/>
        </w:rPr>
      </w:pPr>
      <w:r w:rsidRPr="007D0E6E">
        <w:rPr>
          <w:sz w:val="16"/>
        </w:rPr>
        <w:t>Candidates aren't talking about criminal justice</w:t>
      </w:r>
    </w:p>
    <w:p w14:paraId="234E267D" w14:textId="77777777" w:rsidR="00B502CF" w:rsidRPr="007D0E6E" w:rsidRDefault="00B502CF" w:rsidP="00B502CF">
      <w:pPr>
        <w:rPr>
          <w:sz w:val="16"/>
        </w:rPr>
      </w:pPr>
      <w:r w:rsidRPr="007D0E6E">
        <w:rPr>
          <w:sz w:val="16"/>
        </w:rPr>
        <w:t xml:space="preserve">Rather, </w:t>
      </w:r>
      <w:r w:rsidRPr="007D0E6E">
        <w:rPr>
          <w:rStyle w:val="StyleUnderline"/>
        </w:rPr>
        <w:t xml:space="preserve">Trump is an </w:t>
      </w:r>
      <w:r w:rsidRPr="007D0E6E">
        <w:rPr>
          <w:rStyle w:val="Emphasis"/>
        </w:rPr>
        <w:t>opportunist</w:t>
      </w:r>
      <w:r w:rsidRPr="007D0E6E">
        <w:rPr>
          <w:sz w:val="16"/>
        </w:rPr>
        <w:t xml:space="preserve"> who is </w:t>
      </w:r>
      <w:r w:rsidRPr="007D0E6E">
        <w:rPr>
          <w:rStyle w:val="StyleUnderline"/>
        </w:rPr>
        <w:t>taking advantage of the void left by</w:t>
      </w:r>
      <w:r w:rsidRPr="007D0E6E">
        <w:rPr>
          <w:sz w:val="16"/>
        </w:rPr>
        <w:t xml:space="preserve"> the current crop of </w:t>
      </w:r>
      <w:r w:rsidRPr="007D0E6E">
        <w:rPr>
          <w:rStyle w:val="StyleUnderline"/>
        </w:rPr>
        <w:t>candidates who have failed to discuss criminal justice reform</w:t>
      </w:r>
      <w:r w:rsidRPr="007D0E6E">
        <w:rPr>
          <w:sz w:val="16"/>
        </w:rPr>
        <w:t xml:space="preserve"> on the campaign trail </w:t>
      </w:r>
      <w:r w:rsidRPr="007D0E6E">
        <w:rPr>
          <w:rStyle w:val="StyleUnderline"/>
        </w:rPr>
        <w:t xml:space="preserve">in a </w:t>
      </w:r>
      <w:r w:rsidRPr="007D0E6E">
        <w:rPr>
          <w:rStyle w:val="Emphasis"/>
        </w:rPr>
        <w:t>meaningful way</w:t>
      </w:r>
      <w:r w:rsidRPr="007D0E6E">
        <w:rPr>
          <w:sz w:val="16"/>
        </w:rPr>
        <w:t xml:space="preserve">. Senator Cory Booker of New Jersey has been by far the most vocal about the need to reform the system, and Senator Amy Klobuchar of Minnesota published an op-ed describing some of her policy ideas. Other candidates have weighed in on single issues. But by and large, </w:t>
      </w:r>
      <w:r w:rsidRPr="007D0E6E">
        <w:rPr>
          <w:rStyle w:val="StyleUnderline"/>
        </w:rPr>
        <w:t>criminal justice reform has been cabined off to a question at the CNN Town Halls</w:t>
      </w:r>
      <w:r w:rsidRPr="007D0E6E">
        <w:rPr>
          <w:sz w:val="16"/>
        </w:rPr>
        <w:t xml:space="preserve"> about whether people who are currently incarcerated should have the right to vote (answer: they should). </w:t>
      </w:r>
    </w:p>
    <w:p w14:paraId="08274FC6" w14:textId="77777777" w:rsidR="00B502CF" w:rsidRPr="007D0E6E" w:rsidRDefault="00B502CF" w:rsidP="00B502CF">
      <w:pPr>
        <w:rPr>
          <w:sz w:val="16"/>
        </w:rPr>
      </w:pPr>
      <w:r w:rsidRPr="007D0E6E">
        <w:rPr>
          <w:sz w:val="16"/>
        </w:rPr>
        <w:t>The lack of engagement on this issue by 2020 candidates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w:t>
      </w:r>
    </w:p>
    <w:p w14:paraId="672C018B" w14:textId="77777777" w:rsidR="00B502CF" w:rsidRPr="007D0E6E" w:rsidRDefault="00B502CF" w:rsidP="00B502CF">
      <w:pPr>
        <w:rPr>
          <w:sz w:val="16"/>
        </w:rPr>
      </w:pPr>
      <w:r w:rsidRPr="007D0E6E">
        <w:rPr>
          <w:sz w:val="16"/>
        </w:rPr>
        <w:t xml:space="preserve">These numbers likely have changed since April. But overall, </w:t>
      </w:r>
      <w:r w:rsidRPr="007D0E6E">
        <w:rPr>
          <w:rStyle w:val="StyleUnderline"/>
        </w:rPr>
        <w:t xml:space="preserve">those running for the highest office in the country are </w:t>
      </w:r>
      <w:r w:rsidRPr="007D0E6E">
        <w:rPr>
          <w:rStyle w:val="Emphasis"/>
        </w:rPr>
        <w:t>underestimating the importance to the electorate of reforming the criminal justice system</w:t>
      </w:r>
      <w:r w:rsidRPr="007D0E6E">
        <w:rPr>
          <w:sz w:val="16"/>
        </w:rPr>
        <w:t xml:space="preserve">. Just look at </w:t>
      </w:r>
      <w:r w:rsidRPr="007D0E6E">
        <w:rPr>
          <w:rStyle w:val="StyleUnderline"/>
        </w:rPr>
        <w:t xml:space="preserve">recent polling from the </w:t>
      </w:r>
      <w:r w:rsidRPr="005006CF">
        <w:rPr>
          <w:rStyle w:val="Emphasis"/>
        </w:rPr>
        <w:t>battleground state</w:t>
      </w:r>
      <w:r w:rsidRPr="007D0E6E">
        <w:rPr>
          <w:rStyle w:val="StyleUnderline"/>
        </w:rPr>
        <w:t xml:space="preserve"> of Ohio</w:t>
      </w:r>
      <w:r w:rsidRPr="007D0E6E">
        <w:rPr>
          <w:sz w:val="16"/>
        </w:rPr>
        <w:t xml:space="preserve"> </w:t>
      </w:r>
      <w:r w:rsidRPr="007D0E6E">
        <w:rPr>
          <w:rStyle w:val="StyleUnderline"/>
        </w:rPr>
        <w:t>which shows that 64%</w:t>
      </w:r>
      <w:r w:rsidRPr="007D0E6E">
        <w:rPr>
          <w:sz w:val="16"/>
        </w:rPr>
        <w:t xml:space="preserve"> of Ohioans overall — including 78% of Democrats and 68% of independents — </w:t>
      </w:r>
      <w:r w:rsidRPr="007D0E6E">
        <w:rPr>
          <w:rStyle w:val="StyleUnderline"/>
        </w:rPr>
        <w:t>believe that the criminal justice system needs significant improvement</w:t>
      </w:r>
      <w:r w:rsidRPr="007D0E6E">
        <w:rPr>
          <w:sz w:val="16"/>
        </w:rPr>
        <w:t>. Moreover, 70% of Democrats and 60% of independents believe too many people are in prison, while only 24% and 26% respectively think there are too few or about the right number or people incarcerated.</w:t>
      </w:r>
    </w:p>
    <w:p w14:paraId="1E442E8E" w14:textId="77777777" w:rsidR="00B502CF" w:rsidRPr="007D0E6E" w:rsidRDefault="00B502CF" w:rsidP="00B502CF">
      <w:pPr>
        <w:rPr>
          <w:sz w:val="16"/>
        </w:rPr>
      </w:pPr>
      <w:r w:rsidRPr="007D0E6E">
        <w:rPr>
          <w:sz w:val="16"/>
        </w:rPr>
        <w:t>Against that backdrop it remains unclear why so few candidates are talking about criminal justice reform. Perhaps they don’t consider mass incarceration to be a crisis, even though there are nearly 7 million people locked up in prisons and jails across the country or otherwise supervised by the system. For context, that’s the size of Los Angeles and Houston combined.</w:t>
      </w:r>
    </w:p>
    <w:p w14:paraId="38BAB722" w14:textId="77777777" w:rsidR="00B502CF" w:rsidRPr="007D0E6E" w:rsidRDefault="00B502CF" w:rsidP="00B502CF">
      <w:pPr>
        <w:rPr>
          <w:sz w:val="16"/>
        </w:rPr>
      </w:pPr>
      <w:r w:rsidRPr="007D0E6E">
        <w:rPr>
          <w:sz w:val="16"/>
        </w:rPr>
        <w:t xml:space="preserve">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w:t>
      </w:r>
    </w:p>
    <w:p w14:paraId="6E105A02" w14:textId="77777777" w:rsidR="00B502CF" w:rsidRPr="007D0E6E" w:rsidRDefault="00B502CF" w:rsidP="00B502CF">
      <w:pPr>
        <w:rPr>
          <w:sz w:val="16"/>
        </w:rPr>
      </w:pPr>
      <w:r w:rsidRPr="007D0E6E">
        <w:rPr>
          <w:sz w:val="16"/>
        </w:rPr>
        <w:t>Criminal justice should be central for candidates</w:t>
      </w:r>
    </w:p>
    <w:p w14:paraId="0459E396" w14:textId="77777777" w:rsidR="00B502CF" w:rsidRPr="007D0E6E" w:rsidRDefault="00B502CF" w:rsidP="00B502CF">
      <w:pPr>
        <w:rPr>
          <w:sz w:val="16"/>
        </w:rPr>
      </w:pPr>
      <w:r w:rsidRPr="007D0E6E">
        <w:rPr>
          <w:rStyle w:val="StyleUnderline"/>
        </w:rPr>
        <w:t>It could be that candidates don’t talk about criminal justice because they don’t see the connection with other traditionally “major” policy areas, like the economy</w:t>
      </w:r>
      <w:r w:rsidRPr="007D0E6E">
        <w:rPr>
          <w:sz w:val="16"/>
        </w:rPr>
        <w:t xml:space="preserve">. </w:t>
      </w:r>
      <w:r w:rsidRPr="007D0E6E">
        <w:rPr>
          <w:rStyle w:val="StyleUnderline"/>
        </w:rPr>
        <w:t>But mass incarceration has been a key driver of poverty</w:t>
      </w:r>
      <w:r w:rsidRPr="007D0E6E">
        <w:rPr>
          <w:sz w:val="16"/>
        </w:rPr>
        <w:t xml:space="preserve"> </w:t>
      </w:r>
      <w:r w:rsidRPr="007D0E6E">
        <w:rPr>
          <w:rStyle w:val="StyleUnderline"/>
        </w:rPr>
        <w:t>that has led to depressed physical, mental, and social outcomes</w:t>
      </w:r>
      <w:r w:rsidRPr="007D0E6E">
        <w:rPr>
          <w:sz w:val="16"/>
        </w:rPr>
        <w:t xml:space="preserve"> especially for children, and especially African American children, growing up in distressed communities. Thus, </w:t>
      </w:r>
      <w:r w:rsidRPr="007D0E6E">
        <w:rPr>
          <w:rStyle w:val="StyleUnderline"/>
        </w:rPr>
        <w:t>criminal justice reform can and should be considered an important tool for social mobility</w:t>
      </w:r>
      <w:r w:rsidRPr="007D0E6E">
        <w:rPr>
          <w:sz w:val="16"/>
        </w:rPr>
        <w:t xml:space="preserve">. </w:t>
      </w:r>
    </w:p>
    <w:p w14:paraId="077C917E" w14:textId="77777777" w:rsidR="00B502CF" w:rsidRPr="007D0E6E" w:rsidRDefault="00B502CF" w:rsidP="00B502CF">
      <w:pPr>
        <w:rPr>
          <w:sz w:val="16"/>
        </w:rPr>
      </w:pPr>
      <w:r w:rsidRPr="007D0E6E">
        <w:rPr>
          <w:sz w:val="16"/>
        </w:rPr>
        <w:t>Perhaps candidates are listening to the wrong people — or at least defining relevant stakeholders too narrowly. The conventional approach has been for politicians to consult mainly with judges, prosecutors, and law enforcement on public safety and criminal justice matters. But candidates must recognize and learn from victims and survivors, people who have been incarcerated, and their families. The expertise of those who have been impacted by the system must be valued as much as, if not more than, those who work to maintain it.</w:t>
      </w:r>
    </w:p>
    <w:p w14:paraId="50E63164" w14:textId="77777777" w:rsidR="00B502CF" w:rsidRDefault="00B502CF" w:rsidP="00B502CF">
      <w:pPr>
        <w:rPr>
          <w:sz w:val="16"/>
        </w:rPr>
      </w:pPr>
      <w:r w:rsidRPr="007D0E6E">
        <w:rPr>
          <w:rStyle w:val="StyleUnderline"/>
        </w:rPr>
        <w:t>Criminal justice reform must be integral to the candidacy of anyone running for elected office</w:t>
      </w:r>
      <w:r w:rsidRPr="007D0E6E">
        <w:rPr>
          <w:sz w:val="16"/>
        </w:rPr>
        <w:t xml:space="preserve"> </w:t>
      </w:r>
      <w:r w:rsidRPr="007D0E6E">
        <w:rPr>
          <w:rStyle w:val="StyleUnderline"/>
        </w:rPr>
        <w:t>instead of</w:t>
      </w:r>
      <w:r w:rsidRPr="007D0E6E">
        <w:rPr>
          <w:sz w:val="16"/>
        </w:rPr>
        <w:t xml:space="preserve"> merely </w:t>
      </w:r>
      <w:r w:rsidRPr="007D0E6E">
        <w:rPr>
          <w:rStyle w:val="StyleUnderline"/>
        </w:rPr>
        <w:t xml:space="preserve">a wedge for Trump to exploit. Candidates need to </w:t>
      </w:r>
      <w:r w:rsidRPr="007D0E6E">
        <w:rPr>
          <w:rStyle w:val="Emphasis"/>
        </w:rPr>
        <w:t>develop substantive policy platforms</w:t>
      </w:r>
      <w:r w:rsidRPr="007D0E6E">
        <w:rPr>
          <w:sz w:val="16"/>
        </w:rPr>
        <w:t xml:space="preserve"> </w:t>
      </w:r>
      <w:r w:rsidRPr="007D0E6E">
        <w:rPr>
          <w:rStyle w:val="StyleUnderline"/>
        </w:rPr>
        <w:t>and cast a vision</w:t>
      </w:r>
      <w:r w:rsidRPr="007D0E6E">
        <w:rPr>
          <w:sz w:val="16"/>
        </w:rPr>
        <w:t xml:space="preserve"> for how they are going to address the crisis of mass incarceration. </w:t>
      </w:r>
      <w:r w:rsidRPr="007D0E6E">
        <w:rPr>
          <w:rStyle w:val="StyleUnderline"/>
        </w:rPr>
        <w:t xml:space="preserve">It’s an </w:t>
      </w:r>
      <w:r w:rsidRPr="007D0E6E">
        <w:rPr>
          <w:rStyle w:val="Emphasis"/>
        </w:rPr>
        <w:t>issue voters care about</w:t>
      </w:r>
      <w:r w:rsidRPr="007D0E6E">
        <w:rPr>
          <w:rStyle w:val="StyleUnderline"/>
        </w:rPr>
        <w:t xml:space="preserve"> and one for which candidates will be held accountable if they take it for granted</w:t>
      </w:r>
      <w:r w:rsidRPr="007D0E6E">
        <w:rPr>
          <w:sz w:val="16"/>
        </w:rPr>
        <w:t>.</w:t>
      </w:r>
    </w:p>
    <w:p w14:paraId="2A01A006" w14:textId="77777777" w:rsidR="00B502CF" w:rsidRDefault="00B502CF" w:rsidP="00B502CF"/>
    <w:p w14:paraId="1B64BFBA" w14:textId="77777777" w:rsidR="00B502CF" w:rsidRDefault="00B502CF" w:rsidP="00B502CF"/>
    <w:p w14:paraId="031C093B" w14:textId="77777777" w:rsidR="00B502CF" w:rsidRDefault="00B502CF" w:rsidP="00B502CF">
      <w:r>
        <w:t>--Insert impact scenario</w:t>
      </w:r>
    </w:p>
    <w:p w14:paraId="659ADAEC" w14:textId="77777777" w:rsidR="00B502CF" w:rsidRDefault="00B502CF" w:rsidP="00B502CF">
      <w:pPr>
        <w:pStyle w:val="Heading3"/>
      </w:pPr>
      <w:r>
        <w:t xml:space="preserve">1NC – Black Voters </w:t>
      </w:r>
    </w:p>
    <w:p w14:paraId="00CD7C50" w14:textId="77777777" w:rsidR="00B502CF" w:rsidRDefault="00B502CF" w:rsidP="00B502CF"/>
    <w:p w14:paraId="6626B4BE" w14:textId="77777777" w:rsidR="00B502CF" w:rsidRDefault="00B502CF" w:rsidP="00B502CF"/>
    <w:p w14:paraId="75F0D941" w14:textId="77777777" w:rsidR="00B502CF" w:rsidRPr="00D806E7" w:rsidRDefault="00B502CF" w:rsidP="00B502CF">
      <w:pPr>
        <w:pStyle w:val="Heading4"/>
      </w:pPr>
      <w:r>
        <w:t xml:space="preserve">Biden leads with black voters, but </w:t>
      </w:r>
      <w:r>
        <w:rPr>
          <w:u w:val="single"/>
        </w:rPr>
        <w:t>every vote matters</w:t>
      </w:r>
    </w:p>
    <w:p w14:paraId="33CB7E10" w14:textId="77777777" w:rsidR="00B502CF" w:rsidRDefault="00B502CF" w:rsidP="00B502CF">
      <w:r w:rsidRPr="00D806E7">
        <w:rPr>
          <w:rStyle w:val="Style13ptBold"/>
        </w:rPr>
        <w:t>Hutchinson 20</w:t>
      </w:r>
      <w:r>
        <w:t xml:space="preserve"> – </w:t>
      </w:r>
      <w:r w:rsidRPr="00D806E7">
        <w:t>author and political analyst</w:t>
      </w:r>
      <w:r>
        <w:t>,</w:t>
      </w:r>
      <w:r w:rsidRPr="00D806E7">
        <w:t xml:space="preserve"> associate editor of New America Media</w:t>
      </w:r>
    </w:p>
    <w:p w14:paraId="20AFF193" w14:textId="77777777" w:rsidR="00B502CF" w:rsidRDefault="00B502CF" w:rsidP="00B502CF">
      <w:r w:rsidRPr="00D806E7">
        <w:t>Earl Ofari</w:t>
      </w:r>
      <w:r>
        <w:t>, 5/7. “</w:t>
      </w:r>
      <w:r w:rsidRPr="00D806E7">
        <w:t>Blacks in swing states must come to the polls for Biden</w:t>
      </w:r>
      <w:r>
        <w:t xml:space="preserve">.” </w:t>
      </w:r>
    </w:p>
    <w:p w14:paraId="18D34C00" w14:textId="77777777" w:rsidR="00B502CF" w:rsidRPr="00D806E7" w:rsidRDefault="00B502CF" w:rsidP="00B502CF">
      <w:pPr>
        <w:rPr>
          <w:sz w:val="16"/>
        </w:rPr>
      </w:pPr>
      <w:r w:rsidRPr="00D806E7">
        <w:rPr>
          <w:sz w:val="16"/>
        </w:rPr>
        <w:t xml:space="preserve">From the very moment that presumptive Democratic presidential nominee Joe Biden tossed his hat in the ring, </w:t>
      </w:r>
      <w:r w:rsidRPr="00D806E7">
        <w:rPr>
          <w:rStyle w:val="StyleUnderline"/>
        </w:rPr>
        <w:t>polls and public opinion have consistently shown</w:t>
      </w:r>
      <w:r w:rsidRPr="00D806E7">
        <w:rPr>
          <w:sz w:val="16"/>
        </w:rPr>
        <w:t xml:space="preserve"> two things. One is that </w:t>
      </w:r>
      <w:r w:rsidRPr="00D806E7">
        <w:rPr>
          <w:rStyle w:val="StyleUnderline"/>
        </w:rPr>
        <w:t>Biden is the overwhelming choice of black voters for the presidency</w:t>
      </w:r>
      <w:r w:rsidRPr="00D806E7">
        <w:rPr>
          <w:sz w:val="16"/>
        </w:rPr>
        <w:t>. This was more than borne out when black voters crusaded to the polls in the South Carolina primary in January and propelled Joe to the top of the heap. Biden never looked back after that.</w:t>
      </w:r>
    </w:p>
    <w:p w14:paraId="7D176D4B" w14:textId="77777777" w:rsidR="00B502CF" w:rsidRPr="00D806E7" w:rsidRDefault="00B502CF" w:rsidP="00B502CF">
      <w:pPr>
        <w:rPr>
          <w:sz w:val="16"/>
        </w:rPr>
      </w:pPr>
      <w:r w:rsidRPr="00D806E7">
        <w:rPr>
          <w:sz w:val="16"/>
        </w:rPr>
        <w:t xml:space="preserve">The second is that </w:t>
      </w:r>
      <w:r w:rsidRPr="00D806E7">
        <w:rPr>
          <w:rStyle w:val="StyleUnderline"/>
        </w:rPr>
        <w:t>there has been a persistent undercurrent among some blacks who plainly detest what Biden represents</w:t>
      </w:r>
      <w:r w:rsidRPr="00D806E7">
        <w:rPr>
          <w:sz w:val="16"/>
        </w:rPr>
        <w:t>. Younger blacks who backed Bernie Sanders repeatedly railed against Biden and still relentlessly tick off Biden’s alleged racial sins. That is, his opposition to busing, cozying up to hard-core segregation senators in the Senate, and his supposed diss of Anita Hill during the Clarence Thomas confirmation hearings.</w:t>
      </w:r>
    </w:p>
    <w:p w14:paraId="06C8D986" w14:textId="77777777" w:rsidR="00B502CF" w:rsidRPr="00D806E7" w:rsidRDefault="00B502CF" w:rsidP="00B502CF">
      <w:pPr>
        <w:rPr>
          <w:sz w:val="16"/>
        </w:rPr>
      </w:pPr>
      <w:r w:rsidRPr="00D806E7">
        <w:rPr>
          <w:sz w:val="16"/>
        </w:rPr>
        <w:t>Then there’s his cheerleading the Clinton crime bill in 1994. No matter how many mea culpas, apologies and recants Joe did, and he’s done a lot, it hasn’t been enough to remove his alleged dubious past sins from the reflexive attacks of some. Little reminders of anti-Biden sentiment keep cropping up. A bunch of progressive black groups “warned” Biden not to pick Amy Klobuchar as his VP pick because of her alleged record on civil rights. Hip-hop entrepreneur P. Diddy, in a tirade against Biden, claimed he wouldn’t vote for him unless he made all kinds of pledges to presumably embrace some kind of Black Agenda.</w:t>
      </w:r>
    </w:p>
    <w:p w14:paraId="624DA625" w14:textId="77777777" w:rsidR="00B502CF" w:rsidRPr="00D806E7" w:rsidRDefault="00B502CF" w:rsidP="00B502CF">
      <w:pPr>
        <w:rPr>
          <w:sz w:val="16"/>
        </w:rPr>
      </w:pPr>
      <w:r w:rsidRPr="00D806E7">
        <w:rPr>
          <w:sz w:val="16"/>
        </w:rPr>
        <w:t xml:space="preserve">Now, </w:t>
      </w:r>
      <w:r w:rsidRPr="00D806E7">
        <w:rPr>
          <w:rStyle w:val="StyleUnderline"/>
        </w:rPr>
        <w:t>normally, none of this would mean a</w:t>
      </w:r>
      <w:r w:rsidRPr="00D806E7">
        <w:rPr>
          <w:sz w:val="16"/>
        </w:rPr>
        <w:t xml:space="preserve"> darn </w:t>
      </w:r>
      <w:r w:rsidRPr="00D806E7">
        <w:rPr>
          <w:rStyle w:val="StyleUnderline"/>
        </w:rPr>
        <w:t>thing. There’s Trump</w:t>
      </w:r>
      <w:r w:rsidRPr="00D806E7">
        <w:rPr>
          <w:sz w:val="16"/>
        </w:rPr>
        <w:t>. You’d have to go back to a rabid George Wallace to find a presidential candidate who blacks universally love to detest more. There’s Obama, who will almost certainly be cheering Biden on during the coming campaign. There’s Biden’s civil rights record, which by any standard is near impeccable on many compelling race-tinged issues. Virtually every black local, state and national elected official and civil rights group will endorse him and implore blacks to storm the polls and vote for him.</w:t>
      </w:r>
    </w:p>
    <w:p w14:paraId="57EBC9AF" w14:textId="77777777" w:rsidR="00B502CF" w:rsidRPr="00D806E7" w:rsidRDefault="00B502CF" w:rsidP="00B502CF">
      <w:pPr>
        <w:rPr>
          <w:sz w:val="16"/>
        </w:rPr>
      </w:pPr>
      <w:r w:rsidRPr="00D806E7">
        <w:rPr>
          <w:sz w:val="16"/>
        </w:rPr>
        <w:t xml:space="preserve">Normally, </w:t>
      </w:r>
      <w:r w:rsidRPr="00D806E7">
        <w:rPr>
          <w:rStyle w:val="StyleUnderline"/>
        </w:rPr>
        <w:t>this would be more than enough to shut down any talk of Biden having any weak spots against Trump among blacks</w:t>
      </w:r>
      <w:r w:rsidRPr="00D806E7">
        <w:rPr>
          <w:sz w:val="16"/>
        </w:rPr>
        <w:t xml:space="preserve">. </w:t>
      </w:r>
      <w:r w:rsidRPr="00D806E7">
        <w:rPr>
          <w:rStyle w:val="StyleUnderline"/>
        </w:rPr>
        <w:t>However, what determines who sits in the Oval Office</w:t>
      </w:r>
      <w:r w:rsidRPr="00D806E7">
        <w:rPr>
          <w:sz w:val="16"/>
        </w:rPr>
        <w:t xml:space="preserve"> in January </w:t>
      </w:r>
      <w:r w:rsidRPr="00D806E7">
        <w:rPr>
          <w:rStyle w:val="StyleUnderline"/>
        </w:rPr>
        <w:t>is</w:t>
      </w:r>
      <w:r w:rsidRPr="00D806E7">
        <w:rPr>
          <w:sz w:val="16"/>
        </w:rPr>
        <w:t xml:space="preserve"> none of this. It’s </w:t>
      </w:r>
      <w:r w:rsidRPr="00D806E7">
        <w:rPr>
          <w:rStyle w:val="StyleUnderline"/>
        </w:rPr>
        <w:t>the five or six Heartland states and Florida that will decide the White</w:t>
      </w:r>
      <w:r w:rsidRPr="00D806E7">
        <w:rPr>
          <w:sz w:val="16"/>
        </w:rPr>
        <w:t xml:space="preserve"> </w:t>
      </w:r>
      <w:r w:rsidRPr="00D806E7">
        <w:rPr>
          <w:rStyle w:val="StyleUnderline"/>
        </w:rPr>
        <w:t>House. Trump won several of them by only a minuscule fraction of the vote in 2016, and that put him over the top</w:t>
      </w:r>
      <w:r w:rsidRPr="00D806E7">
        <w:rPr>
          <w:sz w:val="16"/>
        </w:rPr>
        <w:t>. Biden will get most of the black vote in those states, but so would any Democratic presidential candidate. That certainly included Hillary Clinton in 2016. As expected, she got the bulk of the black vote. And she still lost.</w:t>
      </w:r>
    </w:p>
    <w:p w14:paraId="0BA51C2A" w14:textId="77777777" w:rsidR="00B502CF" w:rsidRPr="00D806E7" w:rsidRDefault="00B502CF" w:rsidP="00B502CF">
      <w:pPr>
        <w:rPr>
          <w:sz w:val="16"/>
        </w:rPr>
      </w:pPr>
      <w:r w:rsidRPr="00D806E7">
        <w:rPr>
          <w:sz w:val="16"/>
        </w:rPr>
        <w:t>The reason was simple. Trump energized less-educated, rural and blue-collar whites. And he got more of them to switch to him, many of whom had voted for Obama in 2008 and 2012. Their vote bumped up the numbers who showed up at the polls for Trump. Clinton did not counter that by bumping up the number of blacks who came out to the polls in those states.</w:t>
      </w:r>
    </w:p>
    <w:p w14:paraId="583625B6" w14:textId="77777777" w:rsidR="00B502CF" w:rsidRPr="00D806E7" w:rsidRDefault="00B502CF" w:rsidP="00B502CF">
      <w:pPr>
        <w:rPr>
          <w:sz w:val="16"/>
        </w:rPr>
      </w:pPr>
      <w:r w:rsidRPr="00D806E7">
        <w:rPr>
          <w:sz w:val="16"/>
        </w:rPr>
        <w:t>It can’t be said enough that if blacks in cities such as Milwaukee, Detroit, Flint, Cleveland, Columbus, Cincinnati, Philadelphia, Pittsburgh, Miami, Orlando, Jacksonville and Tampa in those swing states had come out in greater numbers, it would be President Clinton, not President Trump.</w:t>
      </w:r>
    </w:p>
    <w:p w14:paraId="3051A8A3" w14:textId="77777777" w:rsidR="00B502CF" w:rsidRPr="00D806E7" w:rsidRDefault="00B502CF" w:rsidP="00B502CF">
      <w:pPr>
        <w:rPr>
          <w:u w:val="single"/>
        </w:rPr>
      </w:pPr>
      <w:r w:rsidRPr="00D806E7">
        <w:rPr>
          <w:sz w:val="16"/>
        </w:rPr>
        <w:t xml:space="preserve">Just in case one is tempted to chalk up their lackluster turn-out to a Democratic candidate who ran a lousy campaign in 2016, or say that many simply didn’t realize the astounding peril Trump represented, not so. Periodic surveys were done of these disinterested potential voters long after Trump had been busily putting the wrecking ball to civil rights and education, health, and social programs, while savaging every Obama initiative he could get his hands on. Many of them still said they didn’t regret not voting. Their </w:t>
      </w:r>
      <w:r w:rsidRPr="00D806E7">
        <w:rPr>
          <w:rStyle w:val="StyleUnderline"/>
        </w:rPr>
        <w:t>non-show at the polls did much to tip the election to Trump.</w:t>
      </w:r>
    </w:p>
    <w:p w14:paraId="47BF2FCF" w14:textId="77777777" w:rsidR="00B502CF" w:rsidRPr="00D806E7" w:rsidRDefault="00B502CF" w:rsidP="00B502CF">
      <w:pPr>
        <w:rPr>
          <w:sz w:val="16"/>
        </w:rPr>
      </w:pPr>
      <w:r w:rsidRPr="00D806E7">
        <w:rPr>
          <w:rStyle w:val="StyleUnderline"/>
        </w:rPr>
        <w:t>Small numbers in a close election made a stupendous difference in 2016. They can do the same  in 2020</w:t>
      </w:r>
      <w:r w:rsidRPr="00D806E7">
        <w:rPr>
          <w:sz w:val="16"/>
        </w:rPr>
        <w:t xml:space="preserve">. </w:t>
      </w:r>
      <w:r w:rsidRPr="00D806E7">
        <w:rPr>
          <w:rStyle w:val="StyleUnderline"/>
        </w:rPr>
        <w:t>Trump</w:t>
      </w:r>
      <w:r w:rsidRPr="00D806E7">
        <w:rPr>
          <w:sz w:val="16"/>
        </w:rPr>
        <w:t xml:space="preserve"> certainly </w:t>
      </w:r>
      <w:r w:rsidRPr="00D806E7">
        <w:rPr>
          <w:rStyle w:val="StyleUnderline"/>
        </w:rPr>
        <w:t>knows that.</w:t>
      </w:r>
      <w:r w:rsidRPr="00D806E7">
        <w:rPr>
          <w:sz w:val="16"/>
        </w:rPr>
        <w:t xml:space="preserve"> He’ll do everything to sow that tiny seed of doubt about Biden among a handful of blacks. </w:t>
      </w:r>
      <w:r w:rsidRPr="00D806E7">
        <w:rPr>
          <w:rStyle w:val="StyleUnderline"/>
        </w:rPr>
        <w:t>The end game is</w:t>
      </w:r>
      <w:r w:rsidRPr="00D806E7">
        <w:rPr>
          <w:sz w:val="16"/>
        </w:rPr>
        <w:t xml:space="preserve"> the same — </w:t>
      </w:r>
      <w:r w:rsidRPr="00D806E7">
        <w:rPr>
          <w:rStyle w:val="StyleUnderline"/>
        </w:rPr>
        <w:t>win, even</w:t>
      </w:r>
      <w:r w:rsidRPr="00D806E7">
        <w:rPr>
          <w:sz w:val="16"/>
        </w:rPr>
        <w:t xml:space="preserve"> if it’s done </w:t>
      </w:r>
      <w:r w:rsidRPr="00D806E7">
        <w:rPr>
          <w:rStyle w:val="StyleUnderline"/>
        </w:rPr>
        <w:t>with a few malcontented black voters</w:t>
      </w:r>
      <w:r w:rsidRPr="00D806E7">
        <w:rPr>
          <w:sz w:val="16"/>
        </w:rPr>
        <w:t xml:space="preserve">. </w:t>
      </w:r>
      <w:r w:rsidRPr="00D806E7">
        <w:rPr>
          <w:rStyle w:val="StyleUnderline"/>
        </w:rPr>
        <w:t>The lesson of 2016 for Biden and the Democrats is that it t</w:t>
      </w:r>
      <w:r w:rsidRPr="00D806E7">
        <w:rPr>
          <w:rStyle w:val="Emphasis"/>
        </w:rPr>
        <w:t>akes just a few to hurt</w:t>
      </w:r>
      <w:r w:rsidRPr="00D806E7">
        <w:rPr>
          <w:sz w:val="16"/>
        </w:rPr>
        <w:t>.</w:t>
      </w:r>
    </w:p>
    <w:p w14:paraId="0C99F3B1" w14:textId="77777777" w:rsidR="00B502CF" w:rsidRDefault="00B502CF" w:rsidP="00B502CF"/>
    <w:p w14:paraId="09267877" w14:textId="77777777" w:rsidR="00B502CF" w:rsidRPr="00D806E7" w:rsidRDefault="00B502CF" w:rsidP="00B502CF">
      <w:pPr>
        <w:pStyle w:val="Heading4"/>
      </w:pPr>
      <w:r>
        <w:t>New action on CJR can shift enough black voters to flip the election</w:t>
      </w:r>
    </w:p>
    <w:p w14:paraId="23E81252" w14:textId="77777777" w:rsidR="00B502CF" w:rsidRPr="005006CF" w:rsidRDefault="00B502CF" w:rsidP="00B502CF">
      <w:r>
        <w:t>Actions overcome rhetoric; small defections sufficient</w:t>
      </w:r>
    </w:p>
    <w:p w14:paraId="1913AA42" w14:textId="77777777" w:rsidR="00B502CF" w:rsidRDefault="00B502CF" w:rsidP="00B502CF">
      <w:r w:rsidRPr="002B15FF">
        <w:rPr>
          <w:rStyle w:val="Style13ptBold"/>
        </w:rPr>
        <w:t>Chalfant 20</w:t>
      </w:r>
      <w:r>
        <w:t xml:space="preserve"> – National Security Reporter for The Hill</w:t>
      </w:r>
    </w:p>
    <w:p w14:paraId="227770FB" w14:textId="77777777" w:rsidR="00B502CF" w:rsidRDefault="00B502CF" w:rsidP="00B502CF">
      <w:r>
        <w:t>Morgan, with Brett Samuels, 2/9. “</w:t>
      </w:r>
      <w:r w:rsidRPr="002B15FF">
        <w:t>Trump steps up pitch to black voters</w:t>
      </w:r>
      <w:r>
        <w:t xml:space="preserve">.” </w:t>
      </w:r>
      <w:r w:rsidRPr="002B15FF">
        <w:t>https://thehill.com/homenews/administration/482117-trump-steps-up-pitch-to-black-voters</w:t>
      </w:r>
    </w:p>
    <w:p w14:paraId="5B362034" w14:textId="77777777" w:rsidR="00B502CF" w:rsidRPr="002B15FF" w:rsidRDefault="00B502CF" w:rsidP="00B502CF">
      <w:pPr>
        <w:rPr>
          <w:sz w:val="16"/>
        </w:rPr>
      </w:pPr>
      <w:r w:rsidRPr="002B15FF">
        <w:rPr>
          <w:sz w:val="16"/>
        </w:rPr>
        <w:t xml:space="preserve">President </w:t>
      </w:r>
      <w:r w:rsidRPr="002B15FF">
        <w:rPr>
          <w:rStyle w:val="StyleUnderline"/>
        </w:rPr>
        <w:t>Trump is increasingly highlighting his pitch to African American voters as the 2020 presidential election campaign heats up, trying to sway a key portion of the electorate in his favor despite a history of divisive rhetoric</w:t>
      </w:r>
      <w:r w:rsidRPr="002B15FF">
        <w:rPr>
          <w:sz w:val="16"/>
        </w:rPr>
        <w:t xml:space="preserve"> on race. </w:t>
      </w:r>
    </w:p>
    <w:p w14:paraId="467E4E9F" w14:textId="77777777" w:rsidR="00B502CF" w:rsidRPr="002B15FF" w:rsidRDefault="00B502CF" w:rsidP="00B502CF">
      <w:pPr>
        <w:rPr>
          <w:sz w:val="16"/>
        </w:rPr>
      </w:pPr>
      <w:r w:rsidRPr="002B15FF">
        <w:rPr>
          <w:sz w:val="16"/>
        </w:rPr>
        <w:t xml:space="preserve">Trump’s effort was on prime-time display last week, with his campaign’s unveiling of a new Super Bowl advertisement on criminal justice reform followed by a State of the Union address and speech in Charlotte, N.C., peppered with appeals to black voters. </w:t>
      </w:r>
    </w:p>
    <w:p w14:paraId="769AFA88" w14:textId="77777777" w:rsidR="00B502CF" w:rsidRPr="002B15FF" w:rsidRDefault="00B502CF" w:rsidP="00B502CF">
      <w:pPr>
        <w:rPr>
          <w:sz w:val="16"/>
        </w:rPr>
      </w:pPr>
      <w:r w:rsidRPr="002B15FF">
        <w:rPr>
          <w:rStyle w:val="StyleUnderline"/>
        </w:rPr>
        <w:t xml:space="preserve">Trump isn’t going to win more of the black vote than his Democratic opponent, but Republican strategists say a targeting strategy that peels away </w:t>
      </w:r>
      <w:r w:rsidRPr="000D5D14">
        <w:rPr>
          <w:rStyle w:val="Emphasis"/>
        </w:rPr>
        <w:t>even a few percentage points</w:t>
      </w:r>
      <w:r w:rsidRPr="002B15FF">
        <w:rPr>
          <w:rStyle w:val="StyleUnderline"/>
        </w:rPr>
        <w:t xml:space="preserve"> could have a meaningful impact for the president’s reelection</w:t>
      </w:r>
      <w:r w:rsidRPr="002B15FF">
        <w:rPr>
          <w:sz w:val="16"/>
        </w:rPr>
        <w:t>.</w:t>
      </w:r>
    </w:p>
    <w:p w14:paraId="328A2C44" w14:textId="77777777" w:rsidR="00B502CF" w:rsidRPr="002B15FF" w:rsidRDefault="00B502CF" w:rsidP="00B502CF">
      <w:pPr>
        <w:rPr>
          <w:sz w:val="16"/>
        </w:rPr>
      </w:pPr>
      <w:r w:rsidRPr="002B15FF">
        <w:rPr>
          <w:sz w:val="16"/>
        </w:rPr>
        <w:t xml:space="preserve">“No one expects that Trump is going to win the African American vote,” said Republican strategist Doug Heye. But he noted </w:t>
      </w:r>
      <w:r w:rsidRPr="002B15FF">
        <w:rPr>
          <w:rStyle w:val="StyleUnderline"/>
        </w:rPr>
        <w:t>that if Trump increased his vote total among African Americans by 2 or 3 percentage points, it could make the election “harder for Democrats</w:t>
      </w:r>
      <w:r w:rsidRPr="002B15FF">
        <w:rPr>
          <w:sz w:val="16"/>
        </w:rPr>
        <w:t xml:space="preserve">.” </w:t>
      </w:r>
    </w:p>
    <w:p w14:paraId="79D10617" w14:textId="77777777" w:rsidR="00B502CF" w:rsidRPr="002B15FF" w:rsidRDefault="00B502CF" w:rsidP="00B502CF">
      <w:pPr>
        <w:rPr>
          <w:sz w:val="16"/>
        </w:rPr>
      </w:pPr>
      <w:r w:rsidRPr="002B15FF">
        <w:rPr>
          <w:sz w:val="16"/>
        </w:rPr>
        <w:t xml:space="preserve">The Trump campaign has built a grassroots operation to focus on a group of seven to nine states, including Pennsylvania, Wisconsin and Michigan, where officials believe they can make inroads with black voters, </w:t>
      </w:r>
      <w:r w:rsidRPr="002B15FF">
        <w:rPr>
          <w:rStyle w:val="StyleUnderline"/>
        </w:rPr>
        <w:t>said</w:t>
      </w:r>
      <w:r w:rsidRPr="002B15FF">
        <w:rPr>
          <w:sz w:val="16"/>
        </w:rPr>
        <w:t xml:space="preserve"> Ken </w:t>
      </w:r>
      <w:r w:rsidRPr="002B15FF">
        <w:rPr>
          <w:rStyle w:val="StyleUnderline"/>
        </w:rPr>
        <w:t>Blackwell, a Trump campaign adviser</w:t>
      </w:r>
      <w:r w:rsidRPr="002B15FF">
        <w:rPr>
          <w:sz w:val="16"/>
        </w:rPr>
        <w:t>.</w:t>
      </w:r>
    </w:p>
    <w:p w14:paraId="62E394F1" w14:textId="77777777" w:rsidR="00B502CF" w:rsidRPr="002B15FF" w:rsidRDefault="00B502CF" w:rsidP="00B502CF">
      <w:pPr>
        <w:rPr>
          <w:sz w:val="16"/>
        </w:rPr>
      </w:pPr>
      <w:r w:rsidRPr="002B15FF">
        <w:rPr>
          <w:sz w:val="16"/>
        </w:rPr>
        <w:t xml:space="preserve">“The goal is to use microtargeting for what </w:t>
      </w:r>
      <w:r w:rsidRPr="002B15FF">
        <w:rPr>
          <w:rStyle w:val="StyleUnderline"/>
        </w:rPr>
        <w:t>we consider</w:t>
      </w:r>
      <w:r w:rsidRPr="002B15FF">
        <w:rPr>
          <w:sz w:val="16"/>
        </w:rPr>
        <w:t xml:space="preserve"> to be </w:t>
      </w:r>
      <w:r w:rsidRPr="002B15FF">
        <w:rPr>
          <w:rStyle w:val="StyleUnderline"/>
        </w:rPr>
        <w:t>opportunity voters for Trump in the black communities</w:t>
      </w:r>
      <w:r w:rsidRPr="002B15FF">
        <w:rPr>
          <w:sz w:val="16"/>
        </w:rPr>
        <w:t xml:space="preserve"> across the nation. We know which demographic groups are challenges. We know which demographic groups are real opportunities,” said Blackwell, a member of the Black Voices for Trump coalition. “We believe that we can get anywhere from 12 to 18 percent in 2020.”</w:t>
      </w:r>
    </w:p>
    <w:p w14:paraId="4FD5D3AA" w14:textId="77777777" w:rsidR="00B502CF" w:rsidRPr="008A1803" w:rsidRDefault="00B502CF" w:rsidP="00B502CF">
      <w:pPr>
        <w:rPr>
          <w:sz w:val="16"/>
        </w:rPr>
      </w:pPr>
      <w:r w:rsidRPr="002B15FF">
        <w:rPr>
          <w:rStyle w:val="StyleUnderline"/>
        </w:rPr>
        <w:t>Trump may face challenges in making even small gains</w:t>
      </w:r>
      <w:r w:rsidRPr="008A1803">
        <w:rPr>
          <w:sz w:val="16"/>
        </w:rPr>
        <w:t xml:space="preserve"> among black voters given some of his statements in office. His track record on issues of race has driven away suburban voters — and suburban women in particular. Any efforts to improve his standing among minority groups could have the added effect of bringing some of those disillusioned voters back into the fold.</w:t>
      </w:r>
    </w:p>
    <w:p w14:paraId="59261319" w14:textId="77777777" w:rsidR="00B502CF" w:rsidRPr="002B15FF" w:rsidRDefault="00B502CF" w:rsidP="00B502CF">
      <w:pPr>
        <w:rPr>
          <w:sz w:val="16"/>
        </w:rPr>
      </w:pPr>
      <w:r w:rsidRPr="002B15FF">
        <w:rPr>
          <w:sz w:val="16"/>
        </w:rPr>
        <w:t>He has referred to African nations as “shithole countries” and withstood criticism for his response to a violent white supremacist rally in Charlottesville, Va., in 2017 by saying there were “some very fine people on both sides.”</w:t>
      </w:r>
    </w:p>
    <w:p w14:paraId="24B786F7" w14:textId="77777777" w:rsidR="00B502CF" w:rsidRPr="002B15FF" w:rsidRDefault="00B502CF" w:rsidP="00B502CF">
      <w:pPr>
        <w:rPr>
          <w:sz w:val="16"/>
        </w:rPr>
      </w:pPr>
      <w:r w:rsidRPr="002B15FF">
        <w:rPr>
          <w:sz w:val="16"/>
        </w:rPr>
        <w:t>Trump was also one of the main proponents of the birther conspiracy about former President Obama being born outside the United States and has stood by his calls for the Central Park Five to be executed even after their convictions were overturned.</w:t>
      </w:r>
    </w:p>
    <w:p w14:paraId="2FC18640" w14:textId="77777777" w:rsidR="00B502CF" w:rsidRPr="002B15FF" w:rsidRDefault="00B502CF" w:rsidP="00B502CF">
      <w:pPr>
        <w:rPr>
          <w:sz w:val="16"/>
        </w:rPr>
      </w:pPr>
      <w:r w:rsidRPr="002B15FF">
        <w:rPr>
          <w:sz w:val="16"/>
        </w:rPr>
        <w:t>A Washington Post-Ipsos poll last month of 1,088 black adults found 83 percent of respondents said they believe Trump is a racist, and the same percentage said they believe he has made racism a bigger problem in the U.S. A Harvard CAPS/Harris Poll survey released last week found that 22 percent of African American voters approve of the job Trump is doing as president, while his overall approval rating stood at 46 percent in the survey.</w:t>
      </w:r>
    </w:p>
    <w:p w14:paraId="2E481AE5" w14:textId="77777777" w:rsidR="00B502CF" w:rsidRPr="002B15FF" w:rsidRDefault="00B502CF" w:rsidP="00B502CF">
      <w:pPr>
        <w:rPr>
          <w:sz w:val="16"/>
        </w:rPr>
      </w:pPr>
      <w:r w:rsidRPr="002B15FF">
        <w:rPr>
          <w:sz w:val="16"/>
        </w:rPr>
        <w:t>“</w:t>
      </w:r>
      <w:r w:rsidRPr="002B15FF">
        <w:rPr>
          <w:rStyle w:val="StyleUnderline"/>
        </w:rPr>
        <w:t>They’re</w:t>
      </w:r>
      <w:r w:rsidRPr="002B15FF">
        <w:rPr>
          <w:sz w:val="16"/>
        </w:rPr>
        <w:t xml:space="preserve"> really </w:t>
      </w:r>
      <w:r w:rsidRPr="002B15FF">
        <w:rPr>
          <w:rStyle w:val="StyleUnderline"/>
        </w:rPr>
        <w:t>trying to soften the president’s image in the African American community,” one GOP strategist</w:t>
      </w:r>
      <w:r w:rsidRPr="002B15FF">
        <w:rPr>
          <w:sz w:val="16"/>
        </w:rPr>
        <w:t xml:space="preserve">, who requested anonymity to speak candidly, </w:t>
      </w:r>
      <w:r w:rsidRPr="002B15FF">
        <w:rPr>
          <w:rStyle w:val="StyleUnderline"/>
        </w:rPr>
        <w:t>said</w:t>
      </w:r>
      <w:r w:rsidRPr="002B15FF">
        <w:rPr>
          <w:sz w:val="16"/>
        </w:rPr>
        <w:t xml:space="preserve"> of Trump’s campaign effort. “</w:t>
      </w:r>
      <w:r w:rsidRPr="002B15FF">
        <w:rPr>
          <w:rStyle w:val="StyleUnderline"/>
        </w:rPr>
        <w:t>The Democrats are going to remind the voters that the president does not have a good history</w:t>
      </w:r>
      <w:r w:rsidRPr="002B15FF">
        <w:rPr>
          <w:sz w:val="16"/>
        </w:rPr>
        <w:t xml:space="preserve"> in the African American communities.”</w:t>
      </w:r>
    </w:p>
    <w:p w14:paraId="1F3C8E46" w14:textId="77777777" w:rsidR="00B502CF" w:rsidRPr="002B15FF" w:rsidRDefault="00B502CF" w:rsidP="00B502CF">
      <w:pPr>
        <w:rPr>
          <w:sz w:val="16"/>
        </w:rPr>
      </w:pPr>
      <w:r w:rsidRPr="002B15FF">
        <w:rPr>
          <w:rStyle w:val="StyleUnderline"/>
        </w:rPr>
        <w:t>Dem</w:t>
      </w:r>
      <w:r w:rsidRPr="002B15FF">
        <w:rPr>
          <w:sz w:val="16"/>
        </w:rPr>
        <w:t xml:space="preserve">ocratic </w:t>
      </w:r>
      <w:r w:rsidRPr="002B15FF">
        <w:rPr>
          <w:rStyle w:val="StyleUnderline"/>
        </w:rPr>
        <w:t>strategist</w:t>
      </w:r>
      <w:r w:rsidRPr="002B15FF">
        <w:rPr>
          <w:sz w:val="16"/>
        </w:rPr>
        <w:t xml:space="preserve"> Basil </w:t>
      </w:r>
      <w:r w:rsidRPr="002B15FF">
        <w:rPr>
          <w:rStyle w:val="StyleUnderline"/>
        </w:rPr>
        <w:t>Smikle said</w:t>
      </w:r>
      <w:r w:rsidRPr="002B15FF">
        <w:rPr>
          <w:sz w:val="16"/>
        </w:rPr>
        <w:t xml:space="preserve"> Trump is likely seeking to depress the African American vote for Democrats.</w:t>
      </w:r>
    </w:p>
    <w:p w14:paraId="712AC70D" w14:textId="77777777" w:rsidR="00B502CF" w:rsidRPr="002B15FF" w:rsidRDefault="00B502CF" w:rsidP="00B502CF">
      <w:pPr>
        <w:rPr>
          <w:sz w:val="16"/>
        </w:rPr>
      </w:pPr>
      <w:r w:rsidRPr="002B15FF">
        <w:rPr>
          <w:sz w:val="16"/>
        </w:rPr>
        <w:t xml:space="preserve">“I think </w:t>
      </w:r>
      <w:r w:rsidRPr="00CA6216">
        <w:rPr>
          <w:rStyle w:val="StyleUnderline"/>
        </w:rPr>
        <w:t xml:space="preserve">anything that tamps down African American support is </w:t>
      </w:r>
      <w:r w:rsidRPr="008A1803">
        <w:rPr>
          <w:rStyle w:val="Emphasis"/>
        </w:rPr>
        <w:t>dangerous for Democrats</w:t>
      </w:r>
      <w:r w:rsidRPr="00CA6216">
        <w:rPr>
          <w:rStyle w:val="StyleUnderline"/>
        </w:rPr>
        <w:t xml:space="preserve"> in November</w:t>
      </w:r>
      <w:r w:rsidRPr="002B15FF">
        <w:rPr>
          <w:sz w:val="16"/>
        </w:rPr>
        <w:t xml:space="preserve">,” Smikle said, noting that </w:t>
      </w:r>
      <w:r w:rsidRPr="00CA6216">
        <w:rPr>
          <w:rStyle w:val="StyleUnderline"/>
        </w:rPr>
        <w:t xml:space="preserve">millions of voters who turned out to vote for Obama in 2012 stayed home when Trump defeated </w:t>
      </w:r>
      <w:r w:rsidRPr="002B15FF">
        <w:rPr>
          <w:sz w:val="16"/>
        </w:rPr>
        <w:t xml:space="preserve">Hillary </w:t>
      </w:r>
      <w:r w:rsidRPr="00CA6216">
        <w:rPr>
          <w:rStyle w:val="StyleUnderline"/>
        </w:rPr>
        <w:t>Clinton</w:t>
      </w:r>
      <w:r w:rsidRPr="002B15FF">
        <w:rPr>
          <w:sz w:val="16"/>
        </w:rPr>
        <w:t xml:space="preserve"> in 2016.</w:t>
      </w:r>
    </w:p>
    <w:p w14:paraId="112343B3" w14:textId="77777777" w:rsidR="00B502CF" w:rsidRPr="002B15FF" w:rsidRDefault="00B502CF" w:rsidP="00B502CF">
      <w:pPr>
        <w:rPr>
          <w:sz w:val="16"/>
        </w:rPr>
      </w:pPr>
      <w:r w:rsidRPr="002B15FF">
        <w:rPr>
          <w:sz w:val="16"/>
        </w:rPr>
        <w:t>“</w:t>
      </w:r>
      <w:r w:rsidRPr="002B15FF">
        <w:rPr>
          <w:rStyle w:val="StyleUnderline"/>
        </w:rPr>
        <w:t>We need African American voters to come out strongly for the Dem</w:t>
      </w:r>
      <w:r w:rsidRPr="002B15FF">
        <w:rPr>
          <w:sz w:val="16"/>
        </w:rPr>
        <w:t xml:space="preserve">ocratic nominee,” Smikle added. </w:t>
      </w:r>
    </w:p>
    <w:p w14:paraId="10E8D4D1" w14:textId="77777777" w:rsidR="00B502CF" w:rsidRPr="002B15FF" w:rsidRDefault="00B502CF" w:rsidP="00B502CF">
      <w:pPr>
        <w:rPr>
          <w:sz w:val="16"/>
        </w:rPr>
      </w:pPr>
      <w:r w:rsidRPr="002B15FF">
        <w:rPr>
          <w:sz w:val="16"/>
        </w:rPr>
        <w:t xml:space="preserve">Trump seemed to sharpen his appeal to black voters this week, which coincided with the beginning of the presidential contest in earnest with the Iowa caucuses. </w:t>
      </w:r>
    </w:p>
    <w:p w14:paraId="4F38FE89" w14:textId="77777777" w:rsidR="00B502CF" w:rsidRPr="002B15FF" w:rsidRDefault="00B502CF" w:rsidP="00B502CF">
      <w:pPr>
        <w:rPr>
          <w:sz w:val="16"/>
        </w:rPr>
      </w:pPr>
      <w:r w:rsidRPr="002B15FF">
        <w:rPr>
          <w:sz w:val="16"/>
        </w:rPr>
        <w:t xml:space="preserve">The campaign spent millions of dollars to air a 30-second ad during the Super Bowl that centered on Trump’s work on criminal justice reform. The ad featured emotional clips of Alice Marie Johnson, a 63-year-old African American woman who had her lifetime prison sentence for a nonviolent drug offense commuted by Trump in June 2018, reuniting with her family. It also highlighted the passage of the bipartisan First Step Act months later. </w:t>
      </w:r>
    </w:p>
    <w:p w14:paraId="5889B8D7" w14:textId="77777777" w:rsidR="00B502CF" w:rsidRPr="002B15FF" w:rsidRDefault="00B502CF" w:rsidP="00B502CF">
      <w:pPr>
        <w:rPr>
          <w:sz w:val="16"/>
        </w:rPr>
      </w:pPr>
      <w:r w:rsidRPr="002B15FF">
        <w:rPr>
          <w:sz w:val="16"/>
        </w:rPr>
        <w:t xml:space="preserve">“Politicians talk about criminal justice reform,” the ad reads. “President Trump got it done.” </w:t>
      </w:r>
    </w:p>
    <w:p w14:paraId="3684FF9A" w14:textId="77777777" w:rsidR="00B502CF" w:rsidRPr="002B15FF" w:rsidRDefault="00B502CF" w:rsidP="00B502CF">
      <w:pPr>
        <w:rPr>
          <w:sz w:val="16"/>
        </w:rPr>
      </w:pPr>
      <w:r w:rsidRPr="002B15FF">
        <w:rPr>
          <w:sz w:val="16"/>
        </w:rPr>
        <w:t>In one of the many made-for-TV flourishes during Tuesday’s State of the Union, Trump recognized Janiyah Davis, a fourth grader from Philadelphia who he said had been unable to attend a better school because the state’s governor had vetoed school choice legislation.</w:t>
      </w:r>
    </w:p>
    <w:p w14:paraId="274E7536" w14:textId="77777777" w:rsidR="00B502CF" w:rsidRPr="002B15FF" w:rsidRDefault="00B502CF" w:rsidP="00B502CF">
      <w:pPr>
        <w:rPr>
          <w:sz w:val="16"/>
        </w:rPr>
      </w:pPr>
      <w:r w:rsidRPr="002B15FF">
        <w:rPr>
          <w:sz w:val="16"/>
        </w:rPr>
        <w:t>Trump announced that Davis, who along with her mother was a guest of the White House, would be received an “opportunity scholarship” allowing her to relocate to the school of her choice.</w:t>
      </w:r>
    </w:p>
    <w:p w14:paraId="07F37049" w14:textId="77777777" w:rsidR="00B502CF" w:rsidRPr="002B15FF" w:rsidRDefault="00B502CF" w:rsidP="00B502CF">
      <w:pPr>
        <w:rPr>
          <w:sz w:val="16"/>
        </w:rPr>
      </w:pPr>
      <w:r w:rsidRPr="002B15FF">
        <w:rPr>
          <w:sz w:val="16"/>
        </w:rPr>
        <w:t>The president also made it a point in his address to highlight historic low unemployment rates for African Americans, a stat he cites during nearly every campaign event.</w:t>
      </w:r>
    </w:p>
    <w:p w14:paraId="212767EE" w14:textId="77777777" w:rsidR="00B502CF" w:rsidRPr="002B15FF" w:rsidRDefault="00B502CF" w:rsidP="00B502CF">
      <w:pPr>
        <w:rPr>
          <w:sz w:val="16"/>
        </w:rPr>
      </w:pPr>
      <w:r w:rsidRPr="002B15FF">
        <w:rPr>
          <w:sz w:val="16"/>
        </w:rPr>
        <w:t xml:space="preserve">Three days later, Trump delivered remarks in Charlotte to highlight opportunity zones established through the Republican tax cut bill passed in late 2017 aimed at spurring investment in lower-income areas. </w:t>
      </w:r>
    </w:p>
    <w:p w14:paraId="7FCACCE8" w14:textId="77777777" w:rsidR="00B502CF" w:rsidRPr="002B15FF" w:rsidRDefault="00B502CF" w:rsidP="00B502CF">
      <w:pPr>
        <w:rPr>
          <w:sz w:val="16"/>
        </w:rPr>
      </w:pPr>
      <w:r w:rsidRPr="002B15FF">
        <w:rPr>
          <w:sz w:val="16"/>
        </w:rPr>
        <w:t>Trump in December signed a bill to provide tens of millions of dollars annually to historically black colleges and universities and in November attended the launch of Black Voices for Trump, one of several coalition groups formed by his reelection campaign to target subsets of voters.</w:t>
      </w:r>
    </w:p>
    <w:p w14:paraId="2223CA02" w14:textId="77777777" w:rsidR="00B502CF" w:rsidRPr="002B15FF" w:rsidRDefault="00B502CF" w:rsidP="00B502CF">
      <w:pPr>
        <w:rPr>
          <w:sz w:val="16"/>
        </w:rPr>
      </w:pPr>
      <w:r w:rsidRPr="002B15FF">
        <w:rPr>
          <w:sz w:val="16"/>
        </w:rPr>
        <w:t>The courtship of black voters is more organized and refined than it was during Trump’s 2016 White House bid, when he famously appealed to black voters by asking them what they had to lose by taking a chance on him.</w:t>
      </w:r>
    </w:p>
    <w:p w14:paraId="52096D97" w14:textId="77777777" w:rsidR="00B502CF" w:rsidRPr="002B15FF" w:rsidRDefault="00B502CF" w:rsidP="00B502CF">
      <w:pPr>
        <w:rPr>
          <w:sz w:val="16"/>
        </w:rPr>
      </w:pPr>
      <w:r w:rsidRPr="002B15FF">
        <w:rPr>
          <w:sz w:val="16"/>
        </w:rPr>
        <w:t>Trump’s allies have repeatedly dismissed charges of racism, and the president has described himself as “the least racist person” in the world.</w:t>
      </w:r>
    </w:p>
    <w:p w14:paraId="4EBE22E8" w14:textId="77777777" w:rsidR="00B502CF" w:rsidRPr="002B15FF" w:rsidRDefault="00B502CF" w:rsidP="00B502CF">
      <w:pPr>
        <w:rPr>
          <w:sz w:val="16"/>
        </w:rPr>
      </w:pPr>
      <w:r w:rsidRPr="002B15FF">
        <w:rPr>
          <w:sz w:val="16"/>
        </w:rPr>
        <w:t xml:space="preserve">Still, </w:t>
      </w:r>
      <w:r w:rsidRPr="00CA6216">
        <w:rPr>
          <w:rStyle w:val="StyleUnderline"/>
        </w:rPr>
        <w:t xml:space="preserve">there are questions about </w:t>
      </w:r>
      <w:r w:rsidRPr="00CA6216">
        <w:rPr>
          <w:rStyle w:val="Emphasis"/>
        </w:rPr>
        <w:t>how substantive the approach will be</w:t>
      </w:r>
      <w:r w:rsidRPr="002B15FF">
        <w:rPr>
          <w:sz w:val="16"/>
        </w:rPr>
        <w:t xml:space="preserve"> and whether it will sway enough voters to make a difference come November.</w:t>
      </w:r>
    </w:p>
    <w:p w14:paraId="6F4DEB15" w14:textId="77777777" w:rsidR="00B502CF" w:rsidRPr="002B15FF" w:rsidRDefault="00B502CF" w:rsidP="00B502CF">
      <w:pPr>
        <w:rPr>
          <w:sz w:val="16"/>
        </w:rPr>
      </w:pPr>
      <w:r w:rsidRPr="002B15FF">
        <w:rPr>
          <w:sz w:val="16"/>
        </w:rPr>
        <w:t xml:space="preserve">Eric McDaniel, </w:t>
      </w:r>
      <w:r w:rsidRPr="00CA6216">
        <w:rPr>
          <w:rStyle w:val="StyleUnderline"/>
        </w:rPr>
        <w:t>a political science professor at the University of Texas at Austin</w:t>
      </w:r>
      <w:r w:rsidRPr="002B15FF">
        <w:rPr>
          <w:sz w:val="16"/>
        </w:rPr>
        <w:t xml:space="preserve">, </w:t>
      </w:r>
      <w:r w:rsidRPr="00CA6216">
        <w:rPr>
          <w:rStyle w:val="StyleUnderline"/>
        </w:rPr>
        <w:t>said Trump will face questions about his sincerity toward black voters given</w:t>
      </w:r>
      <w:r w:rsidRPr="002B15FF">
        <w:rPr>
          <w:sz w:val="16"/>
        </w:rPr>
        <w:t xml:space="preserve"> past allegations of racism and the GOP’s </w:t>
      </w:r>
      <w:r w:rsidRPr="00CA6216">
        <w:rPr>
          <w:rStyle w:val="Emphasis"/>
        </w:rPr>
        <w:t>overall track record</w:t>
      </w:r>
      <w:r w:rsidRPr="002B15FF">
        <w:rPr>
          <w:sz w:val="16"/>
        </w:rPr>
        <w:t xml:space="preserve"> on outreach to minorities.</w:t>
      </w:r>
    </w:p>
    <w:p w14:paraId="1B406570" w14:textId="77777777" w:rsidR="00B502CF" w:rsidRPr="002B15FF" w:rsidRDefault="00B502CF" w:rsidP="00B502CF">
      <w:pPr>
        <w:rPr>
          <w:sz w:val="16"/>
        </w:rPr>
      </w:pPr>
      <w:r w:rsidRPr="002B15FF">
        <w:rPr>
          <w:sz w:val="16"/>
        </w:rPr>
        <w:t>“You’ll see a lot of these things happen where the Republican Party will try to put forward an image of being racially inclusive; however, they won’t change their party platform,” McDaniel said. “So a lot of this is image work.”</w:t>
      </w:r>
    </w:p>
    <w:p w14:paraId="1080473E" w14:textId="77777777" w:rsidR="00B502CF" w:rsidRPr="002B15FF" w:rsidRDefault="00B502CF" w:rsidP="00B502CF">
      <w:pPr>
        <w:rPr>
          <w:sz w:val="16"/>
        </w:rPr>
      </w:pPr>
      <w:r w:rsidRPr="002B15FF">
        <w:rPr>
          <w:sz w:val="16"/>
        </w:rPr>
        <w:t>“Sometimes it’s not really done to court black voters at all,” he added. “Sometimes it’s to court whites who feel uneasy about the party’s negative racial image.”</w:t>
      </w:r>
    </w:p>
    <w:p w14:paraId="2439C8ED" w14:textId="77777777" w:rsidR="00B502CF" w:rsidRPr="002B15FF" w:rsidRDefault="00B502CF" w:rsidP="00B502CF">
      <w:pPr>
        <w:rPr>
          <w:sz w:val="16"/>
        </w:rPr>
      </w:pPr>
      <w:r w:rsidRPr="002B15FF">
        <w:rPr>
          <w:sz w:val="16"/>
        </w:rPr>
        <w:t>McDaniel pointed to Trump’s decision to honor Rush Limbaugh, a highly controversial and influential conservative radio host with a history of making racist remarks, a short time after recognizing Davis at the State of the Union as evidence of how he tends to undercut his own efforts to appeal to African Americans and suburban voters.</w:t>
      </w:r>
    </w:p>
    <w:p w14:paraId="57DDF6CD" w14:textId="77777777" w:rsidR="00B502CF" w:rsidRPr="002B15FF" w:rsidRDefault="00B502CF" w:rsidP="00B502CF">
      <w:pPr>
        <w:rPr>
          <w:sz w:val="16"/>
        </w:rPr>
      </w:pPr>
      <w:r w:rsidRPr="00CA6216">
        <w:rPr>
          <w:rStyle w:val="StyleUnderline"/>
        </w:rPr>
        <w:t>The campaign believes that a strategy focused on</w:t>
      </w:r>
      <w:r w:rsidRPr="002B15FF">
        <w:rPr>
          <w:sz w:val="16"/>
        </w:rPr>
        <w:t xml:space="preserve"> highlighting issues such as school choice, the creation of opportunity zones and </w:t>
      </w:r>
      <w:r w:rsidRPr="008A1803">
        <w:rPr>
          <w:rStyle w:val="StyleUnderline"/>
        </w:rPr>
        <w:t>criminal</w:t>
      </w:r>
      <w:r w:rsidRPr="00CA6216">
        <w:rPr>
          <w:rStyle w:val="StyleUnderline"/>
        </w:rPr>
        <w:t xml:space="preserve"> justice reform could help Trump </w:t>
      </w:r>
      <w:r w:rsidRPr="005006CF">
        <w:rPr>
          <w:rStyle w:val="Emphasis"/>
        </w:rPr>
        <w:t>expand on the portion of this voter bloc</w:t>
      </w:r>
      <w:r w:rsidRPr="00CA6216">
        <w:rPr>
          <w:rStyle w:val="StyleUnderline"/>
        </w:rPr>
        <w:t xml:space="preserve"> that he won in 2016</w:t>
      </w:r>
      <w:r w:rsidRPr="002B15FF">
        <w:rPr>
          <w:sz w:val="16"/>
        </w:rPr>
        <w:t xml:space="preserve">. </w:t>
      </w:r>
    </w:p>
    <w:p w14:paraId="7951F3FB" w14:textId="77777777" w:rsidR="00B502CF" w:rsidRPr="002B15FF" w:rsidRDefault="00B502CF" w:rsidP="00B502CF">
      <w:pPr>
        <w:rPr>
          <w:sz w:val="16"/>
        </w:rPr>
      </w:pPr>
      <w:r w:rsidRPr="002B15FF">
        <w:rPr>
          <w:sz w:val="16"/>
        </w:rPr>
        <w:t xml:space="preserve">“At the end of the day, my effort has been to show in very measurable terms what the president’s policy initiatives are and their impact and then work with the president and the administration in making sure that we frame it right rhetorically,” said Blackwell. </w:t>
      </w:r>
    </w:p>
    <w:p w14:paraId="5809D865" w14:textId="77777777" w:rsidR="00B502CF" w:rsidRPr="002B15FF" w:rsidRDefault="00B502CF" w:rsidP="00B502CF">
      <w:pPr>
        <w:rPr>
          <w:sz w:val="16"/>
        </w:rPr>
      </w:pPr>
      <w:r w:rsidRPr="002B15FF">
        <w:rPr>
          <w:sz w:val="16"/>
        </w:rPr>
        <w:t xml:space="preserve">Asked whether Trump’s rhetoric is a problem, Blackwell acknowledged that there was work to be done in that area but said that the administration’s agenda would ultimately be more important to voters. </w:t>
      </w:r>
    </w:p>
    <w:p w14:paraId="0CBF9068" w14:textId="77777777" w:rsidR="00B502CF" w:rsidRPr="002B15FF" w:rsidRDefault="00B502CF" w:rsidP="00B502CF">
      <w:pPr>
        <w:rPr>
          <w:sz w:val="16"/>
        </w:rPr>
      </w:pPr>
      <w:r w:rsidRPr="002B15FF">
        <w:rPr>
          <w:sz w:val="16"/>
        </w:rPr>
        <w:t xml:space="preserve">“I think in the final analysis, the </w:t>
      </w:r>
      <w:r w:rsidRPr="00CA6216">
        <w:rPr>
          <w:rStyle w:val="StyleUnderline"/>
        </w:rPr>
        <w:t>achievements and</w:t>
      </w:r>
      <w:r w:rsidRPr="002B15FF">
        <w:rPr>
          <w:sz w:val="16"/>
        </w:rPr>
        <w:t xml:space="preserve"> the </w:t>
      </w:r>
      <w:r w:rsidRPr="00CA6216">
        <w:rPr>
          <w:rStyle w:val="StyleUnderline"/>
        </w:rPr>
        <w:t>measurable benefits of his policies</w:t>
      </w:r>
      <w:r w:rsidRPr="002B15FF">
        <w:rPr>
          <w:sz w:val="16"/>
        </w:rPr>
        <w:t xml:space="preserve"> will </w:t>
      </w:r>
      <w:r w:rsidRPr="00CA6216">
        <w:rPr>
          <w:rStyle w:val="Emphasis"/>
        </w:rPr>
        <w:t>trump rhetoric</w:t>
      </w:r>
      <w:r w:rsidRPr="002B15FF">
        <w:rPr>
          <w:sz w:val="16"/>
        </w:rPr>
        <w:t>,” Blackwell said.</w:t>
      </w:r>
    </w:p>
    <w:p w14:paraId="2C13A6F8" w14:textId="77777777" w:rsidR="00B502CF" w:rsidRDefault="00B502CF" w:rsidP="00B502CF"/>
    <w:p w14:paraId="08F952FC" w14:textId="77777777" w:rsidR="00B502CF" w:rsidRDefault="00B502CF" w:rsidP="00B502CF"/>
    <w:p w14:paraId="5FF14DAF" w14:textId="77777777" w:rsidR="00B502CF" w:rsidRDefault="00B502CF" w:rsidP="00B502CF">
      <w:r>
        <w:t>--Insert impact scenario</w:t>
      </w:r>
    </w:p>
    <w:p w14:paraId="473E1EFF" w14:textId="77777777" w:rsidR="00B502CF" w:rsidRDefault="00B502CF" w:rsidP="00B502CF"/>
    <w:p w14:paraId="3537F01C" w14:textId="77777777" w:rsidR="00B502CF" w:rsidRDefault="00B502CF" w:rsidP="00B502CF">
      <w:pPr>
        <w:pStyle w:val="Heading3"/>
      </w:pPr>
    </w:p>
    <w:p w14:paraId="3E0322FC" w14:textId="77777777" w:rsidR="00B502CF" w:rsidRDefault="00B502CF" w:rsidP="00B502CF">
      <w:pPr>
        <w:pStyle w:val="Heading3"/>
      </w:pPr>
      <w:r>
        <w:t>UQ – Trump Loses Now</w:t>
      </w:r>
    </w:p>
    <w:p w14:paraId="1961FBF6" w14:textId="77777777" w:rsidR="00B502CF" w:rsidRDefault="00B502CF" w:rsidP="00B502CF"/>
    <w:p w14:paraId="5F0BBABF" w14:textId="77777777" w:rsidR="00B502CF" w:rsidRDefault="00B502CF" w:rsidP="00B502CF"/>
    <w:p w14:paraId="60081BEF" w14:textId="77777777" w:rsidR="00B502CF" w:rsidRDefault="00B502CF" w:rsidP="00B502CF"/>
    <w:p w14:paraId="322484E7" w14:textId="77777777" w:rsidR="00B502CF" w:rsidRDefault="00B502CF" w:rsidP="00B502CF"/>
    <w:p w14:paraId="3E0B6D08" w14:textId="77777777" w:rsidR="00B502CF" w:rsidRDefault="00B502CF" w:rsidP="00B502CF">
      <w:pPr>
        <w:pStyle w:val="Heading4"/>
      </w:pPr>
      <w:r>
        <w:t xml:space="preserve">Biden’s the favorite to win, but uncertainty goes </w:t>
      </w:r>
      <w:r w:rsidRPr="006B745D">
        <w:rPr>
          <w:u w:val="single"/>
        </w:rPr>
        <w:t>neg</w:t>
      </w:r>
      <w:r>
        <w:t xml:space="preserve"> because Trump can still turn it around </w:t>
      </w:r>
    </w:p>
    <w:p w14:paraId="5762A0F3" w14:textId="77777777" w:rsidR="00B502CF" w:rsidRDefault="00B502CF" w:rsidP="00B502CF">
      <w:r w:rsidRPr="006B745D">
        <w:rPr>
          <w:rStyle w:val="Style13ptBold"/>
        </w:rPr>
        <w:t>Mashayekhi 6/26</w:t>
      </w:r>
      <w:r>
        <w:t>/20 –</w:t>
      </w:r>
      <w:r w:rsidRPr="006B745D">
        <w:t xml:space="preserve"> staff writer at Fortune</w:t>
      </w:r>
    </w:p>
    <w:p w14:paraId="7DC56A55" w14:textId="77777777" w:rsidR="00B502CF" w:rsidRDefault="00B502CF" w:rsidP="00B502CF">
      <w:r>
        <w:t>Rey, “</w:t>
      </w:r>
      <w:r w:rsidRPr="006B745D">
        <w:t>Vegas odds turn sharply to predict a Biden victory in the fall</w:t>
      </w:r>
      <w:r>
        <w:t xml:space="preserve">.” </w:t>
      </w:r>
      <w:r w:rsidRPr="006B745D">
        <w:t>https://fortune.com/2020/06/26/trump-biden-odds-winning-election-predictions-vegas-betting/</w:t>
      </w:r>
    </w:p>
    <w:p w14:paraId="198D39D7" w14:textId="77777777" w:rsidR="00B502CF" w:rsidRPr="006B745D" w:rsidRDefault="00B502CF" w:rsidP="00B502CF">
      <w:pPr>
        <w:rPr>
          <w:sz w:val="16"/>
        </w:rPr>
      </w:pPr>
      <w:r w:rsidRPr="006B745D">
        <w:rPr>
          <w:rStyle w:val="Emphasis"/>
        </w:rPr>
        <w:t>The smart money is on Joe Biden</w:t>
      </w:r>
      <w:r w:rsidRPr="006B745D">
        <w:rPr>
          <w:sz w:val="16"/>
        </w:rPr>
        <w:t>, apparently.</w:t>
      </w:r>
    </w:p>
    <w:p w14:paraId="59F0A36D" w14:textId="77777777" w:rsidR="00B502CF" w:rsidRPr="006B745D" w:rsidRDefault="00B502CF" w:rsidP="00B502CF">
      <w:pPr>
        <w:rPr>
          <w:sz w:val="16"/>
        </w:rPr>
      </w:pPr>
      <w:r w:rsidRPr="006B745D">
        <w:rPr>
          <w:rStyle w:val="StyleUnderline"/>
        </w:rPr>
        <w:t xml:space="preserve">With the presidential election a little more than four months away, Biden has grown his lead over </w:t>
      </w:r>
      <w:r w:rsidRPr="006B745D">
        <w:rPr>
          <w:sz w:val="16"/>
        </w:rPr>
        <w:t xml:space="preserve">President </w:t>
      </w:r>
      <w:r w:rsidRPr="006B745D">
        <w:rPr>
          <w:rStyle w:val="StyleUnderline"/>
        </w:rPr>
        <w:t>Trump</w:t>
      </w:r>
      <w:r w:rsidRPr="006B745D">
        <w:rPr>
          <w:sz w:val="16"/>
        </w:rPr>
        <w:t xml:space="preserve"> into the double-digits in some national polls. The White House’s questionable handling of the coronavirus pandemic—and the subsequent economic collapse that’s followed—has apparently eroded many voters’ confidence in the president, leading to his deteriorating poll numbers.</w:t>
      </w:r>
    </w:p>
    <w:p w14:paraId="7FBA80E2" w14:textId="77777777" w:rsidR="00B502CF" w:rsidRPr="006B745D" w:rsidRDefault="00B502CF" w:rsidP="00B502CF">
      <w:pPr>
        <w:rPr>
          <w:sz w:val="16"/>
        </w:rPr>
      </w:pPr>
      <w:r w:rsidRPr="006B745D">
        <w:rPr>
          <w:rStyle w:val="StyleUnderline"/>
        </w:rPr>
        <w:t>Vegas has taken notice. Bookmakers have shortened the odds of a Biden victory significantly in recent weeks</w:t>
      </w:r>
      <w:r w:rsidRPr="006B745D">
        <w:rPr>
          <w:sz w:val="16"/>
        </w:rPr>
        <w:t>—a trend that’s continued since the pandemic forced virtually the entire nation to go into lockdown in early March. According to online sportsbook Bovada, Biden’s odds are now sitting at -140, while underdog Trump’s odds have diminished to +120.</w:t>
      </w:r>
    </w:p>
    <w:p w14:paraId="30EF5AB5" w14:textId="77777777" w:rsidR="00B502CF" w:rsidRPr="006B745D" w:rsidRDefault="00B502CF" w:rsidP="00B502CF">
      <w:pPr>
        <w:rPr>
          <w:sz w:val="16"/>
        </w:rPr>
      </w:pPr>
      <w:r w:rsidRPr="006B745D">
        <w:rPr>
          <w:sz w:val="16"/>
        </w:rPr>
        <w:t>In plain English, that means that a $100 bet on Trump would net the bettor $120 in profits should the President win reelection; on the other hand, Biden’s odds mean that a $100 bet on the challenger would return a little more than $71 in profits should he win the White House. Yet another way to look at it is that Biden now has 7/10 odds of winning the election, while Trump has 6/5 odds.</w:t>
      </w:r>
    </w:p>
    <w:p w14:paraId="6977AE4A" w14:textId="77777777" w:rsidR="00B502CF" w:rsidRPr="006B745D" w:rsidRDefault="00B502CF" w:rsidP="00B502CF">
      <w:pPr>
        <w:rPr>
          <w:sz w:val="16"/>
        </w:rPr>
      </w:pPr>
      <w:r w:rsidRPr="006B745D">
        <w:rPr>
          <w:rStyle w:val="StyleUnderline"/>
        </w:rPr>
        <w:t>Those odds are a dramatic reversal of where things stood earlier in this year</w:t>
      </w:r>
      <w:r w:rsidRPr="006B745D">
        <w:rPr>
          <w:sz w:val="16"/>
        </w:rPr>
        <w:t>, before the coronavirus pandemic sent the U.S. economy into freefall and damaged perhaps the President’s strongest argument for reelection. For context, on March 4—the day after Biden’s impressive Super Tuesday showing made him the presumptive Democratic nominee—Trump’s odds sat at -150, while Biden’s were at +160, according to data compiled by Oddshark.</w:t>
      </w:r>
    </w:p>
    <w:p w14:paraId="2F66333C" w14:textId="77777777" w:rsidR="00B502CF" w:rsidRPr="006B745D" w:rsidRDefault="00B502CF" w:rsidP="00B502CF">
      <w:pPr>
        <w:rPr>
          <w:sz w:val="16"/>
        </w:rPr>
      </w:pPr>
      <w:r w:rsidRPr="006B745D">
        <w:rPr>
          <w:sz w:val="16"/>
        </w:rPr>
        <w:t xml:space="preserve">But since then, </w:t>
      </w:r>
      <w:r w:rsidRPr="006B745D">
        <w:rPr>
          <w:rStyle w:val="StyleUnderline"/>
        </w:rPr>
        <w:t>the tables have turned</w:t>
      </w:r>
      <w:r w:rsidRPr="006B745D">
        <w:rPr>
          <w:sz w:val="16"/>
        </w:rPr>
        <w:t xml:space="preserve">—though given the year we've had already, it's safe to say that </w:t>
      </w:r>
      <w:r w:rsidRPr="006B745D">
        <w:rPr>
          <w:rStyle w:val="Emphasis"/>
        </w:rPr>
        <w:t>nothing is certain till the votes are counted</w:t>
      </w:r>
      <w:r w:rsidRPr="006B745D">
        <w:rPr>
          <w:sz w:val="16"/>
        </w:rPr>
        <w:t>.</w:t>
      </w:r>
    </w:p>
    <w:p w14:paraId="7EC86347" w14:textId="77777777" w:rsidR="00B502CF" w:rsidRPr="006B745D" w:rsidRDefault="00B502CF" w:rsidP="00B502CF">
      <w:pPr>
        <w:rPr>
          <w:sz w:val="16"/>
        </w:rPr>
      </w:pPr>
    </w:p>
    <w:p w14:paraId="68959CDE" w14:textId="77777777" w:rsidR="00B502CF" w:rsidRPr="003A3245" w:rsidRDefault="00B502CF" w:rsidP="00B502CF">
      <w:pPr>
        <w:pStyle w:val="Heading4"/>
      </w:pPr>
      <w:r>
        <w:t>Biden wins by narrow margins</w:t>
      </w:r>
    </w:p>
    <w:p w14:paraId="4EAFD713" w14:textId="77777777" w:rsidR="00B502CF" w:rsidRPr="00A07C9E" w:rsidRDefault="00B502CF" w:rsidP="00B502CF">
      <w:r>
        <w:t xml:space="preserve">William </w:t>
      </w:r>
      <w:r w:rsidRPr="003A3245">
        <w:rPr>
          <w:rStyle w:val="Style13ptBold"/>
        </w:rPr>
        <w:t>Cummings 6/25</w:t>
      </w:r>
      <w:r>
        <w:t>/20, William Cummings is a Political Reporter for USA TODAY's NOW team. https://www.usatoday.com/story/news/politics/elections/2020/06/25/new-york-times-battleground-states-trump-biden-race/3256189001/</w:t>
      </w:r>
    </w:p>
    <w:p w14:paraId="4ADAD95B" w14:textId="77777777" w:rsidR="00B502CF" w:rsidRPr="00A07C9E" w:rsidRDefault="00B502CF" w:rsidP="00B502CF">
      <w:r w:rsidRPr="00A07C9E">
        <w:t xml:space="preserve">President Donald </w:t>
      </w:r>
      <w:r w:rsidRPr="00A0365B">
        <w:rPr>
          <w:rStyle w:val="StyleUnderline"/>
        </w:rPr>
        <w:t>Trump is trailing the presumptive Democratic nominee Joe Biden in six crucial swing states – all of which Trump won in 2016</w:t>
      </w:r>
      <w:r w:rsidRPr="00A07C9E">
        <w:t xml:space="preserve"> – , according to a New York Times/Siena College poll released Thursday. </w:t>
      </w:r>
    </w:p>
    <w:p w14:paraId="48D14FA6" w14:textId="77777777" w:rsidR="00B502CF" w:rsidRPr="00A0365B" w:rsidRDefault="00B502CF" w:rsidP="00B502CF">
      <w:pPr>
        <w:rPr>
          <w:rStyle w:val="StyleUnderline"/>
        </w:rPr>
      </w:pPr>
      <w:r w:rsidRPr="00A0365B">
        <w:rPr>
          <w:rStyle w:val="StyleUnderline"/>
        </w:rPr>
        <w:t xml:space="preserve">The poll found Biden ahead of Trump 47%-36% in Michigan, 49%-38% in Wisconsin, 50%-40% in Pennsylvania, 47%-41% in Florida, 48%-41% in Arizona and 49%-40% in North Carolina. </w:t>
      </w:r>
    </w:p>
    <w:p w14:paraId="20E97A1C" w14:textId="77777777" w:rsidR="00B502CF" w:rsidRPr="00A07C9E" w:rsidRDefault="00B502CF" w:rsidP="00B502CF">
      <w:r w:rsidRPr="00A0365B">
        <w:rPr>
          <w:rStyle w:val="StyleUnderline"/>
        </w:rPr>
        <w:t>Narrow wins in those six states were crucial to Trump's defeat of Hillary Clinton four years ago.</w:t>
      </w:r>
      <w:r w:rsidRPr="00A07C9E">
        <w:t xml:space="preserve"> He won Michigan, Wisconsin and Pennsylvania by less than one percentage point each in 2016. He won Florida by about one point, and Arizona and North Carolina by about 4 points. </w:t>
      </w:r>
    </w:p>
    <w:p w14:paraId="37FE3FBE" w14:textId="77777777" w:rsidR="00B502CF" w:rsidRPr="00A0365B" w:rsidRDefault="00B502CF" w:rsidP="00B502CF">
      <w:pPr>
        <w:rPr>
          <w:rStyle w:val="StyleUnderline"/>
        </w:rPr>
      </w:pPr>
      <w:r w:rsidRPr="00A07C9E">
        <w:t xml:space="preserve">The 2020 election is still more than four months away but </w:t>
      </w:r>
      <w:r w:rsidRPr="00A0365B">
        <w:rPr>
          <w:rStyle w:val="StyleUnderline"/>
        </w:rPr>
        <w:t xml:space="preserve">Trump's chances of winning the Electoral College would become slim or impossible if even half of those states break for Biden. </w:t>
      </w:r>
    </w:p>
    <w:p w14:paraId="2FE01F03" w14:textId="77777777" w:rsidR="00B502CF" w:rsidRDefault="00B502CF" w:rsidP="00B502CF">
      <w:pPr>
        <w:rPr>
          <w:rStyle w:val="StyleUnderline"/>
        </w:rPr>
      </w:pPr>
      <w:r w:rsidRPr="00A07C9E">
        <w:t xml:space="preserve">The Times/Siena poll is the latest in a series of surveys with unfavorable numbers for the Trump campaign, both nationally and in battleground states. The president has dismissed such surveys as "fake" and lashed out at the news organizations that commissioned them. </w:t>
      </w:r>
      <w:r w:rsidRPr="00A0365B">
        <w:rPr>
          <w:rStyle w:val="StyleUnderline"/>
        </w:rPr>
        <w:t xml:space="preserve">His campaign sent a cease and desist letter to CNN for one poll that showed Biden leading Trump nationally by 14 percentage points, though other recent polls, including one from the Times, have found similar results. </w:t>
      </w:r>
    </w:p>
    <w:p w14:paraId="44127867" w14:textId="77777777" w:rsidR="00B502CF" w:rsidRDefault="00B502CF" w:rsidP="00B502CF">
      <w:pPr>
        <w:rPr>
          <w:rStyle w:val="StyleUnderline"/>
        </w:rPr>
      </w:pPr>
    </w:p>
    <w:p w14:paraId="13A1D7BE" w14:textId="77777777" w:rsidR="00B502CF" w:rsidRPr="00706E55" w:rsidRDefault="00B502CF" w:rsidP="00B502CF">
      <w:pPr>
        <w:pStyle w:val="Heading4"/>
      </w:pPr>
      <w:r w:rsidRPr="00706E55">
        <w:t>Biden leads now, but it isn’t over</w:t>
      </w:r>
    </w:p>
    <w:p w14:paraId="42DE6313" w14:textId="77777777" w:rsidR="00B502CF" w:rsidRPr="00706E55" w:rsidRDefault="00B502CF" w:rsidP="00B502CF">
      <w:pPr>
        <w:rPr>
          <w:sz w:val="16"/>
        </w:rPr>
      </w:pPr>
      <w:r w:rsidRPr="00706E55">
        <w:rPr>
          <w:rStyle w:val="Style13ptBold"/>
        </w:rPr>
        <w:t>Yglesias 6</w:t>
      </w:r>
      <w:r>
        <w:rPr>
          <w:rStyle w:val="Style13ptBold"/>
        </w:rPr>
        <w:t>/</w:t>
      </w:r>
      <w:r w:rsidRPr="00706E55">
        <w:rPr>
          <w:rStyle w:val="Style13ptBold"/>
        </w:rPr>
        <w:t xml:space="preserve">24, </w:t>
      </w:r>
      <w:r w:rsidRPr="00706E55">
        <w:t xml:space="preserve">Matthew Yglesias co-founded Vox.com, he's currently a senior correspondent focused on politics and economic policy, “Trump’s reelection polling is looking really bad,” Vox, 6-24-2020, </w:t>
      </w:r>
      <w:hyperlink r:id="rId9" w:history="1">
        <w:r w:rsidRPr="00706E55">
          <w:rPr>
            <w:rStyle w:val="Hyperlink"/>
          </w:rPr>
          <w:t>https://www.vox.com/2020/6/24/21301630/trump-reelection-polling-lead</w:t>
        </w:r>
      </w:hyperlink>
    </w:p>
    <w:p w14:paraId="688B9B94" w14:textId="77777777" w:rsidR="00B502CF" w:rsidRDefault="00B502CF" w:rsidP="00B502CF">
      <w:pPr>
        <w:rPr>
          <w:sz w:val="16"/>
          <w:szCs w:val="32"/>
        </w:rPr>
      </w:pPr>
      <w:r w:rsidRPr="00706E55">
        <w:rPr>
          <w:sz w:val="16"/>
          <w:szCs w:val="32"/>
        </w:rPr>
        <w:t xml:space="preserve">Election Day is still months away, but </w:t>
      </w:r>
      <w:r w:rsidRPr="00706E55">
        <w:rPr>
          <w:szCs w:val="32"/>
          <w:u w:val="single"/>
        </w:rPr>
        <w:t>the current polling is painting a very bleak picture of President Donald Trump’s odds of reelection</w:t>
      </w:r>
      <w:r w:rsidRPr="00706E55">
        <w:rPr>
          <w:sz w:val="16"/>
          <w:szCs w:val="32"/>
        </w:rPr>
        <w:t xml:space="preserve">. On Wednesday morning, </w:t>
      </w:r>
      <w:r w:rsidRPr="00706E55">
        <w:rPr>
          <w:szCs w:val="32"/>
          <w:u w:val="single"/>
        </w:rPr>
        <w:t>the New York Times released its latest national poll</w:t>
      </w:r>
      <w:r w:rsidRPr="00706E55">
        <w:rPr>
          <w:sz w:val="16"/>
          <w:szCs w:val="32"/>
        </w:rPr>
        <w:t xml:space="preserve"> conducted in connection with Sienna College and it </w:t>
      </w:r>
      <w:r w:rsidRPr="00706E55">
        <w:rPr>
          <w:szCs w:val="44"/>
          <w:u w:val="single"/>
        </w:rPr>
        <w:t>showed</w:t>
      </w:r>
      <w:r w:rsidRPr="00706E55">
        <w:rPr>
          <w:szCs w:val="44"/>
        </w:rPr>
        <w:t xml:space="preserve"> </w:t>
      </w:r>
      <w:r w:rsidRPr="00706E55">
        <w:rPr>
          <w:sz w:val="16"/>
          <w:szCs w:val="32"/>
        </w:rPr>
        <w:t xml:space="preserve">presumptive </w:t>
      </w:r>
      <w:r w:rsidRPr="00706E55">
        <w:rPr>
          <w:szCs w:val="32"/>
          <w:u w:val="single"/>
        </w:rPr>
        <w:t>Democratic nominee Joe Biden with a massive 50-36 lead over Trump</w:t>
      </w:r>
      <w:r w:rsidRPr="00706E55">
        <w:rPr>
          <w:sz w:val="16"/>
          <w:szCs w:val="32"/>
        </w:rPr>
        <w:t xml:space="preserve">. As Nate Cohn, the Times’s polling guru, noted in discussion of the poll on Twitter, that lead is so large it’s essentially invulnerable to assumptions about the demographic composition of turnout. Trump in the Times poll has an extremely narrow 1-point lead with white voters, wins the 50-64 age bracket by 1 point, and is actually losing those over 64 by 2 points. With numbers like that, basically any level of youth and nonwhite turnout where Biden enjoys huge advantages would be good enough to put him over the top. The Times poll is particularly bleak for Trump, and even more worrisome for him, its underlying methodology, which involves “weighting” the sample to party registration and not just demographic factors, is a relatively Trump-friendly approach. And while </w:t>
      </w:r>
      <w:r w:rsidRPr="00706E55">
        <w:rPr>
          <w:szCs w:val="32"/>
          <w:u w:val="single"/>
        </w:rPr>
        <w:t xml:space="preserve">some of Trump’s other polls are better, none of them are exactly good. </w:t>
      </w:r>
      <w:r w:rsidRPr="00706E55">
        <w:rPr>
          <w:b/>
          <w:bCs/>
          <w:szCs w:val="32"/>
          <w:u w:val="single"/>
        </w:rPr>
        <w:t>But that doesn’t mean the election is over</w:t>
      </w:r>
      <w:r w:rsidRPr="00706E55">
        <w:rPr>
          <w:szCs w:val="32"/>
          <w:u w:val="single"/>
        </w:rPr>
        <w:t>. If this past spring has taught us anything, it’s that things can change fast.</w:t>
      </w:r>
      <w:r w:rsidRPr="00706E55">
        <w:rPr>
          <w:sz w:val="16"/>
          <w:szCs w:val="32"/>
        </w:rPr>
        <w:t xml:space="preserve"> Trump is way down in national averages There are different ways you can average polls together, and at the moment, they give similar answers. The RealClearPolitics average says Biden is up by 10.1 percentage points. The FiveThirtyEight polling average says Biden is up by 9.8 points. The Economist popular vote model says Biden is up by “only” 8.4 points. Of course, the real election is decided in the Electoral College, but with numbers like these, the Electoral College can’t save you. FiveThirtyEight has the most detailed state-by-state breakdowns, and they show </w:t>
      </w:r>
      <w:r w:rsidRPr="00706E55">
        <w:rPr>
          <w:szCs w:val="32"/>
          <w:u w:val="single"/>
        </w:rPr>
        <w:t>Biden comfortably ahead in Arizona, Wisconsin, Michigan, Pennsylvania, and Florida</w:t>
      </w:r>
      <w:r w:rsidRPr="00706E55">
        <w:rPr>
          <w:sz w:val="16"/>
          <w:szCs w:val="32"/>
        </w:rPr>
        <w:t xml:space="preserve">, augmented by narrow leads in North Carolina, Georgia, and Ohio, and all tied up in Iowa. Which is just to say that the sheer scale of Biden’s lead suggests a conversation about how many Senate seats Democrats can pick up in the context of a blowout rather than the specifics of the Electoral College. </w:t>
      </w:r>
      <w:r w:rsidRPr="00706E55">
        <w:rPr>
          <w:szCs w:val="32"/>
          <w:u w:val="single"/>
        </w:rPr>
        <w:t xml:space="preserve">But it’s important to note that this </w:t>
      </w:r>
      <w:r w:rsidRPr="00706E55">
        <w:rPr>
          <w:b/>
          <w:bCs/>
          <w:szCs w:val="32"/>
          <w:u w:val="single"/>
        </w:rPr>
        <w:t>doesn’t mean Trump’s Electoral College advantage has gone away</w:t>
      </w:r>
      <w:r w:rsidRPr="00706E55">
        <w:rPr>
          <w:sz w:val="16"/>
          <w:szCs w:val="32"/>
        </w:rPr>
        <w:t xml:space="preserve">. </w:t>
      </w:r>
      <w:r w:rsidRPr="00706E55">
        <w:rPr>
          <w:szCs w:val="32"/>
          <w:u w:val="single"/>
        </w:rPr>
        <w:t>And even though 10 points is a huge lead, the race is in some ways closer than it looks. It wouldn’t take much to put the outcome in doubt.</w:t>
      </w:r>
      <w:r w:rsidRPr="00706E55">
        <w:rPr>
          <w:sz w:val="16"/>
          <w:szCs w:val="32"/>
        </w:rPr>
        <w:t xml:space="preserve"> Those who recall the 2016 election have naturally developed some doubts about poll-based predictions of big Trump defeats. So to understand what’s similar today and what’s different, it’s helpful to remember exactly what went wrong in 2016. Polls overestimated Clinton’s national lead in the popular vote but only by a modest amount. The real error made by many forecasters (though, notably, not by FiveThirtyEight) was to model the odds of state-level polling errors as totally independent from one another. Consider current polling that says Biden is narrowly favored in North Carolina, Georgia, and Ohio while tied in Iowa. If you treat these as four independent contests, it starts to look extremely unlikely that Trump could sweep all four states. If you toss a fair coin four times, it will only come up tails 6.25 percent of the time. And since Trump’s odds in three of those four states are worse than a coin flip, that translates into even worse odds for Trump. But another way of thinking about it is that if polls are generally overestimating Biden by a bit, then he is probably being overestimated everywhere. So the real question is, “Just how likely is it that Biden is being slightly overestimated?” Modest polling errors are common, so it would only be moderately surprising to see it happen. Any time a baseball at-bat ends in a hit, it’s a moderately unlikely outcome but not exactly an earth-shattering surprise. The bad news for Trump is that winning North Carolina, Georgia, Ohio, and Iowa wouldn’t be nearly good enough for him. He needs to win Florida, Arizona, and Pennsylvania to carry the day. And right now, Biden’s leads in those states are big enough that it would take a very large and genuinely rare scale of polling error for that to happen. The good news for Trump is that his Electoral College edge remains large. In the FiveThirtyEight average, he’s losing nationally by 9.9, but he’s only losing Pennsylvania by 5.8 percentage points. That means that </w:t>
      </w:r>
      <w:r w:rsidRPr="00706E55">
        <w:rPr>
          <w:szCs w:val="32"/>
          <w:u w:val="single"/>
        </w:rPr>
        <w:t>if Trump could cut his national polling deficit down to 5 or so</w:t>
      </w:r>
      <w:r w:rsidRPr="00706E55">
        <w:rPr>
          <w:sz w:val="16"/>
          <w:szCs w:val="32"/>
        </w:rPr>
        <w:t xml:space="preserve"> — which could be easily enough achieved by reminding right-of-center voters who are currently undecided that they have fundamental disagreements with Biden on policy — </w:t>
      </w:r>
      <w:r w:rsidRPr="00706E55">
        <w:rPr>
          <w:szCs w:val="32"/>
          <w:u w:val="single"/>
        </w:rPr>
        <w:t>he’d be within “normal polling error” range in the pivotal state</w:t>
      </w:r>
      <w:r w:rsidRPr="00706E55">
        <w:rPr>
          <w:sz w:val="16"/>
          <w:szCs w:val="32"/>
        </w:rPr>
        <w:t>. Even then, he’d be favored to lose, and it’s certainly possible that Trump’s numbers will get worse in the future rather than better (especially if the economy worsens when emergency measures expire in August), but the point is just that his large deficit is hardly insurmountable. After all, Michael Dukakis was up by 17 points in mid-July 1988.</w:t>
      </w:r>
    </w:p>
    <w:p w14:paraId="4EDC6823" w14:textId="77777777" w:rsidR="00B502CF" w:rsidRPr="001A685E" w:rsidRDefault="00B502CF" w:rsidP="00B502CF">
      <w:pPr>
        <w:rPr>
          <w:sz w:val="16"/>
          <w:szCs w:val="32"/>
        </w:rPr>
      </w:pPr>
    </w:p>
    <w:p w14:paraId="7893EBB7" w14:textId="77777777" w:rsidR="00B502CF" w:rsidRDefault="00B502CF" w:rsidP="00B502CF">
      <w:pPr>
        <w:pStyle w:val="Heading4"/>
      </w:pPr>
      <w:r>
        <w:t>Biden wins now</w:t>
      </w:r>
    </w:p>
    <w:p w14:paraId="5DC6C5FD" w14:textId="77777777" w:rsidR="00B502CF" w:rsidRDefault="00B502CF" w:rsidP="00B502CF">
      <w:r>
        <w:t xml:space="preserve">MAX </w:t>
      </w:r>
      <w:r w:rsidRPr="002B3B6B">
        <w:rPr>
          <w:rStyle w:val="Style13ptBold"/>
        </w:rPr>
        <w:t>COHEN 07/02</w:t>
      </w:r>
      <w:r>
        <w:t>/2020, “Poll: Biden maintains double-digit lead over Trump”, https://www.politico.com/news/2020/07/02/joe-biden-poll-trump-347981</w:t>
      </w:r>
    </w:p>
    <w:p w14:paraId="2DA65427" w14:textId="77777777" w:rsidR="00B502CF" w:rsidRPr="00E0538E" w:rsidRDefault="00B502CF" w:rsidP="00B502CF">
      <w:pPr>
        <w:rPr>
          <w:sz w:val="16"/>
        </w:rPr>
      </w:pPr>
      <w:r w:rsidRPr="00E0538E">
        <w:rPr>
          <w:sz w:val="16"/>
        </w:rPr>
        <w:t xml:space="preserve">Former Vice President Joe </w:t>
      </w:r>
      <w:r w:rsidRPr="00E0538E">
        <w:rPr>
          <w:rStyle w:val="StyleUnderline"/>
        </w:rPr>
        <w:t>Biden continues to lead President Donald Trump by a wide margin nationally</w:t>
      </w:r>
      <w:r w:rsidRPr="00E0538E">
        <w:rPr>
          <w:sz w:val="16"/>
        </w:rPr>
        <w:t xml:space="preserve">, a poll released Thursday shows, as the race for the White House stabilizes, </w:t>
      </w:r>
      <w:r w:rsidRPr="00E0538E">
        <w:rPr>
          <w:rStyle w:val="StyleUnderline"/>
        </w:rPr>
        <w:t>at least for the time being</w:t>
      </w:r>
      <w:r w:rsidRPr="00E0538E">
        <w:rPr>
          <w:sz w:val="16"/>
        </w:rPr>
        <w:t>, with Biden well in front.</w:t>
      </w:r>
    </w:p>
    <w:p w14:paraId="60F71C74" w14:textId="77777777" w:rsidR="00B502CF" w:rsidRPr="00E0538E" w:rsidRDefault="00B502CF" w:rsidP="00B502CF">
      <w:pPr>
        <w:rPr>
          <w:rStyle w:val="StyleUnderline"/>
        </w:rPr>
      </w:pPr>
      <w:r w:rsidRPr="00E0538E">
        <w:rPr>
          <w:rStyle w:val="StyleUnderline"/>
        </w:rPr>
        <w:t>The Monmouth University poll shows Biden with a 12-point nationwide lead over the president, 53 percent to 41 percent among registered voters.</w:t>
      </w:r>
      <w:r w:rsidRPr="00E0538E">
        <w:rPr>
          <w:sz w:val="16"/>
        </w:rPr>
        <w:t xml:space="preserve"> Last month, Monmouth’s poll told a similar story, </w:t>
      </w:r>
      <w:r w:rsidRPr="00E0538E">
        <w:rPr>
          <w:rStyle w:val="StyleUnderline"/>
        </w:rPr>
        <w:t>with the presumptive Democratic nominee holding 52 percent support compared with Trump’s 41 percent.</w:t>
      </w:r>
    </w:p>
    <w:p w14:paraId="030B8881" w14:textId="77777777" w:rsidR="00B502CF" w:rsidRPr="00E0538E" w:rsidRDefault="00B502CF" w:rsidP="00B502CF">
      <w:pPr>
        <w:rPr>
          <w:sz w:val="16"/>
        </w:rPr>
      </w:pPr>
      <w:r w:rsidRPr="00E0538E">
        <w:rPr>
          <w:sz w:val="16"/>
        </w:rPr>
        <w:t>Thursday’s survey highlighted one of Trump’s major obstacles to reelection — the amount of the electorate which has made up its mind against him. Half of registered voters say they are not at all likely to support Trump, while 39 percent say the same for Biden</w:t>
      </w:r>
      <w:r>
        <w:rPr>
          <w:sz w:val="16"/>
        </w:rPr>
        <w:t>.</w:t>
      </w:r>
    </w:p>
    <w:p w14:paraId="6C8061BA" w14:textId="77777777" w:rsidR="00B502CF" w:rsidRPr="00E0538E" w:rsidRDefault="00B502CF" w:rsidP="00B502CF">
      <w:pPr>
        <w:rPr>
          <w:sz w:val="16"/>
        </w:rPr>
      </w:pPr>
      <w:r w:rsidRPr="00E0538E">
        <w:rPr>
          <w:sz w:val="16"/>
        </w:rPr>
        <w:t xml:space="preserve">Whereas Trump benefited from a relatively unpopular opponent in 2016 when running against Hillary Clinton, Biden’s favorability ratings this cycle present a different challenge. Forty-four percent of voters view the former vice president favorably, the same percentage that view him unfavorably. </w:t>
      </w:r>
      <w:r w:rsidRPr="00E0538E">
        <w:rPr>
          <w:rStyle w:val="StyleUnderline"/>
        </w:rPr>
        <w:t>Trump’s favorability rating, by comparison, is 17 points underwater.</w:t>
      </w:r>
    </w:p>
    <w:p w14:paraId="14320480" w14:textId="77777777" w:rsidR="00B502CF" w:rsidRPr="00E0538E" w:rsidRDefault="00B502CF" w:rsidP="00B502CF">
      <w:pPr>
        <w:rPr>
          <w:rStyle w:val="StyleUnderline"/>
        </w:rPr>
      </w:pPr>
      <w:r w:rsidRPr="00E0538E">
        <w:rPr>
          <w:rStyle w:val="StyleUnderline"/>
        </w:rPr>
        <w:t>Biden’s lead has increased in every Monmouth poll since March, from 3 percentage points four months ago to 12 percentage points this week.</w:t>
      </w:r>
    </w:p>
    <w:p w14:paraId="5DE36A81" w14:textId="77777777" w:rsidR="00B502CF" w:rsidRDefault="00B502CF" w:rsidP="00B502CF">
      <w:pPr>
        <w:rPr>
          <w:rStyle w:val="StyleUnderline"/>
        </w:rPr>
      </w:pPr>
    </w:p>
    <w:p w14:paraId="7879C60E" w14:textId="77777777" w:rsidR="00B502CF" w:rsidRPr="00EB1096" w:rsidRDefault="00B502CF" w:rsidP="00B502CF">
      <w:pPr>
        <w:pStyle w:val="Heading4"/>
      </w:pPr>
      <w:r>
        <w:t>Biden leads in swing states</w:t>
      </w:r>
    </w:p>
    <w:p w14:paraId="72AFF634" w14:textId="77777777" w:rsidR="00B502CF" w:rsidRPr="00EB1096" w:rsidRDefault="00B502CF" w:rsidP="00B502CF">
      <w:r>
        <w:t xml:space="preserve">QUINT </w:t>
      </w:r>
      <w:r w:rsidRPr="00EB1096">
        <w:rPr>
          <w:rStyle w:val="Style13ptBold"/>
        </w:rPr>
        <w:t>FORGEY 06/25</w:t>
      </w:r>
      <w:r>
        <w:t>/2020, “Poll: Biden bolsters leads in 6 key battlegrounds” https://www.politico.com/news/2020/06/25/joe-biden-leads-key-battlegrounds-339374</w:t>
      </w:r>
    </w:p>
    <w:p w14:paraId="6385111D" w14:textId="77777777" w:rsidR="00B502CF" w:rsidRDefault="00B502CF" w:rsidP="00B502CF">
      <w:r>
        <w:t>The latest results of a series of New York Times/Siena College polls released Thursday represent another boon for the Biden campaign, which has enjoyed commanding leads over Trump in surveys of voters nationwide but remained locked in closer contests with the president’s reelection effort in the swing states he wrestled from Hillary Clinton four years ago.</w:t>
      </w:r>
    </w:p>
    <w:p w14:paraId="02EE78DB" w14:textId="77777777" w:rsidR="00B502CF" w:rsidRDefault="00B502CF" w:rsidP="00B502CF">
      <w:r w:rsidRPr="00462246">
        <w:rPr>
          <w:rStyle w:val="StyleUnderline"/>
        </w:rPr>
        <w:t>Across a half-dozen key states where Trump prevailed in 2016</w:t>
      </w:r>
      <w:r>
        <w:t xml:space="preserve"> — Arizona, Florida, Michigan, North Carolina, Pennsylvania and Wisconsin — </w:t>
      </w:r>
      <w:r w:rsidRPr="00462246">
        <w:rPr>
          <w:rStyle w:val="StyleUnderline"/>
        </w:rPr>
        <w:t>the president now trails Biden by an average of 9 percentage points</w:t>
      </w:r>
      <w:r>
        <w:t>, an increase from Biden’s 2-point average advantage in those states in October.</w:t>
      </w:r>
    </w:p>
    <w:p w14:paraId="119F0B94" w14:textId="77777777" w:rsidR="00B502CF" w:rsidRDefault="00B502CF" w:rsidP="00B502CF">
      <w:r>
        <w:t xml:space="preserve">Although </w:t>
      </w:r>
      <w:r w:rsidRPr="00462246">
        <w:rPr>
          <w:rStyle w:val="StyleUnderline"/>
        </w:rPr>
        <w:t>the six states</w:t>
      </w:r>
      <w:r>
        <w:t xml:space="preserve"> account for 101 of the 538 electoral votes available to the candidates on Election Day — a majority of at least 270 are needed to win — they </w:t>
      </w:r>
      <w:r w:rsidRPr="00462246">
        <w:rPr>
          <w:rStyle w:val="StyleUnderline"/>
        </w:rPr>
        <w:t>are likely to play an outsize role in selecting the next president. Biden maintains a lead of at least 6 points in all of them, according to the polls</w:t>
      </w:r>
      <w:r>
        <w:t>:</w:t>
      </w:r>
    </w:p>
    <w:p w14:paraId="1D8BF214" w14:textId="77777777" w:rsidR="00B502CF" w:rsidRDefault="00B502CF" w:rsidP="00B502CF">
      <w:r>
        <w:t xml:space="preserve">• In </w:t>
      </w:r>
      <w:r w:rsidRPr="00462246">
        <w:rPr>
          <w:rStyle w:val="StyleUnderline"/>
        </w:rPr>
        <w:t>Arizona</w:t>
      </w:r>
      <w:r>
        <w:t>, which Trump won by 4.1 percentage points in 2016, 48 percent of registered voters polled said they would vote for Biden if the election were held today, while 41 percent said they would vote for Trump — a lead of 7 percentage points for Biden.</w:t>
      </w:r>
    </w:p>
    <w:p w14:paraId="1CD2B46C" w14:textId="77777777" w:rsidR="00B502CF" w:rsidRDefault="00B502CF" w:rsidP="00B502CF">
      <w:r>
        <w:t xml:space="preserve">• In </w:t>
      </w:r>
      <w:r w:rsidRPr="00462246">
        <w:rPr>
          <w:rStyle w:val="StyleUnderline"/>
        </w:rPr>
        <w:t>Florida</w:t>
      </w:r>
      <w:r>
        <w:t>, which Trump won by 1.3 percentage points in 2016, 47 percent of those polled said they would vote for Biden if the election were held today, while 41 percent said they would vote for Trump — a lead of 6 percentage points for Biden.</w:t>
      </w:r>
    </w:p>
    <w:p w14:paraId="5A604DD4" w14:textId="77777777" w:rsidR="00B502CF" w:rsidRDefault="00B502CF" w:rsidP="00B502CF">
      <w:r>
        <w:t xml:space="preserve">• In </w:t>
      </w:r>
      <w:r w:rsidRPr="00462246">
        <w:rPr>
          <w:rStyle w:val="StyleUnderline"/>
        </w:rPr>
        <w:t>Michigan</w:t>
      </w:r>
      <w:r>
        <w:t>, which Trump won by 0.3 percentage points in 2016, 47 percent of those polled said they would vote for Biden if the election were held today, while 36 percent said they would vote for Trump — a lead of 11 percentage points for Biden.</w:t>
      </w:r>
    </w:p>
    <w:p w14:paraId="3B969981" w14:textId="77777777" w:rsidR="00B502CF" w:rsidRDefault="00B502CF" w:rsidP="00B502CF">
      <w:r>
        <w:t xml:space="preserve">• In </w:t>
      </w:r>
      <w:r w:rsidRPr="00462246">
        <w:rPr>
          <w:rStyle w:val="StyleUnderline"/>
        </w:rPr>
        <w:t>North Carolina</w:t>
      </w:r>
      <w:r>
        <w:t>, which Trump won by 3.8 percentage points in 2016, 49 percent of those polled said they would vote for Biden if the election were held today, while 40 percent said they would vote for Trump — a lead of 9 percentage points for Biden.</w:t>
      </w:r>
    </w:p>
    <w:p w14:paraId="1B8BBB63" w14:textId="77777777" w:rsidR="00B502CF" w:rsidRDefault="00B502CF" w:rsidP="00B502CF">
      <w:r>
        <w:t xml:space="preserve">• In </w:t>
      </w:r>
      <w:r w:rsidRPr="00462246">
        <w:rPr>
          <w:rStyle w:val="StyleUnderline"/>
        </w:rPr>
        <w:t>Pennsylvania</w:t>
      </w:r>
      <w:r>
        <w:t>, which Trump won by 1.2 percentage points in 2016, 50 percent of those polled said they would vote for Biden if the election were held today, while 40 percent said they would vote for Trump — a lead of 10 percentage points for Biden.</w:t>
      </w:r>
    </w:p>
    <w:p w14:paraId="5AA0906B" w14:textId="77777777" w:rsidR="00B502CF" w:rsidRDefault="00B502CF" w:rsidP="00B502CF">
      <w:r>
        <w:t xml:space="preserve">• In </w:t>
      </w:r>
      <w:r w:rsidRPr="00462246">
        <w:rPr>
          <w:rStyle w:val="StyleUnderline"/>
        </w:rPr>
        <w:t>Wisconsin</w:t>
      </w:r>
      <w:r>
        <w:t>, which Trump won by 1 percentage point in 2016, 49 percent of those polled said they would vote for Biden if the election were held today, while 38 percent said they would vote for Trump — a lead of 11 percentage points for Biden.</w:t>
      </w:r>
    </w:p>
    <w:p w14:paraId="5CD12F56" w14:textId="77777777" w:rsidR="00B502CF" w:rsidRPr="00EB1096" w:rsidRDefault="00B502CF" w:rsidP="00B502CF">
      <w:r>
        <w:t>The state polls Thursday come after a separate Times/Siena survey released Wednesday showed Biden with a lead of 14 percentage points nationally, with 50 percent of registered voters polled reporting Biden as their preferred candidate and 36 percent favoring Trump.</w:t>
      </w:r>
    </w:p>
    <w:p w14:paraId="6011E79B" w14:textId="77777777" w:rsidR="00B502CF" w:rsidRDefault="00B502CF" w:rsidP="00B502CF"/>
    <w:p w14:paraId="29EF1EB2" w14:textId="77777777" w:rsidR="00B502CF" w:rsidRDefault="00B502CF" w:rsidP="00B502CF"/>
    <w:p w14:paraId="55795008" w14:textId="77777777" w:rsidR="00B502CF" w:rsidRDefault="00B502CF" w:rsidP="00B502CF">
      <w:pPr>
        <w:pStyle w:val="Heading4"/>
      </w:pPr>
      <w:r>
        <w:t xml:space="preserve">Biden’s leading now --- consensus of polls says he should win, but things could change  </w:t>
      </w:r>
    </w:p>
    <w:p w14:paraId="2A0013AE" w14:textId="77777777" w:rsidR="00B502CF" w:rsidRPr="005006CF" w:rsidRDefault="00B502CF" w:rsidP="00B502CF">
      <w:r>
        <w:t xml:space="preserve">Answers “polls wrong – 2016” </w:t>
      </w:r>
    </w:p>
    <w:p w14:paraId="5FFFCCB5" w14:textId="77777777" w:rsidR="00B502CF" w:rsidRDefault="00B502CF" w:rsidP="00B502CF">
      <w:r w:rsidRPr="005006CF">
        <w:rPr>
          <w:rStyle w:val="Style13ptBold"/>
        </w:rPr>
        <w:t>Lauter 5/22</w:t>
      </w:r>
      <w:r>
        <w:t xml:space="preserve">/20 – </w:t>
      </w:r>
      <w:r w:rsidRPr="00396488">
        <w:t>Washington Bureau Chief</w:t>
      </w:r>
      <w:r>
        <w:t xml:space="preserve"> at the Los Angeles Times </w:t>
      </w:r>
    </w:p>
    <w:p w14:paraId="735D1511" w14:textId="77777777" w:rsidR="00B502CF" w:rsidRDefault="00B502CF" w:rsidP="00B502CF">
      <w:r>
        <w:t>David, “</w:t>
      </w:r>
      <w:r w:rsidRPr="00396488">
        <w:t>Trump is now the underdog. Here’s why.</w:t>
      </w:r>
      <w:r>
        <w:t xml:space="preserve">” </w:t>
      </w:r>
      <w:r w:rsidRPr="00396488">
        <w:t>https://www.latimes.com/politics/newsletter/2020-05-22/trumps-losing-heres-why-essential-politics</w:t>
      </w:r>
    </w:p>
    <w:p w14:paraId="54FE1ACC" w14:textId="77777777" w:rsidR="00B502CF" w:rsidRPr="005006CF" w:rsidRDefault="00B502CF" w:rsidP="00B502CF">
      <w:pPr>
        <w:rPr>
          <w:sz w:val="16"/>
        </w:rPr>
      </w:pPr>
      <w:r w:rsidRPr="00396488">
        <w:rPr>
          <w:rStyle w:val="StyleUnderline"/>
        </w:rPr>
        <w:t>If the presidential election were held in May</w:t>
      </w:r>
      <w:r w:rsidRPr="005006CF">
        <w:rPr>
          <w:sz w:val="16"/>
        </w:rPr>
        <w:t xml:space="preserve">, President </w:t>
      </w:r>
      <w:r w:rsidRPr="00396488">
        <w:rPr>
          <w:rStyle w:val="StyleUnderline"/>
        </w:rPr>
        <w:t>Trump would lose</w:t>
      </w:r>
      <w:r w:rsidRPr="005006CF">
        <w:rPr>
          <w:sz w:val="16"/>
        </w:rPr>
        <w:t>.</w:t>
      </w:r>
    </w:p>
    <w:p w14:paraId="3356D40F" w14:textId="77777777" w:rsidR="00B502CF" w:rsidRPr="005006CF" w:rsidRDefault="00B502CF" w:rsidP="00B502CF">
      <w:pPr>
        <w:rPr>
          <w:sz w:val="16"/>
        </w:rPr>
      </w:pPr>
      <w:r w:rsidRPr="005006CF">
        <w:rPr>
          <w:sz w:val="16"/>
        </w:rPr>
        <w:t xml:space="preserve">Election day isn’t until November, of course, and anyone doubting that </w:t>
      </w:r>
      <w:r w:rsidRPr="00396488">
        <w:rPr>
          <w:rStyle w:val="StyleUnderline"/>
        </w:rPr>
        <w:t>the outcome can shift in 5½ months</w:t>
      </w:r>
      <w:r w:rsidRPr="005006CF">
        <w:rPr>
          <w:sz w:val="16"/>
        </w:rPr>
        <w:t xml:space="preserve"> need only think about how much has changed in the past 2½.</w:t>
      </w:r>
    </w:p>
    <w:p w14:paraId="25121606" w14:textId="77777777" w:rsidR="00B502CF" w:rsidRPr="005006CF" w:rsidRDefault="00B502CF" w:rsidP="00B502CF">
      <w:pPr>
        <w:rPr>
          <w:sz w:val="16"/>
        </w:rPr>
      </w:pPr>
      <w:r w:rsidRPr="00396488">
        <w:rPr>
          <w:rStyle w:val="StyleUnderline"/>
        </w:rPr>
        <w:t>But that doesn’t make the current status of the campaign irrelevant</w:t>
      </w:r>
      <w:r w:rsidRPr="005006CF">
        <w:rPr>
          <w:sz w:val="16"/>
        </w:rPr>
        <w:t xml:space="preserve">. It’s one thing to say that the incumbent can catch up — he certainly can — it’s another to ignore the increasingly strong evidence that Joe </w:t>
      </w:r>
      <w:r w:rsidRPr="00396488">
        <w:rPr>
          <w:rStyle w:val="StyleUnderline"/>
        </w:rPr>
        <w:t>Biden</w:t>
      </w:r>
      <w:r w:rsidRPr="005006CF">
        <w:rPr>
          <w:sz w:val="16"/>
        </w:rPr>
        <w:t xml:space="preserve">, the presumptive Democratic nominee, </w:t>
      </w:r>
      <w:r w:rsidRPr="00396488">
        <w:rPr>
          <w:rStyle w:val="StyleUnderline"/>
        </w:rPr>
        <w:t xml:space="preserve">has a </w:t>
      </w:r>
      <w:r w:rsidRPr="00396488">
        <w:rPr>
          <w:rStyle w:val="Emphasis"/>
        </w:rPr>
        <w:t>clear lead</w:t>
      </w:r>
      <w:r w:rsidRPr="005006CF">
        <w:rPr>
          <w:sz w:val="16"/>
        </w:rPr>
        <w:t>.</w:t>
      </w:r>
    </w:p>
    <w:p w14:paraId="41E39E19" w14:textId="77777777" w:rsidR="00B502CF" w:rsidRPr="005006CF" w:rsidRDefault="00B502CF" w:rsidP="00B502CF">
      <w:pPr>
        <w:rPr>
          <w:sz w:val="16"/>
        </w:rPr>
      </w:pPr>
      <w:r w:rsidRPr="005006CF">
        <w:rPr>
          <w:sz w:val="16"/>
        </w:rPr>
        <w:t>As economic restrictions start to lift around the country and campaigns slowly resume — Trump has visited three swing states in the past three weeks and says he wants to start holding rallies again soon — a look at where the race stands can help explain the divergent paths the two candidates are taking.</w:t>
      </w:r>
    </w:p>
    <w:p w14:paraId="54350E95" w14:textId="77777777" w:rsidR="00B502CF" w:rsidRPr="005006CF" w:rsidRDefault="00B502CF" w:rsidP="00B502CF">
      <w:pPr>
        <w:rPr>
          <w:rStyle w:val="StyleUnderline"/>
        </w:rPr>
      </w:pPr>
      <w:r w:rsidRPr="005006CF">
        <w:rPr>
          <w:rStyle w:val="StyleUnderline"/>
        </w:rPr>
        <w:t>Polls provide a clear signal</w:t>
      </w:r>
    </w:p>
    <w:p w14:paraId="127D3A61" w14:textId="77777777" w:rsidR="00B502CF" w:rsidRPr="005006CF" w:rsidRDefault="00B502CF" w:rsidP="00B502CF">
      <w:pPr>
        <w:rPr>
          <w:sz w:val="16"/>
        </w:rPr>
      </w:pPr>
      <w:r w:rsidRPr="005006CF">
        <w:rPr>
          <w:rStyle w:val="StyleUnderline"/>
        </w:rPr>
        <w:t xml:space="preserve">The message comes consistently from a </w:t>
      </w:r>
      <w:r w:rsidRPr="005006CF">
        <w:rPr>
          <w:rStyle w:val="Emphasis"/>
        </w:rPr>
        <w:t>wide range of surveys</w:t>
      </w:r>
      <w:r w:rsidRPr="005006CF">
        <w:rPr>
          <w:sz w:val="16"/>
        </w:rPr>
        <w:t xml:space="preserve">: The </w:t>
      </w:r>
      <w:r w:rsidRPr="005006CF">
        <w:rPr>
          <w:rStyle w:val="StyleUnderline"/>
        </w:rPr>
        <w:t>Real Clear Politics</w:t>
      </w:r>
      <w:r w:rsidRPr="005006CF">
        <w:rPr>
          <w:sz w:val="16"/>
        </w:rPr>
        <w:t xml:space="preserve"> website </w:t>
      </w:r>
      <w:r w:rsidRPr="005006CF">
        <w:rPr>
          <w:rStyle w:val="StyleUnderline"/>
        </w:rPr>
        <w:t>has cataloged nationwide polls released since the start of 2020; Trump led in just one out of 60</w:t>
      </w:r>
      <w:r w:rsidRPr="005006CF">
        <w:rPr>
          <w:sz w:val="16"/>
        </w:rPr>
        <w:t>, and that one was taken in mid-February. The pollster that took that survey, Emerson College, most recently has Biden leading by 6 points.</w:t>
      </w:r>
    </w:p>
    <w:p w14:paraId="69356351" w14:textId="77777777" w:rsidR="00B502CF" w:rsidRPr="005006CF" w:rsidRDefault="00B502CF" w:rsidP="00B502CF">
      <w:pPr>
        <w:rPr>
          <w:sz w:val="16"/>
        </w:rPr>
      </w:pPr>
      <w:r w:rsidRPr="005006CF">
        <w:rPr>
          <w:rStyle w:val="StyleUnderline"/>
        </w:rPr>
        <w:t>Fox</w:t>
      </w:r>
      <w:r w:rsidRPr="005006CF">
        <w:rPr>
          <w:sz w:val="16"/>
        </w:rPr>
        <w:t xml:space="preserve"> News </w:t>
      </w:r>
      <w:r w:rsidRPr="005006CF">
        <w:rPr>
          <w:rStyle w:val="StyleUnderline"/>
        </w:rPr>
        <w:t xml:space="preserve">has conducted 13 polls </w:t>
      </w:r>
      <w:r w:rsidRPr="005006CF">
        <w:rPr>
          <w:sz w:val="16"/>
        </w:rPr>
        <w:t xml:space="preserve">of the presidential race going back to May of last year. </w:t>
      </w:r>
      <w:r w:rsidRPr="005006CF">
        <w:rPr>
          <w:rStyle w:val="StyleUnderline"/>
        </w:rPr>
        <w:t>Biden has led in all but one, which was a tie</w:t>
      </w:r>
      <w:r w:rsidRPr="005006CF">
        <w:rPr>
          <w:sz w:val="16"/>
        </w:rPr>
        <w:t>.</w:t>
      </w:r>
    </w:p>
    <w:p w14:paraId="40301097" w14:textId="77777777" w:rsidR="00B502CF" w:rsidRPr="005006CF" w:rsidRDefault="00B502CF" w:rsidP="00B502CF">
      <w:pPr>
        <w:rPr>
          <w:sz w:val="16"/>
        </w:rPr>
      </w:pPr>
      <w:r w:rsidRPr="005006CF">
        <w:rPr>
          <w:sz w:val="16"/>
        </w:rPr>
        <w:t>The most telling fact from the Fox polls has been the steadiness of Trump’s vote share.</w:t>
      </w:r>
    </w:p>
    <w:p w14:paraId="0EF9357E" w14:textId="77777777" w:rsidR="00B502CF" w:rsidRPr="005006CF" w:rsidRDefault="00B502CF" w:rsidP="00B502CF">
      <w:pPr>
        <w:rPr>
          <w:sz w:val="16"/>
        </w:rPr>
      </w:pPr>
      <w:r w:rsidRPr="005006CF">
        <w:rPr>
          <w:rStyle w:val="StyleUnderline"/>
        </w:rPr>
        <w:t>Support for the president hasn’t collapsed</w:t>
      </w:r>
      <w:r w:rsidRPr="005006CF">
        <w:rPr>
          <w:sz w:val="16"/>
        </w:rPr>
        <w:t xml:space="preserve">: Despite levels of unemployment not seen since the Great Depression and nearly 100,000 deaths from a pandemic, </w:t>
      </w:r>
      <w:r w:rsidRPr="005006CF">
        <w:rPr>
          <w:rStyle w:val="StyleUnderline"/>
        </w:rPr>
        <w:t>there’s a floor below which backing for Trump doesn’t fall</w:t>
      </w:r>
      <w:r w:rsidRPr="005006CF">
        <w:rPr>
          <w:sz w:val="16"/>
        </w:rPr>
        <w:t>. But his support also has a very consistent ceiling, and the two levels sit remarkably close to each other. Since May, Trump’s vote has varied only from 38% to 42%, Fox’s polls show.</w:t>
      </w:r>
    </w:p>
    <w:p w14:paraId="0985E4F0" w14:textId="77777777" w:rsidR="00B502CF" w:rsidRPr="005006CF" w:rsidRDefault="00B502CF" w:rsidP="00B502CF">
      <w:pPr>
        <w:rPr>
          <w:sz w:val="16"/>
        </w:rPr>
      </w:pPr>
      <w:r w:rsidRPr="005006CF">
        <w:rPr>
          <w:sz w:val="16"/>
        </w:rPr>
        <w:t>Biden’s support has ranged from 42% to 52%. He leads by 48%-40% in Fox’s latest survey, conducted May 17-20.</w:t>
      </w:r>
    </w:p>
    <w:p w14:paraId="70AC8D92" w14:textId="77777777" w:rsidR="00B502CF" w:rsidRPr="005006CF" w:rsidRDefault="00B502CF" w:rsidP="00B502CF">
      <w:pPr>
        <w:rPr>
          <w:sz w:val="16"/>
        </w:rPr>
      </w:pPr>
      <w:r w:rsidRPr="005006CF">
        <w:rPr>
          <w:sz w:val="16"/>
        </w:rPr>
        <w:t xml:space="preserve">At this point, some </w:t>
      </w:r>
      <w:r w:rsidRPr="005006CF">
        <w:rPr>
          <w:rStyle w:val="StyleUnderline"/>
        </w:rPr>
        <w:t>readers</w:t>
      </w:r>
      <w:r w:rsidRPr="005006CF">
        <w:rPr>
          <w:sz w:val="16"/>
        </w:rPr>
        <w:t xml:space="preserve"> undoubtedly </w:t>
      </w:r>
      <w:r w:rsidRPr="005006CF">
        <w:rPr>
          <w:rStyle w:val="StyleUnderline"/>
        </w:rPr>
        <w:t>will ask, “but weren’t the polls all wrong four years ago?” The answer is no</w:t>
      </w:r>
      <w:r w:rsidRPr="005006CF">
        <w:rPr>
          <w:rStyle w:val="Emphasis"/>
        </w:rPr>
        <w:t>,</w:t>
      </w:r>
      <w:r w:rsidRPr="005006CF">
        <w:rPr>
          <w:rStyle w:val="StyleUnderline"/>
        </w:rPr>
        <w:t xml:space="preserve"> they weren’t.</w:t>
      </w:r>
      <w:r w:rsidRPr="005006CF">
        <w:rPr>
          <w:sz w:val="16"/>
        </w:rPr>
        <w:t xml:space="preserve"> National polls quite accurately showed Hillary Clinton ahead by about 2 points nationwide by election day.</w:t>
      </w:r>
    </w:p>
    <w:p w14:paraId="26C017B2" w14:textId="77777777" w:rsidR="00B502CF" w:rsidRPr="005006CF" w:rsidRDefault="00B502CF" w:rsidP="00B502CF">
      <w:pPr>
        <w:rPr>
          <w:sz w:val="16"/>
        </w:rPr>
      </w:pPr>
      <w:r w:rsidRPr="005006CF">
        <w:rPr>
          <w:rStyle w:val="StyleUnderline"/>
        </w:rPr>
        <w:t>What was wrong</w:t>
      </w:r>
      <w:r w:rsidRPr="005006CF">
        <w:rPr>
          <w:sz w:val="16"/>
        </w:rPr>
        <w:t xml:space="preserve"> four years ago </w:t>
      </w:r>
      <w:r w:rsidRPr="005006CF">
        <w:rPr>
          <w:rStyle w:val="StyleUnderline"/>
        </w:rPr>
        <w:t>was that a lot of people</w:t>
      </w:r>
      <w:r w:rsidRPr="005006CF">
        <w:rPr>
          <w:sz w:val="16"/>
        </w:rPr>
        <w:t xml:space="preserve"> — this reporter included — </w:t>
      </w:r>
      <w:r w:rsidRPr="005006CF">
        <w:rPr>
          <w:rStyle w:val="StyleUnderline"/>
        </w:rPr>
        <w:t>discounted the chance that Trump would</w:t>
      </w:r>
      <w:r w:rsidRPr="005006CF">
        <w:rPr>
          <w:sz w:val="16"/>
        </w:rPr>
        <w:t xml:space="preserve"> become just the fourth person in U.S. history to </w:t>
      </w:r>
      <w:r w:rsidRPr="005006CF">
        <w:rPr>
          <w:rStyle w:val="StyleUnderline"/>
        </w:rPr>
        <w:t>lose the popular vote but win</w:t>
      </w:r>
      <w:r w:rsidRPr="005006CF">
        <w:rPr>
          <w:sz w:val="16"/>
        </w:rPr>
        <w:t xml:space="preserve"> enough states to eke out a victory in </w:t>
      </w:r>
      <w:r w:rsidRPr="005006CF">
        <w:rPr>
          <w:rStyle w:val="StyleUnderline"/>
        </w:rPr>
        <w:t>the electoral college</w:t>
      </w:r>
      <w:r w:rsidRPr="005006CF">
        <w:rPr>
          <w:sz w:val="16"/>
        </w:rPr>
        <w:t>.</w:t>
      </w:r>
    </w:p>
    <w:p w14:paraId="3259D2AB" w14:textId="77777777" w:rsidR="00B502CF" w:rsidRPr="005006CF" w:rsidRDefault="00B502CF" w:rsidP="00B502CF">
      <w:pPr>
        <w:rPr>
          <w:sz w:val="16"/>
        </w:rPr>
      </w:pPr>
      <w:r w:rsidRPr="005006CF">
        <w:rPr>
          <w:sz w:val="16"/>
        </w:rPr>
        <w:t>So couldn’t he do that again?</w:t>
      </w:r>
    </w:p>
    <w:p w14:paraId="3AF3BD24" w14:textId="77777777" w:rsidR="00B502CF" w:rsidRPr="005006CF" w:rsidRDefault="00B502CF" w:rsidP="00B502CF">
      <w:pPr>
        <w:rPr>
          <w:sz w:val="16"/>
        </w:rPr>
      </w:pPr>
      <w:r w:rsidRPr="005006CF">
        <w:rPr>
          <w:sz w:val="16"/>
        </w:rPr>
        <w:t xml:space="preserve">Yes, he could. </w:t>
      </w:r>
      <w:r w:rsidRPr="005006CF">
        <w:rPr>
          <w:rStyle w:val="StyleUnderline"/>
        </w:rPr>
        <w:t>Currently</w:t>
      </w:r>
      <w:r w:rsidRPr="005006CF">
        <w:rPr>
          <w:sz w:val="16"/>
        </w:rPr>
        <w:t xml:space="preserve">, however, </w:t>
      </w:r>
      <w:r w:rsidRPr="005006CF">
        <w:rPr>
          <w:rStyle w:val="StyleUnderline"/>
        </w:rPr>
        <w:t>he trails in both Florida and Wisconsin</w:t>
      </w:r>
      <w:r w:rsidRPr="005006CF">
        <w:rPr>
          <w:sz w:val="16"/>
        </w:rPr>
        <w:t xml:space="preserve"> by about 3 points, </w:t>
      </w:r>
      <w:r w:rsidRPr="005006CF">
        <w:rPr>
          <w:rStyle w:val="StyleUnderline"/>
        </w:rPr>
        <w:t>Arizona</w:t>
      </w:r>
      <w:r w:rsidRPr="005006CF">
        <w:rPr>
          <w:sz w:val="16"/>
        </w:rPr>
        <w:t xml:space="preserve"> by 4, </w:t>
      </w:r>
      <w:r w:rsidRPr="005006CF">
        <w:rPr>
          <w:rStyle w:val="StyleUnderline"/>
        </w:rPr>
        <w:t>Michigan</w:t>
      </w:r>
      <w:r w:rsidRPr="005006CF">
        <w:rPr>
          <w:sz w:val="16"/>
        </w:rPr>
        <w:t xml:space="preserve"> by 6 </w:t>
      </w:r>
      <w:r w:rsidRPr="005006CF">
        <w:rPr>
          <w:rStyle w:val="StyleUnderline"/>
        </w:rPr>
        <w:t>and Pennsylvania</w:t>
      </w:r>
      <w:r w:rsidRPr="005006CF">
        <w:rPr>
          <w:sz w:val="16"/>
        </w:rPr>
        <w:t xml:space="preserve"> by 7, according to Real Clear Politics’ averages of recent polls in those states.</w:t>
      </w:r>
    </w:p>
    <w:p w14:paraId="33ABF1CF" w14:textId="77777777" w:rsidR="00B502CF" w:rsidRDefault="00B502CF" w:rsidP="00B502CF"/>
    <w:p w14:paraId="666862F8" w14:textId="77777777" w:rsidR="00B502CF" w:rsidRDefault="00B502CF" w:rsidP="00B502CF">
      <w:pPr>
        <w:pStyle w:val="Heading4"/>
      </w:pPr>
      <w:r>
        <w:t>Biden’s ahead with swing voters</w:t>
      </w:r>
    </w:p>
    <w:p w14:paraId="4DA9BCF4" w14:textId="77777777" w:rsidR="00B502CF" w:rsidRDefault="00B502CF" w:rsidP="00B502CF">
      <w:r w:rsidRPr="005006CF">
        <w:rPr>
          <w:rStyle w:val="Style13ptBold"/>
        </w:rPr>
        <w:t>Lauter 5/22</w:t>
      </w:r>
      <w:r>
        <w:t xml:space="preserve">/20 – </w:t>
      </w:r>
      <w:r w:rsidRPr="00396488">
        <w:t>Washington Bureau Chief</w:t>
      </w:r>
      <w:r>
        <w:t xml:space="preserve"> at the Los Angeles Times </w:t>
      </w:r>
    </w:p>
    <w:p w14:paraId="03C2B5F6" w14:textId="77777777" w:rsidR="00B502CF" w:rsidRDefault="00B502CF" w:rsidP="00B502CF">
      <w:r>
        <w:t>David, “</w:t>
      </w:r>
      <w:r w:rsidRPr="00396488">
        <w:t>Trump is now the underdog. Here’s why.</w:t>
      </w:r>
      <w:r>
        <w:t xml:space="preserve">” </w:t>
      </w:r>
      <w:r w:rsidRPr="00396488">
        <w:t>https://www.latimes.com/politics/newsletter/2020-05-22/trumps-losing-heres-why-essential-politics</w:t>
      </w:r>
    </w:p>
    <w:p w14:paraId="5FCB3F42" w14:textId="77777777" w:rsidR="00B502CF" w:rsidRPr="007A7F72" w:rsidRDefault="00B502CF" w:rsidP="00B502CF">
      <w:pPr>
        <w:rPr>
          <w:sz w:val="16"/>
        </w:rPr>
      </w:pPr>
      <w:r w:rsidRPr="005006CF">
        <w:rPr>
          <w:rStyle w:val="StyleUnderline"/>
        </w:rPr>
        <w:t>A new survey</w:t>
      </w:r>
      <w:r w:rsidRPr="007A7F72">
        <w:rPr>
          <w:sz w:val="16"/>
        </w:rPr>
        <w:t xml:space="preserve"> by Emerson College and Lake Research, a Democratic firm, which focused on women voters, </w:t>
      </w:r>
      <w:r w:rsidRPr="005006CF">
        <w:rPr>
          <w:rStyle w:val="StyleUnderline"/>
        </w:rPr>
        <w:t>found solid support for Biden among African American women</w:t>
      </w:r>
      <w:r w:rsidRPr="007A7F72">
        <w:rPr>
          <w:sz w:val="16"/>
        </w:rPr>
        <w:t>, who have long been among the most steadfast of Democratic voters. By contrast, Latinas were far more equivocal: Only about a quarter of Latinas who backed Biden said that they strongly supported him, and about a fifth of Latinas said they didn’t plan to vote.</w:t>
      </w:r>
    </w:p>
    <w:p w14:paraId="1346BD37" w14:textId="77777777" w:rsidR="00B502CF" w:rsidRPr="007A7F72" w:rsidRDefault="00B502CF" w:rsidP="00B502CF">
      <w:pPr>
        <w:rPr>
          <w:sz w:val="16"/>
        </w:rPr>
      </w:pPr>
      <w:r w:rsidRPr="007A7F72">
        <w:rPr>
          <w:sz w:val="16"/>
        </w:rPr>
        <w:t xml:space="preserve">By contrast to his problems with parts of the Democratic base, </w:t>
      </w:r>
      <w:r w:rsidRPr="005006CF">
        <w:rPr>
          <w:rStyle w:val="StyleUnderline"/>
        </w:rPr>
        <w:t>Biden appears to be doing fairly well among swing voters</w:t>
      </w:r>
      <w:r w:rsidRPr="007A7F72">
        <w:rPr>
          <w:sz w:val="16"/>
        </w:rPr>
        <w:t>.</w:t>
      </w:r>
    </w:p>
    <w:p w14:paraId="1BD5B296" w14:textId="77777777" w:rsidR="00B502CF" w:rsidRPr="007A7F72" w:rsidRDefault="00B502CF" w:rsidP="00B502CF">
      <w:pPr>
        <w:rPr>
          <w:sz w:val="16"/>
        </w:rPr>
      </w:pPr>
      <w:r w:rsidRPr="007A7F72">
        <w:rPr>
          <w:sz w:val="16"/>
        </w:rPr>
        <w:t xml:space="preserve">Two </w:t>
      </w:r>
      <w:r w:rsidRPr="005006CF">
        <w:rPr>
          <w:rStyle w:val="StyleUnderline"/>
        </w:rPr>
        <w:t>Democratic analysts</w:t>
      </w:r>
      <w:r w:rsidRPr="007A7F72">
        <w:rPr>
          <w:sz w:val="16"/>
        </w:rPr>
        <w:t xml:space="preserve">, Ruy Teixeira and John Halpin, </w:t>
      </w:r>
      <w:r w:rsidRPr="005006CF">
        <w:rPr>
          <w:rStyle w:val="StyleUnderline"/>
        </w:rPr>
        <w:t>looked at 85,000 voter responses from Nationscape, a huge voter-analysis project conducted by UCLA and the Democracy Fund</w:t>
      </w:r>
      <w:r w:rsidRPr="007A7F72">
        <w:rPr>
          <w:sz w:val="16"/>
        </w:rPr>
        <w:t xml:space="preserve">. They found that about </w:t>
      </w:r>
      <w:r w:rsidRPr="007A7F72">
        <w:rPr>
          <w:rStyle w:val="StyleUnderline"/>
        </w:rPr>
        <w:t>9% of Trump’s 2016 voters plan to switch to Biden this year, roughly twice as many as plan to switch from Clinton to Trump</w:t>
      </w:r>
      <w:r w:rsidRPr="007A7F72">
        <w:rPr>
          <w:sz w:val="16"/>
        </w:rPr>
        <w:t>.</w:t>
      </w:r>
    </w:p>
    <w:p w14:paraId="7030E288" w14:textId="77777777" w:rsidR="00B502CF" w:rsidRPr="007A7F72" w:rsidRDefault="00B502CF" w:rsidP="00B502CF">
      <w:pPr>
        <w:rPr>
          <w:sz w:val="16"/>
        </w:rPr>
      </w:pPr>
      <w:r w:rsidRPr="007A7F72">
        <w:rPr>
          <w:sz w:val="16"/>
        </w:rPr>
        <w:t>That pro-Biden swing vote is about two-thirds white — half of them with college educations and half without — and about 60% male. Slightly more than half are older than 45. The group mostly identifies as moderate (40%) or conservative (about one in four), Teixeira and Halpin reported.</w:t>
      </w:r>
    </w:p>
    <w:p w14:paraId="1E6F6488" w14:textId="77777777" w:rsidR="00B502CF" w:rsidRDefault="00B502CF" w:rsidP="00B502CF"/>
    <w:p w14:paraId="32708941" w14:textId="77777777" w:rsidR="00B502CF" w:rsidRDefault="00B502CF" w:rsidP="00B502CF">
      <w:pPr>
        <w:pStyle w:val="Heading4"/>
      </w:pPr>
      <w:r>
        <w:t>Biden’s in good shape to beat Trump now, but it’ll be close</w:t>
      </w:r>
    </w:p>
    <w:p w14:paraId="224E3FE8" w14:textId="77777777" w:rsidR="00B502CF" w:rsidRDefault="00B502CF" w:rsidP="00B502CF">
      <w:r w:rsidRPr="002B5383">
        <w:rPr>
          <w:rStyle w:val="Style13ptBold"/>
        </w:rPr>
        <w:t>Collins 20</w:t>
      </w:r>
      <w:r>
        <w:t xml:space="preserve"> – </w:t>
      </w:r>
      <w:r w:rsidRPr="002B5383">
        <w:t>Weekend Editor</w:t>
      </w:r>
      <w:r>
        <w:t xml:space="preserve"> at Vox </w:t>
      </w:r>
    </w:p>
    <w:p w14:paraId="2EF67116" w14:textId="77777777" w:rsidR="00B502CF" w:rsidRDefault="00B502CF" w:rsidP="00B502CF">
      <w:r>
        <w:t>Sean, 4/9/20. “Biden is now the presumptive Democratic nominee. Here’s how he stacks up against Trump in the polls.”</w:t>
      </w:r>
      <w:r w:rsidRPr="002B5383">
        <w:t xml:space="preserve"> https://www.vox.com/policy-and-politics/2020/4/9/21213793/biden-presumptive-democratic-nominee-trump-2020-polls-swing-state</w:t>
      </w:r>
    </w:p>
    <w:p w14:paraId="3F5D2F9C" w14:textId="77777777" w:rsidR="00B502CF" w:rsidRPr="000902E7" w:rsidRDefault="00B502CF" w:rsidP="00B502CF">
      <w:pPr>
        <w:rPr>
          <w:sz w:val="16"/>
        </w:rPr>
      </w:pPr>
      <w:r w:rsidRPr="000902E7">
        <w:rPr>
          <w:sz w:val="16"/>
        </w:rPr>
        <w:t xml:space="preserve">Joe </w:t>
      </w:r>
      <w:r w:rsidRPr="002B5383">
        <w:rPr>
          <w:rStyle w:val="StyleUnderline"/>
        </w:rPr>
        <w:t>Biden</w:t>
      </w:r>
      <w:r w:rsidRPr="000902E7">
        <w:rPr>
          <w:sz w:val="16"/>
        </w:rPr>
        <w:t xml:space="preserve">, now the presumptive Democratic presidential nominee, </w:t>
      </w:r>
      <w:r w:rsidRPr="002B5383">
        <w:rPr>
          <w:rStyle w:val="StyleUnderline"/>
        </w:rPr>
        <w:t>has told voters</w:t>
      </w:r>
      <w:r w:rsidRPr="000902E7">
        <w:rPr>
          <w:sz w:val="16"/>
        </w:rPr>
        <w:t xml:space="preserve"> throughout the primary that </w:t>
      </w:r>
      <w:r w:rsidRPr="002B5383">
        <w:rPr>
          <w:rStyle w:val="StyleUnderline"/>
        </w:rPr>
        <w:t xml:space="preserve">he is the candidate who can defeat </w:t>
      </w:r>
      <w:r w:rsidRPr="000902E7">
        <w:rPr>
          <w:sz w:val="16"/>
        </w:rPr>
        <w:t xml:space="preserve">President Donald </w:t>
      </w:r>
      <w:r w:rsidRPr="002B5383">
        <w:rPr>
          <w:rStyle w:val="StyleUnderline"/>
        </w:rPr>
        <w:t>Trump</w:t>
      </w:r>
      <w:r w:rsidRPr="000902E7">
        <w:rPr>
          <w:sz w:val="16"/>
        </w:rPr>
        <w:t xml:space="preserve"> in the fall — and recent </w:t>
      </w:r>
      <w:r w:rsidRPr="002B5383">
        <w:rPr>
          <w:rStyle w:val="StyleUnderline"/>
        </w:rPr>
        <w:t>polls suggest he could be right</w:t>
      </w:r>
      <w:r w:rsidRPr="000902E7">
        <w:rPr>
          <w:sz w:val="16"/>
        </w:rPr>
        <w:t>.</w:t>
      </w:r>
    </w:p>
    <w:p w14:paraId="74F84C9C" w14:textId="77777777" w:rsidR="00B502CF" w:rsidRPr="000902E7" w:rsidRDefault="00B502CF" w:rsidP="00B502CF">
      <w:pPr>
        <w:rPr>
          <w:sz w:val="16"/>
        </w:rPr>
      </w:pPr>
      <w:r w:rsidRPr="002B5383">
        <w:rPr>
          <w:rStyle w:val="StyleUnderline"/>
        </w:rPr>
        <w:t>Biden has led Trump in every national poll</w:t>
      </w:r>
      <w:r w:rsidRPr="000902E7">
        <w:rPr>
          <w:sz w:val="16"/>
        </w:rPr>
        <w:t xml:space="preserve"> taken in the past month and a half. But </w:t>
      </w:r>
      <w:r w:rsidRPr="002B5383">
        <w:rPr>
          <w:rStyle w:val="StyleUnderline"/>
        </w:rPr>
        <w:t>his advantage in these polls varies — and has rarely been decisive</w:t>
      </w:r>
      <w:r w:rsidRPr="000902E7">
        <w:rPr>
          <w:sz w:val="16"/>
        </w:rPr>
        <w:t>. A Quinnipiac University poll taken from March 3 to 8 (before the severity of the coronavirus pandemic was widely acknowledged) saw the former vice president with an 11 percentage point lead on Trump (with a 2.8 percentage point margin of error), for instance, but an Economist/YouGov poll taken April 5-7 gives Biden a 6 percentage-point lead (with a 3.1-point margin of error). And a CNN-SSRS poll published Thursday, conducted from April 3 to 6, shows Biden leading Trump 53 to 42 percent, one of the rare polls showing Biden topping 50 percent.</w:t>
      </w:r>
    </w:p>
    <w:p w14:paraId="749FEDD0" w14:textId="77777777" w:rsidR="00B502CF" w:rsidRPr="000902E7" w:rsidRDefault="00B502CF" w:rsidP="00B502CF">
      <w:pPr>
        <w:rPr>
          <w:sz w:val="16"/>
        </w:rPr>
      </w:pPr>
      <w:r w:rsidRPr="000902E7">
        <w:rPr>
          <w:sz w:val="16"/>
        </w:rPr>
        <w:t xml:space="preserve">Now, with Sen. Bernie Sanders exiting the Democratic primary, it is instructive to look at averages in order to get a sense of how Biden stacks up against Trump in general. </w:t>
      </w:r>
      <w:r w:rsidRPr="002B5383">
        <w:rPr>
          <w:rStyle w:val="StyleUnderline"/>
        </w:rPr>
        <w:t>A RealClearPolitics average shows Biden ahead of Trump</w:t>
      </w:r>
      <w:r w:rsidRPr="000902E7">
        <w:rPr>
          <w:sz w:val="16"/>
        </w:rPr>
        <w:t xml:space="preserve"> — with a 6.1 percentage-point lead.</w:t>
      </w:r>
    </w:p>
    <w:p w14:paraId="36732931" w14:textId="77777777" w:rsidR="00B502CF" w:rsidRPr="000902E7" w:rsidRDefault="00B502CF" w:rsidP="00B502CF">
      <w:pPr>
        <w:rPr>
          <w:sz w:val="16"/>
        </w:rPr>
      </w:pPr>
      <w:r w:rsidRPr="000902E7">
        <w:rPr>
          <w:sz w:val="16"/>
        </w:rPr>
        <w:t xml:space="preserve">Overall, then, </w:t>
      </w:r>
      <w:r w:rsidRPr="002B5383">
        <w:rPr>
          <w:rStyle w:val="StyleUnderline"/>
        </w:rPr>
        <w:t>Biden is in good shape</w:t>
      </w:r>
      <w:r w:rsidRPr="000902E7">
        <w:rPr>
          <w:sz w:val="16"/>
        </w:rPr>
        <w:t>. However, US presidential elections require candidates to win at the state level, not just nationally, to win the White House — as former Secretary of State Hillary Clinton has noted, she won the popular vote in 2016 but did not become president.</w:t>
      </w:r>
    </w:p>
    <w:p w14:paraId="7B00148A" w14:textId="77777777" w:rsidR="00B502CF" w:rsidRPr="000902E7" w:rsidRDefault="00B502CF" w:rsidP="00B502CF">
      <w:pPr>
        <w:rPr>
          <w:sz w:val="16"/>
        </w:rPr>
      </w:pPr>
      <w:r w:rsidRPr="002B5383">
        <w:rPr>
          <w:rStyle w:val="StyleUnderline"/>
        </w:rPr>
        <w:t>The race in states that could tilt the Electoral College count in Biden’s favor is far closer than the national numbers</w:t>
      </w:r>
      <w:r w:rsidRPr="000902E7">
        <w:rPr>
          <w:sz w:val="16"/>
        </w:rPr>
        <w:t xml:space="preserve"> would </w:t>
      </w:r>
      <w:r w:rsidRPr="002B5383">
        <w:rPr>
          <w:rStyle w:val="StyleUnderline"/>
        </w:rPr>
        <w:t>suggest</w:t>
      </w:r>
      <w:r w:rsidRPr="000902E7">
        <w:rPr>
          <w:sz w:val="16"/>
        </w:rPr>
        <w:t>.</w:t>
      </w:r>
    </w:p>
    <w:p w14:paraId="4D20E6DF" w14:textId="77777777" w:rsidR="00B502CF" w:rsidRPr="002B5383" w:rsidRDefault="00B502CF" w:rsidP="00B502CF">
      <w:pPr>
        <w:rPr>
          <w:u w:val="single"/>
        </w:rPr>
      </w:pPr>
      <w:r w:rsidRPr="002B5383">
        <w:rPr>
          <w:rStyle w:val="StyleUnderline"/>
        </w:rPr>
        <w:t>The race is v</w:t>
      </w:r>
      <w:r w:rsidRPr="002B5383">
        <w:rPr>
          <w:rStyle w:val="Emphasis"/>
        </w:rPr>
        <w:t>ery close in states Biden may need to win</w:t>
      </w:r>
    </w:p>
    <w:p w14:paraId="0245D2DB" w14:textId="77777777" w:rsidR="00B502CF" w:rsidRPr="000902E7" w:rsidRDefault="00B502CF" w:rsidP="00B502CF">
      <w:pPr>
        <w:rPr>
          <w:sz w:val="16"/>
        </w:rPr>
      </w:pPr>
      <w:r w:rsidRPr="000902E7">
        <w:rPr>
          <w:sz w:val="16"/>
        </w:rPr>
        <w:t>As usual, the race in November is going to come down to a handful of states. Recent polls do not exist for all the battleground states, but in the polls we do have, it is evident that Biden — at the moment, at least — faces a tough road to the White House.</w:t>
      </w:r>
    </w:p>
    <w:p w14:paraId="4BB6C6DE" w14:textId="77777777" w:rsidR="00B502CF" w:rsidRDefault="00B502CF" w:rsidP="00B502CF"/>
    <w:p w14:paraId="3DF80C0A" w14:textId="77777777" w:rsidR="00B502CF" w:rsidRDefault="00B502CF" w:rsidP="00B502CF"/>
    <w:p w14:paraId="6FF2C0DC" w14:textId="77777777" w:rsidR="00B502CF" w:rsidRDefault="00B502CF" w:rsidP="00B502CF"/>
    <w:p w14:paraId="4EDDA0F9" w14:textId="77777777" w:rsidR="00B502CF" w:rsidRDefault="00B502CF" w:rsidP="00B502CF">
      <w:pPr>
        <w:pStyle w:val="Heading4"/>
      </w:pPr>
      <w:r>
        <w:t>Trump’s losing to Biden now</w:t>
      </w:r>
    </w:p>
    <w:p w14:paraId="27753D69" w14:textId="77777777" w:rsidR="00B502CF" w:rsidRDefault="00B502CF" w:rsidP="00B502CF">
      <w:r w:rsidRPr="00D54683">
        <w:rPr>
          <w:rStyle w:val="Style13ptBold"/>
        </w:rPr>
        <w:t>Cook 5/27</w:t>
      </w:r>
      <w:r>
        <w:t xml:space="preserve">/20 – </w:t>
      </w:r>
      <w:r w:rsidRPr="00D54683">
        <w:t>White House reporter for POLITICO</w:t>
      </w:r>
    </w:p>
    <w:p w14:paraId="57C1AD86" w14:textId="77777777" w:rsidR="00B502CF" w:rsidRDefault="00B502CF" w:rsidP="00B502CF">
      <w:r>
        <w:t>Nancy, “</w:t>
      </w:r>
      <w:r w:rsidRPr="00D54683">
        <w:t>‘Why are you not burying him?’: Trump allies fret over rising Biden threat</w:t>
      </w:r>
      <w:r>
        <w:t xml:space="preserve">.” </w:t>
      </w:r>
      <w:r w:rsidRPr="00D54683">
        <w:t>https://www.politico.com/news/2020/05/27/trump-biden-campaign-283602</w:t>
      </w:r>
    </w:p>
    <w:p w14:paraId="3C2AD95A" w14:textId="77777777" w:rsidR="00B502CF" w:rsidRPr="00D54683" w:rsidRDefault="00B502CF" w:rsidP="00B502CF">
      <w:pPr>
        <w:rPr>
          <w:sz w:val="16"/>
        </w:rPr>
      </w:pPr>
      <w:r w:rsidRPr="00D54683">
        <w:rPr>
          <w:sz w:val="16"/>
        </w:rPr>
        <w:t xml:space="preserve">Some of President Donald </w:t>
      </w:r>
      <w:r w:rsidRPr="00D54683">
        <w:rPr>
          <w:rStyle w:val="StyleUnderline"/>
        </w:rPr>
        <w:t>Trump's political allies and donors are starting to get antsy</w:t>
      </w:r>
      <w:r w:rsidRPr="00D54683">
        <w:rPr>
          <w:sz w:val="16"/>
        </w:rPr>
        <w:t>.</w:t>
      </w:r>
    </w:p>
    <w:p w14:paraId="52E12C35" w14:textId="77777777" w:rsidR="00B502CF" w:rsidRPr="00D54683" w:rsidRDefault="00B502CF" w:rsidP="00B502CF">
      <w:pPr>
        <w:rPr>
          <w:sz w:val="16"/>
        </w:rPr>
      </w:pPr>
      <w:r w:rsidRPr="00D54683">
        <w:rPr>
          <w:rStyle w:val="StyleUnderline"/>
        </w:rPr>
        <w:t>With only five months</w:t>
      </w:r>
      <w:r w:rsidRPr="00D54683">
        <w:rPr>
          <w:sz w:val="16"/>
        </w:rPr>
        <w:t xml:space="preserve"> until the November general election, several </w:t>
      </w:r>
      <w:r w:rsidRPr="00D54683">
        <w:rPr>
          <w:rStyle w:val="StyleUnderline"/>
        </w:rPr>
        <w:t>Trump advisers, campaign veterans and prominent Republicans see the Trump campaign’s efforts</w:t>
      </w:r>
      <w:r w:rsidRPr="00D54683">
        <w:rPr>
          <w:sz w:val="16"/>
        </w:rPr>
        <w:t xml:space="preserve"> to define and damage former vice president Joe Biden </w:t>
      </w:r>
      <w:r w:rsidRPr="00D54683">
        <w:rPr>
          <w:rStyle w:val="Emphasis"/>
        </w:rPr>
        <w:t>falling short</w:t>
      </w:r>
      <w:r w:rsidRPr="00D54683">
        <w:rPr>
          <w:sz w:val="16"/>
        </w:rPr>
        <w:t>.</w:t>
      </w:r>
    </w:p>
    <w:p w14:paraId="2369D748" w14:textId="77777777" w:rsidR="00B502CF" w:rsidRPr="00D54683" w:rsidRDefault="00B502CF" w:rsidP="00B502CF">
      <w:pPr>
        <w:rPr>
          <w:sz w:val="16"/>
        </w:rPr>
      </w:pPr>
      <w:r w:rsidRPr="00D54683">
        <w:rPr>
          <w:sz w:val="16"/>
        </w:rPr>
        <w:t xml:space="preserve">These </w:t>
      </w:r>
      <w:r w:rsidRPr="00D54683">
        <w:rPr>
          <w:rStyle w:val="StyleUnderline"/>
        </w:rPr>
        <w:t>Trump supporters worry the campaign’s myriad lines of attack on Biden</w:t>
      </w:r>
      <w:r w:rsidRPr="00D54683">
        <w:rPr>
          <w:sz w:val="16"/>
        </w:rPr>
        <w:t xml:space="preserve"> this spring — from his age to his work with China as vice president to the Obama economic record — </w:t>
      </w:r>
      <w:r w:rsidRPr="00D54683">
        <w:rPr>
          <w:rStyle w:val="StyleUnderline"/>
        </w:rPr>
        <w:t>are failing to dent the</w:t>
      </w:r>
      <w:r w:rsidRPr="00D54683">
        <w:rPr>
          <w:sz w:val="16"/>
        </w:rPr>
        <w:t xml:space="preserve"> presumptive </w:t>
      </w:r>
      <w:r w:rsidRPr="00D54683">
        <w:rPr>
          <w:rStyle w:val="StyleUnderline"/>
        </w:rPr>
        <w:t>Dem</w:t>
      </w:r>
      <w:r w:rsidRPr="00D54683">
        <w:rPr>
          <w:sz w:val="16"/>
        </w:rPr>
        <w:t xml:space="preserve">ocratic nominee. </w:t>
      </w:r>
      <w:r w:rsidRPr="00D54683">
        <w:rPr>
          <w:rStyle w:val="StyleUnderline"/>
        </w:rPr>
        <w:t xml:space="preserve">Recent polling shows </w:t>
      </w:r>
      <w:r w:rsidRPr="00D54683">
        <w:rPr>
          <w:rStyle w:val="Emphasis"/>
        </w:rPr>
        <w:t>Trump trailing Biden</w:t>
      </w:r>
      <w:r w:rsidRPr="00D54683">
        <w:rPr>
          <w:rStyle w:val="StyleUnderline"/>
        </w:rPr>
        <w:t xml:space="preserve"> in key swing states such as Wisconsin and Pennsylvania</w:t>
      </w:r>
      <w:r w:rsidRPr="00D54683">
        <w:rPr>
          <w:sz w:val="16"/>
        </w:rPr>
        <w:t>, with the Republican control of the Senate increasingly up for grabs due to a depressed economy and nationwide angst about the coronavirus pandemic.</w:t>
      </w:r>
    </w:p>
    <w:p w14:paraId="2E749975" w14:textId="77777777" w:rsidR="00B502CF" w:rsidRPr="00D54683" w:rsidRDefault="00B502CF" w:rsidP="00B502CF">
      <w:pPr>
        <w:rPr>
          <w:sz w:val="16"/>
        </w:rPr>
      </w:pPr>
      <w:r w:rsidRPr="00D54683">
        <w:rPr>
          <w:sz w:val="16"/>
        </w:rPr>
        <w:t xml:space="preserve">The </w:t>
      </w:r>
      <w:r w:rsidRPr="00D54683">
        <w:rPr>
          <w:rStyle w:val="StyleUnderline"/>
        </w:rPr>
        <w:t>poor results from the all-over-the-map approach is spurring consternation across</w:t>
      </w:r>
      <w:r w:rsidRPr="00D54683">
        <w:rPr>
          <w:sz w:val="16"/>
        </w:rPr>
        <w:t xml:space="preserve"> the field of </w:t>
      </w:r>
      <w:r w:rsidRPr="00D54683">
        <w:rPr>
          <w:rStyle w:val="StyleUnderline"/>
        </w:rPr>
        <w:t>Republican advisers, donors and conservative groups</w:t>
      </w:r>
      <w:r w:rsidRPr="00D54683">
        <w:rPr>
          <w:sz w:val="16"/>
        </w:rPr>
        <w:t xml:space="preserve"> who want the Trump campaign to dramatically ramp up its efforts to tear down and pigeonhole Biden — much as former president Barack Obama cast Mitt Romney as a plutocrat during the 2012 campaign, a framing from which Romney was never able to escape.</w:t>
      </w:r>
    </w:p>
    <w:p w14:paraId="4A2FEF1A" w14:textId="77777777" w:rsidR="00B502CF" w:rsidRPr="00D54683" w:rsidRDefault="00B502CF" w:rsidP="00B502CF">
      <w:pPr>
        <w:rPr>
          <w:sz w:val="16"/>
        </w:rPr>
      </w:pPr>
      <w:r w:rsidRPr="00D54683">
        <w:rPr>
          <w:sz w:val="16"/>
        </w:rPr>
        <w:t>“Take the gloves off and put him away,” said one Republican close to the White House. “If you have the cash advantage and you have all of June, why are you not burying him?”</w:t>
      </w:r>
    </w:p>
    <w:p w14:paraId="2BF48ADE" w14:textId="77777777" w:rsidR="00B502CF" w:rsidRPr="00D54683" w:rsidRDefault="00B502CF" w:rsidP="00B502CF">
      <w:pPr>
        <w:rPr>
          <w:sz w:val="16"/>
        </w:rPr>
      </w:pPr>
      <w:r w:rsidRPr="00D54683">
        <w:rPr>
          <w:sz w:val="16"/>
        </w:rPr>
        <w:t xml:space="preserve">Interviews with 10 people from Trumpworld — </w:t>
      </w:r>
      <w:r w:rsidRPr="00D54683">
        <w:rPr>
          <w:rStyle w:val="StyleUnderline"/>
        </w:rPr>
        <w:t>leading</w:t>
      </w:r>
      <w:r w:rsidRPr="00D54683">
        <w:rPr>
          <w:sz w:val="16"/>
        </w:rPr>
        <w:t xml:space="preserve"> outside </w:t>
      </w:r>
      <w:r w:rsidRPr="00D54683">
        <w:rPr>
          <w:rStyle w:val="StyleUnderline"/>
        </w:rPr>
        <w:t>allies and donors along with inside aides and advisers — indicated</w:t>
      </w:r>
      <w:r w:rsidRPr="00D54683">
        <w:rPr>
          <w:sz w:val="16"/>
        </w:rPr>
        <w:t xml:space="preserve"> a widespread </w:t>
      </w:r>
      <w:r w:rsidRPr="00D54683">
        <w:rPr>
          <w:rStyle w:val="StyleUnderline"/>
        </w:rPr>
        <w:t xml:space="preserve">agreement that the Memorial Day weekend is a </w:t>
      </w:r>
      <w:r w:rsidRPr="00D54683">
        <w:rPr>
          <w:rStyle w:val="Emphasis"/>
        </w:rPr>
        <w:t>critical turning point</w:t>
      </w:r>
      <w:r w:rsidRPr="00D54683">
        <w:rPr>
          <w:rStyle w:val="StyleUnderline"/>
        </w:rPr>
        <w:t xml:space="preserve"> for the campaign</w:t>
      </w:r>
      <w:r w:rsidRPr="00D54683">
        <w:rPr>
          <w:sz w:val="16"/>
        </w:rPr>
        <w:t>. Now, every state has started reopening its economy in some fashion after being shut down by Covid-19, and the advisers want the campaign to ramp up as well, now that they think Trump is out of the worst of the political fallout from the pandemic. Otherwise, they fear the election will remain a simple referendum on Trump — his record over the past 3½ years, or his handling of the coronavirus pandemic — while Biden hides out in his basement, as Trump officials and advisers like to say.</w:t>
      </w:r>
    </w:p>
    <w:p w14:paraId="5F8038FE" w14:textId="77777777" w:rsidR="00B502CF" w:rsidRDefault="00B502CF" w:rsidP="00B502CF"/>
    <w:p w14:paraId="55175A03" w14:textId="77777777" w:rsidR="00B502CF" w:rsidRPr="002B5383" w:rsidRDefault="00B502CF" w:rsidP="00B502CF"/>
    <w:p w14:paraId="7BE51AF3" w14:textId="77777777" w:rsidR="00B502CF" w:rsidRDefault="00B502CF" w:rsidP="00B502CF">
      <w:pPr>
        <w:pStyle w:val="Heading3"/>
      </w:pPr>
      <w:r>
        <w:t>UQ – Trump Loses Now – Black Voters</w:t>
      </w:r>
    </w:p>
    <w:p w14:paraId="1F47D1C4" w14:textId="77777777" w:rsidR="00B502CF" w:rsidRDefault="00B502CF" w:rsidP="00B502CF"/>
    <w:p w14:paraId="21471EDA" w14:textId="77777777" w:rsidR="00B502CF" w:rsidRDefault="00B502CF" w:rsidP="00B502CF">
      <w:pPr>
        <w:pStyle w:val="Heading4"/>
      </w:pPr>
      <w:r>
        <w:t>Dems still lead with black voters now, but there’s cause for concern</w:t>
      </w:r>
    </w:p>
    <w:p w14:paraId="40775215" w14:textId="77777777" w:rsidR="00B502CF" w:rsidRDefault="00B502CF" w:rsidP="00B502CF">
      <w:r w:rsidRPr="00D34719">
        <w:rPr>
          <w:rStyle w:val="Style13ptBold"/>
        </w:rPr>
        <w:t>Roarty 20</w:t>
      </w:r>
      <w:r>
        <w:t xml:space="preserve"> – has written about the Democratic Party since joining McClatchy in 2017. He’s been a campaigns reporter in Washington since 2010, after covering politics and state government in Pennsylvania during former Gov. Ed Rendell’s second term</w:t>
      </w:r>
    </w:p>
    <w:p w14:paraId="3C94D502" w14:textId="77777777" w:rsidR="00B502CF" w:rsidRDefault="00B502CF" w:rsidP="00B502CF">
      <w:r>
        <w:t>Alex, 4/29. “Why Democrats are worried about these voters of color drifting to Trump in 2020.” https://www.mcclatchydc.com/news/politics-government/election/article242358621.html#storylink=cpy</w:t>
      </w:r>
    </w:p>
    <w:p w14:paraId="34BC7E5A" w14:textId="77777777" w:rsidR="00B502CF" w:rsidRPr="00C34CFA" w:rsidRDefault="00B502CF" w:rsidP="00B502CF">
      <w:pPr>
        <w:rPr>
          <w:sz w:val="16"/>
        </w:rPr>
      </w:pPr>
      <w:r w:rsidRPr="00C34CFA">
        <w:rPr>
          <w:sz w:val="16"/>
        </w:rPr>
        <w:t xml:space="preserve">Some </w:t>
      </w:r>
      <w:r w:rsidRPr="00C34CFA">
        <w:rPr>
          <w:rStyle w:val="StyleUnderline"/>
        </w:rPr>
        <w:t>Democrats caution that although Trump’s favorability is higher with some younger voters of color, they’re not yet panicked about</w:t>
      </w:r>
      <w:r w:rsidRPr="00C34CFA">
        <w:rPr>
          <w:sz w:val="16"/>
        </w:rPr>
        <w:t xml:space="preserve"> the </w:t>
      </w:r>
      <w:r w:rsidRPr="00C34CFA">
        <w:rPr>
          <w:rStyle w:val="StyleUnderline"/>
        </w:rPr>
        <w:t>2020</w:t>
      </w:r>
      <w:r w:rsidRPr="00C34CFA">
        <w:rPr>
          <w:sz w:val="16"/>
        </w:rPr>
        <w:t xml:space="preserve"> election. Neither the Trump campaign nor its allies have yet to launch a serious effort to persuade them, some Democrats pointed out, and for the most part, many of these voters still agree with Democrats on individual issues.</w:t>
      </w:r>
    </w:p>
    <w:p w14:paraId="3E480741" w14:textId="77777777" w:rsidR="00B502CF" w:rsidRPr="00C34CFA" w:rsidRDefault="00B502CF" w:rsidP="00B502CF">
      <w:pPr>
        <w:rPr>
          <w:sz w:val="16"/>
        </w:rPr>
      </w:pPr>
      <w:r w:rsidRPr="00C34CFA">
        <w:rPr>
          <w:rStyle w:val="StyleUnderline"/>
        </w:rPr>
        <w:t>“I don’t think Dem</w:t>
      </w:r>
      <w:r w:rsidRPr="00C34CFA">
        <w:rPr>
          <w:sz w:val="16"/>
        </w:rPr>
        <w:t>ocrat</w:t>
      </w:r>
      <w:r w:rsidRPr="00C34CFA">
        <w:rPr>
          <w:rStyle w:val="StyleUnderline"/>
        </w:rPr>
        <w:t>s</w:t>
      </w:r>
      <w:r w:rsidRPr="00C34CFA">
        <w:rPr>
          <w:sz w:val="16"/>
        </w:rPr>
        <w:t xml:space="preserve"> </w:t>
      </w:r>
      <w:r w:rsidRPr="00C34CFA">
        <w:rPr>
          <w:rStyle w:val="StyleUnderline"/>
        </w:rPr>
        <w:t>can take those votes for granted</w:t>
      </w:r>
      <w:r w:rsidRPr="00C34CFA">
        <w:rPr>
          <w:sz w:val="16"/>
        </w:rPr>
        <w:t xml:space="preserve"> by any means,” </w:t>
      </w:r>
      <w:r w:rsidRPr="00C34CFA">
        <w:rPr>
          <w:rStyle w:val="StyleUnderline"/>
        </w:rPr>
        <w:t>said</w:t>
      </w:r>
      <w:r w:rsidRPr="00C34CFA">
        <w:rPr>
          <w:sz w:val="16"/>
        </w:rPr>
        <w:t xml:space="preserve"> Tom Bonier, </w:t>
      </w:r>
      <w:r w:rsidRPr="00C34CFA">
        <w:rPr>
          <w:rStyle w:val="StyleUnderline"/>
        </w:rPr>
        <w:t>a leading Democratic data operative</w:t>
      </w:r>
      <w:r w:rsidRPr="00C34CFA">
        <w:rPr>
          <w:sz w:val="16"/>
        </w:rPr>
        <w:t xml:space="preserve">. “I think </w:t>
      </w:r>
      <w:r w:rsidRPr="00C34CFA">
        <w:rPr>
          <w:rStyle w:val="StyleUnderline"/>
        </w:rPr>
        <w:t>there’s cause to be</w:t>
      </w:r>
      <w:r w:rsidRPr="00C34CFA">
        <w:rPr>
          <w:sz w:val="16"/>
        </w:rPr>
        <w:t xml:space="preserve"> at least </w:t>
      </w:r>
      <w:r w:rsidRPr="00C34CFA">
        <w:rPr>
          <w:rStyle w:val="StyleUnderline"/>
        </w:rPr>
        <w:t>somewhat concerned and to ensure that the campaign and Democrats</w:t>
      </w:r>
      <w:r w:rsidRPr="00C34CFA">
        <w:rPr>
          <w:sz w:val="16"/>
        </w:rPr>
        <w:t xml:space="preserve"> in general </w:t>
      </w:r>
      <w:r w:rsidRPr="00C34CFA">
        <w:rPr>
          <w:rStyle w:val="StyleUnderline"/>
        </w:rPr>
        <w:t>are investing accordingly in communities with these voters. But at this point, I don’t see a reason to panic or a reason to believe is already happening for Republicans</w:t>
      </w:r>
      <w:r w:rsidRPr="00C34CFA">
        <w:rPr>
          <w:sz w:val="16"/>
        </w:rPr>
        <w:t xml:space="preserve">, especially </w:t>
      </w:r>
      <w:r w:rsidRPr="00C34CFA">
        <w:rPr>
          <w:rStyle w:val="StyleUnderline"/>
        </w:rPr>
        <w:t>with young voters of color</w:t>
      </w:r>
      <w:r w:rsidRPr="00C34CFA">
        <w:rPr>
          <w:sz w:val="16"/>
        </w:rPr>
        <w:t>.”</w:t>
      </w:r>
    </w:p>
    <w:p w14:paraId="6C4B2A2B" w14:textId="77777777" w:rsidR="00B502CF" w:rsidRDefault="00B502CF" w:rsidP="00B502CF"/>
    <w:p w14:paraId="1A9DA07F" w14:textId="77777777" w:rsidR="00B502CF" w:rsidRPr="00176144" w:rsidRDefault="00B502CF" w:rsidP="00B502CF"/>
    <w:p w14:paraId="2C22D8C4" w14:textId="77777777" w:rsidR="00B502CF" w:rsidRDefault="00B502CF" w:rsidP="00B502CF">
      <w:pPr>
        <w:pStyle w:val="Heading3"/>
      </w:pPr>
      <w:r>
        <w:t>AT: Too Early</w:t>
      </w:r>
    </w:p>
    <w:p w14:paraId="4FE2AC9F" w14:textId="77777777" w:rsidR="00B502CF" w:rsidRDefault="00B502CF" w:rsidP="00B502CF"/>
    <w:p w14:paraId="46052C4C" w14:textId="77777777" w:rsidR="00B502CF" w:rsidRDefault="00B502CF" w:rsidP="00B502CF"/>
    <w:p w14:paraId="4F8145F6" w14:textId="77777777" w:rsidR="00B502CF" w:rsidRPr="007C6D68" w:rsidRDefault="00B502CF" w:rsidP="00B502CF">
      <w:pPr>
        <w:pStyle w:val="Heading4"/>
      </w:pPr>
      <w:r>
        <w:t xml:space="preserve">Polls have increasing predictive power at this stage even if they’re not perfect --- and they show that 2020 is </w:t>
      </w:r>
      <w:r>
        <w:rPr>
          <w:u w:val="single"/>
        </w:rPr>
        <w:t>close</w:t>
      </w:r>
    </w:p>
    <w:p w14:paraId="2D65CCDA" w14:textId="77777777" w:rsidR="00B502CF" w:rsidRDefault="00B502CF" w:rsidP="00B502CF">
      <w:r w:rsidRPr="00F042F8">
        <w:rPr>
          <w:rStyle w:val="Style13ptBold"/>
        </w:rPr>
        <w:t>Skelley 20</w:t>
      </w:r>
      <w:r>
        <w:t xml:space="preserve"> – </w:t>
      </w:r>
      <w:r w:rsidRPr="00F042F8">
        <w:t>elections analyst at FiveThirtyEight</w:t>
      </w:r>
    </w:p>
    <w:p w14:paraId="3570A2E9" w14:textId="77777777" w:rsidR="00B502CF" w:rsidRDefault="00B502CF" w:rsidP="00B502CF">
      <w:r>
        <w:t>Geoffrey, 4/27. “</w:t>
      </w:r>
      <w:r w:rsidRPr="00F042F8">
        <w:rPr>
          <w:rStyle w:val="Emphasis"/>
        </w:rPr>
        <w:t>You Can Pay Attention To Those Trump vs. Biden Polls</w:t>
      </w:r>
      <w:r>
        <w:t xml:space="preserve">. But Be Cautious.” </w:t>
      </w:r>
      <w:r w:rsidRPr="00F042F8">
        <w:t>https://fivethirtyeight.com/features/you-can-pay-attention-to-those-trump-vs-biden-polls-but-be-cautious/</w:t>
      </w:r>
    </w:p>
    <w:p w14:paraId="3D2684B5" w14:textId="77777777" w:rsidR="00B502CF" w:rsidRPr="007C6D68" w:rsidRDefault="00B502CF" w:rsidP="00B502CF">
      <w:pPr>
        <w:rPr>
          <w:sz w:val="16"/>
        </w:rPr>
      </w:pPr>
      <w:r w:rsidRPr="007C6D68">
        <w:rPr>
          <w:sz w:val="16"/>
        </w:rPr>
        <w:t xml:space="preserve">We at </w:t>
      </w:r>
      <w:r w:rsidRPr="007C6D68">
        <w:rPr>
          <w:rStyle w:val="StyleUnderline"/>
        </w:rPr>
        <w:t>FiveThirtyEight</w:t>
      </w:r>
      <w:r w:rsidRPr="007C6D68">
        <w:rPr>
          <w:sz w:val="16"/>
        </w:rPr>
        <w:t xml:space="preserve"> have </w:t>
      </w:r>
      <w:r w:rsidRPr="007C6D68">
        <w:rPr>
          <w:rStyle w:val="StyleUnderline"/>
        </w:rPr>
        <w:t>cautioned you not to take early general election polls too seriously, but the answer for when you should tune in isn’t exactly straightforward</w:t>
      </w:r>
      <w:r w:rsidRPr="007C6D68">
        <w:rPr>
          <w:sz w:val="16"/>
        </w:rPr>
        <w:t xml:space="preserve"> either. </w:t>
      </w:r>
      <w:r w:rsidRPr="007C6D68">
        <w:rPr>
          <w:rStyle w:val="StyleUnderline"/>
        </w:rPr>
        <w:t>There’s</w:t>
      </w:r>
      <w:r w:rsidRPr="007C6D68">
        <w:rPr>
          <w:sz w:val="16"/>
        </w:rPr>
        <w:t xml:space="preserve"> actually </w:t>
      </w:r>
      <w:r w:rsidRPr="007C6D68">
        <w:rPr>
          <w:rStyle w:val="StyleUnderline"/>
        </w:rPr>
        <w:t>a</w:t>
      </w:r>
      <w:r w:rsidRPr="007C6D68">
        <w:rPr>
          <w:sz w:val="16"/>
        </w:rPr>
        <w:t xml:space="preserve"> pretty big </w:t>
      </w:r>
      <w:r w:rsidRPr="007C6D68">
        <w:rPr>
          <w:rStyle w:val="StyleUnderline"/>
        </w:rPr>
        <w:t>debate over just how meaningful early general election polls are. MIT researcher</w:t>
      </w:r>
      <w:r w:rsidRPr="007C6D68">
        <w:rPr>
          <w:sz w:val="16"/>
        </w:rPr>
        <w:t xml:space="preserve"> Alexander </w:t>
      </w:r>
      <w:r w:rsidRPr="007C6D68">
        <w:rPr>
          <w:rStyle w:val="StyleUnderline"/>
        </w:rPr>
        <w:t>Agadjanian and The Economist data journalist</w:t>
      </w:r>
      <w:r w:rsidRPr="007C6D68">
        <w:rPr>
          <w:sz w:val="16"/>
        </w:rPr>
        <w:t xml:space="preserve"> G. Elliott </w:t>
      </w:r>
      <w:r w:rsidRPr="007C6D68">
        <w:rPr>
          <w:rStyle w:val="StyleUnderline"/>
        </w:rPr>
        <w:t>Morris argue that early polls in recent cycles have been closer to the final outcome than polls from previous cycles and should therefore be taken seriously.</w:t>
      </w:r>
      <w:r w:rsidRPr="007C6D68">
        <w:rPr>
          <w:sz w:val="16"/>
        </w:rPr>
        <w:t xml:space="preserve"> But political scientists Robert Erikson and Christopher Wlezien maintain that while early general election polls might be more accurate now, they’re still not as accurate as those conducted closer to Election Day, and that distinction matters as even small shifts in the polls can matter a great deal to the final outcome in our era of highly competitive elections.</w:t>
      </w:r>
    </w:p>
    <w:p w14:paraId="09BDF936" w14:textId="77777777" w:rsidR="00B502CF" w:rsidRPr="007C6D68" w:rsidRDefault="00B502CF" w:rsidP="00B502CF">
      <w:pPr>
        <w:rPr>
          <w:sz w:val="16"/>
        </w:rPr>
      </w:pPr>
      <w:r w:rsidRPr="007C6D68">
        <w:rPr>
          <w:sz w:val="16"/>
        </w:rPr>
        <w:t xml:space="preserve">So to better understand just how meaningful early general election polling is </w:t>
      </w:r>
      <w:r w:rsidRPr="007C6D68">
        <w:rPr>
          <w:rStyle w:val="StyleUnderline"/>
        </w:rPr>
        <w:t>we did our own analysis, collecting all the national surveys</w:t>
      </w:r>
      <w:r w:rsidRPr="007C6D68">
        <w:rPr>
          <w:sz w:val="16"/>
        </w:rPr>
        <w:t xml:space="preserve"> we could find </w:t>
      </w:r>
      <w:r w:rsidRPr="007C6D68">
        <w:rPr>
          <w:rStyle w:val="StyleUnderline"/>
        </w:rPr>
        <w:t>from 1980 to 2016, spanning from 200 days before the presidential election to the day before</w:t>
      </w:r>
      <w:r w:rsidRPr="007C6D68">
        <w:rPr>
          <w:sz w:val="16"/>
        </w:rPr>
        <w:t xml:space="preserve">. We then created a rolling, seven-day polling average of the margin between the Democratic and Republican nominees2 as that allowed us to calculate just how far off the polls were from the final Election Day vote share margin on any given day.3 And </w:t>
      </w:r>
      <w:r w:rsidRPr="007C6D68">
        <w:rPr>
          <w:rStyle w:val="StyleUnderline"/>
        </w:rPr>
        <w:t>what we found is,</w:t>
      </w:r>
      <w:r w:rsidRPr="007C6D68">
        <w:rPr>
          <w:sz w:val="16"/>
        </w:rPr>
        <w:t xml:space="preserve"> well … </w:t>
      </w:r>
      <w:r w:rsidRPr="007C6D68">
        <w:rPr>
          <w:rStyle w:val="StyleUnderline"/>
        </w:rPr>
        <w:t>each side in this debate has a point</w:t>
      </w:r>
      <w:r w:rsidRPr="007C6D68">
        <w:rPr>
          <w:sz w:val="16"/>
        </w:rPr>
        <w:t>. A satisfying answer, we know.</w:t>
      </w:r>
    </w:p>
    <w:p w14:paraId="580E3DD8" w14:textId="77777777" w:rsidR="00B502CF" w:rsidRPr="007C6D68" w:rsidRDefault="00B502CF" w:rsidP="00B502CF">
      <w:pPr>
        <w:rPr>
          <w:sz w:val="16"/>
        </w:rPr>
      </w:pPr>
      <w:r w:rsidRPr="007C6D68">
        <w:rPr>
          <w:sz w:val="16"/>
        </w:rPr>
        <w:t xml:space="preserve">On the one hand, </w:t>
      </w:r>
      <w:r w:rsidRPr="007C6D68">
        <w:rPr>
          <w:rStyle w:val="StyleUnderline"/>
        </w:rPr>
        <w:t>the margin in early general elections polls has been closer to the final national popular vote margin in recent cycles</w:t>
      </w:r>
      <w:r w:rsidRPr="007C6D68">
        <w:rPr>
          <w:sz w:val="16"/>
        </w:rPr>
        <w:t xml:space="preserve"> </w:t>
      </w:r>
      <w:r w:rsidRPr="007C6D68">
        <w:rPr>
          <w:rStyle w:val="StyleUnderline"/>
        </w:rPr>
        <w:t>since at least 2004</w:t>
      </w:r>
      <w:r w:rsidRPr="007C6D68">
        <w:rPr>
          <w:sz w:val="16"/>
        </w:rPr>
        <w:t xml:space="preserve"> — you can see this quite clearly in the chart below.</w:t>
      </w:r>
    </w:p>
    <w:p w14:paraId="35676E45" w14:textId="77777777" w:rsidR="00B502CF" w:rsidRPr="007C6D68" w:rsidRDefault="00B502CF" w:rsidP="00B502CF">
      <w:pPr>
        <w:rPr>
          <w:sz w:val="16"/>
        </w:rPr>
      </w:pPr>
      <w:r w:rsidRPr="007C6D68">
        <w:rPr>
          <w:rStyle w:val="StyleUnderline"/>
        </w:rPr>
        <w:t>There</w:t>
      </w:r>
      <w:r w:rsidRPr="007C6D68">
        <w:rPr>
          <w:sz w:val="16"/>
        </w:rPr>
        <w:t xml:space="preserve"> just </w:t>
      </w:r>
      <w:r w:rsidRPr="007C6D68">
        <w:rPr>
          <w:rStyle w:val="StyleUnderline"/>
        </w:rPr>
        <w:t>isn’t as much movement in the polling margin in recent elections</w:t>
      </w:r>
      <w:r w:rsidRPr="007C6D68">
        <w:rPr>
          <w:sz w:val="16"/>
        </w:rPr>
        <w:t>. But even when early polls have been closer to the final outcome, the error has still often been large enough to swing an election from one party to the other. What’s more, the direction of the polling error has been inconsistent — sometimes polls tend to be Republican-leaning; at other times, Democratic-leaning. This error is substantial enough that it makes it hard to predict the final election result, even if the early polls aren’t that far off.</w:t>
      </w:r>
    </w:p>
    <w:p w14:paraId="5BFE2EFF" w14:textId="77777777" w:rsidR="00B502CF" w:rsidRPr="007C6D68" w:rsidRDefault="00B502CF" w:rsidP="00B502CF">
      <w:pPr>
        <w:rPr>
          <w:sz w:val="16"/>
        </w:rPr>
      </w:pPr>
      <w:r w:rsidRPr="007C6D68">
        <w:rPr>
          <w:sz w:val="16"/>
        </w:rPr>
        <w:t>Take the last three presidential elections. In 2016, the polls about six months from the general election were about 2 points more Democratic than the final national popular vote margin (2.1 points), on average, so while they weren’t far off, the size of the error was about the same as the final margin in what was a very close race. But in 2008 and 2012, the early polls missed in a Republican direction: In 2008, Barack Obama won by 7.3 points, but then the average six months out was about 6 points more Republican than the final outcome. Similarly, in 2012, Obama won by 3.9 points, but the early polls were, on average, 2 points more Republican compared to the final margin.</w:t>
      </w:r>
    </w:p>
    <w:p w14:paraId="415DD5FC" w14:textId="77777777" w:rsidR="00B502CF" w:rsidRPr="007C6D68" w:rsidRDefault="00B502CF" w:rsidP="00B502CF">
      <w:pPr>
        <w:rPr>
          <w:sz w:val="16"/>
        </w:rPr>
      </w:pPr>
      <w:r w:rsidRPr="007C6D68">
        <w:rPr>
          <w:sz w:val="16"/>
        </w:rPr>
        <w:t>The difference at the margins, in other words, can still be very meaningful. Consider the 2016 election. Trump lost the popular vote by 2 points but still won the presidency because our elections are determined by the Electoral College, not the national popular vote. It’s harder to imagine this being the case, though, had Trump lost the popular vote by 4 points, which was Clinton’s average lead between 150 and 200 days out.</w:t>
      </w:r>
    </w:p>
    <w:p w14:paraId="47E70D39" w14:textId="77777777" w:rsidR="00B502CF" w:rsidRPr="007C6D68" w:rsidRDefault="00B502CF" w:rsidP="00B502CF">
      <w:pPr>
        <w:rPr>
          <w:sz w:val="16"/>
        </w:rPr>
      </w:pPr>
      <w:r w:rsidRPr="007C6D68">
        <w:rPr>
          <w:sz w:val="16"/>
        </w:rPr>
        <w:t>Why did Clinton’s edge change from 4 points in the early surveys to 2 points in the final result? Well, for a variety of reasons. Polls are snapshots in time, while campaigns are dynamic events. And although some moments are somewhat predictable in their impact — such as the convention bounce — many others aren’t. This seems particularly important right now because we don’t know how the coronavirus pandemic will affect the standing of the two major-party nominees. And unexpected events can’t be discounted: Clinton may have lost in 2016 in part because of the Comey Letter, which came out less than two weeks before the election.</w:t>
      </w:r>
    </w:p>
    <w:p w14:paraId="05F31409" w14:textId="77777777" w:rsidR="00B502CF" w:rsidRDefault="00B502CF" w:rsidP="00B502CF">
      <w:pPr>
        <w:rPr>
          <w:sz w:val="14"/>
        </w:rPr>
      </w:pPr>
      <w:r w:rsidRPr="007C6D68">
        <w:rPr>
          <w:sz w:val="14"/>
        </w:rPr>
        <w:t xml:space="preserve">All of this is to say it’s difficult to know how 2020 will shape up. Some </w:t>
      </w:r>
      <w:r w:rsidRPr="007C6D68">
        <w:rPr>
          <w:rStyle w:val="StyleUnderline"/>
        </w:rPr>
        <w:t>pollsters have adjusted their methodologies after 2016</w:t>
      </w:r>
      <w:r w:rsidRPr="007C6D68">
        <w:rPr>
          <w:sz w:val="14"/>
        </w:rPr>
        <w:t xml:space="preserve"> — such as weighting samples by educational attainment — and the 2020 race will happen under a different set of circumstances, so it’s not a given that polls will lean Democratic as they did four years ago. But </w:t>
      </w:r>
      <w:r w:rsidRPr="007C6D68">
        <w:rPr>
          <w:rStyle w:val="StyleUnderline"/>
        </w:rPr>
        <w:t xml:space="preserve">what the polls can tell us right now is that the 2020 race should be pretty </w:t>
      </w:r>
      <w:r w:rsidRPr="007C6D68">
        <w:rPr>
          <w:rStyle w:val="Emphasis"/>
        </w:rPr>
        <w:t>competitive</w:t>
      </w:r>
      <w:r w:rsidRPr="007C6D68">
        <w:rPr>
          <w:sz w:val="14"/>
        </w:rPr>
        <w:t xml:space="preserve">. </w:t>
      </w:r>
      <w:r w:rsidRPr="007C6D68">
        <w:rPr>
          <w:rStyle w:val="StyleUnderline"/>
        </w:rPr>
        <w:t>As the campaign develops</w:t>
      </w:r>
      <w:r w:rsidRPr="007C6D68">
        <w:rPr>
          <w:sz w:val="14"/>
        </w:rPr>
        <w:t xml:space="preserve"> over the next few months, </w:t>
      </w:r>
      <w:r w:rsidRPr="007C6D68">
        <w:rPr>
          <w:rStyle w:val="StyleUnderline"/>
        </w:rPr>
        <w:t xml:space="preserve">the electorate’s preferences could shift in </w:t>
      </w:r>
      <w:r w:rsidRPr="007C6D68">
        <w:rPr>
          <w:rStyle w:val="Emphasis"/>
        </w:rPr>
        <w:t>small but meaningful</w:t>
      </w:r>
      <w:r w:rsidRPr="007C6D68">
        <w:rPr>
          <w:rStyle w:val="StyleUnderline"/>
        </w:rPr>
        <w:t xml:space="preserve"> ways</w:t>
      </w:r>
      <w:r w:rsidRPr="007C6D68">
        <w:rPr>
          <w:sz w:val="14"/>
        </w:rPr>
        <w:t xml:space="preserve"> </w:t>
      </w:r>
      <w:r w:rsidRPr="007C6D68">
        <w:rPr>
          <w:rStyle w:val="StyleUnderline"/>
        </w:rPr>
        <w:t>that could</w:t>
      </w:r>
      <w:r w:rsidRPr="007C6D68">
        <w:rPr>
          <w:sz w:val="14"/>
        </w:rPr>
        <w:t xml:space="preserve"> ultimately be </w:t>
      </w:r>
      <w:r w:rsidRPr="007C6D68">
        <w:rPr>
          <w:rStyle w:val="StyleUnderline"/>
        </w:rPr>
        <w:t>consequential.</w:t>
      </w:r>
      <w:r w:rsidRPr="007C6D68">
        <w:rPr>
          <w:sz w:val="14"/>
        </w:rPr>
        <w:t xml:space="preserve"> </w:t>
      </w:r>
      <w:r w:rsidRPr="007C6D68">
        <w:rPr>
          <w:rStyle w:val="Emphasis"/>
        </w:rPr>
        <w:t>So look at the early polls</w:t>
      </w:r>
      <w:r w:rsidRPr="007C6D68">
        <w:rPr>
          <w:sz w:val="14"/>
        </w:rPr>
        <w:t xml:space="preserve"> — you know you’re going to anyway — but know that they are subject to change.</w:t>
      </w:r>
    </w:p>
    <w:p w14:paraId="595445F4" w14:textId="77777777" w:rsidR="00B502CF" w:rsidRDefault="00B502CF" w:rsidP="00B502CF"/>
    <w:p w14:paraId="110C93AF" w14:textId="77777777" w:rsidR="00B502CF" w:rsidRDefault="00B502CF" w:rsidP="00B502CF">
      <w:pPr>
        <w:pStyle w:val="Heading4"/>
      </w:pPr>
      <w:r>
        <w:t>Messaging early in the campaign shapes general election outcomes</w:t>
      </w:r>
    </w:p>
    <w:p w14:paraId="2A8A6596" w14:textId="77777777" w:rsidR="00B502CF" w:rsidRDefault="00B502CF" w:rsidP="00B502CF">
      <w:r w:rsidRPr="0000298A">
        <w:rPr>
          <w:rStyle w:val="Style13ptBold"/>
        </w:rPr>
        <w:t>Fridkin et al. 17</w:t>
      </w:r>
      <w:r>
        <w:t xml:space="preserve"> – </w:t>
      </w:r>
      <w:r w:rsidRPr="0000298A">
        <w:t>Professor of Political Science at Arizona State University</w:t>
      </w:r>
    </w:p>
    <w:p w14:paraId="1A67EA23" w14:textId="77777777" w:rsidR="00B502CF" w:rsidRDefault="00B502CF" w:rsidP="00B502CF">
      <w:r>
        <w:t>(Kim, with Patrick Kenney, Amanda Wintersieck, and Jill Carle. “</w:t>
      </w:r>
      <w:r w:rsidRPr="003E0E7B">
        <w:t>The Upside of the Long Campaign: How Presidential Elections Engage the Electorate</w:t>
      </w:r>
      <w:r>
        <w:t xml:space="preserve">.” </w:t>
      </w:r>
      <w:r w:rsidRPr="003E0E7B">
        <w:t>American Politics Research 2017, Vol. 45(2) 186–223</w:t>
      </w:r>
      <w:r>
        <w:t>. Sage.)</w:t>
      </w:r>
    </w:p>
    <w:p w14:paraId="1F8DEE80" w14:textId="77777777" w:rsidR="00B502CF" w:rsidRPr="0000298A" w:rsidRDefault="00B502CF" w:rsidP="00B502CF">
      <w:pPr>
        <w:rPr>
          <w:sz w:val="16"/>
        </w:rPr>
      </w:pPr>
      <w:r w:rsidRPr="0000298A">
        <w:rPr>
          <w:sz w:val="16"/>
        </w:rPr>
        <w:t>Conclusion and Implications</w:t>
      </w:r>
    </w:p>
    <w:p w14:paraId="2303574E" w14:textId="77777777" w:rsidR="00B502CF" w:rsidRPr="0000298A" w:rsidRDefault="00B502CF" w:rsidP="00B502CF">
      <w:pPr>
        <w:rPr>
          <w:sz w:val="16"/>
        </w:rPr>
      </w:pPr>
      <w:r w:rsidRPr="0000298A">
        <w:rPr>
          <w:sz w:val="16"/>
        </w:rPr>
        <w:t xml:space="preserve">In this article, </w:t>
      </w:r>
      <w:r w:rsidRPr="0000298A">
        <w:rPr>
          <w:rStyle w:val="StyleUnderline"/>
        </w:rPr>
        <w:t>we take a long view of the</w:t>
      </w:r>
      <w:r w:rsidRPr="0000298A">
        <w:rPr>
          <w:sz w:val="16"/>
        </w:rPr>
        <w:t xml:space="preserve"> mobilizing effects of the </w:t>
      </w:r>
      <w:r w:rsidRPr="0000298A">
        <w:rPr>
          <w:rStyle w:val="StyleUnderline"/>
        </w:rPr>
        <w:t>presidential campaign season</w:t>
      </w:r>
      <w:r w:rsidRPr="0000298A">
        <w:rPr>
          <w:sz w:val="16"/>
        </w:rPr>
        <w:t xml:space="preserve">. </w:t>
      </w:r>
      <w:r w:rsidRPr="0000298A">
        <w:rPr>
          <w:rStyle w:val="StyleUnderline"/>
        </w:rPr>
        <w:t xml:space="preserve">We demonstrate that feelings about the candidates and campaign communications early in the primary season, as well as late in the general election campaign, </w:t>
      </w:r>
      <w:r w:rsidRPr="008C370E">
        <w:rPr>
          <w:rStyle w:val="Emphasis"/>
        </w:rPr>
        <w:t>mobilize citizens during the fall campaign</w:t>
      </w:r>
      <w:r w:rsidRPr="0000298A">
        <w:rPr>
          <w:sz w:val="16"/>
        </w:rPr>
        <w:t xml:space="preserve">. </w:t>
      </w:r>
      <w:r w:rsidRPr="0000298A">
        <w:rPr>
          <w:rStyle w:val="StyleUnderline"/>
        </w:rPr>
        <w:t>These findings emerge from</w:t>
      </w:r>
      <w:r w:rsidRPr="0000298A">
        <w:rPr>
          <w:sz w:val="16"/>
        </w:rPr>
        <w:t xml:space="preserve"> a six-wave panel of potential voters during the 2008 presidential campaign involving more than 10,000 respondents. This is </w:t>
      </w:r>
      <w:r w:rsidRPr="0000298A">
        <w:rPr>
          <w:rStyle w:val="Emphasis"/>
        </w:rPr>
        <w:t>an ideal dataset</w:t>
      </w:r>
      <w:r w:rsidRPr="0000298A">
        <w:rPr>
          <w:sz w:val="16"/>
        </w:rPr>
        <w:t xml:space="preserve"> to explore individual-level variation across the length of the campaign.</w:t>
      </w:r>
    </w:p>
    <w:p w14:paraId="523904A8" w14:textId="77777777" w:rsidR="00B502CF" w:rsidRPr="0000298A" w:rsidRDefault="00B502CF" w:rsidP="00B502CF">
      <w:pPr>
        <w:rPr>
          <w:sz w:val="16"/>
        </w:rPr>
      </w:pPr>
      <w:r w:rsidRPr="0000298A">
        <w:rPr>
          <w:sz w:val="16"/>
        </w:rPr>
        <w:t>We know that campaigns and candidates are able to activate potential voters by reaching out to them directly (e.g., Gerber &amp; Green, 2000; Nickerson &amp; Rogers, 2014). However, we build on these findings by dem- onstrating that individuals, who are contacted by campaigns during the primaries, months prior to the beginning of the general election campaign, are significantly more likely to participate in the fall general election. This finding is new and drives home the importance of asking voters directly to participate in the campaign process, irrespective of the propinquity of Election Day.</w:t>
      </w:r>
    </w:p>
    <w:p w14:paraId="70747925" w14:textId="77777777" w:rsidR="00B502CF" w:rsidRPr="0000298A" w:rsidRDefault="00B502CF" w:rsidP="00B502CF">
      <w:pPr>
        <w:rPr>
          <w:sz w:val="16"/>
        </w:rPr>
      </w:pPr>
      <w:r w:rsidRPr="0000298A">
        <w:rPr>
          <w:sz w:val="16"/>
        </w:rPr>
        <w:t xml:space="preserve">Furthermore, scholars have determined citizens’ exposure to campaigns, and candidate information leads to higher levels of engagement by potential voters (e.g., Kahn &amp; Kenney, 1999). These findings, however, come exclu- sively from general election campaigns. Again, we demonstrate that the importance of examining the entire campaign by showing exposure to adver- tisements during the primaries translates to higher levels of voter engagement in the fall campaign. </w:t>
      </w:r>
      <w:r w:rsidRPr="0000298A">
        <w:rPr>
          <w:rStyle w:val="StyleUnderline"/>
        </w:rPr>
        <w:t>Exposure to</w:t>
      </w:r>
      <w:r w:rsidRPr="0000298A">
        <w:rPr>
          <w:sz w:val="16"/>
        </w:rPr>
        <w:t xml:space="preserve"> primary </w:t>
      </w:r>
      <w:r w:rsidRPr="0000298A">
        <w:rPr>
          <w:rStyle w:val="StyleUnderline"/>
        </w:rPr>
        <w:t>campaign messages</w:t>
      </w:r>
      <w:r w:rsidRPr="0000298A">
        <w:rPr>
          <w:sz w:val="16"/>
        </w:rPr>
        <w:t xml:space="preserve">, measured as </w:t>
      </w:r>
      <w:r w:rsidRPr="0000298A">
        <w:rPr>
          <w:rStyle w:val="StyleUnderline"/>
        </w:rPr>
        <w:t>early</w:t>
      </w:r>
      <w:r w:rsidRPr="0000298A">
        <w:rPr>
          <w:sz w:val="16"/>
        </w:rPr>
        <w:t xml:space="preserve"> as March, </w:t>
      </w:r>
      <w:r w:rsidRPr="0000298A">
        <w:rPr>
          <w:rStyle w:val="StyleUnderline"/>
        </w:rPr>
        <w:t xml:space="preserve">is </w:t>
      </w:r>
      <w:r w:rsidRPr="008C370E">
        <w:rPr>
          <w:rStyle w:val="Emphasis"/>
        </w:rPr>
        <w:t>linked in significant ways</w:t>
      </w:r>
      <w:r w:rsidRPr="0000298A">
        <w:rPr>
          <w:rStyle w:val="StyleUnderline"/>
        </w:rPr>
        <w:t xml:space="preserve"> to</w:t>
      </w:r>
      <w:r w:rsidRPr="0000298A">
        <w:rPr>
          <w:sz w:val="16"/>
        </w:rPr>
        <w:t xml:space="preserve"> the likelihood of engagement in </w:t>
      </w:r>
      <w:r w:rsidRPr="0000298A">
        <w:rPr>
          <w:rStyle w:val="StyleUnderline"/>
        </w:rPr>
        <w:t>the general election</w:t>
      </w:r>
      <w:r w:rsidRPr="0000298A">
        <w:rPr>
          <w:sz w:val="16"/>
        </w:rPr>
        <w:t xml:space="preserve">. </w:t>
      </w:r>
      <w:r w:rsidRPr="0000298A">
        <w:rPr>
          <w:rStyle w:val="StyleUnderline"/>
        </w:rPr>
        <w:t>This relationship holds true even controlling for expo- sure to political advertisements during the fall campaign</w:t>
      </w:r>
      <w:r w:rsidRPr="0000298A">
        <w:rPr>
          <w:sz w:val="16"/>
        </w:rPr>
        <w:t>.</w:t>
      </w:r>
    </w:p>
    <w:p w14:paraId="3F5871A9" w14:textId="77777777" w:rsidR="00B502CF" w:rsidRPr="007C6D68" w:rsidRDefault="00B502CF" w:rsidP="00B502CF"/>
    <w:p w14:paraId="3F0D258E" w14:textId="77777777" w:rsidR="00B502CF" w:rsidRDefault="00B502CF" w:rsidP="00B502CF">
      <w:pPr>
        <w:pStyle w:val="Heading3"/>
      </w:pPr>
      <w:r>
        <w:t>AT: Can’t Predict</w:t>
      </w:r>
    </w:p>
    <w:p w14:paraId="76668529" w14:textId="77777777" w:rsidR="00B502CF" w:rsidRDefault="00B502CF" w:rsidP="00B502CF"/>
    <w:p w14:paraId="560F6829" w14:textId="77777777" w:rsidR="00B502CF" w:rsidRDefault="00B502CF" w:rsidP="00B502CF">
      <w:pPr>
        <w:pStyle w:val="Heading4"/>
      </w:pPr>
      <w:r>
        <w:t xml:space="preserve">The election will play out along traditional lines --- polls reflect typical breakdowns, </w:t>
      </w:r>
      <w:r w:rsidRPr="00D16D39">
        <w:rPr>
          <w:u w:val="single"/>
        </w:rPr>
        <w:t>despite</w:t>
      </w:r>
      <w:r>
        <w:t xml:space="preserve"> numerous black swans</w:t>
      </w:r>
    </w:p>
    <w:p w14:paraId="281BC6E3" w14:textId="77777777" w:rsidR="00B502CF" w:rsidRPr="00D25B3D" w:rsidRDefault="00B502CF" w:rsidP="00B502CF">
      <w:r>
        <w:t>Also answers COVID</w:t>
      </w:r>
    </w:p>
    <w:p w14:paraId="4CA9ABB6" w14:textId="77777777" w:rsidR="00B502CF" w:rsidRDefault="00B502CF" w:rsidP="00B502CF">
      <w:r w:rsidRPr="00D16D39">
        <w:rPr>
          <w:rStyle w:val="Style13ptBold"/>
        </w:rPr>
        <w:t>Cohn 20</w:t>
      </w:r>
      <w:r>
        <w:t xml:space="preserve"> – </w:t>
      </w:r>
      <w:r w:rsidRPr="00D16D39">
        <w:t>domestic correspondent for The Upshot at The New York Times. He covers elections, polling and demographics</w:t>
      </w:r>
    </w:p>
    <w:p w14:paraId="242D3644" w14:textId="77777777" w:rsidR="00B502CF" w:rsidRDefault="00B502CF" w:rsidP="00B502CF">
      <w:r>
        <w:t>Nate, 4/13. “</w:t>
      </w:r>
      <w:r w:rsidRPr="00D16D39">
        <w:t>Why Biden’s Polling Lead vs. Trump Isn’t as Solid as It Looks</w:t>
      </w:r>
      <w:r>
        <w:t xml:space="preserve">.” The New York Times. ProQuest Central. </w:t>
      </w:r>
    </w:p>
    <w:p w14:paraId="75879DAD" w14:textId="77777777" w:rsidR="00B502CF" w:rsidRPr="00D16D39" w:rsidRDefault="00B502CF" w:rsidP="00B502CF">
      <w:pPr>
        <w:rPr>
          <w:sz w:val="16"/>
        </w:rPr>
      </w:pPr>
      <w:r w:rsidRPr="00D16D39">
        <w:rPr>
          <w:sz w:val="16"/>
        </w:rPr>
        <w:t xml:space="preserve">President </w:t>
      </w:r>
      <w:r w:rsidRPr="00D16D39">
        <w:rPr>
          <w:rStyle w:val="StyleUnderline"/>
        </w:rPr>
        <w:t>Trump and</w:t>
      </w:r>
      <w:r w:rsidRPr="00D16D39">
        <w:rPr>
          <w:sz w:val="16"/>
        </w:rPr>
        <w:t xml:space="preserve"> Joe </w:t>
      </w:r>
      <w:r w:rsidRPr="00D16D39">
        <w:rPr>
          <w:rStyle w:val="StyleUnderline"/>
        </w:rPr>
        <w:t>Biden begin the</w:t>
      </w:r>
      <w:r w:rsidRPr="00D16D39">
        <w:rPr>
          <w:sz w:val="16"/>
        </w:rPr>
        <w:t xml:space="preserve"> general </w:t>
      </w:r>
      <w:r w:rsidRPr="00D16D39">
        <w:rPr>
          <w:rStyle w:val="StyleUnderline"/>
        </w:rPr>
        <w:t xml:space="preserve">election campaign locked in a highly competitive contest that </w:t>
      </w:r>
      <w:r w:rsidRPr="00D16D39">
        <w:rPr>
          <w:rStyle w:val="Emphasis"/>
        </w:rPr>
        <w:t>remains fought along the lines of the 2016 presidential election</w:t>
      </w:r>
      <w:r w:rsidRPr="00D16D39">
        <w:rPr>
          <w:rStyle w:val="StyleUnderline"/>
        </w:rPr>
        <w:t>, according to national and battleground state polls</w:t>
      </w:r>
      <w:r w:rsidRPr="00D16D39">
        <w:rPr>
          <w:sz w:val="16"/>
        </w:rPr>
        <w:t>.</w:t>
      </w:r>
    </w:p>
    <w:p w14:paraId="6EB8E0EB" w14:textId="77777777" w:rsidR="00B502CF" w:rsidRPr="00D16D39" w:rsidRDefault="00B502CF" w:rsidP="00B502CF">
      <w:pPr>
        <w:rPr>
          <w:sz w:val="16"/>
        </w:rPr>
      </w:pPr>
      <w:r w:rsidRPr="00D16D39">
        <w:rPr>
          <w:sz w:val="16"/>
        </w:rPr>
        <w:t>If anyone holds the early edge, it is Mr. Biden. He leads by an average of six points in national live-interview polls of registered voters. But the election will be decided by voters in the battleground states, not registered voters nationwide, and there the story is not nearly so clear or rosy for Mr. Biden.</w:t>
      </w:r>
    </w:p>
    <w:p w14:paraId="459986F0" w14:textId="77777777" w:rsidR="00B502CF" w:rsidRPr="00D16D39" w:rsidRDefault="00B502CF" w:rsidP="00B502CF">
      <w:pPr>
        <w:rPr>
          <w:sz w:val="16"/>
        </w:rPr>
      </w:pPr>
      <w:r w:rsidRPr="00D16D39">
        <w:rPr>
          <w:sz w:val="16"/>
        </w:rPr>
        <w:t>At the moment, a reasonable estimate is that Mr. Biden is performing four or five points worse among likely voters in the critical states than he is among registered voters nationwide. As a result, he holds only a narrow and tenuous edge in the race for the Electoral College, if he holds one at all.</w:t>
      </w:r>
    </w:p>
    <w:p w14:paraId="2DDA90DC" w14:textId="77777777" w:rsidR="00B502CF" w:rsidRPr="00D16D39" w:rsidRDefault="00B502CF" w:rsidP="00B502CF">
      <w:pPr>
        <w:rPr>
          <w:sz w:val="16"/>
        </w:rPr>
      </w:pPr>
      <w:r w:rsidRPr="00D16D39">
        <w:rPr>
          <w:sz w:val="16"/>
        </w:rPr>
        <w:t xml:space="preserve">Even under ordinary circumstances, </w:t>
      </w:r>
      <w:r w:rsidRPr="00D16D39">
        <w:rPr>
          <w:rStyle w:val="StyleUnderline"/>
        </w:rPr>
        <w:t>with seven months to go</w:t>
      </w:r>
      <w:r w:rsidRPr="00D16D39">
        <w:rPr>
          <w:sz w:val="16"/>
        </w:rPr>
        <w:t xml:space="preserve"> until the election, </w:t>
      </w:r>
      <w:r w:rsidRPr="00D16D39">
        <w:rPr>
          <w:rStyle w:val="StyleUnderline"/>
        </w:rPr>
        <w:t>there would be</w:t>
      </w:r>
      <w:r w:rsidRPr="00D16D39">
        <w:rPr>
          <w:sz w:val="16"/>
        </w:rPr>
        <w:t xml:space="preserve"> plenty of </w:t>
      </w:r>
      <w:r w:rsidRPr="00D16D39">
        <w:rPr>
          <w:rStyle w:val="StyleUnderline"/>
        </w:rPr>
        <w:t>time for the race to change. This cycle, the country also faces a pandemic and a severe economic downturn</w:t>
      </w:r>
      <w:r w:rsidRPr="00D16D39">
        <w:rPr>
          <w:sz w:val="16"/>
        </w:rPr>
        <w:t xml:space="preserve"> with the potential to upend the race.</w:t>
      </w:r>
    </w:p>
    <w:p w14:paraId="34F42270" w14:textId="77777777" w:rsidR="00B502CF" w:rsidRPr="00D16D39" w:rsidRDefault="00B502CF" w:rsidP="00B502CF">
      <w:pPr>
        <w:rPr>
          <w:sz w:val="16"/>
        </w:rPr>
      </w:pPr>
      <w:r w:rsidRPr="00D16D39">
        <w:rPr>
          <w:sz w:val="16"/>
        </w:rPr>
        <w:t xml:space="preserve">Already, </w:t>
      </w:r>
      <w:r w:rsidRPr="00D16D39">
        <w:rPr>
          <w:rStyle w:val="StyleUnderline"/>
        </w:rPr>
        <w:t>an initial uptick in the president’s approval rating has dissipated</w:t>
      </w:r>
      <w:r w:rsidRPr="00D16D39">
        <w:rPr>
          <w:sz w:val="16"/>
        </w:rPr>
        <w:t>, perhaps because a rallying effect has given way to more focus on the administration’s coronavirus response. There will be many opportunities for the polls to shift again, and the president faces many downside risks without a return to normal life and to economic growth before the election.</w:t>
      </w:r>
    </w:p>
    <w:p w14:paraId="14D9E65A" w14:textId="77777777" w:rsidR="00B502CF" w:rsidRPr="00D16D39" w:rsidRDefault="00B502CF" w:rsidP="00B502CF">
      <w:pPr>
        <w:rPr>
          <w:sz w:val="16"/>
        </w:rPr>
      </w:pPr>
      <w:r w:rsidRPr="00D16D39">
        <w:rPr>
          <w:rStyle w:val="StyleUnderline"/>
        </w:rPr>
        <w:t>But</w:t>
      </w:r>
      <w:r w:rsidRPr="00D16D39">
        <w:rPr>
          <w:sz w:val="16"/>
        </w:rPr>
        <w:t xml:space="preserve"> at least for now, the </w:t>
      </w:r>
      <w:r w:rsidRPr="00D16D39">
        <w:rPr>
          <w:rStyle w:val="Emphasis"/>
        </w:rPr>
        <w:t>polls suggest that American voters are divided along familiar lines, despite countless events that seemed to have the potential to redraw them</w:t>
      </w:r>
      <w:r w:rsidRPr="00D16D39">
        <w:rPr>
          <w:sz w:val="16"/>
        </w:rPr>
        <w:t>.</w:t>
      </w:r>
    </w:p>
    <w:p w14:paraId="0666BF00" w14:textId="77777777" w:rsidR="00B502CF" w:rsidRDefault="00B502CF" w:rsidP="00B502CF"/>
    <w:p w14:paraId="2EBA0E3C" w14:textId="77777777" w:rsidR="00B502CF" w:rsidRDefault="00B502CF" w:rsidP="00B502CF">
      <w:pPr>
        <w:pStyle w:val="Heading4"/>
      </w:pPr>
      <w:r>
        <w:t>Forecasting is accurate --- midterms prove reversion to the norm</w:t>
      </w:r>
    </w:p>
    <w:p w14:paraId="32C0E638" w14:textId="77777777" w:rsidR="00B502CF" w:rsidRDefault="00B502CF" w:rsidP="00B502CF">
      <w:r w:rsidRPr="00E35482">
        <w:rPr>
          <w:rStyle w:val="Style13ptBold"/>
        </w:rPr>
        <w:t xml:space="preserve">Williams </w:t>
      </w:r>
      <w:r>
        <w:rPr>
          <w:rStyle w:val="Style13ptBold"/>
        </w:rPr>
        <w:t>18</w:t>
      </w:r>
      <w:r>
        <w:t xml:space="preserve"> –</w:t>
      </w:r>
      <w:r w:rsidRPr="00E35482">
        <w:t xml:space="preserve"> Professor of Economics and Finance and Director, Betting Research &amp; Political Forecasting Unit, Nottingham Business School, Nottingham Trent University</w:t>
      </w:r>
    </w:p>
    <w:p w14:paraId="2D4CC4B1" w14:textId="77777777" w:rsidR="00B502CF" w:rsidRPr="00E35482" w:rsidRDefault="00B502CF" w:rsidP="00B502CF">
      <w:r>
        <w:t xml:space="preserve">(Leighton Vaughan, 11/21/18. “US presidential elections: why a Democrat is now favourite to win in 2020.” </w:t>
      </w:r>
      <w:r w:rsidRPr="00E35482">
        <w:t>https://theconversation.com/us-presidential-elections-why-a-democrat-is-now-favourite-to-win-in-2020-107031</w:t>
      </w:r>
      <w:r>
        <w:t>)</w:t>
      </w:r>
    </w:p>
    <w:p w14:paraId="752285AD" w14:textId="77777777" w:rsidR="00B502CF" w:rsidRPr="00A65425" w:rsidRDefault="00B502CF" w:rsidP="00B502CF">
      <w:pPr>
        <w:rPr>
          <w:sz w:val="16"/>
        </w:rPr>
      </w:pPr>
      <w:r w:rsidRPr="00A65425">
        <w:rPr>
          <w:sz w:val="16"/>
        </w:rPr>
        <w:t xml:space="preserve">So what happened in the 2018 US midterm elections? This time, </w:t>
      </w:r>
      <w:r w:rsidRPr="00E35482">
        <w:rPr>
          <w:rStyle w:val="StyleUnderline"/>
        </w:rPr>
        <w:t>the FiveThirtyEight</w:t>
      </w:r>
      <w:r w:rsidRPr="00A65425">
        <w:rPr>
          <w:sz w:val="16"/>
        </w:rPr>
        <w:t xml:space="preserve"> “Lite” </w:t>
      </w:r>
      <w:r w:rsidRPr="00E35482">
        <w:rPr>
          <w:rStyle w:val="StyleUnderline"/>
        </w:rPr>
        <w:t>forecast</w:t>
      </w:r>
      <w:r w:rsidRPr="00A65425">
        <w:rPr>
          <w:sz w:val="16"/>
        </w:rPr>
        <w:t xml:space="preserve">, based solely on local and national polls weighted by past performance, </w:t>
      </w:r>
      <w:r w:rsidRPr="00E35482">
        <w:rPr>
          <w:rStyle w:val="StyleUnderline"/>
        </w:rPr>
        <w:t>predicted that the Democrats would pick up a net 38 seats in the House</w:t>
      </w:r>
      <w:r w:rsidRPr="00A65425">
        <w:rPr>
          <w:sz w:val="16"/>
        </w:rPr>
        <w:t xml:space="preserve"> of Representatives. The “Classic” forecast, which also includes fundraising, past voting and historical trends, predicted that they would pick up a net 39 seats. They needed 23 to take control.</w:t>
      </w:r>
    </w:p>
    <w:p w14:paraId="486F33B6" w14:textId="77777777" w:rsidR="00B502CF" w:rsidRPr="00A65425" w:rsidRDefault="00B502CF" w:rsidP="00B502CF">
      <w:pPr>
        <w:rPr>
          <w:sz w:val="16"/>
        </w:rPr>
      </w:pPr>
      <w:r w:rsidRPr="00A65425">
        <w:rPr>
          <w:sz w:val="16"/>
        </w:rPr>
        <w:t xml:space="preserve">With almost all results now declared, it seems that those </w:t>
      </w:r>
      <w:r w:rsidRPr="00E35482">
        <w:rPr>
          <w:rStyle w:val="Emphasis"/>
        </w:rPr>
        <w:t>forecasts are pretty near spot on</w:t>
      </w:r>
      <w:r w:rsidRPr="00A65425">
        <w:rPr>
          <w:sz w:val="16"/>
        </w:rPr>
        <w:t xml:space="preserve"> </w:t>
      </w:r>
      <w:r w:rsidRPr="00E35482">
        <w:rPr>
          <w:rStyle w:val="StyleUnderline"/>
        </w:rPr>
        <w:t>the projected tally of a net gain of 40 seats by the Democrats</w:t>
      </w:r>
      <w:r w:rsidRPr="00A65425">
        <w:rPr>
          <w:sz w:val="16"/>
        </w:rPr>
        <w:t>. In the Senate, meanwhile, the Republicans were forecast to hold the Senate by 52 seats to 48. The final count is likely to be 53-47. There is also an argument that the small error in the Senate forecast can be accounted for by poor ballot design in Florida, which disadvantaged the Democrat in a very close race.</w:t>
      </w:r>
    </w:p>
    <w:p w14:paraId="6D1F9C50" w14:textId="77777777" w:rsidR="00B502CF" w:rsidRPr="00A65425" w:rsidRDefault="00B502CF" w:rsidP="00B502CF">
      <w:pPr>
        <w:rPr>
          <w:sz w:val="16"/>
        </w:rPr>
      </w:pPr>
      <w:r w:rsidRPr="00A65425">
        <w:rPr>
          <w:sz w:val="16"/>
        </w:rPr>
        <w:t>Some analysts currently advocate looking at the turnout of “early voters”, broken down by party affiliation, who cast their ballot before polling day. They argue this can be used as an alternative or supplementary forecasting methodology. This year, a prominent advocate of this methodology went with the Republican Senate candidate in Arizona, while FiveThirtyEight chose the Democrat. The Democrat won. Despite this, the jury is still out over whether “early vote” analysis can add any value.</w:t>
      </w:r>
    </w:p>
    <w:p w14:paraId="70BCA90A" w14:textId="77777777" w:rsidR="00B502CF" w:rsidRPr="00A65425" w:rsidRDefault="00B502CF" w:rsidP="00B502CF">
      <w:pPr>
        <w:rPr>
          <w:sz w:val="16"/>
        </w:rPr>
      </w:pPr>
      <w:r w:rsidRPr="00A65425">
        <w:rPr>
          <w:sz w:val="16"/>
        </w:rPr>
        <w:t>There has also been research into the forecasting efficiency of betting/prediction markets compared to polls. This tends to show that the markets have the edge over polls in key respects, although they can themselves be influenced by and overreact to new poll results.</w:t>
      </w:r>
    </w:p>
    <w:p w14:paraId="10ADC7C4" w14:textId="77777777" w:rsidR="00B502CF" w:rsidRPr="00A65425" w:rsidRDefault="00B502CF" w:rsidP="00B502CF">
      <w:pPr>
        <w:rPr>
          <w:sz w:val="16"/>
        </w:rPr>
      </w:pPr>
      <w:r w:rsidRPr="00A65425">
        <w:rPr>
          <w:sz w:val="16"/>
        </w:rPr>
        <w:t xml:space="preserve">There are a number of theories to explain what went wrong with much of the forecasting prior to the Trump and Brexit votes. But </w:t>
      </w:r>
      <w:r w:rsidRPr="00E35482">
        <w:rPr>
          <w:rStyle w:val="StyleUnderline"/>
        </w:rPr>
        <w:t>looking at the bigger picture, which stretches back to the US presidential election of 1868</w:t>
      </w:r>
      <w:r w:rsidRPr="00A65425">
        <w:rPr>
          <w:sz w:val="16"/>
        </w:rPr>
        <w:t xml:space="preserve"> (in which Republican Ulysses S Grant defeated Democrat Horatio Seymour), </w:t>
      </w:r>
      <w:r w:rsidRPr="00E35482">
        <w:rPr>
          <w:rStyle w:val="StyleUnderline"/>
        </w:rPr>
        <w:t>forecasts based on markets</w:t>
      </w:r>
      <w:r w:rsidRPr="00A65425">
        <w:rPr>
          <w:sz w:val="16"/>
        </w:rPr>
        <w:t xml:space="preserve"> (with one notable exception, in 1948) </w:t>
      </w:r>
      <w:r w:rsidRPr="00E35482">
        <w:rPr>
          <w:rStyle w:val="StyleUnderline"/>
        </w:rPr>
        <w:t>have proved remarkably accurate, as have other forecasting methodologies</w:t>
      </w:r>
      <w:r w:rsidRPr="00A65425">
        <w:rPr>
          <w:sz w:val="16"/>
        </w:rPr>
        <w:t xml:space="preserve">. To this extent, </w:t>
      </w:r>
      <w:r w:rsidRPr="00E35482">
        <w:rPr>
          <w:rStyle w:val="Emphasis"/>
        </w:rPr>
        <w:t>the accurate forecasting of the 2018 midterms is a return to the norm</w:t>
      </w:r>
      <w:r w:rsidRPr="00A65425">
        <w:rPr>
          <w:sz w:val="16"/>
        </w:rPr>
        <w:t>.</w:t>
      </w:r>
    </w:p>
    <w:p w14:paraId="75D569AA" w14:textId="77777777" w:rsidR="00B502CF" w:rsidRPr="00A65425" w:rsidRDefault="00B502CF" w:rsidP="00B502CF">
      <w:pPr>
        <w:rPr>
          <w:sz w:val="16"/>
        </w:rPr>
      </w:pPr>
      <w:r w:rsidRPr="00A65425">
        <w:rPr>
          <w:sz w:val="16"/>
        </w:rPr>
        <w:t>And the next president is …</w:t>
      </w:r>
    </w:p>
    <w:p w14:paraId="17439932" w14:textId="77777777" w:rsidR="00B502CF" w:rsidRPr="00A65425" w:rsidRDefault="00B502CF" w:rsidP="00B502CF">
      <w:pPr>
        <w:rPr>
          <w:sz w:val="16"/>
        </w:rPr>
      </w:pPr>
      <w:r w:rsidRPr="00A65425">
        <w:rPr>
          <w:sz w:val="16"/>
        </w:rPr>
        <w:t xml:space="preserve">But what do the results mean for politics in the US more generally? The bottom line is that </w:t>
      </w:r>
      <w:r w:rsidRPr="00E35482">
        <w:rPr>
          <w:rStyle w:val="StyleUnderline"/>
        </w:rPr>
        <w:t>there was a considerable swing to the Democrats across most of the country, especially among women and in the suburbs, such that the Republican advantage</w:t>
      </w:r>
      <w:r w:rsidRPr="00A65425">
        <w:rPr>
          <w:sz w:val="16"/>
        </w:rPr>
        <w:t xml:space="preserve"> of almost 1% in the House popular vote in 2016 was </w:t>
      </w:r>
      <w:r w:rsidRPr="00E35482">
        <w:rPr>
          <w:rStyle w:val="StyleUnderline"/>
        </w:rPr>
        <w:t>turned into a Democrat advantage</w:t>
      </w:r>
      <w:r w:rsidRPr="00A65425">
        <w:rPr>
          <w:sz w:val="16"/>
        </w:rPr>
        <w:t xml:space="preserve"> of about 8% this time. If </w:t>
      </w:r>
      <w:r w:rsidRPr="00E35482">
        <w:rPr>
          <w:rStyle w:val="StyleUnderline"/>
        </w:rPr>
        <w:t>reproduced in a presidential election, it would be enough to provide</w:t>
      </w:r>
      <w:r w:rsidRPr="00A65425">
        <w:rPr>
          <w:sz w:val="16"/>
        </w:rPr>
        <w:t xml:space="preserve"> a handsome </w:t>
      </w:r>
      <w:r w:rsidRPr="00E35482">
        <w:rPr>
          <w:rStyle w:val="StyleUnderline"/>
        </w:rPr>
        <w:t>victory for</w:t>
      </w:r>
      <w:r w:rsidRPr="00A65425">
        <w:rPr>
          <w:sz w:val="16"/>
        </w:rPr>
        <w:t xml:space="preserve"> the candidate of </w:t>
      </w:r>
      <w:r w:rsidRPr="00E35482">
        <w:rPr>
          <w:rStyle w:val="StyleUnderline"/>
        </w:rPr>
        <w:t>the Dem</w:t>
      </w:r>
      <w:r w:rsidRPr="00A65425">
        <w:rPr>
          <w:sz w:val="16"/>
        </w:rPr>
        <w:t>ocratic Party.</w:t>
      </w:r>
    </w:p>
    <w:p w14:paraId="1758BF26" w14:textId="77777777" w:rsidR="00B502CF" w:rsidRPr="00A65425" w:rsidRDefault="00B502CF" w:rsidP="00B502CF">
      <w:pPr>
        <w:rPr>
          <w:sz w:val="16"/>
        </w:rPr>
      </w:pPr>
      <w:r w:rsidRPr="00E35482">
        <w:rPr>
          <w:rStyle w:val="StyleUnderline"/>
        </w:rPr>
        <w:t>The size of this swing, and the demographics underpinning it, were identified with a good deal of accuracy by the main forecasting methodologies</w:t>
      </w:r>
      <w:r w:rsidRPr="00A65425">
        <w:rPr>
          <w:sz w:val="16"/>
        </w:rPr>
        <w:t xml:space="preserve">. This success has clearly restored some confidence in them, and </w:t>
      </w:r>
      <w:r w:rsidRPr="00E35482">
        <w:rPr>
          <w:rStyle w:val="StyleUnderline"/>
        </w:rPr>
        <w:t>they will now be used to look forward to 2020.</w:t>
      </w:r>
      <w:r w:rsidRPr="00A65425">
        <w:rPr>
          <w:sz w:val="16"/>
        </w:rPr>
        <w:t xml:space="preserve"> </w:t>
      </w:r>
      <w:r w:rsidRPr="00E35482">
        <w:rPr>
          <w:rStyle w:val="StyleUnderline"/>
        </w:rPr>
        <w:t>Useful current forecasts for the 2020 election include PredictIt, OddsChecker, Betfair and PredictWise</w:t>
      </w:r>
      <w:r w:rsidRPr="00A65425">
        <w:rPr>
          <w:sz w:val="16"/>
        </w:rPr>
        <w:t>.</w:t>
      </w:r>
    </w:p>
    <w:p w14:paraId="42A9E02F" w14:textId="77777777" w:rsidR="00B502CF" w:rsidRPr="00A65425" w:rsidRDefault="00B502CF" w:rsidP="00B502CF">
      <w:pPr>
        <w:rPr>
          <w:sz w:val="16"/>
        </w:rPr>
      </w:pPr>
      <w:r w:rsidRPr="00E35482">
        <w:rPr>
          <w:rStyle w:val="StyleUnderline"/>
        </w:rPr>
        <w:t>Taken together, they indicate that the Democratic candidate for the presidency</w:t>
      </w:r>
      <w:r w:rsidRPr="00A65425">
        <w:rPr>
          <w:sz w:val="16"/>
        </w:rPr>
        <w:t xml:space="preserve"> </w:t>
      </w:r>
      <w:r w:rsidRPr="00E35482">
        <w:rPr>
          <w:rStyle w:val="StyleUnderline"/>
        </w:rPr>
        <w:t>will</w:t>
      </w:r>
      <w:r w:rsidRPr="00A65425">
        <w:rPr>
          <w:sz w:val="16"/>
        </w:rPr>
        <w:t xml:space="preserve"> most likely come from a field including Senators Kamala Harris (the overall favourite), Bernie Sanders, Elizabeth Warren, Amy Klobuchar, Kirsten Gillibrand and Cory Booker. Outside the Senate, the frontrunners are former vice-president, Joe Biden, and the recent (unsuccessful) candidate for the Texas Senate, Beto O’Rourke.</w:t>
      </w:r>
    </w:p>
    <w:p w14:paraId="0A0A3A94" w14:textId="77777777" w:rsidR="00B502CF" w:rsidRPr="00A65425" w:rsidRDefault="00B502CF" w:rsidP="00B502CF">
      <w:pPr>
        <w:rPr>
          <w:sz w:val="16"/>
        </w:rPr>
      </w:pPr>
      <w:r w:rsidRPr="00A65425">
        <w:rPr>
          <w:sz w:val="16"/>
        </w:rPr>
        <w:t xml:space="preserve">Whoever prevails is most likely to </w:t>
      </w:r>
      <w:r w:rsidRPr="00E35482">
        <w:rPr>
          <w:rStyle w:val="StyleUnderline"/>
        </w:rPr>
        <w:t>face</w:t>
      </w:r>
      <w:r w:rsidRPr="00A65425">
        <w:rPr>
          <w:sz w:val="16"/>
        </w:rPr>
        <w:t xml:space="preserve"> sitting president, Donald </w:t>
      </w:r>
      <w:r w:rsidRPr="00E35482">
        <w:rPr>
          <w:rStyle w:val="StyleUnderline"/>
        </w:rPr>
        <w:t>Trump</w:t>
      </w:r>
      <w:r w:rsidRPr="00A65425">
        <w:rPr>
          <w:sz w:val="16"/>
        </w:rPr>
        <w:t xml:space="preserve">, who is close to even money to face impeachment during his current term of office. If Trump isn’t the Republican nominee, the vice-president, Mike Pence, and former UN ambassador Nikki Haley are attracting the most support in the markets. The </w:t>
      </w:r>
      <w:r w:rsidRPr="00E35482">
        <w:rPr>
          <w:rStyle w:val="StyleUnderline"/>
        </w:rPr>
        <w:t>Democrats are</w:t>
      </w:r>
      <w:r w:rsidRPr="00A65425">
        <w:rPr>
          <w:sz w:val="16"/>
        </w:rPr>
        <w:t xml:space="preserve"> currently about </w:t>
      </w:r>
      <w:r w:rsidRPr="00E35482">
        <w:rPr>
          <w:rStyle w:val="StyleUnderline"/>
        </w:rPr>
        <w:t>57% to 43% favourites over the Republicans to win the presidency</w:t>
      </w:r>
      <w:r w:rsidRPr="00A65425">
        <w:rPr>
          <w:sz w:val="16"/>
        </w:rPr>
        <w:t>.</w:t>
      </w:r>
    </w:p>
    <w:p w14:paraId="4575E887" w14:textId="77777777" w:rsidR="00B502CF" w:rsidRPr="00A65425" w:rsidRDefault="00B502CF" w:rsidP="00B502CF">
      <w:pPr>
        <w:rPr>
          <w:sz w:val="16"/>
        </w:rPr>
      </w:pPr>
      <w:r w:rsidRPr="00A65425">
        <w:rPr>
          <w:sz w:val="16"/>
        </w:rPr>
        <w:t xml:space="preserve">With the midterms over, </w:t>
      </w:r>
      <w:r w:rsidRPr="00E35482">
        <w:rPr>
          <w:rStyle w:val="StyleUnderline"/>
        </w:rPr>
        <w:t>our faith in political forecasting,</w:t>
      </w:r>
      <w:r w:rsidRPr="00A65425">
        <w:rPr>
          <w:sz w:val="16"/>
        </w:rPr>
        <w:t xml:space="preserve"> at least in the US, </w:t>
      </w:r>
      <w:r w:rsidRPr="00E35482">
        <w:rPr>
          <w:rStyle w:val="StyleUnderline"/>
        </w:rPr>
        <w:t>has been</w:t>
      </w:r>
      <w:r w:rsidRPr="00A65425">
        <w:rPr>
          <w:sz w:val="16"/>
        </w:rPr>
        <w:t xml:space="preserve"> somewhat </w:t>
      </w:r>
      <w:r w:rsidRPr="00E35482">
        <w:rPr>
          <w:rStyle w:val="StyleUnderline"/>
        </w:rPr>
        <w:t>restored</w:t>
      </w:r>
      <w:r w:rsidRPr="00A65425">
        <w:rPr>
          <w:sz w:val="16"/>
        </w:rPr>
        <w:t>. The focus now turns to 2020 – and whether they’ll accurately predict the next leader of the free world, or be left floundering by the unpredictable forces of a new world politics.</w:t>
      </w:r>
    </w:p>
    <w:p w14:paraId="576655B0" w14:textId="77777777" w:rsidR="00B502CF" w:rsidRDefault="00B502CF" w:rsidP="00B502CF"/>
    <w:p w14:paraId="0BF22831" w14:textId="77777777" w:rsidR="00B502CF" w:rsidRDefault="00B502CF" w:rsidP="00B502CF">
      <w:pPr>
        <w:pStyle w:val="Heading4"/>
      </w:pPr>
      <w:r>
        <w:t>Forecasting is possible, even for 2020</w:t>
      </w:r>
    </w:p>
    <w:p w14:paraId="63FC9ED0" w14:textId="77777777" w:rsidR="00B502CF" w:rsidRDefault="00B502CF" w:rsidP="00B502CF">
      <w:r w:rsidRPr="00405BD4">
        <w:rPr>
          <w:rStyle w:val="Style13ptBold"/>
        </w:rPr>
        <w:t>Enten 19</w:t>
      </w:r>
      <w:r>
        <w:t xml:space="preserve"> – </w:t>
      </w:r>
      <w:r w:rsidRPr="00405BD4">
        <w:t>Senior Writer and Analyst for CNN Politics</w:t>
      </w:r>
      <w:r>
        <w:t xml:space="preserve">, former </w:t>
      </w:r>
      <w:r w:rsidRPr="00405BD4">
        <w:t>senior political writer at FiveThirtyEight</w:t>
      </w:r>
    </w:p>
    <w:p w14:paraId="6D65888C" w14:textId="77777777" w:rsidR="00B502CF" w:rsidRDefault="00B502CF" w:rsidP="00B502CF">
      <w:r>
        <w:t>(Harry, 2/2. “</w:t>
      </w:r>
      <w:r w:rsidRPr="00405BD4">
        <w:t>The key 2018 lessons ahead of the 2020 election</w:t>
      </w:r>
      <w:r>
        <w:t xml:space="preserve">.” </w:t>
      </w:r>
      <w:r w:rsidRPr="00405BD4">
        <w:t>https://www.cnn.com/2018/12/30/politics/enten-mea-culpa-2018/index.html</w:t>
      </w:r>
      <w:r>
        <w:t>)</w:t>
      </w:r>
    </w:p>
    <w:p w14:paraId="6B344DC8" w14:textId="77777777" w:rsidR="00B502CF" w:rsidRPr="00405BD4" w:rsidRDefault="00B502CF" w:rsidP="00B502CF">
      <w:pPr>
        <w:rPr>
          <w:sz w:val="16"/>
        </w:rPr>
      </w:pPr>
      <w:r w:rsidRPr="00405BD4">
        <w:rPr>
          <w:sz w:val="16"/>
        </w:rPr>
        <w:t xml:space="preserve">What I got right: </w:t>
      </w:r>
      <w:r w:rsidRPr="003541A3">
        <w:rPr>
          <w:rStyle w:val="StyleUnderline"/>
        </w:rPr>
        <w:t>Electoral politics are still normal</w:t>
      </w:r>
    </w:p>
    <w:p w14:paraId="5098D34A" w14:textId="77777777" w:rsidR="00B502CF" w:rsidRPr="00405BD4" w:rsidRDefault="00B502CF" w:rsidP="00B502CF">
      <w:pPr>
        <w:rPr>
          <w:sz w:val="16"/>
        </w:rPr>
      </w:pPr>
      <w:r w:rsidRPr="00405BD4">
        <w:rPr>
          <w:sz w:val="16"/>
        </w:rPr>
        <w:t xml:space="preserve">The good news was that I didn't screw up anything massively in </w:t>
      </w:r>
      <w:r w:rsidRPr="003541A3">
        <w:rPr>
          <w:rStyle w:val="StyleUnderline"/>
        </w:rPr>
        <w:t>2018</w:t>
      </w:r>
      <w:r w:rsidRPr="00405BD4">
        <w:rPr>
          <w:sz w:val="16"/>
        </w:rPr>
        <w:t xml:space="preserve">. This </w:t>
      </w:r>
      <w:r w:rsidRPr="003541A3">
        <w:rPr>
          <w:rStyle w:val="StyleUnderline"/>
        </w:rPr>
        <w:t>wasn't another case of 2016 and the Republican presidential primary</w:t>
      </w:r>
      <w:r w:rsidRPr="00405BD4">
        <w:rPr>
          <w:sz w:val="16"/>
        </w:rPr>
        <w:t>, which I got very, very wrong.</w:t>
      </w:r>
    </w:p>
    <w:p w14:paraId="11EE8B70" w14:textId="77777777" w:rsidR="00B502CF" w:rsidRPr="00405BD4" w:rsidRDefault="00B502CF" w:rsidP="00B502CF">
      <w:pPr>
        <w:rPr>
          <w:sz w:val="16"/>
        </w:rPr>
      </w:pPr>
      <w:r w:rsidRPr="003541A3">
        <w:rPr>
          <w:rStyle w:val="StyleUnderline"/>
        </w:rPr>
        <w:t>Dating back to 2017, I correctly predicted that Democrats would take back the House, while Republicans would hold the Senate</w:t>
      </w:r>
      <w:r w:rsidRPr="00405BD4">
        <w:rPr>
          <w:sz w:val="16"/>
        </w:rPr>
        <w:t>.</w:t>
      </w:r>
    </w:p>
    <w:p w14:paraId="0767FB18" w14:textId="77777777" w:rsidR="00B502CF" w:rsidRPr="00405BD4" w:rsidRDefault="00B502CF" w:rsidP="00B502CF">
      <w:pPr>
        <w:rPr>
          <w:sz w:val="16"/>
        </w:rPr>
      </w:pPr>
      <w:r w:rsidRPr="003541A3">
        <w:rPr>
          <w:rStyle w:val="StyleUnderline"/>
        </w:rPr>
        <w:t>The success of these predictions</w:t>
      </w:r>
      <w:r w:rsidRPr="00405BD4">
        <w:rPr>
          <w:sz w:val="16"/>
        </w:rPr>
        <w:t xml:space="preserve"> wasn't because I had a keen insight. It </w:t>
      </w:r>
      <w:r w:rsidRPr="003541A3">
        <w:rPr>
          <w:rStyle w:val="StyleUnderline"/>
        </w:rPr>
        <w:t>was because I made a bet that even in the era of Trump, electoral politics would follow a normal path</w:t>
      </w:r>
      <w:r w:rsidRPr="00405BD4">
        <w:rPr>
          <w:sz w:val="16"/>
        </w:rPr>
        <w:t>.</w:t>
      </w:r>
    </w:p>
    <w:p w14:paraId="3B186C0F" w14:textId="77777777" w:rsidR="00B502CF" w:rsidRPr="00405BD4" w:rsidRDefault="00B502CF" w:rsidP="00B502CF">
      <w:pPr>
        <w:rPr>
          <w:sz w:val="16"/>
        </w:rPr>
      </w:pPr>
      <w:r w:rsidRPr="00405BD4">
        <w:rPr>
          <w:sz w:val="16"/>
        </w:rPr>
        <w:t xml:space="preserve">Simply put, </w:t>
      </w:r>
      <w:r w:rsidRPr="003541A3">
        <w:rPr>
          <w:rStyle w:val="StyleUnderline"/>
        </w:rPr>
        <w:t>I made a bet that Trump's unpopularity would cost his party many seats in the House</w:t>
      </w:r>
      <w:r w:rsidRPr="00405BD4">
        <w:rPr>
          <w:sz w:val="16"/>
        </w:rPr>
        <w:t xml:space="preserve"> because that's the effect unpopular presidents had in the past during midterms. Meanwhile </w:t>
      </w:r>
      <w:r w:rsidRPr="00405BD4">
        <w:rPr>
          <w:rStyle w:val="StyleUnderline"/>
        </w:rPr>
        <w:t>in the Senate, it was clear that there just weren't that many good pickup opportunities</w:t>
      </w:r>
      <w:r w:rsidRPr="00405BD4">
        <w:rPr>
          <w:sz w:val="16"/>
        </w:rPr>
        <w:t xml:space="preserve"> for Democrats compared to seats they had to defend.</w:t>
      </w:r>
    </w:p>
    <w:p w14:paraId="32F658F6" w14:textId="77777777" w:rsidR="00B502CF" w:rsidRPr="00405BD4" w:rsidRDefault="00B502CF" w:rsidP="00B502CF">
      <w:pPr>
        <w:rPr>
          <w:sz w:val="16"/>
        </w:rPr>
      </w:pPr>
      <w:r w:rsidRPr="00405BD4">
        <w:rPr>
          <w:rStyle w:val="StyleUnderline"/>
        </w:rPr>
        <w:t xml:space="preserve">Looking ahead to 2020, the key lesson of 2018 is to recognize that Trump </w:t>
      </w:r>
      <w:r w:rsidRPr="00E76305">
        <w:rPr>
          <w:rStyle w:val="Emphasis"/>
        </w:rPr>
        <w:t>doesn't defy electoral political gravity</w:t>
      </w:r>
      <w:r w:rsidRPr="00405BD4">
        <w:rPr>
          <w:rStyle w:val="StyleUnderline"/>
        </w:rPr>
        <w:t xml:space="preserve">. The </w:t>
      </w:r>
      <w:r w:rsidRPr="00E76305">
        <w:rPr>
          <w:rStyle w:val="Emphasis"/>
        </w:rPr>
        <w:t>normal electoral rules of the presidency apply</w:t>
      </w:r>
      <w:r w:rsidRPr="00405BD4">
        <w:rPr>
          <w:sz w:val="16"/>
        </w:rPr>
        <w:t xml:space="preserve"> to him.</w:t>
      </w:r>
    </w:p>
    <w:p w14:paraId="2FBFA338" w14:textId="77777777" w:rsidR="00B502CF" w:rsidRPr="00D16D39" w:rsidRDefault="00B502CF" w:rsidP="00B502CF"/>
    <w:p w14:paraId="65E56A9E" w14:textId="77777777" w:rsidR="00B502CF" w:rsidRDefault="00B502CF" w:rsidP="00B502CF"/>
    <w:p w14:paraId="2D380FFC" w14:textId="77777777" w:rsidR="00B502CF" w:rsidRDefault="00B502CF" w:rsidP="00B502CF">
      <w:pPr>
        <w:pStyle w:val="Heading3"/>
      </w:pPr>
      <w:r>
        <w:t>AT: Polls Bad</w:t>
      </w:r>
    </w:p>
    <w:p w14:paraId="5AC9EF31" w14:textId="77777777" w:rsidR="00B502CF" w:rsidRDefault="00B502CF" w:rsidP="00B502CF"/>
    <w:p w14:paraId="0FEA10EE" w14:textId="77777777" w:rsidR="00B502CF" w:rsidRDefault="00B502CF" w:rsidP="00B502CF"/>
    <w:p w14:paraId="2198440B" w14:textId="77777777" w:rsidR="00B502CF" w:rsidRDefault="00B502CF" w:rsidP="00B502CF">
      <w:pPr>
        <w:pStyle w:val="Heading4"/>
      </w:pPr>
      <w:r>
        <w:t xml:space="preserve">Polls are </w:t>
      </w:r>
      <w:r w:rsidRPr="007E1783">
        <w:rPr>
          <w:u w:val="single"/>
        </w:rPr>
        <w:t>good</w:t>
      </w:r>
      <w:r>
        <w:t xml:space="preserve"> indicators of outcome and are </w:t>
      </w:r>
      <w:r w:rsidRPr="007E1783">
        <w:rPr>
          <w:u w:val="single"/>
        </w:rPr>
        <w:t>getting more predictive</w:t>
      </w:r>
      <w:r>
        <w:t xml:space="preserve"> power</w:t>
      </w:r>
    </w:p>
    <w:p w14:paraId="69771BB5" w14:textId="77777777" w:rsidR="00B502CF" w:rsidRDefault="00B502CF" w:rsidP="00B502CF">
      <w:r w:rsidRPr="007E1783">
        <w:rPr>
          <w:rStyle w:val="Style13ptBold"/>
        </w:rPr>
        <w:t>Agadjanian 17</w:t>
      </w:r>
      <w:r>
        <w:t xml:space="preserve"> – </w:t>
      </w:r>
      <w:r w:rsidRPr="007E1783">
        <w:t>research associate at the M.I.T. Election Lab</w:t>
      </w:r>
    </w:p>
    <w:p w14:paraId="196ED40F" w14:textId="77777777" w:rsidR="00B502CF" w:rsidRDefault="00B502CF" w:rsidP="00B502CF">
      <w:r w:rsidRPr="007E1783">
        <w:t>Alexander</w:t>
      </w:r>
      <w:r>
        <w:t>, with George Elliott Morris, 1/3. “</w:t>
      </w:r>
      <w:r w:rsidRPr="007E1783">
        <w:t>A Primer on Polling Error in 2016 — A Historical and Comparative Perspective</w:t>
      </w:r>
      <w:r>
        <w:t xml:space="preserve">.” </w:t>
      </w:r>
      <w:r w:rsidRPr="007E1783">
        <w:t>https://www.thecrosstab.com/2017/01/03/history-polling-error-us-uk/</w:t>
      </w:r>
    </w:p>
    <w:p w14:paraId="4BCA0D1A" w14:textId="77777777" w:rsidR="00B502CF" w:rsidRPr="007E1783" w:rsidRDefault="00B502CF" w:rsidP="00B502CF">
      <w:pPr>
        <w:rPr>
          <w:sz w:val="16"/>
        </w:rPr>
      </w:pPr>
      <w:r w:rsidRPr="007E1783">
        <w:rPr>
          <w:sz w:val="16"/>
        </w:rPr>
        <w:t xml:space="preserve">Hillary </w:t>
      </w:r>
      <w:r w:rsidRPr="00F042F8">
        <w:rPr>
          <w:rStyle w:val="StyleUnderline"/>
        </w:rPr>
        <w:t>Clinton bested</w:t>
      </w:r>
      <w:r w:rsidRPr="007E1783">
        <w:rPr>
          <w:sz w:val="16"/>
        </w:rPr>
        <w:t xml:space="preserve"> Donald </w:t>
      </w:r>
      <w:r w:rsidRPr="00F042F8">
        <w:rPr>
          <w:rStyle w:val="StyleUnderline"/>
        </w:rPr>
        <w:t>Trump</w:t>
      </w:r>
      <w:r w:rsidRPr="007E1783">
        <w:rPr>
          <w:sz w:val="16"/>
        </w:rPr>
        <w:t xml:space="preserve"> </w:t>
      </w:r>
      <w:r w:rsidRPr="00F042F8">
        <w:rPr>
          <w:rStyle w:val="StyleUnderline"/>
        </w:rPr>
        <w:t>in the</w:t>
      </w:r>
      <w:r w:rsidRPr="007E1783">
        <w:rPr>
          <w:sz w:val="16"/>
        </w:rPr>
        <w:t xml:space="preserve"> 2016 election </w:t>
      </w:r>
      <w:r w:rsidRPr="00F042F8">
        <w:rPr>
          <w:rStyle w:val="StyleUnderline"/>
        </w:rPr>
        <w:t>popular vote by a margin of 2.1 percentage points</w:t>
      </w:r>
      <w:r w:rsidRPr="007E1783">
        <w:rPr>
          <w:sz w:val="16"/>
        </w:rPr>
        <w:t xml:space="preserve">. By our best estimates, </w:t>
      </w:r>
      <w:r w:rsidRPr="00F042F8">
        <w:rPr>
          <w:rStyle w:val="StyleUnderline"/>
        </w:rPr>
        <w:t>public opinion polls overestimated Clinton’s win margin by a mere single percentage point — not an unimpressive performance</w:t>
      </w:r>
      <w:r w:rsidRPr="007E1783">
        <w:rPr>
          <w:sz w:val="16"/>
        </w:rPr>
        <w:t xml:space="preserve"> by pre-election polls at the national level.</w:t>
      </w:r>
    </w:p>
    <w:p w14:paraId="21658D7E" w14:textId="77777777" w:rsidR="00B502CF" w:rsidRPr="007E1783" w:rsidRDefault="00B502CF" w:rsidP="00B502CF">
      <w:pPr>
        <w:rPr>
          <w:sz w:val="16"/>
        </w:rPr>
      </w:pPr>
      <w:r w:rsidRPr="00F042F8">
        <w:rPr>
          <w:rStyle w:val="StyleUnderline"/>
        </w:rPr>
        <w:t>Historically</w:t>
      </w:r>
      <w:r w:rsidRPr="007E1783">
        <w:rPr>
          <w:sz w:val="16"/>
        </w:rPr>
        <w:t xml:space="preserve">, pre-election </w:t>
      </w:r>
      <w:r w:rsidRPr="00F042F8">
        <w:rPr>
          <w:rStyle w:val="StyleUnderline"/>
        </w:rPr>
        <w:t>polls are</w:t>
      </w:r>
      <w:r w:rsidRPr="007E1783">
        <w:rPr>
          <w:sz w:val="16"/>
        </w:rPr>
        <w:t xml:space="preserve"> relatively </w:t>
      </w:r>
      <w:r w:rsidRPr="00F042F8">
        <w:rPr>
          <w:rStyle w:val="Emphasis"/>
        </w:rPr>
        <w:t>good indicators of election outcomes</w:t>
      </w:r>
      <w:r w:rsidRPr="00F042F8">
        <w:rPr>
          <w:rStyle w:val="StyleUnderline"/>
        </w:rPr>
        <w:t>. Our research shows that they have an average error of around 2.5 percentage points dating back to 1980.</w:t>
      </w:r>
      <w:r w:rsidRPr="007E1783">
        <w:rPr>
          <w:sz w:val="16"/>
        </w:rPr>
        <w:t xml:space="preserve"> Using the error between polled and actual win/loss margins of Democratic candidates, national polling in 2016 will go down in history as the fourth most accurate in the last 10 US presidential elections. </w:t>
      </w:r>
      <w:r w:rsidRPr="00F042F8">
        <w:rPr>
          <w:rStyle w:val="StyleUnderline"/>
        </w:rPr>
        <w:t>For an industry that is said to be getting worse and worse at reading the American electorate, these findings are revealing and significant</w:t>
      </w:r>
      <w:r w:rsidRPr="007E1783">
        <w:rPr>
          <w:sz w:val="16"/>
        </w:rPr>
        <w:t>. That being said, there remain areas of serious concern.</w:t>
      </w:r>
    </w:p>
    <w:p w14:paraId="4FF1D597" w14:textId="77777777" w:rsidR="00B502CF" w:rsidRPr="007E1783" w:rsidRDefault="00B502CF" w:rsidP="00B502CF">
      <w:pPr>
        <w:rPr>
          <w:sz w:val="16"/>
        </w:rPr>
      </w:pPr>
      <w:r w:rsidRPr="007E1783">
        <w:rPr>
          <w:sz w:val="16"/>
        </w:rPr>
        <w:t>Yet this simple comparison of final polling accuracy is not substantial evidence that US polls are are any good at all. Could it be that polls in other western democracies are of higher quality than those in the US? Do voters in the UK, for example, have a better sense of the course of their elections months in advance?</w:t>
      </w:r>
    </w:p>
    <w:p w14:paraId="0B9BF240" w14:textId="77777777" w:rsidR="00B502CF" w:rsidRPr="007E1783" w:rsidRDefault="00B502CF" w:rsidP="00B502CF">
      <w:pPr>
        <w:rPr>
          <w:sz w:val="16"/>
        </w:rPr>
      </w:pPr>
      <w:r w:rsidRPr="007E1783">
        <w:rPr>
          <w:sz w:val="16"/>
        </w:rPr>
        <w:t>In that vein of thought, we incorporate analysis of public opinion polling in the United Kingdom as a point of comparison. Our analysis of polls in the United States and United Kingdom finds that polls in the United States are more accurate on election day than those in the UK. In addition, they seem to have greater variance around observed campaign inflection points such as the primary season, party conventions, and presidential debates. This suggests that US polls are better at reading the dynamics of the electorate. Alternatively, the greater volatility in US polling—as documented by others —could signify more erratic polling measurements and not so much meaningful movement. This question, however, is not central to our inquiry.</w:t>
      </w:r>
    </w:p>
    <w:p w14:paraId="78A94668" w14:textId="77777777" w:rsidR="00B502CF" w:rsidRPr="007E1783" w:rsidRDefault="00B502CF" w:rsidP="00B502CF">
      <w:pPr>
        <w:rPr>
          <w:sz w:val="16"/>
        </w:rPr>
      </w:pPr>
      <w:r w:rsidRPr="007E1783">
        <w:rPr>
          <w:sz w:val="16"/>
        </w:rPr>
        <w:t>Our findings that US polls are more accurate in the last week of the election holds true for almost every day of the 2016 campaign cycle. Only during the heat of the 2016 primary elections and the presidential debates did the level of polling error in 2016 come close to rivaling that of the average across all US and UK elections.</w:t>
      </w:r>
    </w:p>
    <w:p w14:paraId="10FEF6B9" w14:textId="77777777" w:rsidR="00B502CF" w:rsidRPr="007E1783" w:rsidRDefault="00B502CF" w:rsidP="00B502CF">
      <w:pPr>
        <w:rPr>
          <w:sz w:val="16"/>
        </w:rPr>
      </w:pPr>
      <w:r w:rsidRPr="007E1783">
        <w:rPr>
          <w:sz w:val="16"/>
        </w:rPr>
        <w:t>More specifically, the last week’s worth of polling in 2016 had an average error of 1.07 percent, which is roughly a point and a half lower than the average of all final week polling in US elections since 1980 and was much better than the 2015 UK election, which had roughly seven percentage points of raw polling error.</w:t>
      </w:r>
    </w:p>
    <w:p w14:paraId="204BE343" w14:textId="77777777" w:rsidR="00B502CF" w:rsidRPr="007E1783" w:rsidRDefault="00B502CF" w:rsidP="00B502CF">
      <w:pPr>
        <w:rPr>
          <w:sz w:val="16"/>
        </w:rPr>
      </w:pPr>
      <w:r w:rsidRPr="007E1783">
        <w:rPr>
          <w:sz w:val="16"/>
        </w:rPr>
        <w:t xml:space="preserve">Overall, </w:t>
      </w:r>
      <w:r w:rsidRPr="00F042F8">
        <w:rPr>
          <w:rStyle w:val="StyleUnderline"/>
        </w:rPr>
        <w:t xml:space="preserve">polling has gotten much more accurate over the years. We also have </w:t>
      </w:r>
      <w:r w:rsidRPr="00F042F8">
        <w:rPr>
          <w:rStyle w:val="Emphasis"/>
        </w:rPr>
        <w:t>more accurate poll results earlier in the cycle</w:t>
      </w:r>
      <w:r w:rsidRPr="007E1783">
        <w:rPr>
          <w:sz w:val="16"/>
        </w:rPr>
        <w:t xml:space="preserve">. In 2000, for example, polls taken 300 days out had error upwards of 20 percentage points. </w:t>
      </w:r>
      <w:r w:rsidRPr="00F042F8">
        <w:rPr>
          <w:rStyle w:val="StyleUnderline"/>
        </w:rPr>
        <w:t>In 2016, error 300 days out was a</w:t>
      </w:r>
      <w:r w:rsidRPr="007E1783">
        <w:rPr>
          <w:sz w:val="16"/>
        </w:rPr>
        <w:t xml:space="preserve"> comparatively </w:t>
      </w:r>
      <w:r w:rsidRPr="00F042F8">
        <w:rPr>
          <w:rStyle w:val="Emphasis"/>
        </w:rPr>
        <w:t>miniscule four points off</w:t>
      </w:r>
      <w:r w:rsidRPr="007E1783">
        <w:rPr>
          <w:sz w:val="16"/>
        </w:rPr>
        <w:t xml:space="preserve">. As if that weren’t enough, we find that </w:t>
      </w:r>
      <w:r w:rsidRPr="00F042F8">
        <w:rPr>
          <w:rStyle w:val="StyleUnderline"/>
        </w:rPr>
        <w:t>the 2016 election continues the trend of increasing polling accuracy</w:t>
      </w:r>
      <w:r w:rsidRPr="007E1783">
        <w:rPr>
          <w:sz w:val="16"/>
        </w:rPr>
        <w:t xml:space="preserve"> relative to the UK.</w:t>
      </w:r>
    </w:p>
    <w:p w14:paraId="1A5A42D4" w14:textId="77777777" w:rsidR="00B502CF" w:rsidRPr="007E1783" w:rsidRDefault="00B502CF" w:rsidP="00B502CF">
      <w:pPr>
        <w:rPr>
          <w:sz w:val="16"/>
        </w:rPr>
      </w:pPr>
      <w:r w:rsidRPr="007E1783">
        <w:rPr>
          <w:sz w:val="16"/>
        </w:rPr>
        <w:t>United States Historical Polling Accuracy</w:t>
      </w:r>
    </w:p>
    <w:p w14:paraId="13C28F6B" w14:textId="77777777" w:rsidR="00B502CF" w:rsidRPr="007E1783" w:rsidRDefault="00B502CF" w:rsidP="00B502CF">
      <w:pPr>
        <w:rPr>
          <w:sz w:val="16"/>
        </w:rPr>
      </w:pPr>
      <w:r w:rsidRPr="007E1783">
        <w:rPr>
          <w:sz w:val="16"/>
        </w:rPr>
        <w:t>Beginning in 1980, there was huge error in pre-election public opinion polls. Even worse, volatile spikes in error created far more noise than there was signal. At one point, you would have been right to expect Jimmy Carter to beat Ronald Reagan by an enormous forty percentage points! Only beginning once July came around did pollsters pick up on Reagan’s huge support among the silent majority — and even then, he was not favored by nine points. 1992 also saw larger than average error, but what is the average and what does it tell us?</w:t>
      </w:r>
    </w:p>
    <w:p w14:paraId="2A04AB87" w14:textId="77777777" w:rsidR="00B502CF" w:rsidRPr="007E1783" w:rsidRDefault="00B502CF" w:rsidP="00B502CF">
      <w:pPr>
        <w:rPr>
          <w:sz w:val="16"/>
        </w:rPr>
      </w:pPr>
      <w:r w:rsidRPr="007E1783">
        <w:rPr>
          <w:sz w:val="16"/>
        </w:rPr>
        <w:t xml:space="preserve">According to our analysis measuring the error in each day’s poll of the Democratic candidate’s win margin, </w:t>
      </w:r>
      <w:r w:rsidRPr="007E1783">
        <w:rPr>
          <w:rStyle w:val="StyleUnderline"/>
        </w:rPr>
        <w:t>the average polling error</w:t>
      </w:r>
      <w:r w:rsidRPr="007E1783">
        <w:rPr>
          <w:sz w:val="16"/>
        </w:rPr>
        <w:t xml:space="preserve"> in the last week of United States election campaigns </w:t>
      </w:r>
      <w:r w:rsidRPr="007E1783">
        <w:rPr>
          <w:rStyle w:val="StyleUnderline"/>
        </w:rPr>
        <w:t>is 2.49 percentage points</w:t>
      </w:r>
      <w:r w:rsidRPr="007E1783">
        <w:rPr>
          <w:sz w:val="16"/>
        </w:rPr>
        <w:t xml:space="preserve">. </w:t>
      </w:r>
      <w:r w:rsidRPr="007E1783">
        <w:rPr>
          <w:rStyle w:val="StyleUnderline"/>
        </w:rPr>
        <w:t>Empirically, this error has still allowed for accurate predictions of elections</w:t>
      </w:r>
      <w:r w:rsidRPr="007E1783">
        <w:rPr>
          <w:sz w:val="16"/>
        </w:rPr>
        <w:t xml:space="preserve"> — but error before an election can be pretty high, as seen in Figure 2a, which displays the error one year out from Election Day for every cycle since 1980.</w:t>
      </w:r>
    </w:p>
    <w:p w14:paraId="1035219A" w14:textId="77777777" w:rsidR="00B502CF" w:rsidRPr="007E1783" w:rsidRDefault="00B502CF" w:rsidP="00B502CF">
      <w:pPr>
        <w:rPr>
          <w:sz w:val="16"/>
        </w:rPr>
      </w:pPr>
      <w:r w:rsidRPr="007E1783">
        <w:rPr>
          <w:sz w:val="16"/>
        </w:rPr>
        <w:t xml:space="preserve">Take 1980, for example. Error of the final week’s polls was 7.6 percent. However, error 300 days before the election (in early February) reached upwards of 40 points. This is mostly due to a few polls that had Democrat Jimmy Carter beating Ronald Reagan by 30-35 points — shockingly inaccurate, as Reagan beat the Georgia peanut farmer by nine percentage points. This </w:t>
      </w:r>
      <w:r w:rsidRPr="007E1783">
        <w:rPr>
          <w:rStyle w:val="Emphasis"/>
        </w:rPr>
        <w:t>early error has greatly decreased in recent years</w:t>
      </w:r>
      <w:r w:rsidRPr="007E1783">
        <w:rPr>
          <w:sz w:val="16"/>
        </w:rPr>
        <w:t>. The maximum error in the entire 2016 election cycle was just 15 percentage points.</w:t>
      </w:r>
    </w:p>
    <w:p w14:paraId="6156D654" w14:textId="77777777" w:rsidR="00B502CF" w:rsidRPr="007E1783" w:rsidRDefault="00B502CF" w:rsidP="00B502CF">
      <w:pPr>
        <w:rPr>
          <w:sz w:val="16"/>
        </w:rPr>
      </w:pPr>
      <w:r w:rsidRPr="007E1783">
        <w:rPr>
          <w:sz w:val="16"/>
        </w:rPr>
        <w:t>The only other time the error reached as large that in the first few months of the 1980 cycle was in 1992. One year before the 1992 election, polls had George H.W. Bush beating Bill Clinton by more than 30 points, though Clinton emerged with a six point victory on election night. These two cases of extreme error–the early periods in 1980 and 1992–distort the progression of error observed in the small multiple graphs for other years. In order to get a closer look at the polling error in some of these other more recent years, Figure 2b below looks only at error in elections starting in 1996 through the present day.</w:t>
      </w:r>
    </w:p>
    <w:p w14:paraId="5B6935FF" w14:textId="77777777" w:rsidR="00B502CF" w:rsidRPr="007E1783" w:rsidRDefault="00B502CF" w:rsidP="00B502CF">
      <w:pPr>
        <w:rPr>
          <w:sz w:val="16"/>
        </w:rPr>
      </w:pPr>
      <w:r w:rsidRPr="007E1783">
        <w:rPr>
          <w:sz w:val="16"/>
        </w:rPr>
        <w:t>Over these last 20 years, error in the Democrat’s margin has a decreasing trend in only three of six elections over the course of the campaign. This is a bit surprising, as we would suspect that error generally decreases closer to Election Day across most cases. In 1996, the error slightly increases as Election Day neared, though the error dropped in the final two months or so. The final error ends up at 3.2 points. Notably, in 2012 and 2016, the error stays fairly stable across the campaign season. At only one small period (in 2016) does the error ever extend beyond five percentage points. However, the final error in national level polls was 1.1 in 2016–lower than the three point error in 2012, despite more controversy over polling in 2016.</w:t>
      </w:r>
    </w:p>
    <w:p w14:paraId="6E495D89" w14:textId="77777777" w:rsidR="00B502CF" w:rsidRDefault="00B502CF" w:rsidP="00B502CF"/>
    <w:p w14:paraId="0F96522D" w14:textId="77777777" w:rsidR="00B502CF" w:rsidRDefault="00B502CF" w:rsidP="00B502CF">
      <w:pPr>
        <w:pStyle w:val="Heading4"/>
      </w:pPr>
      <w:r>
        <w:t>Polls were accurate in 2016</w:t>
      </w:r>
    </w:p>
    <w:p w14:paraId="14DB3023" w14:textId="77777777" w:rsidR="00B502CF" w:rsidRDefault="00B502CF" w:rsidP="00B502CF">
      <w:r w:rsidRPr="00A65425">
        <w:rPr>
          <w:rStyle w:val="Style13ptBold"/>
        </w:rPr>
        <w:t>Goldberg 18</w:t>
      </w:r>
      <w:r>
        <w:t xml:space="preserve"> – editor at large of National Review Online and a visiting fellow at the American Enterprise Institute</w:t>
      </w:r>
    </w:p>
    <w:p w14:paraId="37D27380" w14:textId="77777777" w:rsidR="00B502CF" w:rsidRDefault="00B502CF" w:rsidP="00B502CF">
      <w:r>
        <w:t xml:space="preserve">(Jonah, 12/14. “Commentary: Maybe Trump can't win in 2020, but Democrats can lose.” </w:t>
      </w:r>
      <w:hyperlink r:id="rId10" w:history="1">
        <w:r w:rsidRPr="00975369">
          <w:rPr>
            <w:rStyle w:val="Hyperlink"/>
          </w:rPr>
          <w:t>https://www.chicagotribune.com/news/opinion/commentary/ct-perspec-goldberg-trump-win-2020-democrats-lose-1216-20181214-story.html</w:t>
        </w:r>
      </w:hyperlink>
      <w:r>
        <w:rPr>
          <w:rStyle w:val="Hyperlink"/>
        </w:rPr>
        <w:t>)</w:t>
      </w:r>
    </w:p>
    <w:p w14:paraId="1FA5C59A" w14:textId="77777777" w:rsidR="00B502CF" w:rsidRPr="00A65425" w:rsidRDefault="00B502CF" w:rsidP="00B502CF">
      <w:pPr>
        <w:rPr>
          <w:sz w:val="16"/>
        </w:rPr>
      </w:pPr>
      <w:r w:rsidRPr="00A65425">
        <w:rPr>
          <w:sz w:val="16"/>
        </w:rPr>
        <w:t xml:space="preserve">Trump’s </w:t>
      </w:r>
      <w:r w:rsidRPr="00A65425">
        <w:rPr>
          <w:rStyle w:val="StyleUnderline"/>
        </w:rPr>
        <w:t>boosters are</w:t>
      </w:r>
      <w:r w:rsidRPr="00A65425">
        <w:rPr>
          <w:sz w:val="16"/>
        </w:rPr>
        <w:t xml:space="preserve"> often </w:t>
      </w:r>
      <w:r w:rsidRPr="00A65425">
        <w:rPr>
          <w:rStyle w:val="StyleUnderline"/>
        </w:rPr>
        <w:t>quick to dismiss</w:t>
      </w:r>
      <w:r w:rsidRPr="00A65425">
        <w:rPr>
          <w:sz w:val="16"/>
        </w:rPr>
        <w:t xml:space="preserve"> the </w:t>
      </w:r>
      <w:r w:rsidRPr="00A65425">
        <w:rPr>
          <w:rStyle w:val="StyleUnderline"/>
        </w:rPr>
        <w:t>polls, claiming they were wrong in</w:t>
      </w:r>
      <w:r w:rsidRPr="00A65425">
        <w:rPr>
          <w:sz w:val="16"/>
        </w:rPr>
        <w:t xml:space="preserve"> 20</w:t>
      </w:r>
      <w:r w:rsidRPr="00A65425">
        <w:rPr>
          <w:rStyle w:val="StyleUnderline"/>
        </w:rPr>
        <w:t>16</w:t>
      </w:r>
      <w:r w:rsidRPr="00A65425">
        <w:rPr>
          <w:sz w:val="16"/>
        </w:rPr>
        <w:t xml:space="preserve">, when everyone said he had no chance of winning. </w:t>
      </w:r>
      <w:r w:rsidRPr="00A65425">
        <w:rPr>
          <w:rStyle w:val="StyleUnderline"/>
        </w:rPr>
        <w:t>The problem</w:t>
      </w:r>
      <w:r w:rsidRPr="00A65425">
        <w:rPr>
          <w:sz w:val="16"/>
        </w:rPr>
        <w:t xml:space="preserve"> with this defense </w:t>
      </w:r>
      <w:r w:rsidRPr="00A65425">
        <w:rPr>
          <w:rStyle w:val="StyleUnderline"/>
        </w:rPr>
        <w:t>is</w:t>
      </w:r>
      <w:r w:rsidRPr="00A65425">
        <w:rPr>
          <w:sz w:val="16"/>
        </w:rPr>
        <w:t xml:space="preserve"> that </w:t>
      </w:r>
      <w:r w:rsidRPr="00A65425">
        <w:rPr>
          <w:rStyle w:val="Emphasis"/>
        </w:rPr>
        <w:t>the national polls were</w:t>
      </w:r>
      <w:r w:rsidRPr="00A65425">
        <w:rPr>
          <w:sz w:val="16"/>
        </w:rPr>
        <w:t xml:space="preserve"> actually pretty </w:t>
      </w:r>
      <w:r w:rsidRPr="00A65425">
        <w:rPr>
          <w:rStyle w:val="Emphasis"/>
        </w:rPr>
        <w:t>accurate in 2016</w:t>
      </w:r>
      <w:r w:rsidRPr="00A65425">
        <w:rPr>
          <w:sz w:val="16"/>
        </w:rPr>
        <w:t xml:space="preserve">. </w:t>
      </w:r>
      <w:r w:rsidRPr="00A65425">
        <w:rPr>
          <w:rStyle w:val="StyleUnderline"/>
        </w:rPr>
        <w:t>If you average out the 13 final national polls of 2016, they showed</w:t>
      </w:r>
      <w:r w:rsidRPr="00A65425">
        <w:rPr>
          <w:sz w:val="16"/>
        </w:rPr>
        <w:t xml:space="preserve"> Hillary </w:t>
      </w:r>
      <w:r w:rsidRPr="00A65425">
        <w:rPr>
          <w:rStyle w:val="StyleUnderline"/>
        </w:rPr>
        <w:t>Clinton ahead by 3.1</w:t>
      </w:r>
      <w:r w:rsidRPr="00A65425">
        <w:rPr>
          <w:sz w:val="16"/>
        </w:rPr>
        <w:t xml:space="preserve"> percentage </w:t>
      </w:r>
      <w:r w:rsidRPr="00A65425">
        <w:rPr>
          <w:rStyle w:val="StyleUnderline"/>
        </w:rPr>
        <w:t>points. She won the popular vote — the only thing national polls measure — by 2.1</w:t>
      </w:r>
      <w:r w:rsidRPr="00A65425">
        <w:rPr>
          <w:sz w:val="16"/>
        </w:rPr>
        <w:t xml:space="preserve"> percentage points.</w:t>
      </w:r>
    </w:p>
    <w:p w14:paraId="359A5F17" w14:textId="77777777" w:rsidR="00B502CF" w:rsidRPr="00A65425" w:rsidRDefault="00B502CF" w:rsidP="00B502CF">
      <w:pPr>
        <w:rPr>
          <w:sz w:val="16"/>
        </w:rPr>
      </w:pPr>
      <w:r w:rsidRPr="00A65425">
        <w:rPr>
          <w:rStyle w:val="StyleUnderline"/>
        </w:rPr>
        <w:t>Trump carried the Electoral College because he won Pennsylvania and Wisconsin by 0.7 points each and Michigan by 0.2 points</w:t>
      </w:r>
      <w:r w:rsidRPr="00A65425">
        <w:rPr>
          <w:sz w:val="16"/>
        </w:rPr>
        <w:t>. A mere 78,000 votes carried the day.</w:t>
      </w:r>
    </w:p>
    <w:p w14:paraId="7E3ECD65" w14:textId="77777777" w:rsidR="00B502CF" w:rsidRPr="00F042F8" w:rsidRDefault="00B502CF" w:rsidP="00B502CF"/>
    <w:p w14:paraId="4A5A85F0" w14:textId="77777777" w:rsidR="00B502CF" w:rsidRDefault="00B502CF" w:rsidP="00B502CF">
      <w:pPr>
        <w:pStyle w:val="Heading3"/>
      </w:pPr>
      <w:r>
        <w:t xml:space="preserve">AT: Thumpers/UQ Overwhelms </w:t>
      </w:r>
    </w:p>
    <w:p w14:paraId="0DD137E9" w14:textId="77777777" w:rsidR="00B502CF" w:rsidRDefault="00B502CF" w:rsidP="00B502CF"/>
    <w:p w14:paraId="2E5A9274" w14:textId="77777777" w:rsidR="00B502CF" w:rsidRDefault="00B502CF" w:rsidP="00B502CF">
      <w:pPr>
        <w:pStyle w:val="Heading4"/>
      </w:pPr>
      <w:r>
        <w:t>No thumpers --- Trump can still pull it off</w:t>
      </w:r>
    </w:p>
    <w:p w14:paraId="63B13771" w14:textId="77777777" w:rsidR="00B502CF" w:rsidRPr="003A3245" w:rsidRDefault="00B502CF" w:rsidP="00B502CF">
      <w:r>
        <w:t xml:space="preserve">Daniel </w:t>
      </w:r>
      <w:r w:rsidRPr="003A3245">
        <w:rPr>
          <w:rStyle w:val="Style13ptBold"/>
        </w:rPr>
        <w:t>Strauss 6/24</w:t>
      </w:r>
      <w:r>
        <w:t>/20, Daniel is a Senior Political reporter for Guardian US. “Trump is in a precarious position for re-election – but he still has a chance”, https://www.theguardian.com/us-news/2020/jun/24/will-trump-win-election-2020-beat-joe-biden-experts-on-chances?ref=hvper.com&amp;utm_source=hvper.com&amp;utm_medium=website</w:t>
      </w:r>
    </w:p>
    <w:p w14:paraId="20A8D8F2" w14:textId="77777777" w:rsidR="00B502CF" w:rsidRPr="00A0365B" w:rsidRDefault="00B502CF" w:rsidP="00B502CF">
      <w:pPr>
        <w:rPr>
          <w:rStyle w:val="StyleUnderline"/>
        </w:rPr>
      </w:pPr>
      <w:r w:rsidRPr="00A0365B">
        <w:rPr>
          <w:rStyle w:val="StyleUnderline"/>
        </w:rPr>
        <w:t>Most national and statewide polls show the former vice-president Joe Biden leading Trump, often by comfortable margins.</w:t>
      </w:r>
    </w:p>
    <w:p w14:paraId="08978F2A" w14:textId="77777777" w:rsidR="00B502CF" w:rsidRPr="00A0365B" w:rsidRDefault="00B502CF" w:rsidP="00B502CF">
      <w:pPr>
        <w:rPr>
          <w:rStyle w:val="StyleUnderline"/>
        </w:rPr>
      </w:pPr>
      <w:r>
        <w:t xml:space="preserve">The numerous challenges of 2020 have hit the president hard. He has </w:t>
      </w:r>
      <w:r w:rsidRPr="00A0365B">
        <w:rPr>
          <w:rStyle w:val="StyleUnderline"/>
        </w:rPr>
        <w:t>struggled</w:t>
      </w:r>
      <w:r>
        <w:t xml:space="preserve"> to offer </w:t>
      </w:r>
      <w:r w:rsidRPr="00A0365B">
        <w:rPr>
          <w:rStyle w:val="StyleUnderline"/>
        </w:rPr>
        <w:t xml:space="preserve">consistent leadership on the coronavirus and </w:t>
      </w:r>
      <w:r>
        <w:t xml:space="preserve">been lambasted for </w:t>
      </w:r>
      <w:r w:rsidRPr="00A0365B">
        <w:rPr>
          <w:rStyle w:val="StyleUnderline"/>
        </w:rPr>
        <w:t>mishandling a pandemic</w:t>
      </w:r>
      <w:r>
        <w:t xml:space="preserve"> that has </w:t>
      </w:r>
      <w:r w:rsidRPr="00A0365B">
        <w:rPr>
          <w:rStyle w:val="StyleUnderline"/>
        </w:rPr>
        <w:t>killed more than 120,000 Americans. The resulting economic crisis has seen more than 40 million people make unemployment claims. He’s also received severe criticism in responding to protests over the death of George Floyd</w:t>
      </w:r>
      <w:r>
        <w:t xml:space="preserve">, an African American man who died in police custody, </w:t>
      </w:r>
      <w:r w:rsidRPr="00A0365B">
        <w:rPr>
          <w:rStyle w:val="StyleUnderline"/>
        </w:rPr>
        <w:t>and</w:t>
      </w:r>
      <w:r>
        <w:t xml:space="preserve"> suffered </w:t>
      </w:r>
      <w:r w:rsidRPr="00A0365B">
        <w:rPr>
          <w:rStyle w:val="StyleUnderline"/>
        </w:rPr>
        <w:t>the usual political scandals, such as a roasting</w:t>
      </w:r>
      <w:r>
        <w:t xml:space="preserve"> by former top adviser </w:t>
      </w:r>
      <w:r w:rsidRPr="00A0365B">
        <w:rPr>
          <w:rStyle w:val="StyleUnderline"/>
        </w:rPr>
        <w:t>John Bolton.</w:t>
      </w:r>
    </w:p>
    <w:p w14:paraId="395BEA2B" w14:textId="77777777" w:rsidR="00B502CF" w:rsidRPr="00A92A1D" w:rsidRDefault="00B502CF" w:rsidP="00B502CF">
      <w:pPr>
        <w:rPr>
          <w:rStyle w:val="Emphasis"/>
        </w:rPr>
      </w:pPr>
      <w:r w:rsidRPr="00A92A1D">
        <w:rPr>
          <w:rStyle w:val="Emphasis"/>
        </w:rPr>
        <w:t>None of that</w:t>
      </w:r>
      <w:r>
        <w:t xml:space="preserve">, though, </w:t>
      </w:r>
      <w:r w:rsidRPr="00A92A1D">
        <w:rPr>
          <w:rStyle w:val="Emphasis"/>
        </w:rPr>
        <w:t>means Trump has no chance of re-election</w:t>
      </w:r>
      <w:r>
        <w:t xml:space="preserve">, these </w:t>
      </w:r>
      <w:r w:rsidRPr="00A92A1D">
        <w:rPr>
          <w:rStyle w:val="Emphasis"/>
        </w:rPr>
        <w:t>strategists said.</w:t>
      </w:r>
    </w:p>
    <w:p w14:paraId="16333809" w14:textId="77777777" w:rsidR="00B502CF" w:rsidRPr="00A0365B" w:rsidRDefault="00B502CF" w:rsidP="00B502CF">
      <w:pPr>
        <w:rPr>
          <w:rStyle w:val="StyleUnderline"/>
        </w:rPr>
      </w:pPr>
      <w:r>
        <w:t xml:space="preserve">Contrary to the polls and the tumbling economic indicators, some </w:t>
      </w:r>
      <w:r w:rsidRPr="00A0365B">
        <w:rPr>
          <w:rStyle w:val="StyleUnderline"/>
        </w:rPr>
        <w:t>Republicans across the country have shown a strong sense of optimism that the conditions are ripe for a repeat of Trump’s surprise victory in 2016.</w:t>
      </w:r>
    </w:p>
    <w:p w14:paraId="45F95E87" w14:textId="77777777" w:rsidR="00B502CF" w:rsidRPr="00FD6A87" w:rsidRDefault="00B502CF" w:rsidP="00B502CF"/>
    <w:p w14:paraId="0AAC2FCC" w14:textId="77777777" w:rsidR="00B502CF" w:rsidRDefault="00B502CF" w:rsidP="00B502CF">
      <w:pPr>
        <w:pStyle w:val="Heading3"/>
      </w:pPr>
      <w:r>
        <w:t>AT: Protests</w:t>
      </w:r>
    </w:p>
    <w:p w14:paraId="0AB254EB" w14:textId="77777777" w:rsidR="00B502CF" w:rsidRDefault="00B502CF" w:rsidP="00B502CF"/>
    <w:p w14:paraId="76706A7F" w14:textId="77777777" w:rsidR="00B502CF" w:rsidRDefault="00B502CF" w:rsidP="00B502CF"/>
    <w:p w14:paraId="51B29401" w14:textId="77777777" w:rsidR="00B502CF" w:rsidRDefault="00B502CF" w:rsidP="00B502CF">
      <w:pPr>
        <w:pStyle w:val="Heading4"/>
      </w:pPr>
      <w:r>
        <w:t>This is a negative argument --- it’s a reason the plan gets massive public support</w:t>
      </w:r>
    </w:p>
    <w:p w14:paraId="4AE4CC98" w14:textId="77777777" w:rsidR="00B502CF" w:rsidRDefault="00B502CF" w:rsidP="00B502CF">
      <w:r w:rsidRPr="00E5250A">
        <w:rPr>
          <w:rStyle w:val="Style13ptBold"/>
        </w:rPr>
        <w:t>Tesler 20</w:t>
      </w:r>
      <w:r>
        <w:t xml:space="preserve"> – </w:t>
      </w:r>
      <w:r w:rsidRPr="00E5250A">
        <w:t>associate professor of political science at the University of California at Irvine</w:t>
      </w:r>
    </w:p>
    <w:p w14:paraId="4689C214" w14:textId="77777777" w:rsidR="00B502CF" w:rsidRDefault="00B502CF" w:rsidP="00B502CF">
      <w:r>
        <w:t>Michael, 6/9. “</w:t>
      </w:r>
      <w:r w:rsidRPr="00E5250A">
        <w:t>The Floyd protests have changed public opinion about race and policing. Here’s the data.</w:t>
      </w:r>
      <w:r>
        <w:t xml:space="preserve">” </w:t>
      </w:r>
      <w:hyperlink r:id="rId11" w:history="1">
        <w:r w:rsidRPr="003D6E87">
          <w:rPr>
            <w:rStyle w:val="Hyperlink"/>
          </w:rPr>
          <w:t>https://www.washingtonpost.com/politics/2020/06/09/floyd-protests-have-changed-public-opinion-about-race-policing-heres-data/</w:t>
        </w:r>
      </w:hyperlink>
    </w:p>
    <w:p w14:paraId="2DE75175" w14:textId="77777777" w:rsidR="00B502CF" w:rsidRPr="00E5250A" w:rsidRDefault="00B502CF" w:rsidP="00B502CF">
      <w:pPr>
        <w:rPr>
          <w:sz w:val="16"/>
        </w:rPr>
      </w:pPr>
      <w:r w:rsidRPr="00E5250A">
        <w:rPr>
          <w:sz w:val="16"/>
        </w:rPr>
        <w:t xml:space="preserve">Those results suggest </w:t>
      </w:r>
      <w:r w:rsidRPr="00E5250A">
        <w:rPr>
          <w:rStyle w:val="StyleUnderline"/>
        </w:rPr>
        <w:t>previous Black Lives Matter protests helped change racial attitudes by shining a bright spotlight on widespread police brutality</w:t>
      </w:r>
      <w:r w:rsidRPr="00E5250A">
        <w:rPr>
          <w:sz w:val="16"/>
        </w:rPr>
        <w:t xml:space="preserve"> against blacks. If that’s true, then </w:t>
      </w:r>
      <w:r w:rsidRPr="00E5250A">
        <w:rPr>
          <w:rStyle w:val="StyleUnderline"/>
        </w:rPr>
        <w:t>the Floyd protests should have an even greater impact</w:t>
      </w:r>
      <w:r w:rsidRPr="00E5250A">
        <w:rPr>
          <w:sz w:val="16"/>
        </w:rPr>
        <w:t>. After all, those protests are now the broadest in U.S. history — spreading even to white, small-town America.</w:t>
      </w:r>
    </w:p>
    <w:p w14:paraId="1E2CC754" w14:textId="77777777" w:rsidR="00B502CF" w:rsidRPr="00E5250A" w:rsidRDefault="00B502CF" w:rsidP="00B502CF">
      <w:pPr>
        <w:rPr>
          <w:sz w:val="16"/>
        </w:rPr>
      </w:pPr>
      <w:r w:rsidRPr="00E5250A">
        <w:rPr>
          <w:sz w:val="16"/>
        </w:rPr>
        <w:t>The protests aren’t just about George Floyd, either. The horrifying video of Floyd’s killing comes on the heels of highly publicized racial violence or threats against African Americans who were jogging, sleeping at home, and birdwatching. They also take place during a historic pandemic that is devastating communities of color at disproportionate rates.</w:t>
      </w:r>
    </w:p>
    <w:p w14:paraId="36E7A27B" w14:textId="77777777" w:rsidR="00B502CF" w:rsidRPr="00E5250A" w:rsidRDefault="00B502CF" w:rsidP="00B502CF">
      <w:pPr>
        <w:rPr>
          <w:sz w:val="16"/>
        </w:rPr>
      </w:pPr>
      <w:r w:rsidRPr="00E5250A">
        <w:rPr>
          <w:sz w:val="16"/>
        </w:rPr>
        <w:t>Those, taken together, underscore the protesters’ rallying cry of “black lives matter.” They also make it increasingly difficult to ignore widespread racial discrimination and inequality in America.</w:t>
      </w:r>
    </w:p>
    <w:p w14:paraId="6F510EAA" w14:textId="77777777" w:rsidR="00B502CF" w:rsidRPr="00E5250A" w:rsidRDefault="00B502CF" w:rsidP="00B502CF">
      <w:pPr>
        <w:rPr>
          <w:sz w:val="16"/>
        </w:rPr>
      </w:pPr>
      <w:r w:rsidRPr="00E5250A">
        <w:rPr>
          <w:sz w:val="16"/>
        </w:rPr>
        <w:t>As former president Barack Obama said the other day, “In some ways, as tragic as these past few weeks have been, as difficult and scary and uncertain as they’ve been, they’ve also been an incredible opportunity for people to be awakened to some of these underlying trends.”</w:t>
      </w:r>
    </w:p>
    <w:p w14:paraId="13AC82A0" w14:textId="77777777" w:rsidR="00B502CF" w:rsidRPr="00E5250A" w:rsidRDefault="00B502CF" w:rsidP="00B502CF">
      <w:pPr>
        <w:rPr>
          <w:sz w:val="16"/>
        </w:rPr>
      </w:pPr>
      <w:r w:rsidRPr="00E5250A">
        <w:rPr>
          <w:sz w:val="16"/>
        </w:rPr>
        <w:t xml:space="preserve">Public opinion data proves his point. </w:t>
      </w:r>
      <w:r w:rsidRPr="00E5250A">
        <w:rPr>
          <w:rStyle w:val="StyleUnderline"/>
        </w:rPr>
        <w:t xml:space="preserve">The country is </w:t>
      </w:r>
      <w:r w:rsidRPr="00E5250A">
        <w:rPr>
          <w:sz w:val="16"/>
        </w:rPr>
        <w:t xml:space="preserve">indeed </w:t>
      </w:r>
      <w:r w:rsidRPr="00E5250A">
        <w:rPr>
          <w:rStyle w:val="StyleUnderline"/>
        </w:rPr>
        <w:t>awakening to long-standing societal discrimination against black people</w:t>
      </w:r>
      <w:r w:rsidRPr="00E5250A">
        <w:rPr>
          <w:sz w:val="16"/>
        </w:rPr>
        <w:t xml:space="preserve"> in the United States.</w:t>
      </w:r>
    </w:p>
    <w:p w14:paraId="5C1BF922" w14:textId="77777777" w:rsidR="00B502CF" w:rsidRPr="00E5250A" w:rsidRDefault="00B502CF" w:rsidP="00B502CF">
      <w:pPr>
        <w:rPr>
          <w:sz w:val="16"/>
        </w:rPr>
      </w:pPr>
      <w:r w:rsidRPr="00E5250A">
        <w:rPr>
          <w:sz w:val="16"/>
        </w:rPr>
        <w:t>Public opinion trends about race and policing</w:t>
      </w:r>
    </w:p>
    <w:p w14:paraId="3831725B" w14:textId="77777777" w:rsidR="00B502CF" w:rsidRPr="00E5250A" w:rsidRDefault="00B502CF" w:rsidP="00B502CF">
      <w:pPr>
        <w:rPr>
          <w:sz w:val="16"/>
        </w:rPr>
      </w:pPr>
      <w:r w:rsidRPr="00E5250A">
        <w:rPr>
          <w:rStyle w:val="StyleUnderline"/>
        </w:rPr>
        <w:t>Americans’ opinions about race have changed significantly in recent years</w:t>
      </w:r>
      <w:r w:rsidRPr="00E5250A">
        <w:rPr>
          <w:sz w:val="16"/>
        </w:rPr>
        <w:t>. After decades of stagnation, white racial attitudes started to shift after the first wave of BLM protests in 2014. Several different surveys show racial attitudes liberalized from 2014 to 2018.</w:t>
      </w:r>
    </w:p>
    <w:p w14:paraId="5BFCE134" w14:textId="77777777" w:rsidR="00B502CF" w:rsidRPr="00E5250A" w:rsidRDefault="00B502CF" w:rsidP="00B502CF">
      <w:pPr>
        <w:rPr>
          <w:sz w:val="16"/>
        </w:rPr>
      </w:pPr>
      <w:r w:rsidRPr="00E5250A">
        <w:rPr>
          <w:rStyle w:val="StyleUnderline"/>
        </w:rPr>
        <w:t xml:space="preserve">The Floyd protests have </w:t>
      </w:r>
      <w:r w:rsidRPr="00E5250A">
        <w:rPr>
          <w:rStyle w:val="Emphasis"/>
        </w:rPr>
        <w:t>accelerated the trend</w:t>
      </w:r>
      <w:r w:rsidRPr="00E5250A">
        <w:rPr>
          <w:sz w:val="16"/>
        </w:rPr>
        <w:t>.</w:t>
      </w:r>
    </w:p>
    <w:p w14:paraId="0F58610F" w14:textId="77777777" w:rsidR="00B502CF" w:rsidRPr="00E5250A" w:rsidRDefault="00B502CF" w:rsidP="00B502CF">
      <w:pPr>
        <w:rPr>
          <w:sz w:val="16"/>
        </w:rPr>
      </w:pPr>
      <w:r w:rsidRPr="00E5250A">
        <w:rPr>
          <w:sz w:val="16"/>
        </w:rPr>
        <w:t>As you can see, the figure above shows increasing agreement that anti-black discrimination is a widespread, serious problem, and that the U.S. has not made much real racial progress in the past 50 years. Moreover, Americans increasingly believe police treat whites better than African Americans and white people have better chances of getting ahead in today’s society than black people do.</w:t>
      </w:r>
    </w:p>
    <w:p w14:paraId="4C9035C5" w14:textId="77777777" w:rsidR="00B502CF" w:rsidRPr="00E5250A" w:rsidRDefault="00B502CF" w:rsidP="00B502CF">
      <w:pPr>
        <w:rPr>
          <w:sz w:val="16"/>
        </w:rPr>
      </w:pPr>
      <w:r w:rsidRPr="00E5250A">
        <w:rPr>
          <w:sz w:val="16"/>
        </w:rPr>
        <w:t xml:space="preserve">As you can see, </w:t>
      </w:r>
      <w:r w:rsidRPr="00E5250A">
        <w:rPr>
          <w:rStyle w:val="StyleUnderline"/>
        </w:rPr>
        <w:t>the figure</w:t>
      </w:r>
      <w:r w:rsidRPr="00E5250A">
        <w:rPr>
          <w:sz w:val="16"/>
        </w:rPr>
        <w:t xml:space="preserve"> above </w:t>
      </w:r>
      <w:r w:rsidRPr="00E5250A">
        <w:rPr>
          <w:rStyle w:val="StyleUnderline"/>
        </w:rPr>
        <w:t>shows increasing agreement that anti-black discrimination is a widespread, serious problem, and that the U.S. has not made much real racial progress in the past 50 years. Moreover, Americans increasingly believe police treat whites better than African Americans and white people have better chances of getting ahead in today’s society than black people do</w:t>
      </w:r>
      <w:r w:rsidRPr="00E5250A">
        <w:rPr>
          <w:sz w:val="16"/>
        </w:rPr>
        <w:t>.</w:t>
      </w:r>
    </w:p>
    <w:p w14:paraId="536B9EAE" w14:textId="77777777" w:rsidR="00B502CF" w:rsidRPr="00E5250A" w:rsidRDefault="00B502CF" w:rsidP="00B502CF">
      <w:pPr>
        <w:rPr>
          <w:sz w:val="16"/>
        </w:rPr>
      </w:pPr>
      <w:r w:rsidRPr="00E5250A">
        <w:rPr>
          <w:sz w:val="16"/>
        </w:rPr>
        <w:t>Those long-term trends make it difficult to pinpoint just how much attitudes about race and policing have changed during the past few weeks — especially since five of the six questions in the figure above were not even asked in 2018 and 2019.</w:t>
      </w:r>
    </w:p>
    <w:p w14:paraId="62B36A6D" w14:textId="77777777" w:rsidR="00B502CF" w:rsidRPr="00E5250A" w:rsidRDefault="00B502CF" w:rsidP="00B502CF">
      <w:pPr>
        <w:rPr>
          <w:sz w:val="16"/>
        </w:rPr>
      </w:pPr>
      <w:r w:rsidRPr="00E5250A">
        <w:rPr>
          <w:sz w:val="16"/>
        </w:rPr>
        <w:t xml:space="preserve">Fortunately, two </w:t>
      </w:r>
      <w:r w:rsidRPr="00E5250A">
        <w:rPr>
          <w:rStyle w:val="StyleUnderline"/>
        </w:rPr>
        <w:t>large U.S. tracking surveys</w:t>
      </w:r>
      <w:r w:rsidRPr="00E5250A">
        <w:rPr>
          <w:sz w:val="16"/>
        </w:rPr>
        <w:t xml:space="preserve"> solve that problem. Those opinion trackers clearly </w:t>
      </w:r>
      <w:r w:rsidRPr="00E5250A">
        <w:rPr>
          <w:rStyle w:val="StyleUnderline"/>
        </w:rPr>
        <w:t>show the immediate impact of Floyd’s killing and the subsequent protests</w:t>
      </w:r>
      <w:r w:rsidRPr="00E5250A">
        <w:rPr>
          <w:sz w:val="16"/>
        </w:rPr>
        <w:t>.</w:t>
      </w:r>
    </w:p>
    <w:p w14:paraId="1806C30C" w14:textId="77777777" w:rsidR="00B502CF" w:rsidRPr="00E5250A" w:rsidRDefault="00B502CF" w:rsidP="00B502CF">
      <w:pPr>
        <w:rPr>
          <w:sz w:val="16"/>
        </w:rPr>
      </w:pPr>
      <w:r w:rsidRPr="00E5250A">
        <w:rPr>
          <w:sz w:val="16"/>
        </w:rPr>
        <w:t xml:space="preserve">Using data from </w:t>
      </w:r>
      <w:r w:rsidRPr="00E5250A">
        <w:rPr>
          <w:rStyle w:val="StyleUnderline"/>
        </w:rPr>
        <w:t>the polling firm</w:t>
      </w:r>
      <w:r w:rsidRPr="00E5250A">
        <w:rPr>
          <w:sz w:val="16"/>
        </w:rPr>
        <w:t xml:space="preserve"> Civiqs, the black line in the figure above </w:t>
      </w:r>
      <w:r w:rsidRPr="00E5250A">
        <w:rPr>
          <w:rStyle w:val="StyleUnderline"/>
        </w:rPr>
        <w:t>shows a surge in support for the Black Lives Matter movement. A majority of 52 percent of registered voters now say they support BLM, up from 42 percent</w:t>
      </w:r>
      <w:r w:rsidRPr="00E5250A">
        <w:rPr>
          <w:sz w:val="16"/>
        </w:rPr>
        <w:t xml:space="preserve"> a few weeks ago.</w:t>
      </w:r>
    </w:p>
    <w:p w14:paraId="567568F7" w14:textId="77777777" w:rsidR="00B502CF" w:rsidRPr="00E5250A" w:rsidRDefault="00B502CF" w:rsidP="00B502CF">
      <w:pPr>
        <w:rPr>
          <w:sz w:val="16"/>
        </w:rPr>
      </w:pPr>
      <w:r w:rsidRPr="00E5250A">
        <w:rPr>
          <w:rStyle w:val="StyleUnderline"/>
        </w:rPr>
        <w:t>Weekly polling for the Democracy Fund</w:t>
      </w:r>
      <w:r w:rsidRPr="00E5250A">
        <w:rPr>
          <w:sz w:val="16"/>
        </w:rPr>
        <w:t xml:space="preserve">’s UCLA/Nationscape survey similarly </w:t>
      </w:r>
      <w:r w:rsidRPr="00E5250A">
        <w:rPr>
          <w:rStyle w:val="StyleUnderline"/>
        </w:rPr>
        <w:t>shows significant spikes in unfavorable views of the police and in beliefs that African Americans face a lot of discrimination</w:t>
      </w:r>
      <w:r w:rsidRPr="00E5250A">
        <w:rPr>
          <w:sz w:val="16"/>
        </w:rPr>
        <w:t xml:space="preserve">. As first reported by USA Today, </w:t>
      </w:r>
      <w:r w:rsidRPr="00E5250A">
        <w:rPr>
          <w:rStyle w:val="StyleUnderline"/>
        </w:rPr>
        <w:t xml:space="preserve">unfavorable opinions of the police </w:t>
      </w:r>
      <w:r w:rsidRPr="00E5250A">
        <w:rPr>
          <w:sz w:val="16"/>
        </w:rPr>
        <w:t xml:space="preserve">in the UCLA/Nationscape </w:t>
      </w:r>
      <w:r w:rsidRPr="00E5250A">
        <w:rPr>
          <w:rStyle w:val="StyleUnderline"/>
        </w:rPr>
        <w:t>increased</w:t>
      </w:r>
      <w:r w:rsidRPr="00E5250A">
        <w:rPr>
          <w:sz w:val="16"/>
        </w:rPr>
        <w:t xml:space="preserve"> by 13 percentage points in the first weekly survey conducted after the protests began.</w:t>
      </w:r>
    </w:p>
    <w:p w14:paraId="7148C21D" w14:textId="77777777" w:rsidR="00B502CF" w:rsidRDefault="00B502CF" w:rsidP="00B502CF">
      <w:pPr>
        <w:rPr>
          <w:sz w:val="16"/>
        </w:rPr>
      </w:pPr>
      <w:r w:rsidRPr="00E5250A">
        <w:rPr>
          <w:sz w:val="16"/>
        </w:rPr>
        <w:t xml:space="preserve">These </w:t>
      </w:r>
      <w:r w:rsidRPr="00E5250A">
        <w:rPr>
          <w:rStyle w:val="StyleUnderline"/>
        </w:rPr>
        <w:t>recent changes are much broader than the racial attitude shifts from 2013 to 2018, which were concentrated among Democrats and young people. Americans of all races, ages, and partisan affiliations increased their support for BLM and lowered their opinions of the police</w:t>
      </w:r>
      <w:r w:rsidRPr="00E5250A">
        <w:rPr>
          <w:sz w:val="16"/>
        </w:rPr>
        <w:t>.</w:t>
      </w:r>
    </w:p>
    <w:p w14:paraId="0F4BD271" w14:textId="77777777" w:rsidR="00B502CF" w:rsidRDefault="00B502CF" w:rsidP="00B502CF">
      <w:pPr>
        <w:pStyle w:val="Heading4"/>
      </w:pPr>
      <w:r>
        <w:t xml:space="preserve">Trump’s </w:t>
      </w:r>
      <w:r>
        <w:rPr>
          <w:u w:val="single"/>
        </w:rPr>
        <w:t>campaign</w:t>
      </w:r>
      <w:r>
        <w:t xml:space="preserve"> knows that CJR is a winning issue --- the plan gives a concrete and recent example of reform that they’ll use to contrast with Biden</w:t>
      </w:r>
    </w:p>
    <w:p w14:paraId="6AD4EEEC" w14:textId="77777777" w:rsidR="00B502CF" w:rsidRDefault="00B502CF" w:rsidP="00B502CF">
      <w:r w:rsidRPr="00C1695C">
        <w:rPr>
          <w:rStyle w:val="Style13ptBold"/>
        </w:rPr>
        <w:t>Jaeger 6/2</w:t>
      </w:r>
      <w:r>
        <w:t xml:space="preserve">/20 – </w:t>
      </w:r>
      <w:r w:rsidRPr="00C1695C">
        <w:t>Marijuana Moment's Los Angeles-based associate editor</w:t>
      </w:r>
    </w:p>
    <w:p w14:paraId="05DEC495" w14:textId="77777777" w:rsidR="00B502CF" w:rsidRPr="00C1695C" w:rsidRDefault="00B502CF" w:rsidP="00B502CF">
      <w:r>
        <w:t>Kyle, “</w:t>
      </w:r>
      <w:r w:rsidRPr="00C1695C">
        <w:t>Trump Reelection Campaign Attacks Biden As ‘Architect’ Of The War On Drugs</w:t>
      </w:r>
      <w:r>
        <w:t xml:space="preserve">.” </w:t>
      </w:r>
      <w:r w:rsidRPr="00C1695C">
        <w:t>https://www.marijuanamoment.net/trump-reelection-campaign-attacks-biden-as-architect-of-the-war-on-drugs/</w:t>
      </w:r>
    </w:p>
    <w:p w14:paraId="4E282A85" w14:textId="77777777" w:rsidR="00B502CF" w:rsidRPr="00C1695C" w:rsidRDefault="00B502CF" w:rsidP="00B502CF">
      <w:pPr>
        <w:rPr>
          <w:sz w:val="16"/>
        </w:rPr>
      </w:pPr>
      <w:r w:rsidRPr="00C1695C">
        <w:rPr>
          <w:sz w:val="16"/>
        </w:rPr>
        <w:t xml:space="preserve">President </w:t>
      </w:r>
      <w:r w:rsidRPr="00C1695C">
        <w:rPr>
          <w:rStyle w:val="StyleUnderline"/>
        </w:rPr>
        <w:t>Trump’s reelection campaign is seizing on</w:t>
      </w:r>
      <w:r w:rsidRPr="00C1695C">
        <w:rPr>
          <w:sz w:val="16"/>
        </w:rPr>
        <w:t xml:space="preserve"> presumptive Democratic presidential nominee Joe </w:t>
      </w:r>
      <w:r w:rsidRPr="00C1695C">
        <w:rPr>
          <w:rStyle w:val="StyleUnderline"/>
        </w:rPr>
        <w:t>Biden’s record as a chief sponsor and champion of punitive anti-drug laws that have contributed to mass incarceration</w:t>
      </w:r>
      <w:r w:rsidRPr="00C1695C">
        <w:rPr>
          <w:sz w:val="16"/>
        </w:rPr>
        <w:t>.</w:t>
      </w:r>
    </w:p>
    <w:p w14:paraId="75F41877" w14:textId="77777777" w:rsidR="00B502CF" w:rsidRPr="00C1695C" w:rsidRDefault="00B502CF" w:rsidP="00B502CF">
      <w:pPr>
        <w:rPr>
          <w:sz w:val="16"/>
        </w:rPr>
      </w:pPr>
      <w:r w:rsidRPr="00C1695C">
        <w:rPr>
          <w:sz w:val="16"/>
        </w:rPr>
        <w:t>In a blog post on Tuesday, the campaign attacked Biden as a “typical Washington career politician who spent decades building up America’s mass incarceration system and poisoning the public discourse with race-baiting, divisive and inflammatory remarks.”</w:t>
      </w:r>
    </w:p>
    <w:p w14:paraId="305B7981" w14:textId="77777777" w:rsidR="00B502CF" w:rsidRPr="00C1695C" w:rsidRDefault="00B502CF" w:rsidP="00B502CF">
      <w:pPr>
        <w:rPr>
          <w:sz w:val="16"/>
        </w:rPr>
      </w:pPr>
      <w:r w:rsidRPr="00C1695C">
        <w:rPr>
          <w:sz w:val="16"/>
        </w:rPr>
        <w:t>Biden’s role in authoring bills ramping up the war on drugs during his time in the Senate is also being featured in a Trump 2020 video ad—signaling that the president is angling to present himself as the drug policy reform candidate as the November election approaches.</w:t>
      </w:r>
    </w:p>
    <w:p w14:paraId="40510F79" w14:textId="77777777" w:rsidR="00B502CF" w:rsidRPr="00C1695C" w:rsidRDefault="00B502CF" w:rsidP="00B502CF">
      <w:pPr>
        <w:rPr>
          <w:sz w:val="16"/>
        </w:rPr>
      </w:pPr>
      <w:r w:rsidRPr="00C1695C">
        <w:rPr>
          <w:sz w:val="16"/>
        </w:rPr>
        <w:t>“Biden hasn’t just stoked America’s racial divisions over the course of his decades in Washington,” the blog post on donaldjtrump.com, which was later shared on Twitter by the technically unaffiliated super PAC America First, states. “Biden was the chief architect of mass incarceration and the War on Drugs, which targeted Black Americans.”</w:t>
      </w:r>
    </w:p>
    <w:p w14:paraId="00CB64FC" w14:textId="77777777" w:rsidR="00B502CF" w:rsidRPr="00C1695C" w:rsidRDefault="00B502CF" w:rsidP="00B502CF">
      <w:pPr>
        <w:rPr>
          <w:sz w:val="16"/>
        </w:rPr>
      </w:pPr>
      <w:r w:rsidRPr="00C1695C">
        <w:rPr>
          <w:sz w:val="16"/>
        </w:rPr>
        <w:t>“Biden voted to extend minimum penalties for people under 21 charged with selling marijuana, and introduced the civil forfeiture legislation which allows the government to seize assets of citizens accused of drug crimes,” the campaign blog post continues. “Biden helped write the Anti-Drug Abuse Act, which created the 100:1 crack cocaine sentencing disparity and disproportionately targeted minority communities.”</w:t>
      </w:r>
    </w:p>
    <w:p w14:paraId="15EDCABA" w14:textId="77777777" w:rsidR="00B502CF" w:rsidRPr="00C1695C" w:rsidRDefault="00B502CF" w:rsidP="00B502CF">
      <w:pPr>
        <w:rPr>
          <w:sz w:val="16"/>
        </w:rPr>
      </w:pPr>
      <w:r w:rsidRPr="00C1695C">
        <w:rPr>
          <w:sz w:val="16"/>
        </w:rPr>
        <w:t>In the video ad released last month, the Trump campaign said that mass incarceration “has put hundreds of thousands behind bars for minor offenses. Joe Biden wrote those laws.”</w:t>
      </w:r>
    </w:p>
    <w:p w14:paraId="5E86F75E" w14:textId="77777777" w:rsidR="00B502CF" w:rsidRPr="00C1695C" w:rsidRDefault="00B502CF" w:rsidP="00B502CF">
      <w:pPr>
        <w:rPr>
          <w:sz w:val="16"/>
        </w:rPr>
      </w:pPr>
      <w:r w:rsidRPr="00C1695C">
        <w:rPr>
          <w:sz w:val="16"/>
        </w:rPr>
        <w:t>“Joe Biden’s policies destroyed millions of black lives” due to his role in advancing anti-drug laws and other criminal justice policies, it states. “Joe Biden may not remember. But we do.”</w:t>
      </w:r>
    </w:p>
    <w:p w14:paraId="7ACCC685" w14:textId="77777777" w:rsidR="00B502CF" w:rsidRPr="00C1695C" w:rsidRDefault="00B502CF" w:rsidP="00B502CF">
      <w:pPr>
        <w:rPr>
          <w:sz w:val="16"/>
        </w:rPr>
      </w:pPr>
      <w:r w:rsidRPr="00C1695C">
        <w:rPr>
          <w:rStyle w:val="StyleUnderline"/>
        </w:rPr>
        <w:t>The campaign first indicated it would be highlighting criminal justice reform when it aired an ad during the Super Bowl</w:t>
      </w:r>
      <w:r w:rsidRPr="00C1695C">
        <w:rPr>
          <w:sz w:val="16"/>
        </w:rPr>
        <w:t xml:space="preserve"> in February </w:t>
      </w:r>
      <w:r w:rsidRPr="00C1695C">
        <w:rPr>
          <w:rStyle w:val="StyleUnderline"/>
        </w:rPr>
        <w:t>touting the president’s commutation of a person convicted of a nonviolent drug offense</w:t>
      </w:r>
      <w:r w:rsidRPr="00C1695C">
        <w:rPr>
          <w:sz w:val="16"/>
        </w:rPr>
        <w:t>.</w:t>
      </w:r>
    </w:p>
    <w:p w14:paraId="1CE8DE18" w14:textId="77777777" w:rsidR="00B502CF" w:rsidRPr="00C1695C" w:rsidRDefault="00B502CF" w:rsidP="00B502CF">
      <w:pPr>
        <w:rPr>
          <w:sz w:val="16"/>
        </w:rPr>
      </w:pPr>
      <w:r w:rsidRPr="00C1695C">
        <w:rPr>
          <w:sz w:val="16"/>
        </w:rPr>
        <w:t>Drug reform advocates have made similar criticisms of the former vice president, arguing that his record does not bode well for the prospects of comprehensive policy changes in the U.S. criminal justice system. His ongoing opposition to adult-use marijuana legalization has also been a source of frustration, despite his recent support for more modest proposals such as decriminalizing possession, allowing medical cannabis, federal rescheduling, expunging past convictions and letting states set their own laws.</w:t>
      </w:r>
    </w:p>
    <w:p w14:paraId="2C9D0946" w14:textId="77777777" w:rsidR="00B502CF" w:rsidRPr="00C1695C" w:rsidRDefault="00B502CF" w:rsidP="00B502CF">
      <w:pPr>
        <w:rPr>
          <w:sz w:val="16"/>
        </w:rPr>
      </w:pPr>
      <w:r w:rsidRPr="00C1695C">
        <w:rPr>
          <w:sz w:val="16"/>
        </w:rPr>
        <w:t xml:space="preserve">That said, </w:t>
      </w:r>
      <w:r w:rsidRPr="00C1695C">
        <w:rPr>
          <w:rStyle w:val="StyleUnderline"/>
        </w:rPr>
        <w:t>while the Trump administration has taken certain modest bipartisan steps</w:t>
      </w:r>
      <w:r w:rsidRPr="00C1695C">
        <w:rPr>
          <w:sz w:val="16"/>
        </w:rPr>
        <w:t>—such as signing sentencing reform legislation, granting clemency to certain individuals with prior federal drug convictions and voicing support for states’ rights when it comes to cannabis legalization—</w:t>
      </w:r>
      <w:r w:rsidRPr="00C1695C">
        <w:rPr>
          <w:rStyle w:val="StyleUnderline"/>
        </w:rPr>
        <w:t>the image of a</w:t>
      </w:r>
      <w:r w:rsidRPr="00C1695C">
        <w:rPr>
          <w:sz w:val="16"/>
        </w:rPr>
        <w:t xml:space="preserve"> uniformly </w:t>
      </w:r>
      <w:r w:rsidRPr="00C1695C">
        <w:rPr>
          <w:rStyle w:val="StyleUnderline"/>
        </w:rPr>
        <w:t>pro-reform president that the campaign is attempting to present isn’t the full picture</w:t>
      </w:r>
      <w:r w:rsidRPr="00C1695C">
        <w:rPr>
          <w:sz w:val="16"/>
        </w:rPr>
        <w:t>.</w:t>
      </w:r>
    </w:p>
    <w:p w14:paraId="1F799201" w14:textId="77777777" w:rsidR="00B502CF" w:rsidRPr="00C1695C" w:rsidRDefault="00B502CF" w:rsidP="00B502CF">
      <w:pPr>
        <w:rPr>
          <w:sz w:val="16"/>
        </w:rPr>
      </w:pPr>
      <w:r w:rsidRPr="00C1695C">
        <w:rPr>
          <w:sz w:val="16"/>
        </w:rPr>
        <w:t>“Joe Biden’s record on drug policy is quite abysmal given his role in the 1994 Crime Bill and as one of the lead advocates for increased mandatory minimum sentences and other policies that inflamed our crisis of mass incarceration in this country,” Erik Altieri, executive director of NORML, told Marijuana Moment. “Unfortunately, despite not having a long legislative record like Biden for direct comparison, Donald Trump’s history as it relates to racial justice and drug policy is also quite horrendous.”</w:t>
      </w:r>
    </w:p>
    <w:p w14:paraId="15E30675" w14:textId="77777777" w:rsidR="00B502CF" w:rsidRPr="00C1695C" w:rsidRDefault="00B502CF" w:rsidP="00B502CF">
      <w:pPr>
        <w:rPr>
          <w:sz w:val="16"/>
        </w:rPr>
      </w:pPr>
      <w:r w:rsidRPr="00C1695C">
        <w:rPr>
          <w:sz w:val="16"/>
        </w:rPr>
        <w:t>Trump’s first attorney general, Jeff Sessions, rescinded Obama-era guidance known as the Cole memo. Under that directive, federal prosecutors were advised not to pursue action against individuals for state-legal cannabis-related activity, except under a select set of circumstances.</w:t>
      </w:r>
    </w:p>
    <w:p w14:paraId="417B8507" w14:textId="77777777" w:rsidR="00B502CF" w:rsidRPr="00C1695C" w:rsidRDefault="00B502CF" w:rsidP="00B502CF">
      <w:pPr>
        <w:rPr>
          <w:sz w:val="16"/>
        </w:rPr>
      </w:pPr>
      <w:r w:rsidRPr="00C1695C">
        <w:rPr>
          <w:sz w:val="16"/>
        </w:rPr>
        <w:t>Also, while Trump has voiced support for medical cannabis legalization, he’s on several occasions released signing statements on spending legislation stipulating that he reserves the right to ignore a long-standing rider that prohibits the Justice Department from using its funds to interfere with state-legal medical marijuana programs.</w:t>
      </w:r>
    </w:p>
    <w:p w14:paraId="3AAB452B" w14:textId="77777777" w:rsidR="00B502CF" w:rsidRPr="00C1695C" w:rsidRDefault="00B502CF" w:rsidP="00B502CF">
      <w:pPr>
        <w:rPr>
          <w:sz w:val="16"/>
        </w:rPr>
      </w:pPr>
      <w:r w:rsidRPr="00C1695C">
        <w:rPr>
          <w:sz w:val="16"/>
        </w:rPr>
        <w:t>Trump also asked Congress to end the medical cannabis protections as part of his fiscal year 2021 budget plan—something the Obama administration also previously did to no avail.</w:t>
      </w:r>
    </w:p>
    <w:p w14:paraId="5789647A" w14:textId="77777777" w:rsidR="00B502CF" w:rsidRPr="00C1695C" w:rsidRDefault="00B502CF" w:rsidP="00B502CF">
      <w:pPr>
        <w:rPr>
          <w:sz w:val="16"/>
        </w:rPr>
      </w:pPr>
      <w:r w:rsidRPr="00C1695C">
        <w:rPr>
          <w:sz w:val="16"/>
        </w:rPr>
        <w:t>Despite his pledged support for medical cannabis and states’ rights, Trump evidently holds some negative views toward marijuana consumption, as evidenced in a recording from 2018 that was leaked two years later. In that recording, the president said that using cannabis makes people “lose IQ points.”</w:t>
      </w:r>
    </w:p>
    <w:p w14:paraId="4CE07EB3" w14:textId="77777777" w:rsidR="00B502CF" w:rsidRPr="00C1695C" w:rsidRDefault="00B502CF" w:rsidP="00B502CF">
      <w:pPr>
        <w:rPr>
          <w:sz w:val="16"/>
        </w:rPr>
      </w:pPr>
      <w:r w:rsidRPr="00C1695C">
        <w:rPr>
          <w:sz w:val="16"/>
        </w:rPr>
        <w:t>Another controversial administrative action concerns immigrants and marijuana. In April 2019, the U.S. Citizenship and Immigration Services issued a memo stating that using marijuana or engaging in cannabis-related “activities” such as working for a dispensary—even in states where it’s legal—is an immoral offense that makes immigrants ineligible for citizenship.</w:t>
      </w:r>
    </w:p>
    <w:p w14:paraId="5B6985D2" w14:textId="77777777" w:rsidR="00B502CF" w:rsidRPr="00C1695C" w:rsidRDefault="00B502CF" w:rsidP="00B502CF">
      <w:pPr>
        <w:rPr>
          <w:sz w:val="16"/>
        </w:rPr>
      </w:pPr>
      <w:r w:rsidRPr="00C1695C">
        <w:rPr>
          <w:sz w:val="16"/>
        </w:rPr>
        <w:t>In December 2019, the Justice Department issued a notice that it was seeking to make certain marijuana offenses, including misdemeanor possession, grounds to deny asylum to migrants.</w:t>
      </w:r>
    </w:p>
    <w:p w14:paraId="7A3FBF99" w14:textId="77777777" w:rsidR="00B502CF" w:rsidRPr="00C1695C" w:rsidRDefault="00B502CF" w:rsidP="00B502CF">
      <w:pPr>
        <w:rPr>
          <w:sz w:val="16"/>
        </w:rPr>
      </w:pPr>
      <w:r w:rsidRPr="00C1695C">
        <w:rPr>
          <w:sz w:val="16"/>
        </w:rPr>
        <w:t>In February 2020, the president applauded countries that impose the death penalty for drug traffickers—a point he’s repeatedly been known to make, according to a report from Axios.</w:t>
      </w:r>
    </w:p>
    <w:p w14:paraId="7AA64983" w14:textId="77777777" w:rsidR="00B502CF" w:rsidRPr="00C1695C" w:rsidRDefault="00B502CF" w:rsidP="00B502CF">
      <w:pPr>
        <w:rPr>
          <w:sz w:val="16"/>
        </w:rPr>
      </w:pPr>
      <w:r w:rsidRPr="00C1695C">
        <w:rPr>
          <w:sz w:val="16"/>
        </w:rPr>
        <w:t xml:space="preserve">Meanwhile, </w:t>
      </w:r>
      <w:r w:rsidRPr="000259A7">
        <w:rPr>
          <w:rStyle w:val="StyleUnderline"/>
        </w:rPr>
        <w:t>though the president’s reelection campaign is presenting him as a criminal justice reformer, Trump</w:t>
      </w:r>
      <w:r w:rsidRPr="00C1695C">
        <w:rPr>
          <w:sz w:val="16"/>
        </w:rPr>
        <w:t xml:space="preserve"> himself in recent days has </w:t>
      </w:r>
      <w:r w:rsidRPr="000259A7">
        <w:rPr>
          <w:rStyle w:val="StyleUnderline"/>
        </w:rPr>
        <w:t>embraced the slogan of “law and order” as he has seemed to endorse violent law enforcement responses to people protesting</w:t>
      </w:r>
      <w:r w:rsidRPr="00C1695C">
        <w:rPr>
          <w:sz w:val="16"/>
        </w:rPr>
        <w:t xml:space="preserve"> police killings of black Americans.</w:t>
      </w:r>
    </w:p>
    <w:p w14:paraId="585F2D62" w14:textId="77777777" w:rsidR="00B502CF" w:rsidRPr="00C1695C" w:rsidRDefault="00B502CF" w:rsidP="00B502CF">
      <w:pPr>
        <w:rPr>
          <w:sz w:val="16"/>
        </w:rPr>
      </w:pPr>
      <w:r w:rsidRPr="00C1695C">
        <w:rPr>
          <w:sz w:val="16"/>
        </w:rPr>
        <w:t xml:space="preserve">Altieri of NORML said that </w:t>
      </w:r>
      <w:r w:rsidRPr="00C1695C">
        <w:rPr>
          <w:rStyle w:val="StyleUnderline"/>
        </w:rPr>
        <w:t>despite these conflicting statements and administrative actions, the Trump campaign “does seem to understand by putting forth this outreach</w:t>
      </w:r>
      <w:r w:rsidRPr="00C1695C">
        <w:rPr>
          <w:sz w:val="16"/>
        </w:rPr>
        <w:t xml:space="preserve"> is </w:t>
      </w:r>
      <w:r w:rsidRPr="00C1695C">
        <w:rPr>
          <w:rStyle w:val="StyleUnderline"/>
        </w:rPr>
        <w:t>that</w:t>
      </w:r>
      <w:r w:rsidRPr="00C1695C">
        <w:rPr>
          <w:sz w:val="16"/>
        </w:rPr>
        <w:t xml:space="preserve"> marijuana law </w:t>
      </w:r>
      <w:r w:rsidRPr="00C1695C">
        <w:rPr>
          <w:rStyle w:val="StyleUnderline"/>
        </w:rPr>
        <w:t>reform and ending our failed War on Drugs are popular positions with the majority of all Americans, regardless of political affiliation</w:t>
      </w:r>
      <w:r w:rsidRPr="00C1695C">
        <w:rPr>
          <w:sz w:val="16"/>
        </w:rPr>
        <w:t>.”</w:t>
      </w:r>
    </w:p>
    <w:p w14:paraId="565D001C" w14:textId="77777777" w:rsidR="00B502CF" w:rsidRPr="00C1695C" w:rsidRDefault="00B502CF" w:rsidP="00B502CF">
      <w:pPr>
        <w:rPr>
          <w:sz w:val="16"/>
        </w:rPr>
      </w:pPr>
      <w:r w:rsidRPr="00C1695C">
        <w:rPr>
          <w:sz w:val="16"/>
        </w:rPr>
        <w:t xml:space="preserve">“All </w:t>
      </w:r>
      <w:r w:rsidRPr="00C1695C">
        <w:rPr>
          <w:rStyle w:val="Emphasis"/>
        </w:rPr>
        <w:t>candidates should be putting forth comprehensive plans on</w:t>
      </w:r>
      <w:r w:rsidRPr="00C1695C">
        <w:rPr>
          <w:sz w:val="16"/>
        </w:rPr>
        <w:t xml:space="preserve"> how they will address cannabis and </w:t>
      </w:r>
      <w:r w:rsidRPr="00C1695C">
        <w:rPr>
          <w:rStyle w:val="Emphasis"/>
        </w:rPr>
        <w:t>criminal justice reform</w:t>
      </w:r>
      <w:r w:rsidRPr="00C1695C">
        <w:rPr>
          <w:sz w:val="16"/>
        </w:rPr>
        <w:t xml:space="preserve"> if they are in the White House in 2021, </w:t>
      </w:r>
      <w:r w:rsidRPr="00C1695C">
        <w:rPr>
          <w:rStyle w:val="StyleUnderline"/>
        </w:rPr>
        <w:t xml:space="preserve">but as of yet we’ve seen mostly </w:t>
      </w:r>
      <w:r w:rsidRPr="00C1695C">
        <w:rPr>
          <w:rStyle w:val="Emphasis"/>
        </w:rPr>
        <w:t>lip service and finger pointing</w:t>
      </w:r>
      <w:r w:rsidRPr="00C1695C">
        <w:rPr>
          <w:rStyle w:val="StyleUnderline"/>
        </w:rPr>
        <w:t xml:space="preserve"> in lieu of real solutions</w:t>
      </w:r>
      <w:r w:rsidRPr="00C1695C">
        <w:rPr>
          <w:sz w:val="16"/>
        </w:rPr>
        <w:t>,” he said.</w:t>
      </w:r>
    </w:p>
    <w:p w14:paraId="48DA2782" w14:textId="77777777" w:rsidR="00B502CF" w:rsidRPr="000259A7" w:rsidRDefault="00B502CF" w:rsidP="00B502CF"/>
    <w:p w14:paraId="742A914C" w14:textId="77777777" w:rsidR="00B502CF" w:rsidRDefault="00B502CF" w:rsidP="00B502CF">
      <w:pPr>
        <w:rPr>
          <w:sz w:val="16"/>
        </w:rPr>
      </w:pPr>
    </w:p>
    <w:p w14:paraId="2015001B" w14:textId="77777777" w:rsidR="00B502CF" w:rsidRDefault="00B502CF" w:rsidP="00B502CF">
      <w:pPr>
        <w:pStyle w:val="Heading4"/>
      </w:pPr>
      <w:r>
        <w:t xml:space="preserve">Trump’s political operatives will save him from protest-related backlash --- but the plan is a much better </w:t>
      </w:r>
      <w:r w:rsidRPr="00464E04">
        <w:rPr>
          <w:u w:val="single"/>
        </w:rPr>
        <w:t>vehicle</w:t>
      </w:r>
      <w:r>
        <w:t xml:space="preserve"> than existing cosmetic tweaks like the police XO</w:t>
      </w:r>
    </w:p>
    <w:p w14:paraId="60B1CA13" w14:textId="77777777" w:rsidR="00B502CF" w:rsidRDefault="00B502CF" w:rsidP="00B502CF">
      <w:r w:rsidRPr="00464E04">
        <w:rPr>
          <w:rStyle w:val="Style13ptBold"/>
        </w:rPr>
        <w:t>Adlin 6/22</w:t>
      </w:r>
      <w:r>
        <w:t>/20 –</w:t>
      </w:r>
      <w:r w:rsidRPr="00464E04">
        <w:t xml:space="preserve"> Seattle-based writer and editor</w:t>
      </w:r>
      <w:r>
        <w:t xml:space="preserve">, former </w:t>
      </w:r>
      <w:r w:rsidRPr="00464E04">
        <w:t>associate editor at the Los Angeles Daily Journal</w:t>
      </w:r>
    </w:p>
    <w:p w14:paraId="1FA21292" w14:textId="77777777" w:rsidR="00B502CF" w:rsidRDefault="00B502CF" w:rsidP="00B502CF">
      <w:r>
        <w:t>Ben, “</w:t>
      </w:r>
      <w:r w:rsidRPr="00464E04">
        <w:t>GOP Memo Rips Into Joe Biden’s Drug War Record</w:t>
      </w:r>
      <w:r>
        <w:t xml:space="preserve">.” </w:t>
      </w:r>
      <w:r w:rsidRPr="00464E04">
        <w:t>https://www.marijuanamoment.net/gop-memo-rips-into-joe-bidens-drug-war-record/</w:t>
      </w:r>
    </w:p>
    <w:p w14:paraId="27AF3273" w14:textId="77777777" w:rsidR="00B502CF" w:rsidRPr="00464E04" w:rsidRDefault="00B502CF" w:rsidP="00B502CF">
      <w:pPr>
        <w:rPr>
          <w:sz w:val="16"/>
        </w:rPr>
      </w:pPr>
      <w:r w:rsidRPr="00464E04">
        <w:rPr>
          <w:sz w:val="16"/>
        </w:rPr>
        <w:t xml:space="preserve">During his term as president so far, Donald </w:t>
      </w:r>
      <w:r w:rsidRPr="00464E04">
        <w:rPr>
          <w:rStyle w:val="StyleUnderline"/>
        </w:rPr>
        <w:t>Trump has told police to “please don’t be too nice” when making arrests, applauded the death penalty</w:t>
      </w:r>
      <w:r w:rsidRPr="00464E04">
        <w:rPr>
          <w:sz w:val="16"/>
        </w:rPr>
        <w:t xml:space="preserve"> for people who sell drugs </w:t>
      </w:r>
      <w:r w:rsidRPr="00464E04">
        <w:rPr>
          <w:rStyle w:val="StyleUnderline"/>
        </w:rPr>
        <w:t>and</w:t>
      </w:r>
      <w:r w:rsidRPr="00464E04">
        <w:rPr>
          <w:sz w:val="16"/>
        </w:rPr>
        <w:t xml:space="preserve">, earlier this month, </w:t>
      </w:r>
      <w:r w:rsidRPr="00464E04">
        <w:rPr>
          <w:rStyle w:val="StyleUnderline"/>
        </w:rPr>
        <w:t>ordered the violent clearing of peaceful protesters in Lafayette Park</w:t>
      </w:r>
      <w:r w:rsidRPr="00464E04">
        <w:rPr>
          <w:sz w:val="16"/>
        </w:rPr>
        <w:t xml:space="preserve"> so he could pose with the Bible in front of a church.</w:t>
      </w:r>
    </w:p>
    <w:p w14:paraId="072F1D3A" w14:textId="77777777" w:rsidR="00B502CF" w:rsidRPr="00464E04" w:rsidRDefault="00B502CF" w:rsidP="00B502CF">
      <w:pPr>
        <w:rPr>
          <w:sz w:val="16"/>
        </w:rPr>
      </w:pPr>
      <w:r w:rsidRPr="00464E04">
        <w:rPr>
          <w:rStyle w:val="StyleUnderline"/>
        </w:rPr>
        <w:t>But as Trump’s approval ratings plummet amid</w:t>
      </w:r>
      <w:r w:rsidRPr="00464E04">
        <w:rPr>
          <w:sz w:val="16"/>
        </w:rPr>
        <w:t xml:space="preserve"> ongoing </w:t>
      </w:r>
      <w:r w:rsidRPr="00464E04">
        <w:rPr>
          <w:rStyle w:val="StyleUnderline"/>
        </w:rPr>
        <w:t xml:space="preserve">protests over racism and police brutality, </w:t>
      </w:r>
      <w:r w:rsidRPr="00464E04">
        <w:rPr>
          <w:rStyle w:val="Emphasis"/>
        </w:rPr>
        <w:t>Republican operatives are coming to his aid</w:t>
      </w:r>
      <w:r w:rsidRPr="00464E04">
        <w:rPr>
          <w:sz w:val="16"/>
        </w:rPr>
        <w:t xml:space="preserve">. Last week </w:t>
      </w:r>
      <w:r w:rsidRPr="00464E04">
        <w:rPr>
          <w:rStyle w:val="StyleUnderline"/>
        </w:rPr>
        <w:t>they went on the offensive, attacking</w:t>
      </w:r>
      <w:r w:rsidRPr="00464E04">
        <w:rPr>
          <w:sz w:val="16"/>
        </w:rPr>
        <w:t xml:space="preserve"> Democratic challenger Joe </w:t>
      </w:r>
      <w:r w:rsidRPr="00464E04">
        <w:rPr>
          <w:rStyle w:val="StyleUnderline"/>
        </w:rPr>
        <w:t>Biden’s</w:t>
      </w:r>
      <w:r w:rsidRPr="00464E04">
        <w:rPr>
          <w:sz w:val="16"/>
        </w:rPr>
        <w:t xml:space="preserve"> own </w:t>
      </w:r>
      <w:r w:rsidRPr="00464E04">
        <w:rPr>
          <w:rStyle w:val="StyleUnderline"/>
        </w:rPr>
        <w:t>record on criminal justice</w:t>
      </w:r>
      <w:r w:rsidRPr="00464E04">
        <w:rPr>
          <w:sz w:val="16"/>
        </w:rPr>
        <w:t xml:space="preserve"> issues.</w:t>
      </w:r>
    </w:p>
    <w:p w14:paraId="3580FD6F" w14:textId="77777777" w:rsidR="00B502CF" w:rsidRPr="00464E04" w:rsidRDefault="00B502CF" w:rsidP="00B502CF">
      <w:pPr>
        <w:rPr>
          <w:sz w:val="16"/>
        </w:rPr>
      </w:pPr>
      <w:r w:rsidRPr="00464E04">
        <w:rPr>
          <w:sz w:val="16"/>
        </w:rPr>
        <w:t>“From the war on drugs, to police militarization, Joe Biden has a long record of supporting questionable criminal justice policies,” says a memo published on the Republican National Committee (RNC) website. “Hoping to distance himself from decades of bad policy, Joe Biden is now calling for reforms to his own legislation.”</w:t>
      </w:r>
    </w:p>
    <w:p w14:paraId="30874A1E" w14:textId="77777777" w:rsidR="00B502CF" w:rsidRPr="00464E04" w:rsidRDefault="00B502CF" w:rsidP="00B502CF">
      <w:pPr>
        <w:rPr>
          <w:sz w:val="16"/>
        </w:rPr>
      </w:pPr>
      <w:r w:rsidRPr="00464E04">
        <w:rPr>
          <w:sz w:val="16"/>
        </w:rPr>
        <w:t>“Biden was a forceful supporter of the war on drugs, a war which he says did not go far enough,” one subheadline in the document reads.</w:t>
      </w:r>
    </w:p>
    <w:p w14:paraId="51331C9E" w14:textId="77777777" w:rsidR="00B502CF" w:rsidRPr="00464E04" w:rsidRDefault="00B502CF" w:rsidP="00B502CF">
      <w:pPr>
        <w:rPr>
          <w:rStyle w:val="StyleUnderline"/>
        </w:rPr>
      </w:pPr>
      <w:r w:rsidRPr="00464E04">
        <w:rPr>
          <w:rStyle w:val="StyleUnderline"/>
        </w:rPr>
        <w:t>The memo appeared shortly before Trump signed an executive order imposing a set of limited police reforms. Though reform advocates have derided the measure as superficial, the GOP argues that it nevertheless shows Trump is better equipped than Biden to handle the current moment.</w:t>
      </w:r>
    </w:p>
    <w:p w14:paraId="30DDAA52" w14:textId="77777777" w:rsidR="00B502CF" w:rsidRPr="00464E04" w:rsidRDefault="00B502CF" w:rsidP="00B502CF">
      <w:pPr>
        <w:rPr>
          <w:sz w:val="16"/>
        </w:rPr>
      </w:pPr>
      <w:r w:rsidRPr="00464E04">
        <w:rPr>
          <w:sz w:val="16"/>
        </w:rPr>
        <w:t xml:space="preserve">“Rather than call for reforms of his own policies” as Biden is now doing, </w:t>
      </w:r>
      <w:r w:rsidRPr="00464E04">
        <w:rPr>
          <w:rStyle w:val="StyleUnderline"/>
        </w:rPr>
        <w:t>the RNC memo say</w:t>
      </w:r>
      <w:r w:rsidRPr="00464E04">
        <w:rPr>
          <w:sz w:val="16"/>
        </w:rPr>
        <w:t xml:space="preserve">s, “President </w:t>
      </w:r>
      <w:r w:rsidRPr="00464E04">
        <w:rPr>
          <w:rStyle w:val="StyleUnderline"/>
        </w:rPr>
        <w:t>Trump has taken action…to promote police accountability and community safety</w:t>
      </w:r>
      <w:r w:rsidRPr="00464E04">
        <w:rPr>
          <w:sz w:val="16"/>
        </w:rPr>
        <w:t>.”</w:t>
      </w:r>
    </w:p>
    <w:p w14:paraId="42DBEC39" w14:textId="77777777" w:rsidR="00B502CF" w:rsidRPr="00464E04" w:rsidRDefault="00B502CF" w:rsidP="00B502CF">
      <w:pPr>
        <w:rPr>
          <w:sz w:val="16"/>
        </w:rPr>
      </w:pPr>
      <w:r w:rsidRPr="00464E04">
        <w:rPr>
          <w:rStyle w:val="StyleUnderline"/>
        </w:rPr>
        <w:t>The memo’s claims against Biden come as no surprise to reform advocates, who have long criticized his law-and-order approach to drug policy</w:t>
      </w:r>
      <w:r w:rsidRPr="00464E04">
        <w:rPr>
          <w:sz w:val="16"/>
        </w:rPr>
        <w:t>. For nearly three decades in the Senate, Biden vocally supported the expansion of police powers and funding, including escalating the war on drugs. Many policies Biden once championed are now coming under fire.</w:t>
      </w:r>
    </w:p>
    <w:p w14:paraId="0A0217C8" w14:textId="77777777" w:rsidR="00B502CF" w:rsidRPr="00464E04" w:rsidRDefault="00B502CF" w:rsidP="00B502CF">
      <w:pPr>
        <w:rPr>
          <w:sz w:val="16"/>
        </w:rPr>
      </w:pPr>
      <w:r w:rsidRPr="00464E04">
        <w:rPr>
          <w:sz w:val="16"/>
        </w:rPr>
        <w:t>In 1984, for example, then-Sen. Biden—”along with segregationist Senator Strom Thurmond,” the Republican memo notes—spearheaded a law that expanded civil asset forfeiture, allowing prosecutors to seize property from people who sometimes hadn’t even been convicted of a crime. In 1990, he sponsored the National Drug Control Strategy Act, which allowed law enforcement to use that seized property to purchase “firearms, ammunition, and personal safety equipment for investigative and enforcement personnel.”</w:t>
      </w:r>
    </w:p>
    <w:p w14:paraId="0D571BAA" w14:textId="77777777" w:rsidR="00B502CF" w:rsidRPr="00464E04" w:rsidRDefault="00B502CF" w:rsidP="00B502CF">
      <w:pPr>
        <w:rPr>
          <w:sz w:val="16"/>
        </w:rPr>
      </w:pPr>
      <w:r w:rsidRPr="00464E04">
        <w:rPr>
          <w:sz w:val="16"/>
        </w:rPr>
        <w:t>“Many have criticized the program,” the GOP memo says, “saying it was a for-profit incentive to take people’s property.”</w:t>
      </w:r>
    </w:p>
    <w:p w14:paraId="61CD1196" w14:textId="77777777" w:rsidR="00B502CF" w:rsidRPr="00464E04" w:rsidRDefault="00B502CF" w:rsidP="00B502CF">
      <w:pPr>
        <w:rPr>
          <w:sz w:val="16"/>
        </w:rPr>
      </w:pPr>
      <w:r w:rsidRPr="00464E04">
        <w:rPr>
          <w:sz w:val="16"/>
        </w:rPr>
        <w:t>In the mid-1990s, Biden supported legislation that allowed the Department of Defense to transfer surplus military equipment to domestic police forces, a program the GOP memo says “has been directly credited for the widespread militarization of police departments across the United States.” More than $7.4 billion in equipment has been transferred since the program launched in 1997.</w:t>
      </w:r>
    </w:p>
    <w:p w14:paraId="1328969D" w14:textId="77777777" w:rsidR="00B502CF" w:rsidRPr="00464E04" w:rsidRDefault="00B502CF" w:rsidP="00B502CF">
      <w:pPr>
        <w:rPr>
          <w:sz w:val="16"/>
        </w:rPr>
      </w:pPr>
      <w:r w:rsidRPr="00464E04">
        <w:rPr>
          <w:sz w:val="16"/>
        </w:rPr>
        <w:t>Biden was also a key backer of the 1994 Violent Crime Control and Law Enforcement Act, which provided billions of dollars in funding for police and prisons. He often argued that controlling crime required even more spending on police and prisons.</w:t>
      </w:r>
    </w:p>
    <w:p w14:paraId="1726C6D3" w14:textId="77777777" w:rsidR="00B502CF" w:rsidRPr="00464E04" w:rsidRDefault="00B502CF" w:rsidP="00B502CF">
      <w:pPr>
        <w:rPr>
          <w:sz w:val="16"/>
        </w:rPr>
      </w:pPr>
      <w:r w:rsidRPr="00464E04">
        <w:rPr>
          <w:sz w:val="16"/>
        </w:rPr>
        <w:t>In 1989, for example, he criticized a proposal by President George H.W. Bush to escalate the war on drugs, saying the plan was “not tough enough, bold enough, or imaginative enough to meet the crisis at hand.” The then-senator wanted to “hold every drug user accountable,” the memo quotes him saying.</w:t>
      </w:r>
    </w:p>
    <w:p w14:paraId="45A6528F" w14:textId="77777777" w:rsidR="00B502CF" w:rsidRPr="00464E04" w:rsidRDefault="00B502CF" w:rsidP="00B502CF">
      <w:pPr>
        <w:rPr>
          <w:sz w:val="16"/>
        </w:rPr>
      </w:pPr>
      <w:r w:rsidRPr="00464E04">
        <w:rPr>
          <w:sz w:val="16"/>
        </w:rPr>
        <w:t>The proposal, Biden said at the time, “doesn’t include enough police officers to catch the violent thugs, not enough prosecutors to convict them, not enough judges to sentence them, and not enough prison cells to put them away for a long time.”</w:t>
      </w:r>
    </w:p>
    <w:p w14:paraId="18BA23D9" w14:textId="77777777" w:rsidR="00B502CF" w:rsidRPr="00464E04" w:rsidRDefault="00B502CF" w:rsidP="00B502CF">
      <w:pPr>
        <w:rPr>
          <w:sz w:val="16"/>
        </w:rPr>
      </w:pPr>
      <w:r w:rsidRPr="00464E04">
        <w:rPr>
          <w:sz w:val="16"/>
        </w:rPr>
        <w:t>In the months after Los Angeles police beat Rodney King, a black man, in 1991, Biden was a leading proponent of a so-called police officer’s bill of rights, which aimed to protect officers during internal investigations. A New York City police commissioner said in the Washington Post that the measures would “seriously undermine the ability of law enforcement administrators across America to discipline police officers.”</w:t>
      </w:r>
    </w:p>
    <w:p w14:paraId="37FE04E3" w14:textId="77777777" w:rsidR="00B502CF" w:rsidRPr="00464E04" w:rsidRDefault="00B502CF" w:rsidP="00B502CF">
      <w:pPr>
        <w:rPr>
          <w:sz w:val="16"/>
        </w:rPr>
      </w:pPr>
      <w:r w:rsidRPr="00464E04">
        <w:rPr>
          <w:rStyle w:val="StyleUnderline"/>
        </w:rPr>
        <w:t>Criminal justice reformers say the memo’s criticisms of Biden’s are legitimate</w:t>
      </w:r>
      <w:r w:rsidRPr="00464E04">
        <w:rPr>
          <w:sz w:val="16"/>
        </w:rPr>
        <w:t xml:space="preserve"> but overlook the Republican party’s own role in creating and perpetuating the country’s problems of mass incarceration, police brutality and racism.</w:t>
      </w:r>
    </w:p>
    <w:p w14:paraId="270E5621" w14:textId="77777777" w:rsidR="00B502CF" w:rsidRPr="00464E04" w:rsidRDefault="00B502CF" w:rsidP="00B502CF">
      <w:pPr>
        <w:rPr>
          <w:sz w:val="16"/>
        </w:rPr>
      </w:pPr>
      <w:r w:rsidRPr="00464E04">
        <w:rPr>
          <w:sz w:val="16"/>
        </w:rPr>
        <w:t>“The GOP needs to hold a mirror to its face as they make these claims,” said Maritza Perez, director of national affairs for Drug Policy Action, the advocacy arm of Drug Policy Alliance. “Both parties have helped build the system of mass incarceration we have today. Both sides of the aisle have historically supported funding law enforcement over community investments.”</w:t>
      </w:r>
    </w:p>
    <w:p w14:paraId="6C0AE569" w14:textId="77777777" w:rsidR="00B502CF" w:rsidRPr="00464E04" w:rsidRDefault="00B502CF" w:rsidP="00B502CF">
      <w:pPr>
        <w:rPr>
          <w:sz w:val="16"/>
        </w:rPr>
      </w:pPr>
      <w:r w:rsidRPr="00464E04">
        <w:rPr>
          <w:sz w:val="16"/>
        </w:rPr>
        <w:t xml:space="preserve">And </w:t>
      </w:r>
      <w:r w:rsidRPr="00464E04">
        <w:rPr>
          <w:rStyle w:val="StyleUnderline"/>
        </w:rPr>
        <w:t>despite Trump’s recent executive order, few reform advocates believe that his desire to rein in police violence is sincere</w:t>
      </w:r>
      <w:r w:rsidRPr="00464E04">
        <w:rPr>
          <w:sz w:val="16"/>
        </w:rPr>
        <w:t xml:space="preserve">. </w:t>
      </w:r>
      <w:r w:rsidRPr="00464E04">
        <w:rPr>
          <w:rStyle w:val="StyleUnderline"/>
        </w:rPr>
        <w:t>ACLU Executive Director</w:t>
      </w:r>
      <w:r w:rsidRPr="00464E04">
        <w:rPr>
          <w:sz w:val="16"/>
        </w:rPr>
        <w:t xml:space="preserve"> Anthony D. </w:t>
      </w:r>
      <w:r w:rsidRPr="00464E04">
        <w:rPr>
          <w:rStyle w:val="StyleUnderline"/>
        </w:rPr>
        <w:t>Romero described the White House’s response as “empty words of sympathy, anemic reforms, and hollow rhetoric</w:t>
      </w:r>
      <w:r w:rsidRPr="00464E04">
        <w:rPr>
          <w:sz w:val="16"/>
        </w:rPr>
        <w:t>.”</w:t>
      </w:r>
    </w:p>
    <w:p w14:paraId="790FDA89" w14:textId="77777777" w:rsidR="00B502CF" w:rsidRPr="00464E04" w:rsidRDefault="00B502CF" w:rsidP="00B502CF">
      <w:pPr>
        <w:rPr>
          <w:sz w:val="16"/>
        </w:rPr>
      </w:pPr>
      <w:r w:rsidRPr="00464E04">
        <w:rPr>
          <w:rStyle w:val="StyleUnderline"/>
        </w:rPr>
        <w:t>The Brennan Center, which advocates for police reform, said Trump’s executive order makes “only cosmetic changes when the nation is ready for law enforcement’s racism to be pulled out by its roots</w:t>
      </w:r>
      <w:r w:rsidRPr="00464E04">
        <w:rPr>
          <w:sz w:val="16"/>
        </w:rPr>
        <w:t>.”</w:t>
      </w:r>
    </w:p>
    <w:p w14:paraId="703FC176" w14:textId="77777777" w:rsidR="00B502CF" w:rsidRPr="00464E04" w:rsidRDefault="00B502CF" w:rsidP="00B502CF">
      <w:pPr>
        <w:rPr>
          <w:sz w:val="16"/>
        </w:rPr>
      </w:pPr>
      <w:r w:rsidRPr="00464E04">
        <w:rPr>
          <w:sz w:val="16"/>
        </w:rPr>
        <w:t>For example, while the executive order bans the police use of chokeholds that prevent a person from breathing, the administration has said it does not apply to neck holds that cut off blood supply to the brain. The ban also doesn’t apply “if an officer’s life is at risk,” which critics say is a major loophole given officers’ tendency to overstate the danger presented by suspects, especially black men.</w:t>
      </w:r>
    </w:p>
    <w:p w14:paraId="58EDCA45" w14:textId="77777777" w:rsidR="00B502CF" w:rsidRPr="00464E04" w:rsidRDefault="00B502CF" w:rsidP="00B502CF">
      <w:pPr>
        <w:rPr>
          <w:sz w:val="16"/>
        </w:rPr>
      </w:pPr>
      <w:r w:rsidRPr="00464E04">
        <w:rPr>
          <w:sz w:val="16"/>
        </w:rPr>
        <w:t>Other than emphasizing Trump’s recent executive order, the GOP memo is silent on the role that Trump and other Republicans have played in the criminal justice system’s dysfunction. It fails to mention Trump’s own support for what the memo calls “questionable criminal justice policies.”</w:t>
      </w:r>
    </w:p>
    <w:p w14:paraId="3575A364" w14:textId="77777777" w:rsidR="00B502CF" w:rsidRPr="00464E04" w:rsidRDefault="00B502CF" w:rsidP="00B502CF">
      <w:pPr>
        <w:rPr>
          <w:sz w:val="16"/>
        </w:rPr>
      </w:pPr>
      <w:r w:rsidRPr="00464E04">
        <w:rPr>
          <w:sz w:val="16"/>
        </w:rPr>
        <w:t>In 1989, for example, as Trump began publicly flirting with the idea of running for office, a group of five black and Latino men, known as the Central Park Five, were wrongly accused of assaulting a white woman. In response, Trump took out full-page ads in four New York City newspapers with the headline: “BRING BACK THE DEATH PENALTY. BRING BACK OUR POLICE!”</w:t>
      </w:r>
    </w:p>
    <w:p w14:paraId="7D0A037F" w14:textId="77777777" w:rsidR="00B502CF" w:rsidRPr="00464E04" w:rsidRDefault="00B502CF" w:rsidP="00B502CF">
      <w:pPr>
        <w:rPr>
          <w:sz w:val="16"/>
        </w:rPr>
      </w:pPr>
      <w:r w:rsidRPr="00464E04">
        <w:rPr>
          <w:sz w:val="16"/>
        </w:rPr>
        <w:t>In 2017, shortly after taking office, Trump spoke to a group of law enforcement officials in Long Island and encouraged officers to be “rough” with suspects. He assured law enforcement that “we have your backs 100 percent. Not like the old days.”</w:t>
      </w:r>
    </w:p>
    <w:p w14:paraId="04352CFB" w14:textId="77777777" w:rsidR="00B502CF" w:rsidRPr="00464E04" w:rsidRDefault="00B502CF" w:rsidP="00B502CF">
      <w:pPr>
        <w:rPr>
          <w:sz w:val="16"/>
        </w:rPr>
      </w:pPr>
      <w:r w:rsidRPr="00464E04">
        <w:rPr>
          <w:sz w:val="16"/>
        </w:rPr>
        <w:t>In the same speech, Trump congratulated himself for allowing local police to obtain surplus military equipment, telling officials, “When you wanted to take over and you used military equipment—and they were saying you couldn’t do it—you know what I said? That was my first day: You can do it,” he said. “And I tell you what—it’s being put to good use.”</w:t>
      </w:r>
    </w:p>
    <w:p w14:paraId="070B46D2" w14:textId="77777777" w:rsidR="00B502CF" w:rsidRPr="00464E04" w:rsidRDefault="00B502CF" w:rsidP="00B502CF">
      <w:pPr>
        <w:rPr>
          <w:sz w:val="16"/>
        </w:rPr>
      </w:pPr>
      <w:r w:rsidRPr="00464E04">
        <w:rPr>
          <w:sz w:val="16"/>
        </w:rPr>
        <w:t>Though the president signed modest criminal justice reform legislation into law and has granted clemency to a handful of people convicted of drug crimes, Trump has also repeatedly applauded foreign governments’ use of the death penalty against people who sell drugs. “It’s interesting,” he said as recently as February. “States with a very powerful death penalty on drug dealers don’t have a drug problem.”</w:t>
      </w:r>
    </w:p>
    <w:p w14:paraId="56A88B27" w14:textId="77777777" w:rsidR="00B502CF" w:rsidRPr="00464E04" w:rsidRDefault="00B502CF" w:rsidP="00B502CF">
      <w:pPr>
        <w:rPr>
          <w:sz w:val="16"/>
        </w:rPr>
      </w:pPr>
      <w:r w:rsidRPr="00464E04">
        <w:rPr>
          <w:rStyle w:val="StyleUnderline"/>
        </w:rPr>
        <w:t>Trump’s reelection campaign</w:t>
      </w:r>
      <w:r w:rsidRPr="00464E04">
        <w:rPr>
          <w:sz w:val="16"/>
        </w:rPr>
        <w:t xml:space="preserve">, however, </w:t>
      </w:r>
      <w:r w:rsidRPr="00464E04">
        <w:rPr>
          <w:rStyle w:val="StyleUnderline"/>
        </w:rPr>
        <w:t>doesn’t seem</w:t>
      </w:r>
      <w:r w:rsidRPr="00464E04">
        <w:rPr>
          <w:sz w:val="16"/>
        </w:rPr>
        <w:t xml:space="preserve"> to be bothered by the </w:t>
      </w:r>
      <w:r w:rsidRPr="00464E04">
        <w:rPr>
          <w:rStyle w:val="StyleUnderline"/>
        </w:rPr>
        <w:t>hypocrisy</w:t>
      </w:r>
      <w:r w:rsidRPr="00464E04">
        <w:rPr>
          <w:sz w:val="16"/>
        </w:rPr>
        <w:t xml:space="preserve"> of attacking Biden for behavior that Trump himself seems to support. Earlier this month, the campaign lobbed another attack at Biden, characterizing him of being a “typical Washington career politician who spent decades building up America’s mass incarceration system and poisoning the public discourse with race-baiting, divisive and inflammatory remarks.”</w:t>
      </w:r>
    </w:p>
    <w:p w14:paraId="1AEF3F19" w14:textId="77777777" w:rsidR="00B502CF" w:rsidRPr="00464E04" w:rsidRDefault="00B502CF" w:rsidP="00B502CF"/>
    <w:p w14:paraId="67545315" w14:textId="77777777" w:rsidR="00B502CF" w:rsidRPr="00E5250A" w:rsidRDefault="00B502CF" w:rsidP="00B502CF"/>
    <w:p w14:paraId="290444E4" w14:textId="77777777" w:rsidR="00B502CF" w:rsidRDefault="00B502CF" w:rsidP="00B502CF">
      <w:pPr>
        <w:pStyle w:val="Heading3"/>
      </w:pPr>
    </w:p>
    <w:p w14:paraId="23D3A6C3" w14:textId="77777777" w:rsidR="00B502CF" w:rsidRDefault="00B502CF" w:rsidP="00B502CF">
      <w:pPr>
        <w:pStyle w:val="Heading3"/>
      </w:pPr>
      <w:r>
        <w:t>AT: COVID Thumps – Generally</w:t>
      </w:r>
    </w:p>
    <w:p w14:paraId="09B148B5" w14:textId="77777777" w:rsidR="00B502CF" w:rsidRDefault="00B502CF" w:rsidP="00B502CF"/>
    <w:p w14:paraId="713EEE44" w14:textId="77777777" w:rsidR="00B502CF" w:rsidRDefault="00B502CF" w:rsidP="00B502CF"/>
    <w:p w14:paraId="16478E7B" w14:textId="77777777" w:rsidR="00B502CF" w:rsidRDefault="00B502CF" w:rsidP="00B502CF"/>
    <w:p w14:paraId="5231CE30" w14:textId="77777777" w:rsidR="00B502CF" w:rsidRDefault="00B502CF" w:rsidP="00B502CF">
      <w:pPr>
        <w:pStyle w:val="Heading4"/>
      </w:pPr>
      <w:r>
        <w:t xml:space="preserve">COVID concerns are already declining, and the effect is highly variable </w:t>
      </w:r>
    </w:p>
    <w:p w14:paraId="5BBFE88B" w14:textId="77777777" w:rsidR="00B502CF" w:rsidRPr="003022D1" w:rsidRDefault="00B502CF" w:rsidP="00B502CF">
      <w:r w:rsidRPr="003022D1">
        <w:rPr>
          <w:rStyle w:val="Style13ptBold"/>
        </w:rPr>
        <w:t>Pramuk 20</w:t>
      </w:r>
      <w:r w:rsidRPr="003022D1">
        <w:t xml:space="preserve"> – News associate @CNBC Digital</w:t>
      </w:r>
    </w:p>
    <w:p w14:paraId="6C4905EB" w14:textId="77777777" w:rsidR="00B502CF" w:rsidRPr="003022D1" w:rsidRDefault="00B502CF" w:rsidP="00B502CF">
      <w:r w:rsidRPr="003022D1">
        <w:t>Jacob, 5/6. “Coronavirus concerns drop in 2020 swing states as Republican fears fall, CNBC/Change Research poll finds.” https://www.cnbc.com/2020/05/06/coronavirus-updates-concerns-fall-in-2020-election-swing-states-cnbcchange-poll-finds.html</w:t>
      </w:r>
    </w:p>
    <w:p w14:paraId="4874F804" w14:textId="77777777" w:rsidR="00B502CF" w:rsidRPr="003022D1" w:rsidRDefault="00B502CF" w:rsidP="00B502CF">
      <w:pPr>
        <w:rPr>
          <w:sz w:val="16"/>
        </w:rPr>
      </w:pPr>
      <w:r w:rsidRPr="00BC0E9B">
        <w:rPr>
          <w:rStyle w:val="StyleUnderline"/>
        </w:rPr>
        <w:t xml:space="preserve">Fears about the coronavirus have fallen in key 2020 swing states </w:t>
      </w:r>
      <w:r w:rsidRPr="003022D1">
        <w:rPr>
          <w:sz w:val="16"/>
        </w:rPr>
        <w:t xml:space="preserve">as Republican worries about the pandemic slide, </w:t>
      </w:r>
      <w:r w:rsidRPr="00BC0E9B">
        <w:rPr>
          <w:rStyle w:val="StyleUnderline"/>
        </w:rPr>
        <w:t>according to a new</w:t>
      </w:r>
      <w:r w:rsidRPr="003022D1">
        <w:rPr>
          <w:sz w:val="16"/>
        </w:rPr>
        <w:t xml:space="preserve"> CNBC/Change Research </w:t>
      </w:r>
      <w:r w:rsidRPr="00BC0E9B">
        <w:rPr>
          <w:rStyle w:val="StyleUnderline"/>
        </w:rPr>
        <w:t>survey</w:t>
      </w:r>
      <w:r w:rsidRPr="003022D1">
        <w:rPr>
          <w:sz w:val="16"/>
        </w:rPr>
        <w:t xml:space="preserve">. </w:t>
      </w:r>
    </w:p>
    <w:p w14:paraId="4A5B7DCE" w14:textId="77777777" w:rsidR="00B502CF" w:rsidRPr="003022D1" w:rsidRDefault="00B502CF" w:rsidP="00B502CF">
      <w:pPr>
        <w:rPr>
          <w:sz w:val="16"/>
        </w:rPr>
      </w:pPr>
      <w:r w:rsidRPr="003022D1">
        <w:rPr>
          <w:sz w:val="16"/>
        </w:rPr>
        <w:t xml:space="preserve">About two-thirds, or 68%, of likely voters </w:t>
      </w:r>
      <w:r w:rsidRPr="00BC0E9B">
        <w:rPr>
          <w:rStyle w:val="StyleUnderline"/>
        </w:rPr>
        <w:t>in the election battlegrounds</w:t>
      </w:r>
      <w:r w:rsidRPr="003022D1">
        <w:rPr>
          <w:sz w:val="16"/>
        </w:rPr>
        <w:t xml:space="preserve"> of Arizona, Florida, Michigan, North Carolina, Pennsylvania and Wisconsin said they have “very” or “somewhat” serious concerns about Covid-19, the States of Play poll found. </w:t>
      </w:r>
      <w:r w:rsidRPr="00BC0E9B">
        <w:rPr>
          <w:rStyle w:val="StyleUnderline"/>
        </w:rPr>
        <w:t>The share of respondents with major worries about the pandemic dropped</w:t>
      </w:r>
      <w:r w:rsidRPr="003022D1">
        <w:rPr>
          <w:sz w:val="16"/>
        </w:rPr>
        <w:t xml:space="preserve"> from 76% in mid-April. </w:t>
      </w:r>
    </w:p>
    <w:p w14:paraId="32F62533" w14:textId="77777777" w:rsidR="00B502CF" w:rsidRPr="003022D1" w:rsidRDefault="00B502CF" w:rsidP="00B502CF">
      <w:pPr>
        <w:rPr>
          <w:sz w:val="16"/>
        </w:rPr>
      </w:pPr>
      <w:r w:rsidRPr="003022D1">
        <w:rPr>
          <w:sz w:val="16"/>
        </w:rPr>
        <w:t xml:space="preserve">A partisan split appeared to drive the shift. Only 39% of Republicans said they had at least somewhat serious concerns about the coronavirus disease, down from 55% last month. At the same time, 97% of Democrats said they had significant worries, nearly identical to the 98% share in mid-April. </w:t>
      </w:r>
    </w:p>
    <w:p w14:paraId="27FDD571" w14:textId="77777777" w:rsidR="00B502CF" w:rsidRPr="003022D1" w:rsidRDefault="00B502CF" w:rsidP="00B502CF">
      <w:pPr>
        <w:rPr>
          <w:sz w:val="16"/>
        </w:rPr>
      </w:pPr>
      <w:r w:rsidRPr="003022D1">
        <w:rPr>
          <w:sz w:val="16"/>
        </w:rPr>
        <w:t>The poll surveyed 3,544 likely voters across the six states from May 1 to 3, and has a margin of error of plus or minus 1.7 percentage points.</w:t>
      </w:r>
    </w:p>
    <w:p w14:paraId="4FF22791" w14:textId="77777777" w:rsidR="00B502CF" w:rsidRPr="003022D1" w:rsidRDefault="00B502CF" w:rsidP="00B502CF">
      <w:pPr>
        <w:rPr>
          <w:sz w:val="16"/>
        </w:rPr>
      </w:pPr>
      <w:r w:rsidRPr="003022D1">
        <w:rPr>
          <w:sz w:val="16"/>
        </w:rPr>
        <w:t xml:space="preserve">The poll underscores how partisan </w:t>
      </w:r>
      <w:r w:rsidRPr="003022D1">
        <w:rPr>
          <w:rStyle w:val="StyleUnderline"/>
        </w:rPr>
        <w:t xml:space="preserve">views on and responses to the pandemic </w:t>
      </w:r>
      <w:r w:rsidRPr="003022D1">
        <w:rPr>
          <w:rStyle w:val="Emphasis"/>
        </w:rPr>
        <w:t>vary drastically</w:t>
      </w:r>
      <w:r w:rsidRPr="003022D1">
        <w:rPr>
          <w:sz w:val="16"/>
        </w:rPr>
        <w:t>. Many Republican governors have started the process of reopening their economies, while Democratic executives have generally moved more slowly to lift state shutdowns</w:t>
      </w:r>
      <w:r w:rsidRPr="003022D1">
        <w:rPr>
          <w:rFonts w:hint="eastAsia"/>
          <w:sz w:val="16"/>
        </w:rPr>
        <w:t xml:space="preserve"> meant to slow Covid-19</w:t>
      </w:r>
      <w:r w:rsidRPr="003022D1">
        <w:rPr>
          <w:rFonts w:hint="eastAsia"/>
          <w:sz w:val="16"/>
        </w:rPr>
        <w:t>′</w:t>
      </w:r>
      <w:r w:rsidRPr="003022D1">
        <w:rPr>
          <w:rFonts w:hint="eastAsia"/>
          <w:sz w:val="16"/>
        </w:rPr>
        <w:t>s spread. Republican senators and advisors to President Donald Trump, meanwhile, have largely pushed for a swifter return to normal life than Democratic lawmakers have.</w:t>
      </w:r>
    </w:p>
    <w:p w14:paraId="17E4C583" w14:textId="77777777" w:rsidR="00B502CF" w:rsidRDefault="00B502CF" w:rsidP="00B502CF"/>
    <w:p w14:paraId="3E79F248" w14:textId="77777777" w:rsidR="00B502CF" w:rsidRDefault="00B502CF" w:rsidP="00B502CF">
      <w:pPr>
        <w:pStyle w:val="Heading4"/>
      </w:pPr>
      <w:r>
        <w:t>COVID’s not shaping voter preferences</w:t>
      </w:r>
    </w:p>
    <w:p w14:paraId="675076C4" w14:textId="77777777" w:rsidR="00B502CF" w:rsidRDefault="00B502CF" w:rsidP="00B502CF">
      <w:r w:rsidRPr="000902E7">
        <w:rPr>
          <w:rStyle w:val="Style13ptBold"/>
        </w:rPr>
        <w:t>Russonello 20</w:t>
      </w:r>
      <w:r>
        <w:t xml:space="preserve"> –</w:t>
      </w:r>
      <w:r w:rsidRPr="000902E7">
        <w:t xml:space="preserve"> journalist and music critic who covers jazz and improvised music as well as electoral politics for The New York Times</w:t>
      </w:r>
    </w:p>
    <w:p w14:paraId="14E92967" w14:textId="77777777" w:rsidR="00B502CF" w:rsidRDefault="00B502CF" w:rsidP="00B502CF">
      <w:r>
        <w:t xml:space="preserve">Giovanni, 5/15. “Trump’s Ratings on the Virus Are Sagging. Why Isn’t Biden Surging?” New York Times, Proquest. </w:t>
      </w:r>
    </w:p>
    <w:p w14:paraId="4FE612FC" w14:textId="77777777" w:rsidR="00B502CF" w:rsidRPr="000902E7" w:rsidRDefault="00B502CF" w:rsidP="00B502CF">
      <w:pPr>
        <w:rPr>
          <w:sz w:val="16"/>
        </w:rPr>
      </w:pPr>
      <w:r w:rsidRPr="000902E7">
        <w:rPr>
          <w:sz w:val="16"/>
        </w:rPr>
        <w:t xml:space="preserve">In the five weeks since Biden became the lone remaining Democratic presidential candidate, all but sealing his nomination, </w:t>
      </w:r>
      <w:r w:rsidRPr="000902E7">
        <w:rPr>
          <w:rStyle w:val="StyleUnderline"/>
        </w:rPr>
        <w:t>Americans’ faith in Trump’s handling of the coronavirus has steadily sunk</w:t>
      </w:r>
      <w:r w:rsidRPr="000902E7">
        <w:rPr>
          <w:sz w:val="16"/>
        </w:rPr>
        <w:t xml:space="preserve">. In this week’s CNN poll, </w:t>
      </w:r>
      <w:r w:rsidRPr="000902E7">
        <w:rPr>
          <w:rStyle w:val="StyleUnderline"/>
        </w:rPr>
        <w:t>Americans disapproved of his pandemic response by a 13-point margin</w:t>
      </w:r>
      <w:r w:rsidRPr="000902E7">
        <w:rPr>
          <w:sz w:val="16"/>
        </w:rPr>
        <w:t>.</w:t>
      </w:r>
    </w:p>
    <w:p w14:paraId="48731AB9" w14:textId="77777777" w:rsidR="00B502CF" w:rsidRPr="000902E7" w:rsidRDefault="00B502CF" w:rsidP="00B502CF">
      <w:pPr>
        <w:rPr>
          <w:sz w:val="16"/>
        </w:rPr>
      </w:pPr>
      <w:r w:rsidRPr="000902E7">
        <w:rPr>
          <w:rStyle w:val="StyleUnderline"/>
        </w:rPr>
        <w:t>But Biden has largely stayed outside the spotlight</w:t>
      </w:r>
      <w:r w:rsidRPr="000902E7">
        <w:rPr>
          <w:sz w:val="16"/>
        </w:rPr>
        <w:t xml:space="preserve"> in recent weeks — at </w:t>
      </w:r>
      <w:r w:rsidRPr="000902E7">
        <w:rPr>
          <w:rStyle w:val="StyleUnderline"/>
        </w:rPr>
        <w:t xml:space="preserve">the very moment when he might otherwise be expected to grab headlines with attacks on Trump’s leadership and </w:t>
      </w:r>
      <w:r w:rsidRPr="000902E7">
        <w:rPr>
          <w:sz w:val="16"/>
        </w:rPr>
        <w:t xml:space="preserve">examples of how he would confront </w:t>
      </w:r>
      <w:r w:rsidRPr="000902E7">
        <w:rPr>
          <w:rStyle w:val="StyleUnderline"/>
        </w:rPr>
        <w:t>the pandemic</w:t>
      </w:r>
      <w:r w:rsidRPr="000902E7">
        <w:rPr>
          <w:sz w:val="16"/>
        </w:rPr>
        <w:t>.</w:t>
      </w:r>
    </w:p>
    <w:p w14:paraId="02D5087F" w14:textId="77777777" w:rsidR="00B502CF" w:rsidRDefault="00B502CF" w:rsidP="00B502CF">
      <w:pPr>
        <w:rPr>
          <w:sz w:val="16"/>
        </w:rPr>
      </w:pPr>
      <w:r w:rsidRPr="000902E7">
        <w:rPr>
          <w:rStyle w:val="StyleUnderline"/>
        </w:rPr>
        <w:t>In the CNN poll, voters were just 6 points more likely to say Biden would do a better job than Trump at responding to the virus</w:t>
      </w:r>
      <w:r w:rsidRPr="000902E7">
        <w:rPr>
          <w:sz w:val="16"/>
        </w:rPr>
        <w:t xml:space="preserve"> outbreak. </w:t>
      </w:r>
      <w:r w:rsidRPr="000902E7">
        <w:rPr>
          <w:rStyle w:val="StyleUnderline"/>
        </w:rPr>
        <w:t>A month ago, the difference was 9 points in Biden’s favor</w:t>
      </w:r>
      <w:r w:rsidRPr="000902E7">
        <w:rPr>
          <w:sz w:val="16"/>
        </w:rPr>
        <w:t>.</w:t>
      </w:r>
    </w:p>
    <w:p w14:paraId="41B3A915" w14:textId="77777777" w:rsidR="00B502CF" w:rsidRDefault="00B502CF" w:rsidP="00B502CF">
      <w:pPr>
        <w:rPr>
          <w:sz w:val="16"/>
        </w:rPr>
      </w:pPr>
    </w:p>
    <w:p w14:paraId="246A6645" w14:textId="77777777" w:rsidR="00B502CF" w:rsidRDefault="00B502CF" w:rsidP="00B502CF">
      <w:pPr>
        <w:pStyle w:val="Heading4"/>
      </w:pPr>
      <w:r>
        <w:t>COVID also hurts Dems, and Trump can still reshape the narrative</w:t>
      </w:r>
    </w:p>
    <w:p w14:paraId="20E2352B" w14:textId="77777777" w:rsidR="00B502CF" w:rsidRDefault="00B502CF" w:rsidP="00B502CF">
      <w:r w:rsidRPr="00D01ADB">
        <w:rPr>
          <w:rStyle w:val="Style13ptBold"/>
        </w:rPr>
        <w:t>Siders 20</w:t>
      </w:r>
      <w:r>
        <w:t xml:space="preserve"> – </w:t>
      </w:r>
      <w:r w:rsidRPr="00D01ADB">
        <w:t xml:space="preserve">senior </w:t>
      </w:r>
      <w:r>
        <w:t xml:space="preserve">national political </w:t>
      </w:r>
      <w:r w:rsidRPr="00D01ADB">
        <w:t>reporter for POLITICO and co-author of the California Playbook</w:t>
      </w:r>
    </w:p>
    <w:p w14:paraId="211E6CC5" w14:textId="77777777" w:rsidR="00B502CF" w:rsidRDefault="00B502CF" w:rsidP="00B502CF">
      <w:r>
        <w:t>David, 3/18/20. “</w:t>
      </w:r>
      <w:r w:rsidRPr="00D01ADB">
        <w:t>Why some Democrats worry the coronavirus could help Trump win reelection</w:t>
      </w:r>
      <w:r>
        <w:t xml:space="preserve">.” </w:t>
      </w:r>
      <w:r w:rsidRPr="00D01ADB">
        <w:t>https://www.politico.com/news/2020/03/18/coronavirus-campaign-primary-135107</w:t>
      </w:r>
    </w:p>
    <w:p w14:paraId="273F733F" w14:textId="77777777" w:rsidR="00B502CF" w:rsidRPr="00D01ADB" w:rsidRDefault="00B502CF" w:rsidP="00B502CF">
      <w:pPr>
        <w:rPr>
          <w:sz w:val="16"/>
        </w:rPr>
      </w:pPr>
      <w:r w:rsidRPr="00D01ADB">
        <w:rPr>
          <w:sz w:val="16"/>
        </w:rPr>
        <w:t xml:space="preserve">Yet </w:t>
      </w:r>
      <w:r w:rsidRPr="00D01ADB">
        <w:rPr>
          <w:rStyle w:val="StyleUnderline"/>
        </w:rPr>
        <w:t xml:space="preserve">because of the coronavirus, the presidential campaign is </w:t>
      </w:r>
      <w:r w:rsidRPr="00D01ADB">
        <w:rPr>
          <w:rStyle w:val="Emphasis"/>
        </w:rPr>
        <w:t>suspended in time</w:t>
      </w:r>
      <w:r w:rsidRPr="00D01ADB">
        <w:rPr>
          <w:sz w:val="16"/>
        </w:rPr>
        <w:t xml:space="preserve">. </w:t>
      </w:r>
      <w:r w:rsidRPr="00D01ADB">
        <w:rPr>
          <w:rStyle w:val="StyleUnderline"/>
        </w:rPr>
        <w:t>Rallies are off. Campaign workers</w:t>
      </w:r>
      <w:r w:rsidRPr="00D01ADB">
        <w:rPr>
          <w:sz w:val="16"/>
        </w:rPr>
        <w:t xml:space="preserve">, like many other people, </w:t>
      </w:r>
      <w:r w:rsidRPr="00D01ADB">
        <w:rPr>
          <w:rStyle w:val="StyleUnderline"/>
        </w:rPr>
        <w:t>are sheltering in place</w:t>
      </w:r>
      <w:r w:rsidRPr="00D01ADB">
        <w:rPr>
          <w:sz w:val="16"/>
        </w:rPr>
        <w:t>. On Tuesday, Maryland became the fifth state to postpone its election, and more states are expected to follow.</w:t>
      </w:r>
    </w:p>
    <w:p w14:paraId="4834FBC6" w14:textId="77777777" w:rsidR="00B502CF" w:rsidRPr="00D01ADB" w:rsidRDefault="00B502CF" w:rsidP="00B502CF">
      <w:pPr>
        <w:rPr>
          <w:sz w:val="16"/>
        </w:rPr>
      </w:pPr>
      <w:r w:rsidRPr="00D01ADB">
        <w:rPr>
          <w:sz w:val="16"/>
        </w:rPr>
        <w:t>The postponements have left an unexpected opening for Sanders to soldier on, even as his prospects fade. The pandemic, which first sapped the primary of life, is now extending it.</w:t>
      </w:r>
    </w:p>
    <w:p w14:paraId="33ABA423" w14:textId="77777777" w:rsidR="00B502CF" w:rsidRPr="00D01ADB" w:rsidRDefault="00B502CF" w:rsidP="00B502CF">
      <w:pPr>
        <w:rPr>
          <w:sz w:val="16"/>
        </w:rPr>
      </w:pPr>
      <w:r w:rsidRPr="00D01ADB">
        <w:rPr>
          <w:sz w:val="16"/>
        </w:rPr>
        <w:t>“It’s frozen the campaign,” said Mark Longabaugh, a senior adviser to Sanders during his 2016 campaign. “I don’t know what major campaign event you are going to have … Put 50 press people in the room and let [the candidates] address the camera with their wives, maybe?</w:t>
      </w:r>
    </w:p>
    <w:p w14:paraId="5AC497F3" w14:textId="77777777" w:rsidR="00B502CF" w:rsidRPr="00D01ADB" w:rsidRDefault="00B502CF" w:rsidP="00B502CF">
      <w:pPr>
        <w:rPr>
          <w:sz w:val="16"/>
        </w:rPr>
      </w:pPr>
      <w:r w:rsidRPr="00D01ADB">
        <w:rPr>
          <w:sz w:val="16"/>
        </w:rPr>
        <w:t>He said, “Past that, and I don’t see how you cut through this life-or-death coverage that we’ve got. … It just kind of closes it down.”</w:t>
      </w:r>
    </w:p>
    <w:p w14:paraId="430618D3" w14:textId="77777777" w:rsidR="00B502CF" w:rsidRPr="00D01ADB" w:rsidRDefault="00B502CF" w:rsidP="00B502CF">
      <w:pPr>
        <w:rPr>
          <w:sz w:val="16"/>
        </w:rPr>
      </w:pPr>
      <w:r w:rsidRPr="00D01ADB">
        <w:rPr>
          <w:rStyle w:val="StyleUnderline"/>
        </w:rPr>
        <w:t>For</w:t>
      </w:r>
      <w:r w:rsidRPr="00D01ADB">
        <w:rPr>
          <w:sz w:val="16"/>
        </w:rPr>
        <w:t xml:space="preserve"> many </w:t>
      </w:r>
      <w:r w:rsidRPr="00D01ADB">
        <w:rPr>
          <w:rStyle w:val="StyleUnderline"/>
        </w:rPr>
        <w:t>Dem</w:t>
      </w:r>
      <w:r w:rsidRPr="00D01ADB">
        <w:rPr>
          <w:sz w:val="16"/>
        </w:rPr>
        <w:t>ocrat</w:t>
      </w:r>
      <w:r w:rsidRPr="00D01ADB">
        <w:rPr>
          <w:rStyle w:val="StyleUnderline"/>
        </w:rPr>
        <w:t>s</w:t>
      </w:r>
      <w:r w:rsidRPr="00D01ADB">
        <w:rPr>
          <w:sz w:val="16"/>
        </w:rPr>
        <w:t xml:space="preserve">, </w:t>
      </w:r>
      <w:r w:rsidRPr="00D01ADB">
        <w:rPr>
          <w:rStyle w:val="StyleUnderline"/>
        </w:rPr>
        <w:t>the prospect of a stalled but protracted nominating contest is unsettling</w:t>
      </w:r>
      <w:r w:rsidRPr="00D01ADB">
        <w:rPr>
          <w:sz w:val="16"/>
        </w:rPr>
        <w:t xml:space="preserve">. </w:t>
      </w:r>
      <w:r w:rsidRPr="00D01ADB">
        <w:rPr>
          <w:rStyle w:val="StyleUnderline"/>
        </w:rPr>
        <w:t>Moderates are laboring to unify the party’s ranks behind Biden, and</w:t>
      </w:r>
      <w:r w:rsidRPr="00D01ADB">
        <w:rPr>
          <w:sz w:val="16"/>
        </w:rPr>
        <w:t xml:space="preserve"> </w:t>
      </w:r>
      <w:r w:rsidRPr="00D01ADB">
        <w:rPr>
          <w:rStyle w:val="StyleUnderline"/>
        </w:rPr>
        <w:t>the politics of the coronavirus crisis is heightening their anxiety</w:t>
      </w:r>
      <w:r w:rsidRPr="00D01ADB">
        <w:rPr>
          <w:sz w:val="16"/>
        </w:rPr>
        <w:t>.</w:t>
      </w:r>
    </w:p>
    <w:p w14:paraId="5BF31E6F" w14:textId="77777777" w:rsidR="00B502CF" w:rsidRPr="00D01ADB" w:rsidRDefault="00B502CF" w:rsidP="00B502CF">
      <w:pPr>
        <w:rPr>
          <w:sz w:val="16"/>
        </w:rPr>
      </w:pPr>
      <w:r w:rsidRPr="00D01ADB">
        <w:rPr>
          <w:sz w:val="16"/>
        </w:rPr>
        <w:t xml:space="preserve">The </w:t>
      </w:r>
      <w:r w:rsidRPr="00D01ADB">
        <w:rPr>
          <w:rStyle w:val="StyleUnderline"/>
        </w:rPr>
        <w:t>conventional wisdom</w:t>
      </w:r>
      <w:r w:rsidRPr="00D01ADB">
        <w:rPr>
          <w:sz w:val="16"/>
        </w:rPr>
        <w:t xml:space="preserve"> for weeks </w:t>
      </w:r>
      <w:r w:rsidRPr="00D01ADB">
        <w:rPr>
          <w:rStyle w:val="StyleUnderline"/>
        </w:rPr>
        <w:t>has been that</w:t>
      </w:r>
      <w:r w:rsidRPr="00D01ADB">
        <w:rPr>
          <w:sz w:val="16"/>
        </w:rPr>
        <w:t xml:space="preserve"> President Donald </w:t>
      </w:r>
      <w:r w:rsidRPr="00D01ADB">
        <w:rPr>
          <w:rStyle w:val="StyleUnderline"/>
        </w:rPr>
        <w:t>Trump's uneven</w:t>
      </w:r>
      <w:r w:rsidRPr="00D01ADB">
        <w:rPr>
          <w:sz w:val="16"/>
        </w:rPr>
        <w:t xml:space="preserve">, and at times </w:t>
      </w:r>
      <w:r w:rsidRPr="00D01ADB">
        <w:rPr>
          <w:rStyle w:val="StyleUnderline"/>
        </w:rPr>
        <w:t>chaotic, handling of this crisis is deeply problematic for his reelection chances</w:t>
      </w:r>
      <w:r w:rsidRPr="00D01ADB">
        <w:rPr>
          <w:sz w:val="16"/>
        </w:rPr>
        <w:t xml:space="preserve">. </w:t>
      </w:r>
      <w:r w:rsidRPr="00D01ADB">
        <w:rPr>
          <w:rStyle w:val="StyleUnderline"/>
        </w:rPr>
        <w:t xml:space="preserve">But </w:t>
      </w:r>
      <w:r w:rsidRPr="00D01ADB">
        <w:rPr>
          <w:rStyle w:val="Emphasis"/>
        </w:rPr>
        <w:t>it may not be that simple</w:t>
      </w:r>
      <w:r w:rsidRPr="00D01ADB">
        <w:rPr>
          <w:sz w:val="16"/>
        </w:rPr>
        <w:t>.</w:t>
      </w:r>
    </w:p>
    <w:p w14:paraId="18E3629E" w14:textId="77777777" w:rsidR="00B502CF" w:rsidRPr="00D01ADB" w:rsidRDefault="00B502CF" w:rsidP="00B502CF">
      <w:pPr>
        <w:rPr>
          <w:sz w:val="16"/>
        </w:rPr>
      </w:pPr>
      <w:r w:rsidRPr="00D01ADB">
        <w:rPr>
          <w:sz w:val="16"/>
        </w:rPr>
        <w:t>So far, Trump has taken a beating over his handling of the pandemic. The economy is tanking, and just 46 percent of Americans believe the federal government is doing enough to confront the coronavirus, down from 61 percent last month, according to an NPR/PBS NewsHour/Marist poll. Few people trust what Trump is saying about the pandemic, according to the same poll.</w:t>
      </w:r>
    </w:p>
    <w:p w14:paraId="664AF627" w14:textId="77777777" w:rsidR="00B502CF" w:rsidRPr="00D01ADB" w:rsidRDefault="00B502CF" w:rsidP="00B502CF">
      <w:pPr>
        <w:rPr>
          <w:sz w:val="16"/>
        </w:rPr>
      </w:pPr>
      <w:r w:rsidRPr="00D01ADB">
        <w:rPr>
          <w:sz w:val="16"/>
        </w:rPr>
        <w:t xml:space="preserve">But </w:t>
      </w:r>
      <w:r w:rsidRPr="00D01ADB">
        <w:rPr>
          <w:rStyle w:val="StyleUnderline"/>
        </w:rPr>
        <w:t xml:space="preserve">Trump has </w:t>
      </w:r>
      <w:r w:rsidRPr="00D01ADB">
        <w:rPr>
          <w:rStyle w:val="Emphasis"/>
        </w:rPr>
        <w:t>time on his side</w:t>
      </w:r>
      <w:r w:rsidRPr="00D01ADB">
        <w:rPr>
          <w:sz w:val="16"/>
        </w:rPr>
        <w:t xml:space="preserve">, with the coronavirus spreading early in the election cycle. This week, the Republican president adopted a more somber tone, and some Democrats are beginning to worry </w:t>
      </w:r>
      <w:r w:rsidRPr="00D01ADB">
        <w:rPr>
          <w:rStyle w:val="StyleUnderline"/>
        </w:rPr>
        <w:t xml:space="preserve">that he could </w:t>
      </w:r>
      <w:r w:rsidRPr="00D01ADB">
        <w:rPr>
          <w:rStyle w:val="Emphasis"/>
        </w:rPr>
        <w:t>mold the narrative to his benefit</w:t>
      </w:r>
      <w:r w:rsidRPr="00D01ADB">
        <w:rPr>
          <w:sz w:val="16"/>
        </w:rPr>
        <w:t xml:space="preserve">. A massive </w:t>
      </w:r>
      <w:r w:rsidRPr="00D01ADB">
        <w:rPr>
          <w:rStyle w:val="StyleUnderline"/>
        </w:rPr>
        <w:t>stimulus</w:t>
      </w:r>
      <w:r w:rsidRPr="00D01ADB">
        <w:rPr>
          <w:sz w:val="16"/>
        </w:rPr>
        <w:t xml:space="preserve">, including direct payments to Americans, </w:t>
      </w:r>
      <w:r w:rsidRPr="00D01ADB">
        <w:rPr>
          <w:rStyle w:val="StyleUnderline"/>
        </w:rPr>
        <w:t>could help him in November</w:t>
      </w:r>
      <w:r w:rsidRPr="00D01ADB">
        <w:rPr>
          <w:sz w:val="16"/>
        </w:rPr>
        <w:t>.</w:t>
      </w:r>
    </w:p>
    <w:p w14:paraId="64D21D31" w14:textId="77777777" w:rsidR="00B502CF" w:rsidRPr="00D01ADB" w:rsidRDefault="00B502CF" w:rsidP="00B502CF">
      <w:pPr>
        <w:rPr>
          <w:sz w:val="16"/>
        </w:rPr>
      </w:pPr>
      <w:r w:rsidRPr="00D01ADB">
        <w:rPr>
          <w:sz w:val="16"/>
        </w:rPr>
        <w:t xml:space="preserve">“The </w:t>
      </w:r>
      <w:r w:rsidRPr="00D01ADB">
        <w:rPr>
          <w:rStyle w:val="StyleUnderline"/>
        </w:rPr>
        <w:t>initial mishandling</w:t>
      </w:r>
      <w:r w:rsidRPr="00D01ADB">
        <w:rPr>
          <w:sz w:val="16"/>
        </w:rPr>
        <w:t xml:space="preserve"> of the coronavirus by the government </w:t>
      </w:r>
      <w:r w:rsidRPr="00D01ADB">
        <w:rPr>
          <w:rStyle w:val="Emphasis"/>
        </w:rPr>
        <w:t>doesn’t mean voters will penalize Trump</w:t>
      </w:r>
      <w:r w:rsidRPr="00D01ADB">
        <w:rPr>
          <w:sz w:val="16"/>
        </w:rPr>
        <w:t xml:space="preserve"> in November,” </w:t>
      </w:r>
      <w:r w:rsidRPr="00D01ADB">
        <w:rPr>
          <w:rStyle w:val="StyleUnderline"/>
        </w:rPr>
        <w:t>said</w:t>
      </w:r>
      <w:r w:rsidRPr="00D01ADB">
        <w:rPr>
          <w:sz w:val="16"/>
        </w:rPr>
        <w:t xml:space="preserve"> Michael </w:t>
      </w:r>
      <w:r w:rsidRPr="00D01ADB">
        <w:rPr>
          <w:rStyle w:val="StyleUnderline"/>
        </w:rPr>
        <w:t>Ceraso, who worked for Sanders in 2016</w:t>
      </w:r>
      <w:r w:rsidRPr="00D01ADB">
        <w:rPr>
          <w:sz w:val="16"/>
        </w:rPr>
        <w:t xml:space="preserve"> and was Pete Buttigieg’s New Hampshire director before leaving his campaign last year. “We know we have two candidates who can pivot this generation’s largest health crisis to their policy strengths. But history tells us that an incumbent who steers us through a challenging time, a la Bush and 9/11 and Obama and the Great Recession, are rewarded with a second term.”</w:t>
      </w:r>
    </w:p>
    <w:p w14:paraId="6BB6D7A2" w14:textId="77777777" w:rsidR="00B502CF" w:rsidRPr="000902E7" w:rsidRDefault="00B502CF" w:rsidP="00B502CF">
      <w:pPr>
        <w:rPr>
          <w:u w:val="single"/>
        </w:rPr>
      </w:pPr>
    </w:p>
    <w:p w14:paraId="607B6533" w14:textId="77777777" w:rsidR="00B502CF" w:rsidRDefault="00B502CF" w:rsidP="00B502CF">
      <w:pPr>
        <w:pStyle w:val="Heading3"/>
      </w:pPr>
      <w:r>
        <w:t>AT: COVID Outweighs</w:t>
      </w:r>
    </w:p>
    <w:p w14:paraId="78E63F66" w14:textId="77777777" w:rsidR="00B502CF" w:rsidRDefault="00B502CF" w:rsidP="00B502CF"/>
    <w:p w14:paraId="341B1F25" w14:textId="77777777" w:rsidR="00B502CF" w:rsidRDefault="00B502CF" w:rsidP="00B502CF">
      <w:pPr>
        <w:pStyle w:val="Heading4"/>
      </w:pPr>
      <w:r>
        <w:t>Trump can spin the plan to keep the public’s focus where he wants it</w:t>
      </w:r>
    </w:p>
    <w:p w14:paraId="0F86A849" w14:textId="77777777" w:rsidR="00B502CF" w:rsidRDefault="00B502CF" w:rsidP="00B502CF">
      <w:r w:rsidRPr="00066E29">
        <w:rPr>
          <w:rStyle w:val="Style13ptBold"/>
        </w:rPr>
        <w:t>Bump 20</w:t>
      </w:r>
      <w:r>
        <w:t xml:space="preserve"> – </w:t>
      </w:r>
      <w:r w:rsidRPr="00C70E15">
        <w:t>correspondent for The Washington Post based in New York. Before joining The Post in 2014, he led politics coverage for the Atlantic Wire</w:t>
      </w:r>
    </w:p>
    <w:p w14:paraId="3BF2A3D4" w14:textId="77777777" w:rsidR="00B502CF" w:rsidRDefault="00B502CF" w:rsidP="00B502CF">
      <w:r>
        <w:t>Philip, 6/11. “</w:t>
      </w:r>
      <w:r w:rsidRPr="00066E29">
        <w:t>Acute crisis fading, attention returns to the chronic one — though less so from Trump</w:t>
      </w:r>
      <w:r>
        <w:t xml:space="preserve">.” </w:t>
      </w:r>
      <w:hyperlink r:id="rId12" w:history="1">
        <w:r w:rsidRPr="003D6E87">
          <w:rPr>
            <w:rStyle w:val="Hyperlink"/>
          </w:rPr>
          <w:t>https://www.washingtonpost.com/politics/2020/06/11/acute-crisis-fading-attention-returns-chronic-one-though-less-so-trump/</w:t>
        </w:r>
      </w:hyperlink>
    </w:p>
    <w:p w14:paraId="6683D567" w14:textId="77777777" w:rsidR="00B502CF" w:rsidRPr="00066E29" w:rsidRDefault="00B502CF" w:rsidP="00B502CF">
      <w:pPr>
        <w:rPr>
          <w:sz w:val="16"/>
        </w:rPr>
      </w:pPr>
      <w:r w:rsidRPr="00066E29">
        <w:rPr>
          <w:sz w:val="16"/>
        </w:rPr>
        <w:t xml:space="preserve">What the shifts actually reveal is how </w:t>
      </w:r>
      <w:r w:rsidRPr="00066E29">
        <w:rPr>
          <w:rStyle w:val="StyleUnderline"/>
        </w:rPr>
        <w:t>even a historic crisis such as the pandemic can take secondary importance to outbreaks of tension and violence in American cities</w:t>
      </w:r>
      <w:r w:rsidRPr="00066E29">
        <w:rPr>
          <w:sz w:val="16"/>
        </w:rPr>
        <w:t>. That said, comparing how media outlets have shifted what they’re focusing on is revelatory — especially when we also look at where Trump’s focus has been.</w:t>
      </w:r>
    </w:p>
    <w:p w14:paraId="6A9EC501" w14:textId="77777777" w:rsidR="00B502CF" w:rsidRPr="00066E29" w:rsidRDefault="00B502CF" w:rsidP="00B502CF">
      <w:pPr>
        <w:rPr>
          <w:sz w:val="16"/>
        </w:rPr>
      </w:pPr>
      <w:r w:rsidRPr="00066E29">
        <w:rPr>
          <w:sz w:val="16"/>
        </w:rPr>
        <w:t>Using data from the Internet Archive compiled by GDELT, we can see what MSNBC has been covering each day since Feb. 1. We added a few key events that have signaled shifts in the story line either about the novel coronavirus or about the protests, including Trump’s first of several dozen daily briefings about the virus, the day on which the NBA announced it was canceling its season due to the virus, Trump’s initial announcement about reopening the economy, the Floyd death and the day on which the country saw its 100,000th coronavirus-related death. We checked for several terms, including “covid,” referring to covid-19, the disease caused by the virus, and “antifa,” a reference to a loose-knit movement of anti-racist and anti-fascist militants.</w:t>
      </w:r>
    </w:p>
    <w:p w14:paraId="67F8A97A" w14:textId="77777777" w:rsidR="00B502CF" w:rsidRPr="00066E29" w:rsidRDefault="00B502CF" w:rsidP="00B502CF">
      <w:pPr>
        <w:rPr>
          <w:sz w:val="16"/>
        </w:rPr>
      </w:pPr>
      <w:r w:rsidRPr="00066E29">
        <w:rPr>
          <w:sz w:val="16"/>
        </w:rPr>
        <w:t>You can see that Trump’s initial briefing overlapped with a spike in coverage from MSNBC, which then faded a bit. When the NBA canceled its season — a mark of how seriously the virus was suddenly being taken — that surge resumed. It carried on through May, dipping only a bit as a constant subject of network coverage. (The GDELT data shows the percentage of 15-second segments in a day in which the subjects were covered.) Soon after Floyd’s death, the coverage shifted. In recent days, coronavirus coverage has increased again.</w:t>
      </w:r>
    </w:p>
    <w:p w14:paraId="498A9FA9" w14:textId="77777777" w:rsidR="00B502CF" w:rsidRPr="00066E29" w:rsidRDefault="00B502CF" w:rsidP="00B502CF">
      <w:pPr>
        <w:rPr>
          <w:sz w:val="16"/>
        </w:rPr>
      </w:pPr>
      <w:r w:rsidRPr="00066E29">
        <w:rPr>
          <w:sz w:val="16"/>
        </w:rPr>
        <w:t>At CNN, the pattern is similar. CNN kept up a heavier focus on the virus over the past few months, with that focus shifting after Floyd’s death.</w:t>
      </w:r>
    </w:p>
    <w:p w14:paraId="661BF746" w14:textId="77777777" w:rsidR="00B502CF" w:rsidRPr="00066E29" w:rsidRDefault="00B502CF" w:rsidP="00B502CF">
      <w:pPr>
        <w:rPr>
          <w:sz w:val="16"/>
        </w:rPr>
      </w:pPr>
      <w:r w:rsidRPr="00066E29">
        <w:rPr>
          <w:sz w:val="16"/>
        </w:rPr>
        <w:t>You’ll notice those other two lines, too. CNN talked about China in the context of the virus fairly consistently over the past few months, but those references understandably made up more of the virus-related mentions before the virus began to spread rapidly in the United States. CNN, like MSNBC, also has made some mention of riots, rioters and antifa — in part, covering Trump’s mentions of those subjects. We’ll get to him in a second.</w:t>
      </w:r>
    </w:p>
    <w:p w14:paraId="59EA3350" w14:textId="77777777" w:rsidR="00B502CF" w:rsidRPr="00066E29" w:rsidRDefault="00B502CF" w:rsidP="00B502CF">
      <w:pPr>
        <w:rPr>
          <w:sz w:val="16"/>
        </w:rPr>
      </w:pPr>
      <w:r w:rsidRPr="00066E29">
        <w:rPr>
          <w:sz w:val="16"/>
        </w:rPr>
        <w:t>Compare that coverage with that from Fox News. Fox, too, saw a surge in coverage of the virus after Trump’s first briefing. After Trump announced that businesses should reopen and as states began to do so, Fox started talking about the virus less frequently. At the same time, it has spent more time linking the virus to China, something that Trump has at times emphasized.</w:t>
      </w:r>
    </w:p>
    <w:p w14:paraId="08BF59B6" w14:textId="77777777" w:rsidR="00B502CF" w:rsidRPr="00066E29" w:rsidRDefault="00B502CF" w:rsidP="00B502CF">
      <w:pPr>
        <w:rPr>
          <w:sz w:val="16"/>
        </w:rPr>
      </w:pPr>
      <w:r w:rsidRPr="00066E29">
        <w:rPr>
          <w:sz w:val="16"/>
        </w:rPr>
        <w:t>After Floyd’s death, the network also covered the protests. But Fox News has been much more likely to talk about riots and antifa than CNN or MSNBC.</w:t>
      </w:r>
    </w:p>
    <w:p w14:paraId="2FE13FD5" w14:textId="77777777" w:rsidR="00B502CF" w:rsidRPr="00066E29" w:rsidRDefault="00B502CF" w:rsidP="00B502CF">
      <w:pPr>
        <w:rPr>
          <w:sz w:val="16"/>
        </w:rPr>
      </w:pPr>
      <w:r w:rsidRPr="00066E29">
        <w:rPr>
          <w:sz w:val="16"/>
        </w:rPr>
        <w:t>Fox Business amplifies the trends seen on its sister network. It’s been far more likely to talk about China in the context of the virus and was more likely to talk about riots and antifa at one point this month than any other subject. (That was on June 1, the day that the Trump administration forcibly cleared largely peaceful protesters from a square north of the White House.)</w:t>
      </w:r>
    </w:p>
    <w:p w14:paraId="6F5AA85D" w14:textId="77777777" w:rsidR="00B502CF" w:rsidRPr="00066E29" w:rsidRDefault="00B502CF" w:rsidP="00B502CF">
      <w:pPr>
        <w:rPr>
          <w:sz w:val="16"/>
        </w:rPr>
      </w:pPr>
      <w:r w:rsidRPr="00066E29">
        <w:rPr>
          <w:sz w:val="16"/>
        </w:rPr>
        <w:t>Trump’s focus has looked more like Fox Business’s than anything else. We looked at a slightly different metric: mentions of the same terms as a percentage of all of the words Trump tweeted or said on a given day. On days when Trump didn’t say much — no events and few tweets — the percentages can be higher than you’d expect. That explains the spike in “virus” mentions shortly after the reopening announcement on the graph below.</w:t>
      </w:r>
    </w:p>
    <w:p w14:paraId="03F9FDC3" w14:textId="77777777" w:rsidR="00B502CF" w:rsidRPr="00066E29" w:rsidRDefault="00B502CF" w:rsidP="00B502CF">
      <w:pPr>
        <w:rPr>
          <w:sz w:val="16"/>
        </w:rPr>
      </w:pPr>
      <w:r w:rsidRPr="00AD2CB0">
        <w:rPr>
          <w:rStyle w:val="StyleUnderline"/>
        </w:rPr>
        <w:t>While Trump hasn’t completely ignored the virus</w:t>
      </w:r>
      <w:r w:rsidRPr="00066E29">
        <w:rPr>
          <w:sz w:val="16"/>
        </w:rPr>
        <w:t xml:space="preserve"> in the past two weeks, </w:t>
      </w:r>
      <w:r w:rsidRPr="00AD2CB0">
        <w:rPr>
          <w:rStyle w:val="StyleUnderline"/>
        </w:rPr>
        <w:t>more of his communications have been focused on riots</w:t>
      </w:r>
      <w:r w:rsidRPr="00066E29">
        <w:rPr>
          <w:sz w:val="16"/>
        </w:rPr>
        <w:t xml:space="preserve">, rioters and antifa than on the virus. </w:t>
      </w:r>
      <w:r w:rsidRPr="00066E29">
        <w:rPr>
          <w:rStyle w:val="StyleUnderline"/>
        </w:rPr>
        <w:t>If the media’s attention has begun to shift back to the virus, Trump’s hasn’t.</w:t>
      </w:r>
    </w:p>
    <w:p w14:paraId="2888CCA0" w14:textId="77777777" w:rsidR="00B502CF" w:rsidRPr="00066E29" w:rsidRDefault="00B502CF" w:rsidP="00B502CF">
      <w:pPr>
        <w:rPr>
          <w:sz w:val="16"/>
        </w:rPr>
      </w:pPr>
      <w:r w:rsidRPr="00066E29">
        <w:rPr>
          <w:sz w:val="16"/>
        </w:rPr>
        <w:t xml:space="preserve">Why not? Certainly in part for the same reason that he was eager to reopen the economy: </w:t>
      </w:r>
      <w:r w:rsidRPr="00AD2CB0">
        <w:rPr>
          <w:rStyle w:val="StyleUnderline"/>
        </w:rPr>
        <w:t>He thinks it’s better political turf</w:t>
      </w:r>
      <w:r w:rsidRPr="00066E29">
        <w:rPr>
          <w:sz w:val="16"/>
        </w:rPr>
        <w:t xml:space="preserve">. While there’s little evidence that self-appointed members of antifa played a significant role in the violence that followed the </w:t>
      </w:r>
      <w:r w:rsidRPr="00066E29">
        <w:rPr>
          <w:rStyle w:val="StyleUnderline"/>
        </w:rPr>
        <w:t>protests</w:t>
      </w:r>
      <w:r w:rsidRPr="00066E29">
        <w:rPr>
          <w:sz w:val="16"/>
        </w:rPr>
        <w:t xml:space="preserve"> a week ago, Trump has repeatedly insisted that they did. This </w:t>
      </w:r>
      <w:r w:rsidRPr="00066E29">
        <w:rPr>
          <w:rStyle w:val="StyleUnderline"/>
        </w:rPr>
        <w:t>allows him to</w:t>
      </w:r>
      <w:r w:rsidRPr="00066E29">
        <w:rPr>
          <w:sz w:val="16"/>
        </w:rPr>
        <w:t xml:space="preserve"> fight against what he sees as a left-wing opponent — and to </w:t>
      </w:r>
      <w:r w:rsidRPr="00066E29">
        <w:rPr>
          <w:rStyle w:val="StyleUnderline"/>
        </w:rPr>
        <w:t>focus on something other than the slowly accruing death toll from the virus</w:t>
      </w:r>
      <w:r w:rsidRPr="00066E29">
        <w:rPr>
          <w:sz w:val="16"/>
        </w:rPr>
        <w:t>.</w:t>
      </w:r>
    </w:p>
    <w:p w14:paraId="231EE51A" w14:textId="77777777" w:rsidR="00B502CF" w:rsidRPr="00066E29" w:rsidRDefault="00B502CF" w:rsidP="00B502CF">
      <w:pPr>
        <w:rPr>
          <w:sz w:val="16"/>
        </w:rPr>
      </w:pPr>
      <w:r w:rsidRPr="00066E29">
        <w:rPr>
          <w:sz w:val="16"/>
        </w:rPr>
        <w:t xml:space="preserve">It’s not Trump’s job to communicate about every emerging news story, though at times it seems like he’s eager to do so. The media’s shift from the acute crisis of the Black Lives Matter protests back to the chronic problem of the coronavirus reflects how news organizations operate. </w:t>
      </w:r>
      <w:r w:rsidRPr="00066E29">
        <w:rPr>
          <w:rStyle w:val="StyleUnderline"/>
        </w:rPr>
        <w:t>Trump’s decision not to</w:t>
      </w:r>
      <w:r w:rsidRPr="00066E29">
        <w:rPr>
          <w:sz w:val="16"/>
        </w:rPr>
        <w:t xml:space="preserve"> make a similar </w:t>
      </w:r>
      <w:r w:rsidRPr="00066E29">
        <w:rPr>
          <w:rStyle w:val="StyleUnderline"/>
        </w:rPr>
        <w:t>shift reflects where he would like the American public to focus its attention</w:t>
      </w:r>
      <w:r w:rsidRPr="00066E29">
        <w:rPr>
          <w:sz w:val="16"/>
        </w:rPr>
        <w:t>.</w:t>
      </w:r>
    </w:p>
    <w:p w14:paraId="7347DB27" w14:textId="77777777" w:rsidR="00B502CF" w:rsidRPr="003A3245" w:rsidRDefault="00B502CF" w:rsidP="00B502CF">
      <w:pPr>
        <w:pStyle w:val="Heading4"/>
      </w:pPr>
      <w:r>
        <w:t>COVID doesn’t matter</w:t>
      </w:r>
    </w:p>
    <w:p w14:paraId="26AF56AA" w14:textId="77777777" w:rsidR="00B502CF" w:rsidRDefault="00B502CF" w:rsidP="00B502CF">
      <w:r>
        <w:t xml:space="preserve">Anna </w:t>
      </w:r>
      <w:r w:rsidRPr="003A3245">
        <w:rPr>
          <w:rStyle w:val="Style13ptBold"/>
        </w:rPr>
        <w:t>Jacobs 5/31</w:t>
      </w:r>
      <w:r>
        <w:t xml:space="preserve">/20, Anna Jacobs is Senior Research Assistant at Brookings Doha Centre. “A Warning to Joe Biden: Trump Is Winning the Covid-19 Spin Game”, </w:t>
      </w:r>
      <w:hyperlink r:id="rId13" w:history="1">
        <w:r w:rsidRPr="00EF40EE">
          <w:rPr>
            <w:rStyle w:val="Hyperlink"/>
          </w:rPr>
          <w:t>https://www.commondreams.org/views/2020/05/31/warning-joe-biden-trump-winning-covid-19-spin-game</w:t>
        </w:r>
      </w:hyperlink>
    </w:p>
    <w:p w14:paraId="2F9C7606" w14:textId="77777777" w:rsidR="00B502CF" w:rsidRPr="00A92A1D" w:rsidRDefault="00B502CF" w:rsidP="00B502CF">
      <w:pPr>
        <w:rPr>
          <w:sz w:val="16"/>
        </w:rPr>
      </w:pPr>
      <w:r w:rsidRPr="00A92A1D">
        <w:rPr>
          <w:sz w:val="16"/>
        </w:rPr>
        <w:t>Currently, the US is facing an unprecedented public health crisis as the country with the highest number of confirmed cases and deaths from COVID-19. The death toll surpassed 100,000 this week and infections have reached nearly 1.8 million. The US is also confronting an economic crisis, with 15 percent unemployment. Economists predict this will rise to between 25 to 30 percent. It has not seen unemployment rates this high since the Great Depression.</w:t>
      </w:r>
    </w:p>
    <w:p w14:paraId="20689BD9" w14:textId="77777777" w:rsidR="00B502CF" w:rsidRPr="00A92A1D" w:rsidRDefault="00B502CF" w:rsidP="00B502CF">
      <w:pPr>
        <w:rPr>
          <w:sz w:val="16"/>
        </w:rPr>
      </w:pPr>
      <w:r w:rsidRPr="00D04D6B">
        <w:rPr>
          <w:rStyle w:val="StyleUnderline"/>
        </w:rPr>
        <w:t>The Trump administration</w:t>
      </w:r>
      <w:r w:rsidRPr="00A92A1D">
        <w:rPr>
          <w:sz w:val="16"/>
        </w:rPr>
        <w:t xml:space="preserve">'s handling of the global pandemic has been an unmitigated disaster - he </w:t>
      </w:r>
      <w:r w:rsidRPr="00D04D6B">
        <w:rPr>
          <w:rStyle w:val="StyleUnderline"/>
        </w:rPr>
        <w:t>brushed off the seriousness of the virus, moved too slowly on mass testing and turned the virus response into a partisan game for his own political gain.</w:t>
      </w:r>
      <w:r w:rsidRPr="00A92A1D">
        <w:rPr>
          <w:sz w:val="16"/>
        </w:rPr>
        <w:t xml:space="preserve"> Healthcare costs went up and economic bailouts helped corporations more than they helped American workers.</w:t>
      </w:r>
    </w:p>
    <w:p w14:paraId="682F9B3D" w14:textId="77777777" w:rsidR="00B502CF" w:rsidRPr="00D04D6B" w:rsidRDefault="00B502CF" w:rsidP="00B502CF">
      <w:pPr>
        <w:rPr>
          <w:u w:val="single"/>
        </w:rPr>
      </w:pPr>
      <w:r w:rsidRPr="00A92A1D">
        <w:rPr>
          <w:sz w:val="16"/>
        </w:rPr>
        <w:t xml:space="preserve">Trump's grossly incompetent leadership was on full display, every day, during White House briefings about the virus, which he essentially turned into daily campaign rallies. He attacked reporters, in his usual bullying style, for asking questions about his slow response to the pandemic. As criticism of the administration's response grew and the death toll rose, </w:t>
      </w:r>
      <w:r w:rsidRPr="00D04D6B">
        <w:rPr>
          <w:rStyle w:val="StyleUnderline"/>
        </w:rPr>
        <w:t>Trump and his team did what they do best: changed the conversation.</w:t>
      </w:r>
    </w:p>
    <w:p w14:paraId="056350F9" w14:textId="77777777" w:rsidR="00B502CF" w:rsidRPr="00A92A1D" w:rsidRDefault="00B502CF" w:rsidP="00B502CF">
      <w:pPr>
        <w:rPr>
          <w:sz w:val="16"/>
        </w:rPr>
      </w:pPr>
      <w:r w:rsidRPr="00A92A1D">
        <w:rPr>
          <w:sz w:val="16"/>
        </w:rPr>
        <w:t xml:space="preserve">This is how Trump has survived these battles. </w:t>
      </w:r>
      <w:r w:rsidRPr="00D04D6B">
        <w:rPr>
          <w:rStyle w:val="StyleUnderline"/>
        </w:rPr>
        <w:t xml:space="preserve">He turns legal battles into political ones and positions them in the court of media and public opinion, which is where he has transformed the art of political spin. His propaganda has normalised (or, rather, elevated) blatant lying, under the banner of "alternative facts". </w:t>
      </w:r>
      <w:r w:rsidRPr="00A92A1D">
        <w:rPr>
          <w:sz w:val="16"/>
        </w:rPr>
        <w:t>Through Fox and Friends, and Trump pals like Sean Hannity, right-wing conspiracy theories have become commonplace in the media and American political discourse. After all, Fox News is still the most-watched cable news channel in America and has been for the past 18 years.</w:t>
      </w:r>
    </w:p>
    <w:p w14:paraId="4E2623D1" w14:textId="77777777" w:rsidR="00B502CF" w:rsidRPr="00A92A1D" w:rsidRDefault="00B502CF" w:rsidP="00B502CF">
      <w:pPr>
        <w:rPr>
          <w:sz w:val="16"/>
        </w:rPr>
      </w:pPr>
      <w:r w:rsidRPr="00A92A1D">
        <w:rPr>
          <w:sz w:val="16"/>
        </w:rPr>
        <w:t>Just when you think Trump is confronting a crisis that he cannot escape, the White House creates a scandal for the media to focus their attention on. They overwhelm us with a story (often with an accompanying buzzword) that creates a host of accusations and legal questions that confuse and overwhelm the public as we scramble to try to understand the basic elements of the controversy.</w:t>
      </w:r>
    </w:p>
    <w:p w14:paraId="2838EE15" w14:textId="77777777" w:rsidR="00B502CF" w:rsidRPr="00A92A1D" w:rsidRDefault="00B502CF" w:rsidP="00B502CF">
      <w:pPr>
        <w:rPr>
          <w:sz w:val="16"/>
        </w:rPr>
      </w:pPr>
      <w:r w:rsidRPr="00A92A1D">
        <w:rPr>
          <w:sz w:val="16"/>
        </w:rPr>
        <w:t xml:space="preserve">Cue, Trump's now infamous Mother’s Day tweeting rampage. The #OBAMAGATE! tweet was followed by accusations of wrongdoing by dozens of individuals from the Obama administration, the FBI, the Justice Department and others. Trump demanded that Obama be subpoenaed to testify to the Senate over "Obamagate," a demand which Senate Majority leader Mitch McConnell and South Carolina Republican Senator Lindsay Graham both rejected. This says a lot about how ridiculous this story is given that McConnell and Graham are two of Trump's staunchest defenders. </w:t>
      </w:r>
    </w:p>
    <w:p w14:paraId="2B125759" w14:textId="77777777" w:rsidR="00B502CF" w:rsidRPr="00A92A1D" w:rsidRDefault="00B502CF" w:rsidP="00B502CF">
      <w:pPr>
        <w:rPr>
          <w:sz w:val="16"/>
        </w:rPr>
      </w:pPr>
      <w:r w:rsidRPr="00A92A1D">
        <w:rPr>
          <w:sz w:val="16"/>
        </w:rPr>
        <w:t>Furthermore, when a Washington Post reporter asked Trump to explain the specific crimes behind "Obamagate," he retorted in his classic style: "You know what the crime is. The crime is very obvious to everybody ... All you have to do is read the newspapers, except yours."</w:t>
      </w:r>
    </w:p>
    <w:p w14:paraId="79ADC240" w14:textId="77777777" w:rsidR="00B502CF" w:rsidRPr="00A92A1D" w:rsidRDefault="00B502CF" w:rsidP="00B502CF">
      <w:pPr>
        <w:rPr>
          <w:sz w:val="16"/>
        </w:rPr>
      </w:pPr>
      <w:r w:rsidRPr="00A92A1D">
        <w:rPr>
          <w:sz w:val="16"/>
        </w:rPr>
        <w:t>This is Trump doing what Trump does best. He is spinning a story that he hopes will undermine the entire Mueller investigation into Russian interference in the election. He thinks that if they exonerate the likes of Roger Stone and Michael Flynn, it will completely exonerate the Trump team and shift attention towards Obama (and Obama's vice president and the presumptive Democratic nominee, Joe Biden).</w:t>
      </w:r>
    </w:p>
    <w:p w14:paraId="1A02180C" w14:textId="77777777" w:rsidR="00B502CF" w:rsidRPr="00A92A1D" w:rsidRDefault="00B502CF" w:rsidP="00B502CF">
      <w:pPr>
        <w:rPr>
          <w:sz w:val="16"/>
        </w:rPr>
      </w:pPr>
      <w:r w:rsidRPr="00A92A1D">
        <w:rPr>
          <w:sz w:val="16"/>
        </w:rPr>
        <w:t>This is also likely a pre-emptive attack to help the Trump administration battle accusations of pro-Trump Russian interference in the upcoming 2020 election. Intelligence officials briefed members of Congress on the matter in February, arguing that Russia was already actively working to help re-elect Trump. Biden rightly pointed out in an interview with ABC that: "This is all about diversion. This is a game this guy plays all the time." The question is, will it work?</w:t>
      </w:r>
    </w:p>
    <w:p w14:paraId="5D615581" w14:textId="77777777" w:rsidR="00B502CF" w:rsidRPr="00A92A1D" w:rsidRDefault="00B502CF" w:rsidP="00B502CF">
      <w:pPr>
        <w:rPr>
          <w:sz w:val="16"/>
        </w:rPr>
      </w:pPr>
      <w:r w:rsidRPr="00A92A1D">
        <w:rPr>
          <w:sz w:val="16"/>
        </w:rPr>
        <w:t>Given Trump's track record, it could. Trump has the bully pulpit and he is using it. Plus, the media is falling for it. His wild accusations and conspiracy theories increase ratings and clickbait. Perhaps less cynically, it is also the job of reporters to follow and investigate claims that the president makes. I am guilty of this myself. In the last couple of weeks, I have spent hours trying to understand all the individuals and accusations surrounding the alleged "Obamagate".</w:t>
      </w:r>
    </w:p>
    <w:p w14:paraId="7A1A2B33" w14:textId="77777777" w:rsidR="00B502CF" w:rsidRPr="00A92A1D" w:rsidRDefault="00B502CF" w:rsidP="00B502CF">
      <w:pPr>
        <w:rPr>
          <w:sz w:val="16"/>
        </w:rPr>
      </w:pPr>
      <w:r w:rsidRPr="00A92A1D">
        <w:rPr>
          <w:sz w:val="16"/>
        </w:rPr>
        <w:t>Trump is attempting to squirm his way out of a serious conversation about his failed leadership, yet again. Even the impeachment did not seem to make much of a difference and opinions about the charges (abuse of power and obstruction of Congress) fell along partisan lines. And that seems like it was a lifetime ago, given the onslaught of news and scandals coming from the White House (and Trump's tweets) every day.</w:t>
      </w:r>
    </w:p>
    <w:p w14:paraId="58F82E99" w14:textId="77777777" w:rsidR="00B502CF" w:rsidRPr="00D04D6B" w:rsidRDefault="00B502CF" w:rsidP="00B502CF">
      <w:pPr>
        <w:rPr>
          <w:u w:val="single"/>
        </w:rPr>
      </w:pPr>
      <w:r w:rsidRPr="00A92A1D">
        <w:rPr>
          <w:sz w:val="16"/>
        </w:rPr>
        <w:t xml:space="preserve">Somehow, </w:t>
      </w:r>
      <w:r w:rsidRPr="00A0365B">
        <w:rPr>
          <w:rStyle w:val="StyleUnderline"/>
        </w:rPr>
        <w:t>Trump's approval ratings are holding relatively steady.</w:t>
      </w:r>
      <w:r w:rsidRPr="00A92A1D">
        <w:rPr>
          <w:sz w:val="16"/>
        </w:rPr>
        <w:t xml:space="preserve"> They even got a bump. As of May 13, according to a Gallup poll, </w:t>
      </w:r>
      <w:r w:rsidRPr="00A0365B">
        <w:rPr>
          <w:rStyle w:val="StyleUnderline"/>
        </w:rPr>
        <w:t>his job approval rating reached 49 percent, a tie for the highest of his presidency.</w:t>
      </w:r>
      <w:r w:rsidRPr="00A92A1D">
        <w:rPr>
          <w:sz w:val="16"/>
        </w:rPr>
        <w:t xml:space="preserve"> This is low, but not that much lower than previous presidents. Obama began his second term in 2012 with a job approval rating of 46 percent. Furthermore,</w:t>
      </w:r>
      <w:r w:rsidRPr="00D04D6B">
        <w:rPr>
          <w:rStyle w:val="StyleUnderline"/>
        </w:rPr>
        <w:t xml:space="preserve"> even amid the greatest economic crisis since the Great Depression, a recent CNN poll shows that respondents gave Trump a strong advantage over Biden in terms of his handling of the economy.</w:t>
      </w:r>
    </w:p>
    <w:p w14:paraId="44209326" w14:textId="77777777" w:rsidR="00B502CF" w:rsidRPr="00A92A1D" w:rsidRDefault="00B502CF" w:rsidP="00B502CF">
      <w:pPr>
        <w:rPr>
          <w:sz w:val="16"/>
        </w:rPr>
      </w:pPr>
      <w:r w:rsidRPr="00D04D6B">
        <w:rPr>
          <w:rStyle w:val="StyleUnderline"/>
        </w:rPr>
        <w:t>Trump's strategy of blaming the Chinese for the coronavirus also seems to be working with the American public.</w:t>
      </w:r>
      <w:r w:rsidRPr="00A92A1D">
        <w:rPr>
          <w:sz w:val="16"/>
        </w:rPr>
        <w:t xml:space="preserve"> A recent survey by Navigator Research showed that 43 percent of Americans think "China bears more responsibility than the federal government for the way coronavirus has spread in the US".</w:t>
      </w:r>
    </w:p>
    <w:p w14:paraId="30BA0467" w14:textId="77777777" w:rsidR="00B502CF" w:rsidRDefault="00B502CF" w:rsidP="00B502CF">
      <w:pPr>
        <w:pStyle w:val="Heading4"/>
      </w:pPr>
      <w:r>
        <w:t>There is great approval of Trump’s response to covid-19</w:t>
      </w:r>
    </w:p>
    <w:p w14:paraId="6B47B6F6" w14:textId="77777777" w:rsidR="00B502CF" w:rsidRPr="00DA07C1" w:rsidRDefault="00B502CF" w:rsidP="00B502CF">
      <w:pPr>
        <w:rPr>
          <w:rStyle w:val="Style13ptBold"/>
          <w:b w:val="0"/>
          <w:bCs w:val="0"/>
          <w:szCs w:val="18"/>
        </w:rPr>
      </w:pPr>
      <w:r w:rsidRPr="00DA07C1">
        <w:t xml:space="preserve">David </w:t>
      </w:r>
      <w:r w:rsidRPr="00DA07C1">
        <w:rPr>
          <w:b/>
          <w:bCs/>
          <w:sz w:val="26"/>
          <w:szCs w:val="26"/>
        </w:rPr>
        <w:t>Brock</w:t>
      </w:r>
      <w:r>
        <w:rPr>
          <w:rStyle w:val="Style13ptBold"/>
        </w:rPr>
        <w:t xml:space="preserve"> 3/26, </w:t>
      </w:r>
      <w:r w:rsidRPr="009E07FB">
        <w:t>David Brock is the author of five political books, including "Killing the Messenger" (Hachette, 2015) and "Blinded by the Right: The Conscience of an Ex-Conservative" (Crown, March 2002). He founded Media Matters for America in 2004 and then American Bridge 21st Century in 2011</w:t>
      </w:r>
      <w:r>
        <w:t xml:space="preserve">, “Trump coronavirus failures should cost him re-election. They won't if Democrats play too nice,” NBC, 3/26/2020, </w:t>
      </w:r>
      <w:hyperlink r:id="rId14" w:history="1">
        <w:r>
          <w:rPr>
            <w:rStyle w:val="Hyperlink"/>
          </w:rPr>
          <w:t>https://www.nbcnews.com/think/opinion/trump-coronavirus-failures-should-cost-him-re-election-they-won-ncna1169506</w:t>
        </w:r>
      </w:hyperlink>
    </w:p>
    <w:p w14:paraId="3942E983" w14:textId="77777777" w:rsidR="00B502CF" w:rsidRPr="00DA07C1" w:rsidRDefault="00B502CF" w:rsidP="00B502CF">
      <w:pPr>
        <w:rPr>
          <w:sz w:val="16"/>
        </w:rPr>
      </w:pPr>
      <w:r w:rsidRPr="00DA07C1">
        <w:rPr>
          <w:sz w:val="16"/>
        </w:rPr>
        <w:t xml:space="preserve">Before COVID-19 made it to U.S. shores, Donald Trump’s re-election was dangling by wire: He was down in the </w:t>
      </w:r>
      <w:hyperlink r:id="rId15" w:history="1">
        <w:r w:rsidRPr="00DA07C1">
          <w:rPr>
            <w:rStyle w:val="Hyperlink"/>
            <w:sz w:val="16"/>
          </w:rPr>
          <w:t>swing states</w:t>
        </w:r>
      </w:hyperlink>
      <w:r w:rsidRPr="00DA07C1">
        <w:rPr>
          <w:sz w:val="16"/>
        </w:rPr>
        <w:t xml:space="preserve"> needed for electoral victory, </w:t>
      </w:r>
      <w:hyperlink r:id="rId16" w:history="1">
        <w:r w:rsidRPr="00DA07C1">
          <w:rPr>
            <w:rStyle w:val="Hyperlink"/>
            <w:sz w:val="16"/>
          </w:rPr>
          <w:t>suburban women</w:t>
        </w:r>
      </w:hyperlink>
      <w:r w:rsidRPr="00DA07C1">
        <w:rPr>
          <w:sz w:val="16"/>
        </w:rPr>
        <w:t xml:space="preserve"> had squarely moved away from his column and his efforts to dismantle the </w:t>
      </w:r>
      <w:hyperlink r:id="rId17" w:history="1">
        <w:r w:rsidRPr="00DA07C1">
          <w:rPr>
            <w:rStyle w:val="Hyperlink"/>
            <w:sz w:val="16"/>
          </w:rPr>
          <w:t>Affordable Care Act</w:t>
        </w:r>
      </w:hyperlink>
      <w:r w:rsidRPr="00DA07C1">
        <w:rPr>
          <w:sz w:val="16"/>
        </w:rPr>
        <w:t xml:space="preserve"> were the greatest liability a president had created for himself in modern history. Trump really just had one play: the economy, the gross domestic product, the stock market, his “huge numbers.” But in the wake of his failure to take the threat of this virus seriously, the infection and death rate among Americans is </w:t>
      </w:r>
      <w:hyperlink r:id="rId18" w:history="1">
        <w:r w:rsidRPr="00DA07C1">
          <w:rPr>
            <w:rStyle w:val="Hyperlink"/>
            <w:sz w:val="16"/>
          </w:rPr>
          <w:t>soaring</w:t>
        </w:r>
      </w:hyperlink>
      <w:r w:rsidRPr="00DA07C1">
        <w:rPr>
          <w:sz w:val="16"/>
        </w:rPr>
        <w:t xml:space="preserve"> and the economy is crashing — and </w:t>
      </w:r>
      <w:hyperlink r:id="rId19" w:history="1">
        <w:r w:rsidRPr="00DA07C1">
          <w:rPr>
            <w:rStyle w:val="Hyperlink"/>
            <w:sz w:val="16"/>
          </w:rPr>
          <w:t>could sink to its lowest levels in 50 years</w:t>
        </w:r>
      </w:hyperlink>
      <w:r w:rsidRPr="00DA07C1">
        <w:rPr>
          <w:sz w:val="16"/>
        </w:rPr>
        <w:t xml:space="preserve">. </w:t>
      </w:r>
      <w:r w:rsidRPr="00DA07C1">
        <w:rPr>
          <w:u w:val="single"/>
        </w:rPr>
        <w:t>The virus — which on March</w:t>
      </w:r>
      <w:r>
        <w:rPr>
          <w:u w:val="single"/>
        </w:rPr>
        <w:t xml:space="preserve"> </w:t>
      </w:r>
      <w:hyperlink r:id="rId20" w:history="1">
        <w:r w:rsidRPr="00DA07C1">
          <w:rPr>
            <w:rStyle w:val="Hyperlink"/>
            <w:u w:val="single"/>
          </w:rPr>
          <w:t>15 the president told Americans</w:t>
        </w:r>
      </w:hyperlink>
      <w:r w:rsidRPr="00DA07C1">
        <w:rPr>
          <w:u w:val="single"/>
        </w:rPr>
        <w:t xml:space="preserve"> was “something we have tremendous control of” — seems to be gaining steam, and at the wheel we have a president who repeatedly denied COVID-19 was</w:t>
      </w:r>
      <w:r>
        <w:rPr>
          <w:u w:val="single"/>
        </w:rPr>
        <w:t xml:space="preserve"> </w:t>
      </w:r>
      <w:hyperlink r:id="rId21" w:history="1">
        <w:r w:rsidRPr="00DA07C1">
          <w:rPr>
            <w:rStyle w:val="Hyperlink"/>
            <w:u w:val="single"/>
          </w:rPr>
          <w:t>a significant problem at all</w:t>
        </w:r>
      </w:hyperlink>
      <w:r w:rsidRPr="00DA07C1">
        <w:rPr>
          <w:u w:val="single"/>
        </w:rPr>
        <w:t xml:space="preserve">. And yet, his </w:t>
      </w:r>
      <w:r w:rsidRPr="00DA07C1">
        <w:rPr>
          <w:b/>
          <w:bCs/>
          <w:u w:val="single"/>
        </w:rPr>
        <w:t xml:space="preserve">approval rating is, according to both </w:t>
      </w:r>
      <w:hyperlink r:id="rId22" w:history="1">
        <w:r w:rsidRPr="00DA07C1">
          <w:rPr>
            <w:rStyle w:val="Hyperlink"/>
            <w:b/>
            <w:bCs/>
            <w:u w:val="single"/>
          </w:rPr>
          <w:t>a Monmouth University</w:t>
        </w:r>
      </w:hyperlink>
      <w:r w:rsidRPr="00DA07C1">
        <w:rPr>
          <w:b/>
          <w:bCs/>
          <w:u w:val="single"/>
        </w:rPr>
        <w:t xml:space="preserve"> and </w:t>
      </w:r>
      <w:hyperlink r:id="rId23" w:history="1">
        <w:r w:rsidRPr="00DA07C1">
          <w:rPr>
            <w:rStyle w:val="Hyperlink"/>
            <w:b/>
            <w:bCs/>
            <w:u w:val="single"/>
          </w:rPr>
          <w:t>a Gallup poll</w:t>
        </w:r>
      </w:hyperlink>
      <w:r w:rsidRPr="00DA07C1">
        <w:rPr>
          <w:b/>
          <w:bCs/>
          <w:u w:val="single"/>
        </w:rPr>
        <w:t>, spiraling up</w:t>
      </w:r>
      <w:r w:rsidRPr="00DA07C1">
        <w:rPr>
          <w:u w:val="single"/>
        </w:rPr>
        <w:t>. Yes: Despite his abject failure to wield the power of the federal government to stop this virus in its tracks months ago, Donald Trump’s approval rating has improved. That should send shivers down the spines of the president's opponents — as should</w:t>
      </w:r>
      <w:r>
        <w:rPr>
          <w:u w:val="single"/>
        </w:rPr>
        <w:t xml:space="preserve"> </w:t>
      </w:r>
      <w:hyperlink r:id="rId24" w:history="1">
        <w:r w:rsidRPr="00DA07C1">
          <w:rPr>
            <w:rStyle w:val="Hyperlink"/>
            <w:u w:val="single"/>
          </w:rPr>
          <w:t>the Gallup reporting</w:t>
        </w:r>
      </w:hyperlink>
      <w:r w:rsidRPr="00DA07C1">
        <w:rPr>
          <w:u w:val="single"/>
        </w:rPr>
        <w:t xml:space="preserve"> that both Democrats’ and independents’ approval of Trump shot up by 8 points since the beginning of March. Their poll shows that 60 percent of Americans approve of Trump’s response, including 60 percent of independents</w:t>
      </w:r>
      <w:r w:rsidRPr="00DA07C1">
        <w:rPr>
          <w:sz w:val="16"/>
        </w:rPr>
        <w:t xml:space="preserve"> and 27 percent of Democrats. It's likely that Trump's handling of the virus and the economic fallout will be the only issue in November's election. Whether Trump really claims, it will be impossible to recover from the Fed’s predicted 50 percent GDP contraction and 30 percent unemployment rate this quarter. Trump's path to victory, without a strong economy to promote, is to use the power of incumbency, the full force of a sycophantic right media and the historic tendency of Americans to rally around a commander-in-chief in crisis to project an image of an in-charge “</w:t>
      </w:r>
      <w:hyperlink r:id="rId25" w:history="1">
        <w:r w:rsidRPr="00DA07C1">
          <w:rPr>
            <w:rStyle w:val="Hyperlink"/>
            <w:sz w:val="16"/>
          </w:rPr>
          <w:t>wartime president</w:t>
        </w:r>
      </w:hyperlink>
      <w:r w:rsidRPr="00DA07C1">
        <w:rPr>
          <w:sz w:val="16"/>
        </w:rPr>
        <w:t xml:space="preserve">.” Democrats, then, must work to strip Trump of the hollow image he has tried to conjure of a president bravely conquering a foreign virus, rather than the leader of the federal government, ultimately responsible for enabling its accelerated spread. After all, beyond his </w:t>
      </w:r>
      <w:hyperlink r:id="rId26" w:history="1">
        <w:r w:rsidRPr="00DA07C1">
          <w:rPr>
            <w:rStyle w:val="Hyperlink"/>
            <w:sz w:val="16"/>
          </w:rPr>
          <w:t>many ill-informed</w:t>
        </w:r>
      </w:hyperlink>
      <w:r w:rsidRPr="00DA07C1">
        <w:rPr>
          <w:sz w:val="16"/>
        </w:rPr>
        <w:t xml:space="preserve"> and </w:t>
      </w:r>
      <w:hyperlink r:id="rId27" w:history="1">
        <w:r w:rsidRPr="00DA07C1">
          <w:rPr>
            <w:rStyle w:val="Hyperlink"/>
            <w:sz w:val="16"/>
          </w:rPr>
          <w:t>contradictory statements</w:t>
        </w:r>
      </w:hyperlink>
      <w:r w:rsidRPr="00DA07C1">
        <w:rPr>
          <w:sz w:val="16"/>
        </w:rPr>
        <w:t xml:space="preserve"> that led too many Americans to take the unprecedented nature of this crisis less seriously than was and is required, in recent weeks we have learned that Trump was warned by intelligence officials of the nature of this virus months ago when he was still playing it down. We know that he slashed the pandemic office responsible for responding to crises like COVID-19. It is public knowledge that he fired the public health official stationed in China who could have tipped us off to the pandemic sooner. And, obviously, he’s, "I don't take responsibility at all." Elected Democrats, though, are busy legislating — keeping partisanship to a minimum while attempting to pry out of Republicans the means to get Americans what they need right now. The presumptive Democratic presidential nominee, Joe Biden, is walking a fine line between legitimate criticism and over-the-top attack — as he must, given how much the voters he needs to woo seem to be embracing Trump right now. The mainstream media is asking tough questions, but at times succumbs to advancing Trump's phony narratives by parroting them unquestioningly and lets inconvenient facts too easily slip down the memory hole. And </w:t>
      </w:r>
      <w:r w:rsidRPr="00DA07C1">
        <w:rPr>
          <w:u w:val="single"/>
        </w:rPr>
        <w:t xml:space="preserve">voters — especially in a crisis — can have </w:t>
      </w:r>
      <w:r w:rsidRPr="00DA07C1">
        <w:rPr>
          <w:b/>
          <w:bCs/>
          <w:u w:val="single"/>
        </w:rPr>
        <w:t>short memories for political maneuvering</w:t>
      </w:r>
      <w:r w:rsidRPr="00DA07C1">
        <w:rPr>
          <w:u w:val="single"/>
        </w:rPr>
        <w:t>.</w:t>
      </w:r>
      <w:r w:rsidRPr="00DA07C1">
        <w:rPr>
          <w:sz w:val="16"/>
        </w:rPr>
        <w:t xml:space="preserve"> So in a moment during which uncertainty reigns and emotions run high, what is the right response of those of us on the left who want to ensure that Trump and his administration are held accountable for both their actions and their inactions? Last week, American Bridge (the Democratic Super PAC that I am chairman of) along with Democratic-aligned groups like Senate Majority PAC, Priorities USA, Majority Forward and others decided to step into the breach. American Bridge ran an ad we called “Failed which simply highlighted Trump’s own pronouncements. We were accused, even, of playing politics with the crisis — but we couldn’t disagree more vehemently. The pandemic may not be political, but the president’s decision to downplay it and the dire consequences of those decisions certainly are. Trump and his allies recognize that, too — and they are acting accordingly, with a concerted effort to bolster his standing and shore up his campaign. Liberals trying to elect Democrats this fall who fail to engage with the political issue of our time — or to hold Trump accountable for his egregious errors — are engaging in nothing short of malpractice. Trump has proven to be an unfit president in so many ways over the last three years, but he has never shown more decisively how unfit he is for this role than while mishandling this crisis. Democratic groups like ours — dedicated to his defeat in November — aren't going to shut up while he pretends otherwise for a national audience. The stakes are too high for all of us.</w:t>
      </w:r>
    </w:p>
    <w:p w14:paraId="57052107" w14:textId="77777777" w:rsidR="00B502CF" w:rsidRDefault="00B502CF" w:rsidP="00B502CF">
      <w:pPr>
        <w:pStyle w:val="Heading3"/>
      </w:pPr>
    </w:p>
    <w:p w14:paraId="7AD0EC98" w14:textId="77777777" w:rsidR="00B502CF" w:rsidRDefault="00B502CF" w:rsidP="00B502CF"/>
    <w:p w14:paraId="3C11885E" w14:textId="77777777" w:rsidR="00B502CF" w:rsidRPr="00E20FF7" w:rsidRDefault="00B502CF" w:rsidP="00B502CF"/>
    <w:p w14:paraId="07A94F73" w14:textId="77777777" w:rsidR="00B502CF" w:rsidRDefault="00B502CF" w:rsidP="00B502CF"/>
    <w:p w14:paraId="0559A554" w14:textId="77777777" w:rsidR="00B502CF" w:rsidRDefault="00B502CF" w:rsidP="00B502CF"/>
    <w:p w14:paraId="5B2843FB" w14:textId="77777777" w:rsidR="00B502CF" w:rsidRDefault="00B502CF" w:rsidP="00B502CF"/>
    <w:p w14:paraId="32C4E46D" w14:textId="77777777" w:rsidR="00B502CF" w:rsidRDefault="00B502CF" w:rsidP="00B502CF">
      <w:pPr>
        <w:pStyle w:val="Heading3"/>
      </w:pPr>
      <w:r>
        <w:t>Link – Black Voters – 2NC/1NR</w:t>
      </w:r>
    </w:p>
    <w:p w14:paraId="467C072F" w14:textId="77777777" w:rsidR="00B502CF" w:rsidRDefault="00B502CF" w:rsidP="00B502CF"/>
    <w:p w14:paraId="1F2C6AE5" w14:textId="77777777" w:rsidR="00B502CF" w:rsidRDefault="00B502CF" w:rsidP="00B502CF">
      <w:pPr>
        <w:pStyle w:val="Heading4"/>
      </w:pPr>
      <w:r>
        <w:t>CJR highlights Biden’s weakness on criminal justice—costs him with black voters</w:t>
      </w:r>
    </w:p>
    <w:p w14:paraId="060D9E59" w14:textId="77777777" w:rsidR="00B502CF" w:rsidRDefault="00B502CF" w:rsidP="00B502CF">
      <w:r w:rsidRPr="00C506EE">
        <w:rPr>
          <w:rStyle w:val="Style13ptBold"/>
        </w:rPr>
        <w:t>Cheney-Rice 20</w:t>
      </w:r>
      <w:r>
        <w:t xml:space="preserve"> – </w:t>
      </w:r>
      <w:r w:rsidRPr="00C506EE">
        <w:t>staff writer at New York Magazine where he covers race and inequality for Intelligencer, the publication's digital politics vertical</w:t>
      </w:r>
    </w:p>
    <w:p w14:paraId="538076ED" w14:textId="77777777" w:rsidR="00B502CF" w:rsidRDefault="00B502CF" w:rsidP="00B502CF">
      <w:r>
        <w:t>Zak, 3/8. “</w:t>
      </w:r>
      <w:r w:rsidRPr="00E20FF7">
        <w:t>On Criminal Justice, Biden Has No Moral Standing Over Trump</w:t>
      </w:r>
      <w:r>
        <w:t>.”</w:t>
      </w:r>
      <w:r w:rsidRPr="00E20FF7">
        <w:t xml:space="preserve"> https://nymag.com/intelligencer/2020/03/joe-bidens-criminal-justice-record-helps-trump.html</w:t>
      </w:r>
    </w:p>
    <w:p w14:paraId="025F3D97" w14:textId="77777777" w:rsidR="00B502CF" w:rsidRPr="00C506EE" w:rsidRDefault="00B502CF" w:rsidP="00B502CF">
      <w:pPr>
        <w:rPr>
          <w:sz w:val="16"/>
        </w:rPr>
      </w:pPr>
      <w:r w:rsidRPr="00C506EE">
        <w:rPr>
          <w:sz w:val="16"/>
        </w:rPr>
        <w:t xml:space="preserve">This may be moot in the wake of Super Tuesday. Trump’s less preferred outcome now seems to be the more likely one: a November showdown with Joe </w:t>
      </w:r>
      <w:r w:rsidRPr="00E20FF7">
        <w:rPr>
          <w:rStyle w:val="StyleUnderline"/>
        </w:rPr>
        <w:t>Biden</w:t>
      </w:r>
      <w:r w:rsidRPr="00C506EE">
        <w:rPr>
          <w:sz w:val="16"/>
        </w:rPr>
        <w:t xml:space="preserve">. The former vice-president is more conservative than Sanders, hampering the prospects of a down-ballot GOP edge on that front. And like Sanders, he’s </w:t>
      </w:r>
      <w:r w:rsidRPr="00E20FF7">
        <w:rPr>
          <w:rStyle w:val="StyleUnderline"/>
        </w:rPr>
        <w:t>led Trump in most head-to-head polls</w:t>
      </w:r>
      <w:r w:rsidRPr="00C506EE">
        <w:rPr>
          <w:sz w:val="16"/>
        </w:rPr>
        <w:t xml:space="preserve">, often by wider margins. Concerns early on within the administration that Trump would face Obama’s VP have led to costly missteps. The president hoped to turn Biden’s family ties to a Ukrainian energy company into an election-year scandal. He ended up offering Ukraine’s head of state aid in exchange for investigating Biden and his son Hunter, triggering a House investigation and a Senate impeachment trial. (Trump was acquitted in a mostly party-line vote.) But while a cascade of Hunter-focused Senate hearings isn’t out of the question as a Republican countermeasure, </w:t>
      </w:r>
      <w:r w:rsidRPr="00E20FF7">
        <w:rPr>
          <w:rStyle w:val="StyleUnderline"/>
        </w:rPr>
        <w:t>Trump has</w:t>
      </w:r>
      <w:r w:rsidRPr="00C506EE">
        <w:rPr>
          <w:sz w:val="16"/>
        </w:rPr>
        <w:t xml:space="preserve"> other avenues for </w:t>
      </w:r>
      <w:r w:rsidRPr="00E20FF7">
        <w:rPr>
          <w:rStyle w:val="StyleUnderline"/>
        </w:rPr>
        <w:t>an offensive in mind.</w:t>
      </w:r>
    </w:p>
    <w:p w14:paraId="1ACA7504" w14:textId="77777777" w:rsidR="00B502CF" w:rsidRPr="00C506EE" w:rsidRDefault="00B502CF" w:rsidP="00B502CF">
      <w:pPr>
        <w:rPr>
          <w:sz w:val="16"/>
        </w:rPr>
      </w:pPr>
      <w:r w:rsidRPr="00C506EE">
        <w:rPr>
          <w:sz w:val="16"/>
        </w:rPr>
        <w:t xml:space="preserve">A preview has come </w:t>
      </w:r>
      <w:r w:rsidRPr="00E20FF7">
        <w:rPr>
          <w:rStyle w:val="StyleUnderline"/>
        </w:rPr>
        <w:t>in the form of his</w:t>
      </w:r>
      <w:r w:rsidRPr="00C506EE">
        <w:rPr>
          <w:sz w:val="16"/>
        </w:rPr>
        <w:t xml:space="preserve"> recent </w:t>
      </w:r>
      <w:r w:rsidRPr="00E20FF7">
        <w:rPr>
          <w:rStyle w:val="StyleUnderline"/>
        </w:rPr>
        <w:t>appeals to black voters — a demographic that’s been instrumental to</w:t>
      </w:r>
      <w:r w:rsidRPr="00C506EE">
        <w:rPr>
          <w:sz w:val="16"/>
        </w:rPr>
        <w:t xml:space="preserve"> Joe </w:t>
      </w:r>
      <w:r w:rsidRPr="00E20FF7">
        <w:rPr>
          <w:rStyle w:val="StyleUnderline"/>
        </w:rPr>
        <w:t>Biden’s success</w:t>
      </w:r>
      <w:r w:rsidRPr="00C506EE">
        <w:rPr>
          <w:sz w:val="16"/>
        </w:rPr>
        <w:t xml:space="preserve"> in the primary. </w:t>
      </w:r>
      <w:r w:rsidRPr="00E20FF7">
        <w:rPr>
          <w:rStyle w:val="StyleUnderline"/>
        </w:rPr>
        <w:t>Trump is going to try dampening black voter enthusiasm for Biden by contrasting the two men’s criminal justice records. The framing will be simple: Trump signed a bipartisan criminal-legal reform bill, the First Step Act</w:t>
      </w:r>
      <w:r w:rsidRPr="00C506EE">
        <w:rPr>
          <w:sz w:val="16"/>
        </w:rPr>
        <w:t xml:space="preserve">, and has been generous with his pardon powers toward unjustly imprisoned black people, like Alice Marie Johnson. This was the essence of his Super Bowl reelection ad and much of his State of the Union address. His son-in-law-turned-adviser Jared Kushner maintains that </w:t>
      </w:r>
      <w:r w:rsidRPr="00C506EE">
        <w:rPr>
          <w:rStyle w:val="StyleUnderline"/>
        </w:rPr>
        <w:t>such appeals will resonate with black voters, especially in upper midwestern swing states where the slightest chip in Democrat armor could cost them the region</w:t>
      </w:r>
      <w:r w:rsidRPr="00C506EE">
        <w:rPr>
          <w:sz w:val="16"/>
        </w:rPr>
        <w:t>.</w:t>
      </w:r>
    </w:p>
    <w:p w14:paraId="63F7E5E8" w14:textId="77777777" w:rsidR="00B502CF" w:rsidRPr="00C506EE" w:rsidRDefault="00B502CF" w:rsidP="00B502CF">
      <w:pPr>
        <w:rPr>
          <w:sz w:val="16"/>
        </w:rPr>
      </w:pPr>
      <w:r w:rsidRPr="00C506EE">
        <w:rPr>
          <w:sz w:val="16"/>
        </w:rPr>
        <w:t xml:space="preserve">Indeed, conventional wisdom holds that because the system harms black Americans disproportionately, they are uniquely susceptible to reformist appeals from politicians. If this is true, it hasn’t been determinative in the 2020 primary: Kamala Harris was a punitive prosecutor in California and enjoyed higher rates of black support than nearly all of her former competitors who’ve since dropped out. Michael Bloomberg, the longtime “stop and frisk” proponent, briefly polled higher among black voters than Sanders. And Biden has been the consensus candidate of most black Democrats ever since he entered the race. But </w:t>
      </w:r>
      <w:r w:rsidRPr="00C506EE">
        <w:rPr>
          <w:rStyle w:val="StyleUnderline"/>
        </w:rPr>
        <w:t>Trump’s</w:t>
      </w:r>
      <w:r w:rsidRPr="00C506EE">
        <w:rPr>
          <w:sz w:val="16"/>
        </w:rPr>
        <w:t xml:space="preserve"> is not a meritless </w:t>
      </w:r>
      <w:r w:rsidRPr="00C506EE">
        <w:rPr>
          <w:rStyle w:val="StyleUnderline"/>
        </w:rPr>
        <w:t>strategy</w:t>
      </w:r>
      <w:r w:rsidRPr="00C506EE">
        <w:rPr>
          <w:sz w:val="16"/>
        </w:rPr>
        <w:t xml:space="preserve">. It </w:t>
      </w:r>
      <w:r w:rsidRPr="00C506EE">
        <w:rPr>
          <w:rStyle w:val="StyleUnderline"/>
        </w:rPr>
        <w:t xml:space="preserve">has the benefit of a </w:t>
      </w:r>
      <w:r w:rsidRPr="00C506EE">
        <w:rPr>
          <w:rStyle w:val="Emphasis"/>
        </w:rPr>
        <w:t>soft target</w:t>
      </w:r>
      <w:r w:rsidRPr="00C506EE">
        <w:rPr>
          <w:sz w:val="16"/>
        </w:rPr>
        <w:t xml:space="preserve">. The president’s use of pardons on people like Johnson may indeed be an opportunistic means of laundering his own efforts to get his friends out of prison. </w:t>
      </w:r>
      <w:r w:rsidRPr="00C506EE">
        <w:rPr>
          <w:rStyle w:val="StyleUnderline"/>
        </w:rPr>
        <w:t>The First Step Act may have fallen into his lap because</w:t>
      </w:r>
      <w:r w:rsidRPr="00C506EE">
        <w:rPr>
          <w:sz w:val="16"/>
        </w:rPr>
        <w:t xml:space="preserve"> Mitch </w:t>
      </w:r>
      <w:r w:rsidRPr="00C506EE">
        <w:rPr>
          <w:rStyle w:val="StyleUnderline"/>
        </w:rPr>
        <w:t>McConnell thwarted</w:t>
      </w:r>
      <w:r w:rsidRPr="00C506EE">
        <w:rPr>
          <w:sz w:val="16"/>
        </w:rPr>
        <w:t xml:space="preserve"> President </w:t>
      </w:r>
      <w:r w:rsidRPr="00C506EE">
        <w:rPr>
          <w:rStyle w:val="StyleUnderline"/>
        </w:rPr>
        <w:t xml:space="preserve">Obama’s chance to sign a similar bill </w:t>
      </w:r>
      <w:r w:rsidRPr="00C506EE">
        <w:rPr>
          <w:sz w:val="16"/>
        </w:rPr>
        <w:t xml:space="preserve">in 2016; </w:t>
      </w:r>
      <w:r w:rsidRPr="00C506EE">
        <w:rPr>
          <w:rStyle w:val="StyleUnderline"/>
        </w:rPr>
        <w:t>his rhetoric on criminal justice may waffle</w:t>
      </w:r>
      <w:r w:rsidRPr="00C506EE">
        <w:rPr>
          <w:sz w:val="16"/>
        </w:rPr>
        <w:t xml:space="preserve"> between applauding second chances and touting the merits of executing people for selling drugs. </w:t>
      </w:r>
      <w:r w:rsidRPr="00C506EE">
        <w:rPr>
          <w:rStyle w:val="StyleUnderline"/>
        </w:rPr>
        <w:t>But</w:t>
      </w:r>
      <w:r w:rsidRPr="00C506EE">
        <w:rPr>
          <w:sz w:val="16"/>
        </w:rPr>
        <w:t xml:space="preserve"> </w:t>
      </w:r>
      <w:r w:rsidRPr="00C506EE">
        <w:rPr>
          <w:rStyle w:val="StyleUnderline"/>
        </w:rPr>
        <w:t>while Trump’s status as a self-styled reformer is laughable, Biden’s record is grotesque</w:t>
      </w:r>
      <w:r w:rsidRPr="00C506EE">
        <w:rPr>
          <w:sz w:val="16"/>
        </w:rPr>
        <w:t>.</w:t>
      </w:r>
    </w:p>
    <w:p w14:paraId="383BE2C1" w14:textId="77777777" w:rsidR="00B502CF" w:rsidRPr="00C506EE" w:rsidRDefault="00B502CF" w:rsidP="00B502CF">
      <w:pPr>
        <w:rPr>
          <w:sz w:val="16"/>
        </w:rPr>
      </w:pPr>
      <w:r w:rsidRPr="00C506EE">
        <w:rPr>
          <w:sz w:val="16"/>
        </w:rPr>
        <w:t xml:space="preserve">Most of </w:t>
      </w:r>
      <w:r w:rsidRPr="00C506EE">
        <w:rPr>
          <w:rStyle w:val="StyleUnderline"/>
        </w:rPr>
        <w:t>its lowlights occurred in the “tough on crime” 1980s and 1990s</w:t>
      </w:r>
      <w:r w:rsidRPr="00C506EE">
        <w:rPr>
          <w:sz w:val="16"/>
        </w:rPr>
        <w:t>, when he was a senator. (His presidential campaign platform calls for reversals of many policies he once championed — including disparities in crack and powder cocaine sentencing, ending cash bail and the death penalty, and providing more alternatives to imprisonment.) But back then, he viciously characterized people who commit crimes as sociopathic “predators” who are beyond rehabilitation. He cast then-President Bush’s escalation of the War on Drugs as lacking “enough police officers to catch the violent thugs, enough prosecutors to convict them, enough judges to sentence them, or enough prison cells to put them away for a long time.” He authored the 1994 Violent Crime Control and Law Enforcement Act — known colloquially as the 1994 Clinton crime bill, but which Biden liked to call the “1994 Biden crime bill” as recently as 2015. Its main legacy is cruelty: It expanded the death penalty, eliminated education funding for imprisoned students, created harsher sentencing guidelines for a wide range of crimes, and increased funding for local police departments and corrections departments.</w:t>
      </w:r>
    </w:p>
    <w:p w14:paraId="6C76C80C" w14:textId="77777777" w:rsidR="00B502CF" w:rsidRPr="00C506EE" w:rsidRDefault="00B502CF" w:rsidP="00B502CF">
      <w:pPr>
        <w:rPr>
          <w:sz w:val="16"/>
        </w:rPr>
      </w:pPr>
      <w:r w:rsidRPr="00C506EE">
        <w:rPr>
          <w:rStyle w:val="StyleUnderline"/>
        </w:rPr>
        <w:t>All of this harmed black communities disproportionately</w:t>
      </w:r>
      <w:r w:rsidRPr="00C506EE">
        <w:rPr>
          <w:sz w:val="16"/>
        </w:rPr>
        <w:t xml:space="preserve"> even as black officials — many of whom supported the 1994 bill anyway — were calling for robust investments in social services to supplement their requests for more responsive law enforcement. Biden’s bombast led a national crusade to ignore them. Perhaps more than any other official of the era, </w:t>
      </w:r>
      <w:r w:rsidRPr="00C506EE">
        <w:rPr>
          <w:rStyle w:val="StyleUnderline"/>
        </w:rPr>
        <w:t>he embodied the Democratic impulse to outflank Republicans from the right by locking more people in jails and prisons. He helped catalyze the most dramatic expansion of the carceral state</w:t>
      </w:r>
      <w:r w:rsidRPr="00C506EE">
        <w:rPr>
          <w:sz w:val="16"/>
        </w:rPr>
        <w:t xml:space="preserve"> in the history of the country with the highest incarceration rate in the world. He</w:t>
      </w:r>
      <w:r w:rsidRPr="00C506EE">
        <w:rPr>
          <w:rStyle w:val="StyleUnderline"/>
        </w:rPr>
        <w:t xml:space="preserve"> said he was “not at all” ashamed of his involvement as recently as 2016. </w:t>
      </w:r>
      <w:r w:rsidRPr="00C506EE">
        <w:rPr>
          <w:sz w:val="16"/>
        </w:rPr>
        <w:t>His more recent apologies for the fallout are no less opportunistic than Bloomberg’s campaign-launch mea culpa for stop and frisk.</w:t>
      </w:r>
    </w:p>
    <w:p w14:paraId="23E56E92" w14:textId="77777777" w:rsidR="00B502CF" w:rsidRPr="00C506EE" w:rsidRDefault="00B502CF" w:rsidP="00B502CF">
      <w:pPr>
        <w:rPr>
          <w:sz w:val="16"/>
        </w:rPr>
      </w:pPr>
      <w:r w:rsidRPr="00C506EE">
        <w:rPr>
          <w:sz w:val="16"/>
        </w:rPr>
        <w:t xml:space="preserve">Luckily for Biden, this legacy has cost him little. His status as the primary’s front-runner was challenged by Sanders only briefly, and black voters across the South provided the foundation for his Super Tuesday rout. There’s widespread agreement among many Democrats that whatever Biden’s flaws, at least he’s a known quantity. “I know Joe. We know Joe. But most importantly, Joe knows us,” Representative James Clyburn told MSNBC of Biden’s relationship to South Carolina’s majority-black Democratic electorate. Whether this pattern replicates in Michigan and Wisconsin is yet to be seen. In the meantime, </w:t>
      </w:r>
      <w:r w:rsidRPr="00C506EE">
        <w:rPr>
          <w:rStyle w:val="StyleUnderline"/>
        </w:rPr>
        <w:t>Trump is champing at the bit to</w:t>
      </w:r>
      <w:r w:rsidRPr="00C506EE">
        <w:rPr>
          <w:sz w:val="16"/>
        </w:rPr>
        <w:t xml:space="preserve"> test Kushner’s hypothesis and </w:t>
      </w:r>
      <w:r w:rsidRPr="00C506EE">
        <w:rPr>
          <w:rStyle w:val="StyleUnderline"/>
        </w:rPr>
        <w:t>position himself as rectifier of Biden’s legislative wrongs</w:t>
      </w:r>
      <w:r w:rsidRPr="00C506EE">
        <w:rPr>
          <w:sz w:val="16"/>
        </w:rPr>
        <w:t>. A president whose defining legacies will include resuming federal executions and locking migrant children in cages to punish their parents has no moral standing when it comes to criminal justice, to be sure. But in his wildest dreams he couldn’t have conjured an opponent with less than Joe Biden.</w:t>
      </w:r>
    </w:p>
    <w:p w14:paraId="33CF9468" w14:textId="77777777" w:rsidR="00B502CF" w:rsidRDefault="00B502CF" w:rsidP="00B502CF"/>
    <w:p w14:paraId="3D7D2A8E" w14:textId="77777777" w:rsidR="00B502CF" w:rsidRDefault="00B502CF" w:rsidP="00B502CF">
      <w:pPr>
        <w:pStyle w:val="Heading4"/>
      </w:pPr>
      <w:r>
        <w:t>Trump’s courting the black vote, but he has a ways to go—the aff gives him a successful reform to trumpet</w:t>
      </w:r>
    </w:p>
    <w:p w14:paraId="05D65C16" w14:textId="77777777" w:rsidR="00B502CF" w:rsidRDefault="00B502CF" w:rsidP="00B502CF">
      <w:r w:rsidRPr="00572B50">
        <w:rPr>
          <w:rStyle w:val="Style13ptBold"/>
        </w:rPr>
        <w:t>Cobb 20</w:t>
      </w:r>
      <w:r>
        <w:t xml:space="preserve"> – </w:t>
      </w:r>
      <w:r w:rsidRPr="00572B50">
        <w:t>staff writer at The New Yorker and the author of “The Substance of Hope: Barack Obama and the Paradox of Progress”</w:t>
      </w:r>
    </w:p>
    <w:p w14:paraId="0B976AF2" w14:textId="77777777" w:rsidR="00B502CF" w:rsidRPr="00572B50" w:rsidRDefault="00B502CF" w:rsidP="00B502CF">
      <w:r>
        <w:t>Jelani, 3/2. “</w:t>
      </w:r>
      <w:r w:rsidRPr="00572B50">
        <w:t>How Did the Democrats End Up Here?</w:t>
      </w:r>
      <w:r>
        <w:t xml:space="preserve">” </w:t>
      </w:r>
      <w:r w:rsidRPr="00572B50">
        <w:t>https://www.newyorker.com/magazine/2020/03/02/how-did-the-democrats-end-up-here</w:t>
      </w:r>
    </w:p>
    <w:p w14:paraId="4AEE8D2C" w14:textId="77777777" w:rsidR="00B502CF" w:rsidRPr="00572B50" w:rsidRDefault="00B502CF" w:rsidP="00B502CF">
      <w:pPr>
        <w:rPr>
          <w:sz w:val="16"/>
        </w:rPr>
      </w:pPr>
      <w:r w:rsidRPr="00572B50">
        <w:rPr>
          <w:sz w:val="16"/>
        </w:rPr>
        <w:t xml:space="preserve">He was almost right. A crude way of summarizing the remaining viable contenders in the Democratic field is to note that </w:t>
      </w:r>
      <w:r w:rsidRPr="002D1468">
        <w:rPr>
          <w:rStyle w:val="StyleUnderline"/>
        </w:rPr>
        <w:t>voters have a choice of</w:t>
      </w:r>
      <w:r w:rsidRPr="00572B50">
        <w:rPr>
          <w:sz w:val="16"/>
        </w:rPr>
        <w:t xml:space="preserve">: a former mayor who championed stop-and-frisk practices that targeted African-American and Latino men; another former mayor, who fired a black police chief after he recorded phone calls in which senior white officers made racist comments; a former prosecutor who may have helped send a wrongfully accused black teen-ager to prison; </w:t>
      </w:r>
      <w:r w:rsidRPr="002D1468">
        <w:rPr>
          <w:rStyle w:val="StyleUnderline"/>
        </w:rPr>
        <w:t>a former Vice-President who co-wrote the 1994 crime bill</w:t>
      </w:r>
      <w:r w:rsidRPr="00572B50">
        <w:rPr>
          <w:sz w:val="16"/>
        </w:rPr>
        <w:t xml:space="preserve">; a democratic socialist who voted for and defended that bill; or Senator Elizabeth Warren, who has held office only since 2013, and has no comparable stain on her record. Individual politicians often face liabilities with particular segments of the electorate. It’s unusual, though, for so many in one field to be susceptible on such a similar theme; </w:t>
      </w:r>
      <w:r w:rsidRPr="002D1468">
        <w:rPr>
          <w:rStyle w:val="StyleUnderline"/>
        </w:rPr>
        <w:t>a</w:t>
      </w:r>
      <w:r w:rsidRPr="00572B50">
        <w:rPr>
          <w:sz w:val="16"/>
        </w:rPr>
        <w:t xml:space="preserve"> now entirely </w:t>
      </w:r>
      <w:r w:rsidRPr="002D1468">
        <w:rPr>
          <w:rStyle w:val="StyleUnderline"/>
        </w:rPr>
        <w:t>white Democratic slate is being asked to explain past positions on criminal-justice issues, and</w:t>
      </w:r>
      <w:r w:rsidRPr="00572B50">
        <w:rPr>
          <w:sz w:val="16"/>
        </w:rPr>
        <w:t xml:space="preserve">, specifically, </w:t>
      </w:r>
      <w:r w:rsidRPr="002D1468">
        <w:rPr>
          <w:rStyle w:val="StyleUnderline"/>
        </w:rPr>
        <w:t>the effects of those positions on people of color</w:t>
      </w:r>
      <w:r w:rsidRPr="00572B50">
        <w:rPr>
          <w:sz w:val="16"/>
        </w:rPr>
        <w:t>.</w:t>
      </w:r>
    </w:p>
    <w:p w14:paraId="3CAAA0DC" w14:textId="77777777" w:rsidR="00B502CF" w:rsidRPr="00572B50" w:rsidRDefault="00B502CF" w:rsidP="00B502CF">
      <w:pPr>
        <w:rPr>
          <w:sz w:val="16"/>
        </w:rPr>
      </w:pPr>
      <w:r w:rsidRPr="00572B50">
        <w:rPr>
          <w:sz w:val="16"/>
        </w:rPr>
        <w:t xml:space="preserve">How did the Democrats end up here? </w:t>
      </w:r>
      <w:r w:rsidRPr="002D1468">
        <w:rPr>
          <w:rStyle w:val="StyleUnderline"/>
        </w:rPr>
        <w:t>Part of the problem dates to the</w:t>
      </w:r>
      <w:r w:rsidRPr="00572B50">
        <w:rPr>
          <w:sz w:val="16"/>
        </w:rPr>
        <w:t xml:space="preserve"> 1994 </w:t>
      </w:r>
      <w:r w:rsidRPr="002D1468">
        <w:rPr>
          <w:rStyle w:val="StyleUnderline"/>
        </w:rPr>
        <w:t>crime bill, which</w:t>
      </w:r>
      <w:r w:rsidRPr="00572B50">
        <w:rPr>
          <w:sz w:val="16"/>
        </w:rPr>
        <w:t xml:space="preserve"> Joe </w:t>
      </w:r>
      <w:r w:rsidRPr="002D1468">
        <w:rPr>
          <w:rStyle w:val="StyleUnderline"/>
        </w:rPr>
        <w:t>Biden spearheaded</w:t>
      </w:r>
      <w:r w:rsidRPr="00572B50">
        <w:rPr>
          <w:sz w:val="16"/>
        </w:rPr>
        <w:t>, as the chairman of the Senate Judiciary Committee, and President Bill Clinton signed into law. The bill was a response to alarming rates of violent crime—and to Republicans’ accusations that Democrats were soft on the issue. It included an assault-weapons ban and the Violence Against Women Act, but it also imposed harsh federal sentences and mandatory “three strikes” rules. Even so, no one in the Democratic leadership then could have predicted that criminal-justice reform would factor quite as it has in current politics. Hillary Clinton held public office from 2001 to 2013, but it wasn’t until 2016 that she was called out for a remark she had made in 1996, about “superpredators,” saying that “we have to bring them to heel.” Before this election, Biden was rarely challenged on his role in the crime bill. The problem isn’t just the bill but the cultural devastation of mass incarceration that it seemed to engender, and that cloud has hung over the Party, creating vulnerabilities even for younger, more progressive, and nonwhite Democrats. Senator Kamala Harris’s 2020 campaign was hounded by concerns regarding her years as a prosecutor, and Senator Cory Booker dropped out before questions were widely raised about oversight of the Newark Police Department during his tenure as mayor.</w:t>
      </w:r>
    </w:p>
    <w:p w14:paraId="78E9E385" w14:textId="77777777" w:rsidR="00B502CF" w:rsidRPr="00572B50" w:rsidRDefault="00B502CF" w:rsidP="00B502CF">
      <w:pPr>
        <w:rPr>
          <w:sz w:val="16"/>
        </w:rPr>
      </w:pPr>
      <w:r w:rsidRPr="00572B50">
        <w:rPr>
          <w:sz w:val="16"/>
        </w:rPr>
        <w:t>In an unimaginable irony—it seems that nearly all our current ironies were unimaginable not long ago—</w:t>
      </w:r>
      <w:r w:rsidRPr="002D1468">
        <w:rPr>
          <w:rStyle w:val="StyleUnderline"/>
        </w:rPr>
        <w:t xml:space="preserve">the situation has provided an </w:t>
      </w:r>
      <w:r w:rsidRPr="00176144">
        <w:rPr>
          <w:rStyle w:val="Emphasis"/>
        </w:rPr>
        <w:t>opportunity for</w:t>
      </w:r>
      <w:r w:rsidRPr="00572B50">
        <w:rPr>
          <w:sz w:val="16"/>
        </w:rPr>
        <w:t xml:space="preserve"> Donald </w:t>
      </w:r>
      <w:r w:rsidRPr="00176144">
        <w:rPr>
          <w:rStyle w:val="Emphasis"/>
        </w:rPr>
        <w:t>Trump</w:t>
      </w:r>
      <w:r w:rsidRPr="00572B50">
        <w:rPr>
          <w:sz w:val="16"/>
        </w:rPr>
        <w:t xml:space="preserve">. The President frequently appears challenged by the English language, but </w:t>
      </w:r>
      <w:r w:rsidRPr="002D1468">
        <w:rPr>
          <w:rStyle w:val="StyleUnderline"/>
        </w:rPr>
        <w:t>he is fluent in cynicism</w:t>
      </w:r>
      <w:r w:rsidRPr="00572B50">
        <w:rPr>
          <w:sz w:val="16"/>
        </w:rPr>
        <w:t xml:space="preserve">. In 2016, </w:t>
      </w:r>
      <w:r w:rsidRPr="002D1468">
        <w:rPr>
          <w:rStyle w:val="StyleUnderline"/>
        </w:rPr>
        <w:t>he</w:t>
      </w:r>
      <w:r w:rsidRPr="00572B50">
        <w:rPr>
          <w:sz w:val="16"/>
        </w:rPr>
        <w:t xml:space="preserve"> both proclaimed that he was the “law and order” candidate and </w:t>
      </w:r>
      <w:r w:rsidRPr="002D1468">
        <w:rPr>
          <w:rStyle w:val="StyleUnderline"/>
        </w:rPr>
        <w:t>asked African-Americans, “What do you have to lose</w:t>
      </w:r>
      <w:r w:rsidRPr="00572B50">
        <w:rPr>
          <w:sz w:val="16"/>
        </w:rPr>
        <w:t xml:space="preserve">?” In fact, almost </w:t>
      </w:r>
      <w:r w:rsidRPr="002D1468">
        <w:rPr>
          <w:rStyle w:val="StyleUnderline"/>
        </w:rPr>
        <w:t>a million fewer African-Americans voted that year than in 2012</w:t>
      </w:r>
      <w:r w:rsidRPr="00572B50">
        <w:rPr>
          <w:sz w:val="16"/>
        </w:rPr>
        <w:t xml:space="preserve">. Some portion of that drop reflected the fact that it was the first election in eight years without a black candidate at the top of the ticket; another part may be attributed to voter-suppression tactics. But </w:t>
      </w:r>
      <w:r w:rsidRPr="002D1468">
        <w:rPr>
          <w:rStyle w:val="StyleUnderline"/>
        </w:rPr>
        <w:t>it</w:t>
      </w:r>
      <w:r w:rsidRPr="00572B50">
        <w:rPr>
          <w:sz w:val="16"/>
        </w:rPr>
        <w:t xml:space="preserve"> also </w:t>
      </w:r>
      <w:r w:rsidRPr="002D1468">
        <w:rPr>
          <w:rStyle w:val="StyleUnderline"/>
        </w:rPr>
        <w:t>stemmed from a perception that</w:t>
      </w:r>
      <w:r w:rsidRPr="00572B50">
        <w:rPr>
          <w:sz w:val="16"/>
        </w:rPr>
        <w:t xml:space="preserve"> Hillary </w:t>
      </w:r>
      <w:r w:rsidRPr="002D1468">
        <w:rPr>
          <w:rStyle w:val="StyleUnderline"/>
        </w:rPr>
        <w:t>Clinton was no different, or at least no better, than Trump on matters of race</w:t>
      </w:r>
      <w:r w:rsidRPr="00572B50">
        <w:rPr>
          <w:sz w:val="16"/>
        </w:rPr>
        <w:t xml:space="preserve">—and </w:t>
      </w:r>
      <w:r w:rsidRPr="002D1468">
        <w:rPr>
          <w:rStyle w:val="StyleUnderline"/>
        </w:rPr>
        <w:t>that perception was driven by concerns about criminal justice</w:t>
      </w:r>
      <w:r w:rsidRPr="00572B50">
        <w:rPr>
          <w:sz w:val="16"/>
        </w:rPr>
        <w:t>. In 2016, Trump won just eight per cent of the black vote, but he got a surprising thirteen per cent of the black male vote.</w:t>
      </w:r>
    </w:p>
    <w:p w14:paraId="3FCA7015" w14:textId="77777777" w:rsidR="00B502CF" w:rsidRPr="00572B50" w:rsidRDefault="00B502CF" w:rsidP="00B502CF">
      <w:pPr>
        <w:rPr>
          <w:sz w:val="16"/>
        </w:rPr>
      </w:pPr>
      <w:r w:rsidRPr="00572B50">
        <w:rPr>
          <w:sz w:val="16"/>
        </w:rPr>
        <w:t>It is pedestrian, at this point, to note that there were differences between Trump and Clinton. Big ones. Trump’s racial cynicism reached a zenith with his signing, in December, 2018, of the First Step Act, which sets out to redress the disparities of federal sentencing guidelines. But he is no reformer. He pushed his first Attorney General, Jeff Sessions, to crack down on low-level drug offenders. Sessions also instructed U.S. Attorneys to seek the death penalty in some drug cases, and halted programs that sought to reform chronically troubled police departments.</w:t>
      </w:r>
    </w:p>
    <w:p w14:paraId="543ABEC1" w14:textId="77777777" w:rsidR="00B502CF" w:rsidRPr="00572B50" w:rsidRDefault="00B502CF" w:rsidP="00B502CF">
      <w:pPr>
        <w:rPr>
          <w:sz w:val="16"/>
        </w:rPr>
      </w:pPr>
      <w:r w:rsidRPr="00572B50">
        <w:rPr>
          <w:sz w:val="16"/>
        </w:rPr>
        <w:t xml:space="preserve">Nonetheless, </w:t>
      </w:r>
      <w:r w:rsidRPr="00572B50">
        <w:rPr>
          <w:rStyle w:val="StyleUnderline"/>
        </w:rPr>
        <w:t>Trump is courting the black vote</w:t>
      </w:r>
      <w:r w:rsidRPr="00572B50">
        <w:rPr>
          <w:sz w:val="16"/>
        </w:rPr>
        <w:t>. He regularly touts a record low unemployment rate among African-Americans (while declining to point out that it is sixty-seven per cent higher than the national average). In September, he told leaders from historically black colleges and universities that his commitment to them was “bigger and better and stronger than any Administration by far.” In October, he hosted a photo-ready gathering of black conservatives at the White House. At this year’s State of the Union address, he introduced people of color who were recipients of his beneficence—schoolchildren, veterans, a single mother—even as he slipped a Presidential Medal of Freedom to Rush Limbaugh. Most pointedly, his campaign aired an ad during the Super Bowl that featured Alice Marie Johnson, a black woman who had served twenty-two years of a life term for a nonviolent drug offense, before Trump commuted her sentence, at the behest of Kim Kardashian.</w:t>
      </w:r>
    </w:p>
    <w:p w14:paraId="6CB4C5E1" w14:textId="77777777" w:rsidR="00B502CF" w:rsidRPr="00572B50" w:rsidRDefault="00B502CF" w:rsidP="00B502CF">
      <w:pPr>
        <w:rPr>
          <w:sz w:val="16"/>
        </w:rPr>
      </w:pPr>
      <w:r w:rsidRPr="00572B50">
        <w:rPr>
          <w:rStyle w:val="Emphasis"/>
        </w:rPr>
        <w:t>He still has a ways to go.</w:t>
      </w:r>
      <w:r w:rsidRPr="00572B50">
        <w:rPr>
          <w:sz w:val="16"/>
        </w:rPr>
        <w:t xml:space="preserve"> Last month, the Washington Post reported that </w:t>
      </w:r>
      <w:r w:rsidRPr="00572B50">
        <w:rPr>
          <w:rStyle w:val="StyleUnderline"/>
        </w:rPr>
        <w:t>eighty-three per cent of African-Americans believe that Trump is a racist, and sixty-five per cent think that this is “a bad time” to be black in America.</w:t>
      </w:r>
      <w:r w:rsidRPr="00572B50">
        <w:rPr>
          <w:sz w:val="16"/>
        </w:rPr>
        <w:t xml:space="preserve"> </w:t>
      </w:r>
      <w:r w:rsidRPr="00572B50">
        <w:rPr>
          <w:rStyle w:val="StyleUnderline"/>
        </w:rPr>
        <w:t>His strategy,</w:t>
      </w:r>
      <w:r w:rsidRPr="00572B50">
        <w:rPr>
          <w:sz w:val="16"/>
        </w:rPr>
        <w:t xml:space="preserve"> though, </w:t>
      </w:r>
      <w:r w:rsidRPr="00572B50">
        <w:rPr>
          <w:rStyle w:val="StyleUnderline"/>
        </w:rPr>
        <w:t>seems designed to persuade black voters</w:t>
      </w:r>
      <w:r w:rsidRPr="00572B50">
        <w:rPr>
          <w:sz w:val="16"/>
        </w:rPr>
        <w:t xml:space="preserve"> not so much that he is better than they thought but </w:t>
      </w:r>
      <w:r w:rsidRPr="00572B50">
        <w:rPr>
          <w:rStyle w:val="StyleUnderline"/>
        </w:rPr>
        <w:t>that the Democratic nominee will be worse</w:t>
      </w:r>
      <w:r w:rsidRPr="00572B50">
        <w:rPr>
          <w:sz w:val="16"/>
        </w:rPr>
        <w:t xml:space="preserve">. (Given the latest news reports, </w:t>
      </w:r>
      <w:r w:rsidRPr="00572B50">
        <w:rPr>
          <w:rStyle w:val="StyleUnderline"/>
        </w:rPr>
        <w:t>we can expect this reasoning to feature in Russian social-media disinformation campaigns, as it did in 2016</w:t>
      </w:r>
      <w:r w:rsidRPr="00572B50">
        <w:rPr>
          <w:sz w:val="16"/>
        </w:rPr>
        <w:t>.) The no-difference argument will still be false, regardless of who the Democrats’ eventual nominee is, on every issue—criminal justice, health care, education, gun control, immigration, climate change—that disproportionately affects people of color. And no Democrat will ask Hollywood to bring back movies like the racist classic “Gone with the Wind,” as Trump did at a rally last week.</w:t>
      </w:r>
    </w:p>
    <w:p w14:paraId="6E184BC9" w14:textId="77777777" w:rsidR="00B502CF" w:rsidRDefault="00B502CF" w:rsidP="00B502CF">
      <w:pPr>
        <w:rPr>
          <w:sz w:val="16"/>
        </w:rPr>
      </w:pPr>
      <w:r w:rsidRPr="00572B50">
        <w:rPr>
          <w:sz w:val="16"/>
        </w:rPr>
        <w:t xml:space="preserve">It is undeniable that Trump stokes the fury of voters who support him; less recognized is his clear hope to induce despair in those who do not. The imperative for Democrats is to defeat not only Trump but also the cynicism that abides him. </w:t>
      </w:r>
      <w:r w:rsidRPr="00572B50">
        <w:rPr>
          <w:rStyle w:val="StyleUnderline"/>
        </w:rPr>
        <w:t>One calculation for his reëlection isn’t how many African-Americans will vote for him. It’s how many will be dissuaded from voting at all</w:t>
      </w:r>
      <w:r w:rsidRPr="00572B50">
        <w:rPr>
          <w:sz w:val="16"/>
        </w:rPr>
        <w:t xml:space="preserve">. </w:t>
      </w:r>
    </w:p>
    <w:p w14:paraId="35205262" w14:textId="77777777" w:rsidR="00B502CF" w:rsidRDefault="00B502CF" w:rsidP="00B502CF">
      <w:pPr>
        <w:rPr>
          <w:sz w:val="16"/>
        </w:rPr>
      </w:pPr>
    </w:p>
    <w:p w14:paraId="340556E3" w14:textId="77777777" w:rsidR="00B502CF" w:rsidRPr="00213958" w:rsidRDefault="00B502CF" w:rsidP="00B502CF">
      <w:pPr>
        <w:pStyle w:val="Heading4"/>
      </w:pPr>
      <w:r>
        <w:t xml:space="preserve">Criminal justice reform efforts can peel off </w:t>
      </w:r>
      <w:r w:rsidRPr="001974FE">
        <w:rPr>
          <w:u w:val="single"/>
        </w:rPr>
        <w:t>just enough</w:t>
      </w:r>
      <w:r>
        <w:t xml:space="preserve"> black voters to swing the outcome</w:t>
      </w:r>
    </w:p>
    <w:p w14:paraId="4BE321C6" w14:textId="77777777" w:rsidR="00B502CF" w:rsidRDefault="00B502CF" w:rsidP="00B502CF">
      <w:r w:rsidRPr="00204E96">
        <w:rPr>
          <w:rStyle w:val="Style13ptBold"/>
        </w:rPr>
        <w:t>Edsall, 20</w:t>
      </w:r>
      <w:r>
        <w:t xml:space="preserve"> –</w:t>
      </w:r>
      <w:r w:rsidRPr="00CA6216">
        <w:t xml:space="preserve"> Joseph Pulitzer II and Edith Pulitzer Moore Professor, Columbia School of Journalism</w:t>
      </w:r>
      <w:r>
        <w:t>; political editor at the Huffington Post</w:t>
      </w:r>
    </w:p>
    <w:p w14:paraId="63938491" w14:textId="77777777" w:rsidR="00B502CF" w:rsidRDefault="00B502CF" w:rsidP="00B502CF">
      <w:r>
        <w:t>Thomas B., 3/4. “Trump Has His Sights Set on Black Voters.” The New York Times. Proquest.</w:t>
      </w:r>
    </w:p>
    <w:p w14:paraId="2D518E23" w14:textId="77777777" w:rsidR="00B502CF" w:rsidRPr="00204E96" w:rsidRDefault="00B502CF" w:rsidP="00B502CF">
      <w:pPr>
        <w:rPr>
          <w:sz w:val="16"/>
        </w:rPr>
      </w:pPr>
      <w:r w:rsidRPr="00204E96">
        <w:rPr>
          <w:sz w:val="16"/>
        </w:rPr>
        <w:t xml:space="preserve">Democrats need to realize that </w:t>
      </w:r>
      <w:r w:rsidRPr="007479CD">
        <w:rPr>
          <w:rStyle w:val="StyleUnderline"/>
        </w:rPr>
        <w:t>in 2020 nothing is automatic</w:t>
      </w:r>
      <w:r w:rsidRPr="00204E96">
        <w:rPr>
          <w:sz w:val="16"/>
        </w:rPr>
        <w:t>. The president’s campaign has tentacles in many surprising places.</w:t>
      </w:r>
    </w:p>
    <w:p w14:paraId="2CC697ED" w14:textId="77777777" w:rsidR="00B502CF" w:rsidRPr="00204E96" w:rsidRDefault="00B502CF" w:rsidP="00B502CF">
      <w:pPr>
        <w:rPr>
          <w:sz w:val="16"/>
        </w:rPr>
      </w:pPr>
      <w:r w:rsidRPr="00204E96">
        <w:rPr>
          <w:sz w:val="16"/>
        </w:rPr>
        <w:t xml:space="preserve">The </w:t>
      </w:r>
      <w:r w:rsidRPr="007479CD">
        <w:rPr>
          <w:rStyle w:val="StyleUnderline"/>
        </w:rPr>
        <w:t>Trump</w:t>
      </w:r>
      <w:r w:rsidRPr="00204E96">
        <w:rPr>
          <w:sz w:val="16"/>
        </w:rPr>
        <w:t xml:space="preserve"> campaign </w:t>
      </w:r>
      <w:r w:rsidRPr="007479CD">
        <w:rPr>
          <w:rStyle w:val="StyleUnderline"/>
        </w:rPr>
        <w:t>is investing</w:t>
      </w:r>
      <w:r w:rsidRPr="00204E96">
        <w:rPr>
          <w:sz w:val="16"/>
        </w:rPr>
        <w:t xml:space="preserve"> more </w:t>
      </w:r>
      <w:r w:rsidRPr="007479CD">
        <w:rPr>
          <w:rStyle w:val="StyleUnderline"/>
        </w:rPr>
        <w:t>money and resources</w:t>
      </w:r>
      <w:r w:rsidRPr="00204E96">
        <w:rPr>
          <w:sz w:val="16"/>
        </w:rPr>
        <w:t xml:space="preserve"> in an attempt </w:t>
      </w:r>
      <w:r w:rsidRPr="007479CD">
        <w:rPr>
          <w:rStyle w:val="StyleUnderline"/>
        </w:rPr>
        <w:t>to attract African-American voters</w:t>
      </w:r>
      <w:r w:rsidRPr="00204E96">
        <w:rPr>
          <w:sz w:val="16"/>
        </w:rPr>
        <w:t xml:space="preserve"> than any Republican presidential campaign in recent memory.</w:t>
      </w:r>
    </w:p>
    <w:p w14:paraId="59BF3650" w14:textId="77777777" w:rsidR="00B502CF" w:rsidRPr="00204E96" w:rsidRDefault="00B502CF" w:rsidP="00B502CF">
      <w:pPr>
        <w:rPr>
          <w:sz w:val="16"/>
        </w:rPr>
      </w:pPr>
      <w:r w:rsidRPr="00204E96">
        <w:rPr>
          <w:sz w:val="16"/>
        </w:rPr>
        <w:t>The drive includes highly visible television advertising, including an $11 million Super Bowl commercial, along with ad purchases in local black newspapers and on radio stations; “Black Voices for Trump”; storefronts in key battleground states; and a sustained social media campaign directed at black voters whose consumer, religious and demographic profiles suggest potential support, including on such issues as immigration, abortion, gender roles and gay rights.</w:t>
      </w:r>
    </w:p>
    <w:p w14:paraId="17938563" w14:textId="77777777" w:rsidR="00B502CF" w:rsidRPr="00204E96" w:rsidRDefault="00B502CF" w:rsidP="00B502CF">
      <w:pPr>
        <w:rPr>
          <w:sz w:val="16"/>
        </w:rPr>
      </w:pPr>
      <w:r w:rsidRPr="00204E96">
        <w:rPr>
          <w:sz w:val="16"/>
        </w:rPr>
        <w:t xml:space="preserve">For Trump, </w:t>
      </w:r>
      <w:r w:rsidRPr="006B60F6">
        <w:rPr>
          <w:rStyle w:val="StyleUnderline"/>
        </w:rPr>
        <w:t>the effort became all the more crucial as</w:t>
      </w:r>
      <w:r w:rsidRPr="00204E96">
        <w:rPr>
          <w:sz w:val="16"/>
        </w:rPr>
        <w:t xml:space="preserve"> the </w:t>
      </w:r>
      <w:r w:rsidRPr="006B60F6">
        <w:rPr>
          <w:rStyle w:val="StyleUnderline"/>
        </w:rPr>
        <w:t>Super Tuesday</w:t>
      </w:r>
      <w:r w:rsidRPr="00204E96">
        <w:rPr>
          <w:sz w:val="16"/>
        </w:rPr>
        <w:t xml:space="preserve"> primaries </w:t>
      </w:r>
      <w:r w:rsidRPr="006B60F6">
        <w:rPr>
          <w:rStyle w:val="StyleUnderline"/>
        </w:rPr>
        <w:t>demonstrated</w:t>
      </w:r>
      <w:r w:rsidRPr="00204E96">
        <w:rPr>
          <w:sz w:val="16"/>
        </w:rPr>
        <w:t xml:space="preserve"> Joe </w:t>
      </w:r>
      <w:r w:rsidRPr="006B60F6">
        <w:rPr>
          <w:rStyle w:val="StyleUnderline"/>
        </w:rPr>
        <w:t>Biden’s strong appeal to black voters</w:t>
      </w:r>
      <w:r w:rsidRPr="00204E96">
        <w:rPr>
          <w:sz w:val="16"/>
        </w:rPr>
        <w:t>. Exit polls showed Biden winning 57 percent of the votes cast by African-Americans on Tuesday, 40 points higher than his closest competitor, Bernie Sanders, at 17 percent.</w:t>
      </w:r>
    </w:p>
    <w:p w14:paraId="1170F724" w14:textId="77777777" w:rsidR="00B502CF" w:rsidRPr="00204E96" w:rsidRDefault="00B502CF" w:rsidP="00B502CF">
      <w:pPr>
        <w:rPr>
          <w:sz w:val="11"/>
          <w:szCs w:val="20"/>
        </w:rPr>
      </w:pPr>
      <w:r w:rsidRPr="00204E96">
        <w:rPr>
          <w:sz w:val="11"/>
          <w:szCs w:val="20"/>
        </w:rPr>
        <w:t>Adrianne Shropshire, executive director of the pro-Democratic BlackPAC and the affiliated nonpartisan Black Progressive Action Coalition, wrote in an email that Trump has already communicated with a large segment of the African-American electorate, although she disputes the effectiveness of Trump’s bid to win black support:</w:t>
      </w:r>
    </w:p>
    <w:p w14:paraId="35C5E131" w14:textId="77777777" w:rsidR="00B502CF" w:rsidRPr="00204E96" w:rsidRDefault="00B502CF" w:rsidP="00B502CF">
      <w:pPr>
        <w:rPr>
          <w:sz w:val="11"/>
          <w:szCs w:val="20"/>
        </w:rPr>
      </w:pPr>
      <w:r w:rsidRPr="00204E96">
        <w:rPr>
          <w:sz w:val="11"/>
          <w:szCs w:val="20"/>
        </w:rPr>
        <w:t>We’ve had a significant number of black voters tell us that they have gotten Trump ads on their social media platforms. That tracks with our recent poll where nearly 30 percent of those surveyed said that they had been contacted by the campaign.</w:t>
      </w:r>
    </w:p>
    <w:p w14:paraId="035CE8B9" w14:textId="77777777" w:rsidR="00B502CF" w:rsidRPr="00204E96" w:rsidRDefault="00B502CF" w:rsidP="00B502CF">
      <w:pPr>
        <w:rPr>
          <w:sz w:val="11"/>
          <w:szCs w:val="20"/>
        </w:rPr>
      </w:pPr>
      <w:r w:rsidRPr="00204E96">
        <w:rPr>
          <w:sz w:val="11"/>
          <w:szCs w:val="20"/>
        </w:rPr>
        <w:t>Many Democrats and their liberal allies downplay the president’s efforts, arguing that not only is black support for the Democratic Party rock solid, but that animosity to Trump among minority voters has reached record highs. Democratic politicians and strategists who act on these assumptions do so at their own risk.</w:t>
      </w:r>
    </w:p>
    <w:p w14:paraId="1E58C578" w14:textId="77777777" w:rsidR="00B502CF" w:rsidRPr="00204E96" w:rsidRDefault="00B502CF" w:rsidP="00B502CF">
      <w:pPr>
        <w:rPr>
          <w:sz w:val="11"/>
          <w:szCs w:val="20"/>
        </w:rPr>
      </w:pPr>
      <w:r w:rsidRPr="00204E96">
        <w:rPr>
          <w:sz w:val="11"/>
          <w:szCs w:val="20"/>
        </w:rPr>
        <w:t>Robert Jones, founder and C.E.O. of the Public Religion Research Institute, wrote in an email that</w:t>
      </w:r>
    </w:p>
    <w:p w14:paraId="4E9C5247" w14:textId="77777777" w:rsidR="00B502CF" w:rsidRPr="00204E96" w:rsidRDefault="00B502CF" w:rsidP="00B502CF">
      <w:pPr>
        <w:rPr>
          <w:sz w:val="11"/>
          <w:szCs w:val="20"/>
        </w:rPr>
      </w:pPr>
      <w:r w:rsidRPr="00204E96">
        <w:rPr>
          <w:sz w:val="11"/>
          <w:szCs w:val="20"/>
        </w:rPr>
        <w:t>just ahead of the 2016 election, only 5 percent of African Americans said they thought Trump “understands the problems of people like them,” and 75 percent of African- Americans said they did not know a single person among their friends and family who was supporting Trump; moreover, Trump’s favorability in PRRI polling in 2016 was 7 percent among African Americans.</w:t>
      </w:r>
    </w:p>
    <w:p w14:paraId="5E0D44C9" w14:textId="77777777" w:rsidR="00B502CF" w:rsidRPr="00204E96" w:rsidRDefault="00B502CF" w:rsidP="00B502CF">
      <w:pPr>
        <w:rPr>
          <w:sz w:val="11"/>
          <w:szCs w:val="20"/>
        </w:rPr>
      </w:pPr>
      <w:r w:rsidRPr="00204E96">
        <w:rPr>
          <w:sz w:val="11"/>
          <w:szCs w:val="20"/>
        </w:rPr>
        <w:t>PRRI’s most recent series of weekly surveys, conducted from late March through December 2019 with a total of 40,000 interviews, show that Trump’s positive numbers among African- Americans, although still low, have more than doubled. Jones pointed out by email that Trump’s favorability rating among black voters overall increased from 7 percent in 2016 to 18 percent in 2019, with a large gender gap; Trump’s favorability rating among black men in 2019 was 23 percent and 14 percent among black women.</w:t>
      </w:r>
    </w:p>
    <w:p w14:paraId="3E14A870" w14:textId="77777777" w:rsidR="00B502CF" w:rsidRPr="00204E96" w:rsidRDefault="00B502CF" w:rsidP="00B502CF">
      <w:pPr>
        <w:rPr>
          <w:sz w:val="11"/>
          <w:szCs w:val="20"/>
        </w:rPr>
      </w:pPr>
      <w:r w:rsidRPr="00204E96">
        <w:rPr>
          <w:sz w:val="11"/>
          <w:szCs w:val="20"/>
        </w:rPr>
        <w:t>Despite this shift, Jones argues that he sees little evidence “that the Trump campaign should expect significant defections among African-American voters in 2020,” noting that</w:t>
      </w:r>
    </w:p>
    <w:p w14:paraId="398EAD3A" w14:textId="77777777" w:rsidR="00B502CF" w:rsidRPr="00204E96" w:rsidRDefault="00B502CF" w:rsidP="00B502CF">
      <w:pPr>
        <w:rPr>
          <w:sz w:val="11"/>
          <w:szCs w:val="20"/>
        </w:rPr>
      </w:pPr>
      <w:r w:rsidRPr="00204E96">
        <w:rPr>
          <w:sz w:val="11"/>
          <w:szCs w:val="20"/>
        </w:rPr>
        <w:t>Nearly 8 in 10 (77 percent) of African Americans continue to hold an unfavorable view of the president, including a majority (56 percent) who hold a VERY unfavorable view. Our fall 2019 American Values Survey showed his job approval among African Americans was 15 percent approve, 86 percent disapprove; and among those who disapproved of his job performance, about 8 in 10 (79 percent) say there is virtually nothing Trump could do to win their approval. Perhaps most notably, more than three quarters (77 percent) of African Americans report that they believe that President Trump has encouraged white supremacist groups.</w:t>
      </w:r>
    </w:p>
    <w:p w14:paraId="31984A0F" w14:textId="77777777" w:rsidR="00B502CF" w:rsidRPr="00204E96" w:rsidRDefault="00B502CF" w:rsidP="00B502CF">
      <w:pPr>
        <w:rPr>
          <w:sz w:val="11"/>
          <w:szCs w:val="20"/>
        </w:rPr>
      </w:pPr>
      <w:r w:rsidRPr="00204E96">
        <w:rPr>
          <w:sz w:val="11"/>
          <w:szCs w:val="20"/>
        </w:rPr>
        <w:t>Jones agreed that “the absolute numbers are up a bit” and argued that</w:t>
      </w:r>
    </w:p>
    <w:p w14:paraId="3A5DFFEF" w14:textId="77777777" w:rsidR="00B502CF" w:rsidRPr="00204E96" w:rsidRDefault="00B502CF" w:rsidP="00B502CF">
      <w:pPr>
        <w:rPr>
          <w:sz w:val="11"/>
          <w:szCs w:val="20"/>
        </w:rPr>
      </w:pPr>
      <w:r w:rsidRPr="00204E96">
        <w:rPr>
          <w:sz w:val="11"/>
          <w:szCs w:val="20"/>
        </w:rPr>
        <w:t>the gender gap, and particularly the 23 percent support for Trump among African- American men, is something Democrats would want to keep a discerning eye on, but at this point I would not classify it as an issue about which Democrats should sound an alarm. In my opinion, the issue of turnout and enthusiasm among AAs is a much larger concern than losing voters to the other side of the ledger.</w:t>
      </w:r>
    </w:p>
    <w:p w14:paraId="43304F89" w14:textId="77777777" w:rsidR="00B502CF" w:rsidRPr="00204E96" w:rsidRDefault="00B502CF" w:rsidP="00B502CF">
      <w:pPr>
        <w:rPr>
          <w:sz w:val="11"/>
          <w:szCs w:val="20"/>
        </w:rPr>
      </w:pPr>
      <w:r w:rsidRPr="00204E96">
        <w:rPr>
          <w:sz w:val="11"/>
          <w:szCs w:val="20"/>
        </w:rPr>
        <w:t>Looking back to 2016, there is data that suggests — although it certainly does not prove — that Trump’s efforts to demonize Hillary Clinton among African-American voters helped to suppress black turnout.</w:t>
      </w:r>
    </w:p>
    <w:p w14:paraId="2F682133" w14:textId="77777777" w:rsidR="00B502CF" w:rsidRPr="00204E96" w:rsidRDefault="00B502CF" w:rsidP="00B502CF">
      <w:pPr>
        <w:rPr>
          <w:sz w:val="11"/>
          <w:szCs w:val="20"/>
        </w:rPr>
      </w:pPr>
      <w:r w:rsidRPr="00204E96">
        <w:rPr>
          <w:sz w:val="11"/>
          <w:szCs w:val="20"/>
        </w:rPr>
        <w:t>That year, Trump ran ads in battleground states and on Facebook quoting Clinton’s 1996 reference to minorities in organized gangs as “superpredators”:</w:t>
      </w:r>
    </w:p>
    <w:p w14:paraId="48CE609E" w14:textId="77777777" w:rsidR="00B502CF" w:rsidRPr="00204E96" w:rsidRDefault="00B502CF" w:rsidP="00B502CF">
      <w:pPr>
        <w:rPr>
          <w:sz w:val="11"/>
          <w:szCs w:val="20"/>
        </w:rPr>
      </w:pPr>
      <w:r w:rsidRPr="00204E96">
        <w:rPr>
          <w:sz w:val="11"/>
          <w:szCs w:val="20"/>
        </w:rPr>
        <w:t>They are not just gangs of kids anymore. They are often the kinds of kids that are called superpredators — no conscience, no empathy. We can talk about why they ended up that way, but first, we have to bring them to heel.</w:t>
      </w:r>
    </w:p>
    <w:p w14:paraId="305D64FE" w14:textId="77777777" w:rsidR="00B502CF" w:rsidRPr="00204E96" w:rsidRDefault="00B502CF" w:rsidP="00B502CF">
      <w:pPr>
        <w:rPr>
          <w:sz w:val="11"/>
          <w:szCs w:val="20"/>
        </w:rPr>
      </w:pPr>
      <w:r w:rsidRPr="00204E96">
        <w:rPr>
          <w:sz w:val="11"/>
          <w:szCs w:val="20"/>
        </w:rPr>
        <w:t>Trump’s superpredator ads were designed as much to suppress black turnout as they were to actually persuade African-American voters to cast ballots for Trump. One of the more effective ways to suppress turnout is to cross-pressure voters, to make them more ambivalent and less likely to go to the trouble of actually voting.</w:t>
      </w:r>
    </w:p>
    <w:p w14:paraId="09F824B7" w14:textId="77777777" w:rsidR="00B502CF" w:rsidRPr="00204E96" w:rsidRDefault="00B502CF" w:rsidP="00B502CF">
      <w:pPr>
        <w:rPr>
          <w:sz w:val="11"/>
          <w:szCs w:val="20"/>
        </w:rPr>
      </w:pPr>
      <w:r w:rsidRPr="00204E96">
        <w:rPr>
          <w:sz w:val="11"/>
          <w:szCs w:val="20"/>
        </w:rPr>
        <w:t>At a postelection Pennsylvania rally in December 2016, Trump acknowledged the crucial role turnout suppression played in his victory:</w:t>
      </w:r>
    </w:p>
    <w:p w14:paraId="0FA53C0D" w14:textId="77777777" w:rsidR="00B502CF" w:rsidRPr="00204E96" w:rsidRDefault="00B502CF" w:rsidP="00B502CF">
      <w:pPr>
        <w:rPr>
          <w:sz w:val="11"/>
          <w:szCs w:val="20"/>
        </w:rPr>
      </w:pPr>
      <w:r w:rsidRPr="00204E96">
        <w:rPr>
          <w:sz w:val="11"/>
          <w:szCs w:val="20"/>
        </w:rPr>
        <w:t>We did great with the African-American community. I talk about crime, I talk about lack of education, I talk about no jobs. And I’d say, what the hell do you have to lose? Right? It’s true. And they’re smart and they picked up on it like you wouldn’t believe. And you know what else? They didn’t come out to vote for Hillary. They didn’t come out. And that was a big — so thank you to the African-American community.</w:t>
      </w:r>
    </w:p>
    <w:p w14:paraId="50FD81B5" w14:textId="77777777" w:rsidR="00B502CF" w:rsidRPr="00204E96" w:rsidRDefault="00B502CF" w:rsidP="00B502CF">
      <w:pPr>
        <w:rPr>
          <w:sz w:val="11"/>
          <w:szCs w:val="20"/>
        </w:rPr>
      </w:pPr>
      <w:r w:rsidRPr="00204E96">
        <w:rPr>
          <w:sz w:val="11"/>
          <w:szCs w:val="20"/>
        </w:rPr>
        <w:t>There is no question that black turnout suffered in 2016. Take a look at voting in Detroit, a city that is 78.6 percent black.</w:t>
      </w:r>
    </w:p>
    <w:p w14:paraId="2865E56E" w14:textId="77777777" w:rsidR="00B502CF" w:rsidRPr="00204E96" w:rsidRDefault="00B502CF" w:rsidP="00B502CF">
      <w:pPr>
        <w:rPr>
          <w:sz w:val="11"/>
          <w:szCs w:val="20"/>
        </w:rPr>
      </w:pPr>
      <w:r w:rsidRPr="00204E96">
        <w:rPr>
          <w:sz w:val="11"/>
          <w:szCs w:val="20"/>
        </w:rPr>
        <w:t>In 2012, Barack Obama won the city with 281,743 votes to Mitt Romney’s 6,019. Four years later, Hillary Clinton won Detroit, 234,871 to Trump’s 7,682. Trump modestly improved on Romney by 1,663 voters, but Clinton saw a 46,872-vote drop from 2012.</w:t>
      </w:r>
    </w:p>
    <w:p w14:paraId="681F7D48" w14:textId="77777777" w:rsidR="00B502CF" w:rsidRPr="00204E96" w:rsidRDefault="00B502CF" w:rsidP="00B502CF">
      <w:pPr>
        <w:rPr>
          <w:sz w:val="11"/>
          <w:szCs w:val="20"/>
        </w:rPr>
      </w:pPr>
      <w:r w:rsidRPr="00204E96">
        <w:rPr>
          <w:sz w:val="11"/>
          <w:szCs w:val="20"/>
        </w:rPr>
        <w:t>While Clinton would not be expected to match Obama in an overwhelmingly black city, consider the pattern in Ohio’s Cuyahoga County, which encompasses Cleveland. Unlike Detroit, where digital election records go back to 2008, Cuyahoga records go back to 2000, making it possible to compare the vote for Hillary to another losing white Democratic presidential candidate, John Kerry.</w:t>
      </w:r>
    </w:p>
    <w:p w14:paraId="1B162892" w14:textId="77777777" w:rsidR="00B502CF" w:rsidRPr="00204E96" w:rsidRDefault="00B502CF" w:rsidP="00B502CF">
      <w:pPr>
        <w:rPr>
          <w:sz w:val="11"/>
          <w:szCs w:val="20"/>
        </w:rPr>
      </w:pPr>
      <w:r w:rsidRPr="00204E96">
        <w:rPr>
          <w:sz w:val="11"/>
          <w:szCs w:val="20"/>
        </w:rPr>
        <w:t>Here is how many votes Democratic candidates received in the presidential elections from 2004 to 2016: Kerry 2004, 448,503; Obama 2008, 458,422; Obama 2012, 447,254; and Clinton 2016, 398,276. In other words, compared with the three previous elections, the Democratic vote in Cuyahoga County fell in 2016 by roughly 50,000.</w:t>
      </w:r>
    </w:p>
    <w:p w14:paraId="3C1F34B8" w14:textId="77777777" w:rsidR="00B502CF" w:rsidRPr="00204E96" w:rsidRDefault="00B502CF" w:rsidP="00B502CF">
      <w:pPr>
        <w:rPr>
          <w:sz w:val="14"/>
        </w:rPr>
      </w:pPr>
      <w:r w:rsidRPr="006B60F6">
        <w:rPr>
          <w:rStyle w:val="StyleUnderline"/>
        </w:rPr>
        <w:t>There is an</w:t>
      </w:r>
      <w:r w:rsidRPr="00204E96">
        <w:rPr>
          <w:sz w:val="14"/>
        </w:rPr>
        <w:t xml:space="preserve">other, even </w:t>
      </w:r>
      <w:r w:rsidRPr="006B60F6">
        <w:rPr>
          <w:rStyle w:val="StyleUnderline"/>
        </w:rPr>
        <w:t>earlier, warning signal for Dem</w:t>
      </w:r>
      <w:r w:rsidRPr="00204E96">
        <w:rPr>
          <w:sz w:val="14"/>
        </w:rPr>
        <w:t>ocrat</w:t>
      </w:r>
      <w:r w:rsidRPr="006B60F6">
        <w:rPr>
          <w:rStyle w:val="StyleUnderline"/>
        </w:rPr>
        <w:t>s</w:t>
      </w:r>
      <w:r w:rsidRPr="00204E96">
        <w:rPr>
          <w:sz w:val="14"/>
        </w:rPr>
        <w:t xml:space="preserve"> </w:t>
      </w:r>
      <w:r w:rsidRPr="006B60F6">
        <w:rPr>
          <w:rStyle w:val="StyleUnderline"/>
        </w:rPr>
        <w:t>concerning Trump’s courtship of black voters: the</w:t>
      </w:r>
      <w:r w:rsidRPr="00204E96">
        <w:rPr>
          <w:sz w:val="14"/>
        </w:rPr>
        <w:t xml:space="preserve"> 20</w:t>
      </w:r>
      <w:r w:rsidRPr="006B60F6">
        <w:rPr>
          <w:rStyle w:val="StyleUnderline"/>
        </w:rPr>
        <w:t>04</w:t>
      </w:r>
      <w:r w:rsidRPr="00204E96">
        <w:rPr>
          <w:sz w:val="14"/>
        </w:rPr>
        <w:t xml:space="preserve"> </w:t>
      </w:r>
      <w:r w:rsidRPr="006B60F6">
        <w:rPr>
          <w:rStyle w:val="StyleUnderline"/>
        </w:rPr>
        <w:t>Bush campaign</w:t>
      </w:r>
      <w:r w:rsidRPr="00204E96">
        <w:rPr>
          <w:sz w:val="14"/>
        </w:rPr>
        <w:t>.</w:t>
      </w:r>
    </w:p>
    <w:p w14:paraId="14363BDB" w14:textId="77777777" w:rsidR="00B502CF" w:rsidRPr="00204E96" w:rsidRDefault="00B502CF" w:rsidP="00B502CF">
      <w:pPr>
        <w:rPr>
          <w:sz w:val="14"/>
        </w:rPr>
      </w:pPr>
      <w:r w:rsidRPr="00204E96">
        <w:rPr>
          <w:sz w:val="14"/>
        </w:rPr>
        <w:t xml:space="preserve">That year, </w:t>
      </w:r>
      <w:r w:rsidRPr="006B60F6">
        <w:rPr>
          <w:rStyle w:val="StyleUnderline"/>
        </w:rPr>
        <w:t>Bush operatives realized they needed to win every possible vote in battleground states</w:t>
      </w:r>
      <w:r w:rsidRPr="00204E96">
        <w:rPr>
          <w:sz w:val="14"/>
        </w:rPr>
        <w:t xml:space="preserve">, </w:t>
      </w:r>
      <w:r w:rsidRPr="006B60F6">
        <w:rPr>
          <w:rStyle w:val="StyleUnderline"/>
        </w:rPr>
        <w:t>including</w:t>
      </w:r>
      <w:r w:rsidRPr="00204E96">
        <w:rPr>
          <w:sz w:val="14"/>
        </w:rPr>
        <w:t xml:space="preserve"> winning over socially conservative </w:t>
      </w:r>
      <w:r w:rsidRPr="006B60F6">
        <w:rPr>
          <w:rStyle w:val="StyleUnderline"/>
        </w:rPr>
        <w:t>black voters</w:t>
      </w:r>
      <w:r w:rsidRPr="00204E96">
        <w:rPr>
          <w:sz w:val="14"/>
        </w:rPr>
        <w:t>. To do that, they sent black voters who subscribe to conservative Christian magazines and attend socially conservative churches a barrage of messages, through direct mail, contending that Democrats were intent on legalizing same-sex marriage.</w:t>
      </w:r>
    </w:p>
    <w:p w14:paraId="7FA2FF32" w14:textId="77777777" w:rsidR="00B502CF" w:rsidRPr="00204E96" w:rsidRDefault="00B502CF" w:rsidP="00B502CF">
      <w:pPr>
        <w:rPr>
          <w:sz w:val="14"/>
        </w:rPr>
      </w:pPr>
      <w:r w:rsidRPr="00204E96">
        <w:rPr>
          <w:sz w:val="14"/>
        </w:rPr>
        <w:t xml:space="preserve">It is hard to gauge from poll data how effective these messages were, but </w:t>
      </w:r>
      <w:r w:rsidRPr="006B60F6">
        <w:rPr>
          <w:rStyle w:val="StyleUnderline"/>
        </w:rPr>
        <w:t>in the key battleground</w:t>
      </w:r>
      <w:r w:rsidRPr="00204E96">
        <w:rPr>
          <w:sz w:val="14"/>
        </w:rPr>
        <w:t xml:space="preserve"> state of Ohio, </w:t>
      </w:r>
      <w:r w:rsidRPr="006B60F6">
        <w:rPr>
          <w:rStyle w:val="StyleUnderline"/>
        </w:rPr>
        <w:t>Bush’s margin among black voters rose</w:t>
      </w:r>
      <w:r w:rsidRPr="00204E96">
        <w:rPr>
          <w:sz w:val="14"/>
        </w:rPr>
        <w:t xml:space="preserve"> from 9 percent in 2000 to 16 percent in 2004; in Florida, by 6 points, 7 to 13 percent; in Pennsylvania by 9 points, from 7 to 16 percent; and in Illinois, by 3 points, from 7 to 10 percent.</w:t>
      </w:r>
    </w:p>
    <w:p w14:paraId="2B251BAC" w14:textId="77777777" w:rsidR="00B502CF" w:rsidRPr="00204E96" w:rsidRDefault="00B502CF" w:rsidP="00B502CF">
      <w:pPr>
        <w:rPr>
          <w:sz w:val="14"/>
        </w:rPr>
      </w:pPr>
      <w:r w:rsidRPr="00204E96">
        <w:rPr>
          <w:sz w:val="14"/>
        </w:rPr>
        <w:t xml:space="preserve">None of this data proves that Trump will make significant inroads among black voters this year, but </w:t>
      </w:r>
      <w:r w:rsidRPr="006B60F6">
        <w:rPr>
          <w:rStyle w:val="StyleUnderline"/>
        </w:rPr>
        <w:t>the record suggests that Democrats should be prepared for a tougher fight than expected, both in turning out African-American voters and in winning by strong enough margins to give their nominee crucial backing.</w:t>
      </w:r>
    </w:p>
    <w:p w14:paraId="49A36EB9" w14:textId="77777777" w:rsidR="00B502CF" w:rsidRPr="00204E96" w:rsidRDefault="00B502CF" w:rsidP="00B502CF">
      <w:pPr>
        <w:rPr>
          <w:sz w:val="16"/>
        </w:rPr>
      </w:pPr>
      <w:r w:rsidRPr="00204E96">
        <w:rPr>
          <w:sz w:val="16"/>
        </w:rPr>
        <w:t>Shropshire, the executive director of BlackPAC, argues that “Trump’s disapproval numbers are extremely high among black voters across the board.” She added that “Black voters are triggered by Trump, and messaging and imagery about him or his campaign has a negative impact.”</w:t>
      </w:r>
    </w:p>
    <w:p w14:paraId="1DDB95DC" w14:textId="77777777" w:rsidR="00B502CF" w:rsidRPr="00204E96" w:rsidRDefault="00B502CF" w:rsidP="00B502CF">
      <w:pPr>
        <w:rPr>
          <w:sz w:val="16"/>
        </w:rPr>
      </w:pPr>
      <w:r w:rsidRPr="00204E96">
        <w:rPr>
          <w:sz w:val="16"/>
        </w:rPr>
        <w:t>Nonetheless, Shropshire cautioned,</w:t>
      </w:r>
    </w:p>
    <w:p w14:paraId="0C10ECEC" w14:textId="77777777" w:rsidR="00B502CF" w:rsidRPr="00204E96" w:rsidRDefault="00B502CF" w:rsidP="00B502CF">
      <w:pPr>
        <w:rPr>
          <w:sz w:val="16"/>
        </w:rPr>
      </w:pPr>
      <w:r w:rsidRPr="00204E96">
        <w:rPr>
          <w:sz w:val="16"/>
        </w:rPr>
        <w:t>eight months of continuous advertising, coupled with the opening of field offices in black communities, could have the intended effect of peeling off enough voters to improve his standing by a couple of points, while raising enough doubt about the Democratic nominee that other voters simply stay home, à la 2016.</w:t>
      </w:r>
    </w:p>
    <w:p w14:paraId="005DBE9A" w14:textId="77777777" w:rsidR="00B502CF" w:rsidRPr="00204E96" w:rsidRDefault="00B502CF" w:rsidP="00B502CF">
      <w:pPr>
        <w:rPr>
          <w:sz w:val="16"/>
        </w:rPr>
      </w:pPr>
      <w:r w:rsidRPr="00204E96">
        <w:rPr>
          <w:sz w:val="16"/>
        </w:rPr>
        <w:t>The prospect of such a setback, Shropshire noted, shifts the burden back onto Democratic donors and allied organizations to mount a full-court press on those “who voted 3rd party or did not vote in 2016,” in order to avoid a repeat of the election results that year.</w:t>
      </w:r>
    </w:p>
    <w:p w14:paraId="2765DB82" w14:textId="77777777" w:rsidR="00B502CF" w:rsidRPr="00204E96" w:rsidRDefault="00B502CF" w:rsidP="00B502CF">
      <w:pPr>
        <w:rPr>
          <w:sz w:val="16"/>
        </w:rPr>
      </w:pPr>
      <w:r w:rsidRPr="00204E96">
        <w:rPr>
          <w:sz w:val="16"/>
        </w:rPr>
        <w:t>Ismail K. White and Chryl N. Laird, political scientists at Duke and Bowdoin and the authors of a new book “Steadfast Democrats: How Social Forces Shape Black Political Behavior,” argue that Trump’s efforts to win black support will be futile. In a February Atlantic essay, they write:</w:t>
      </w:r>
    </w:p>
    <w:p w14:paraId="09A2E199" w14:textId="77777777" w:rsidR="00B502CF" w:rsidRPr="00204E96" w:rsidRDefault="00B502CF" w:rsidP="00B502CF">
      <w:pPr>
        <w:rPr>
          <w:sz w:val="16"/>
        </w:rPr>
      </w:pPr>
      <w:r w:rsidRPr="00204E96">
        <w:rPr>
          <w:sz w:val="16"/>
        </w:rPr>
        <w:t>Political solidarity has been a crucial political asset of black Americans during a long struggle against racial injustice, and a few symbolic gestures or policy initiatives won’t win significant black support for Republicans.</w:t>
      </w:r>
    </w:p>
    <w:p w14:paraId="48B56480" w14:textId="77777777" w:rsidR="00B502CF" w:rsidRPr="00204E96" w:rsidRDefault="00B502CF" w:rsidP="00B502CF">
      <w:pPr>
        <w:rPr>
          <w:sz w:val="16"/>
        </w:rPr>
      </w:pPr>
      <w:r w:rsidRPr="00204E96">
        <w:rPr>
          <w:sz w:val="16"/>
        </w:rPr>
        <w:t>They make an intriguing — and eminently reasonable — case for the strategy Republicans should adopt if they are in fact serious about winning over African-American voters:</w:t>
      </w:r>
    </w:p>
    <w:p w14:paraId="71DD6BFF" w14:textId="77777777" w:rsidR="00B502CF" w:rsidRPr="00204E96" w:rsidRDefault="00B502CF" w:rsidP="00B502CF">
      <w:pPr>
        <w:rPr>
          <w:sz w:val="16"/>
        </w:rPr>
      </w:pPr>
      <w:r w:rsidRPr="00204E96">
        <w:rPr>
          <w:sz w:val="16"/>
        </w:rPr>
        <w:t>If Republicans want black votes, their strategy should be simple: End racial segregation — which not only leads to societal inequities that most African Americans strongly deplore, but also reinforces the social structures and conventions by which black adults encourage one another to vote Democratic.</w:t>
      </w:r>
    </w:p>
    <w:p w14:paraId="56850C3F" w14:textId="77777777" w:rsidR="00B502CF" w:rsidRPr="00204E96" w:rsidRDefault="00B502CF" w:rsidP="00B502CF">
      <w:pPr>
        <w:rPr>
          <w:sz w:val="16"/>
        </w:rPr>
      </w:pPr>
      <w:r w:rsidRPr="00204E96">
        <w:rPr>
          <w:sz w:val="16"/>
        </w:rPr>
        <w:t>Continued segregation, they write, plays a crucial role in maintaining black loyalty to the Democratic Party:</w:t>
      </w:r>
    </w:p>
    <w:p w14:paraId="4933BB68" w14:textId="77777777" w:rsidR="00B502CF" w:rsidRPr="00204E96" w:rsidRDefault="00B502CF" w:rsidP="00B502CF">
      <w:pPr>
        <w:rPr>
          <w:sz w:val="16"/>
        </w:rPr>
      </w:pPr>
      <w:r w:rsidRPr="00204E96">
        <w:rPr>
          <w:sz w:val="16"/>
        </w:rPr>
        <w:t>Racial segregation — the very phenomenon that created a need for African-American political unity — also allows the group to censure defectors. Because of spatial segregation, many African Americans have social relationships almost exclusively with other black people. As a result, these black individuals then find themselves compelled to either accept the dominant political beliefs of the racial group or risk loss of status within these largely black social networks.</w:t>
      </w:r>
    </w:p>
    <w:p w14:paraId="60A95B8C" w14:textId="77777777" w:rsidR="00B502CF" w:rsidRPr="00204E96" w:rsidRDefault="00B502CF" w:rsidP="00B502CF">
      <w:pPr>
        <w:rPr>
          <w:sz w:val="16"/>
        </w:rPr>
      </w:pPr>
      <w:r w:rsidRPr="00204E96">
        <w:rPr>
          <w:sz w:val="16"/>
        </w:rPr>
        <w:t>Vincent L. Hutchings</w:t>
      </w:r>
      <w:r w:rsidRPr="006B60F6">
        <w:rPr>
          <w:rStyle w:val="StyleUnderline"/>
        </w:rPr>
        <w:t>, a political scientist at</w:t>
      </w:r>
      <w:r w:rsidRPr="00204E96">
        <w:rPr>
          <w:sz w:val="16"/>
        </w:rPr>
        <w:t xml:space="preserve"> the University of </w:t>
      </w:r>
      <w:r w:rsidRPr="006B60F6">
        <w:rPr>
          <w:rStyle w:val="StyleUnderline"/>
        </w:rPr>
        <w:t>Michigan, noted that the Trump campaign “recognizes that no Democratic presidential candidate can win the White House without near unanimous support from blacks, coupled with</w:t>
      </w:r>
      <w:r w:rsidRPr="00204E96">
        <w:rPr>
          <w:sz w:val="16"/>
        </w:rPr>
        <w:t xml:space="preserve"> relatively </w:t>
      </w:r>
      <w:r w:rsidRPr="006B60F6">
        <w:rPr>
          <w:rStyle w:val="StyleUnderline"/>
        </w:rPr>
        <w:t>high turnout</w:t>
      </w:r>
      <w:r w:rsidRPr="00204E96">
        <w:rPr>
          <w:sz w:val="16"/>
        </w:rPr>
        <w:t>.” As a result, “</w:t>
      </w:r>
      <w:r w:rsidRPr="006B60F6">
        <w:rPr>
          <w:rStyle w:val="StyleUnderline"/>
        </w:rPr>
        <w:t xml:space="preserve">the real issue is whether he can </w:t>
      </w:r>
      <w:r w:rsidRPr="006B60F6">
        <w:rPr>
          <w:rStyle w:val="Emphasis"/>
        </w:rPr>
        <w:t>peel off enough to make a difference</w:t>
      </w:r>
      <w:r w:rsidRPr="00204E96">
        <w:rPr>
          <w:sz w:val="16"/>
        </w:rPr>
        <w:t>, or if he can diminish support for the Democratic nominee.”</w:t>
      </w:r>
    </w:p>
    <w:p w14:paraId="5C29F0BC" w14:textId="77777777" w:rsidR="00B502CF" w:rsidRPr="00204E96" w:rsidRDefault="00B502CF" w:rsidP="00B502CF">
      <w:pPr>
        <w:rPr>
          <w:sz w:val="16"/>
        </w:rPr>
      </w:pPr>
      <w:r w:rsidRPr="00204E96">
        <w:rPr>
          <w:sz w:val="16"/>
        </w:rPr>
        <w:t>While t</w:t>
      </w:r>
      <w:r w:rsidRPr="006B60F6">
        <w:rPr>
          <w:rStyle w:val="StyleUnderline"/>
        </w:rPr>
        <w:t xml:space="preserve">here </w:t>
      </w:r>
      <w:r w:rsidRPr="00204E96">
        <w:rPr>
          <w:rStyle w:val="StyleUnderline"/>
        </w:rPr>
        <w:t>are</w:t>
      </w:r>
      <w:r w:rsidRPr="00204E96">
        <w:rPr>
          <w:sz w:val="16"/>
        </w:rPr>
        <w:t xml:space="preserve"> “some </w:t>
      </w:r>
      <w:r w:rsidRPr="00204E96">
        <w:rPr>
          <w:rStyle w:val="StyleUnderline"/>
        </w:rPr>
        <w:t>things</w:t>
      </w:r>
      <w:r w:rsidRPr="00204E96">
        <w:rPr>
          <w:sz w:val="16"/>
        </w:rPr>
        <w:t xml:space="preserve"> that the </w:t>
      </w:r>
      <w:r w:rsidRPr="00204E96">
        <w:rPr>
          <w:rStyle w:val="StyleUnderline"/>
        </w:rPr>
        <w:t>Trump</w:t>
      </w:r>
      <w:r w:rsidRPr="00204E96">
        <w:rPr>
          <w:sz w:val="16"/>
        </w:rPr>
        <w:t xml:space="preserve"> administration </w:t>
      </w:r>
      <w:r w:rsidRPr="00204E96">
        <w:rPr>
          <w:rStyle w:val="StyleUnderline"/>
        </w:rPr>
        <w:t>can tout to</w:t>
      </w:r>
      <w:r w:rsidRPr="00204E96">
        <w:rPr>
          <w:sz w:val="16"/>
        </w:rPr>
        <w:t xml:space="preserve"> potentially </w:t>
      </w:r>
      <w:r w:rsidRPr="00204E96">
        <w:rPr>
          <w:rStyle w:val="StyleUnderline"/>
        </w:rPr>
        <w:t>appeal to a critical slice of black voters</w:t>
      </w:r>
      <w:r w:rsidRPr="00204E96">
        <w:rPr>
          <w:sz w:val="16"/>
        </w:rPr>
        <w:t xml:space="preserve">, e.g., </w:t>
      </w:r>
      <w:r w:rsidRPr="00204E96">
        <w:rPr>
          <w:rStyle w:val="StyleUnderline"/>
        </w:rPr>
        <w:t>criminal justice reforms</w:t>
      </w:r>
      <w:r w:rsidRPr="00204E96">
        <w:rPr>
          <w:sz w:val="16"/>
        </w:rPr>
        <w:t>, low unemployment, etc.,” Hutchings argued these issues will not “make much of a dent.” Group loyalties, both partisan and racial, “are far more important. And, these group loyalties — particularly in a general election campaign — are likely to encourage considerable, and enthusiastic, opposition to the Trump campaign.”</w:t>
      </w:r>
    </w:p>
    <w:p w14:paraId="50054532" w14:textId="77777777" w:rsidR="00B502CF" w:rsidRPr="00204E96" w:rsidRDefault="00B502CF" w:rsidP="00B502CF">
      <w:pPr>
        <w:rPr>
          <w:sz w:val="16"/>
        </w:rPr>
      </w:pPr>
      <w:r w:rsidRPr="00204E96">
        <w:rPr>
          <w:sz w:val="16"/>
        </w:rPr>
        <w:t xml:space="preserve">Pearl K. </w:t>
      </w:r>
      <w:r w:rsidRPr="00574F4F">
        <w:rPr>
          <w:rStyle w:val="StyleUnderline"/>
        </w:rPr>
        <w:t>Dowe, professor of political science and African-American studies at Emory</w:t>
      </w:r>
      <w:r w:rsidRPr="00204E96">
        <w:rPr>
          <w:sz w:val="16"/>
        </w:rPr>
        <w:t xml:space="preserve"> University, </w:t>
      </w:r>
      <w:r w:rsidRPr="00574F4F">
        <w:rPr>
          <w:rStyle w:val="StyleUnderline"/>
        </w:rPr>
        <w:t>shares</w:t>
      </w:r>
      <w:r w:rsidRPr="00204E96">
        <w:rPr>
          <w:sz w:val="16"/>
        </w:rPr>
        <w:t xml:space="preserve"> Hutchings’s doubts.</w:t>
      </w:r>
    </w:p>
    <w:p w14:paraId="753C7464" w14:textId="77777777" w:rsidR="00B502CF" w:rsidRPr="00574F4F" w:rsidRDefault="00B502CF" w:rsidP="00B502CF">
      <w:pPr>
        <w:rPr>
          <w:sz w:val="16"/>
        </w:rPr>
      </w:pPr>
      <w:r w:rsidRPr="00204E96">
        <w:rPr>
          <w:sz w:val="16"/>
        </w:rPr>
        <w:t>“</w:t>
      </w:r>
      <w:r w:rsidRPr="002C339A">
        <w:rPr>
          <w:rStyle w:val="StyleUnderline"/>
        </w:rPr>
        <w:t xml:space="preserve">Trump’s outreach is not about picking up a significant number of African-American voters but to message to black voters that Trump </w:t>
      </w:r>
      <w:r w:rsidRPr="002C339A">
        <w:rPr>
          <w:rStyle w:val="Emphasis"/>
        </w:rPr>
        <w:t>may not be as bad as they believe</w:t>
      </w:r>
      <w:r w:rsidRPr="002C339A">
        <w:rPr>
          <w:rStyle w:val="StyleUnderline"/>
        </w:rPr>
        <w:t>,”</w:t>
      </w:r>
      <w:r w:rsidRPr="00204E96">
        <w:rPr>
          <w:sz w:val="16"/>
        </w:rPr>
        <w:t xml:space="preserve"> Dowe wrote by email.</w:t>
      </w:r>
    </w:p>
    <w:p w14:paraId="2B4A0961" w14:textId="77777777" w:rsidR="00B502CF" w:rsidRPr="00D54683" w:rsidRDefault="00B502CF" w:rsidP="00B502CF">
      <w:pPr>
        <w:rPr>
          <w:sz w:val="16"/>
        </w:rPr>
      </w:pPr>
      <w:r w:rsidRPr="00D54683">
        <w:rPr>
          <w:sz w:val="16"/>
        </w:rPr>
        <w:t>The Trump campaign could succeed in influencing “a few black voters who might decide to stay home if they feel there isn’t a real option that could positively impact their lives.” But, Dowe argued, “the strong disdain black voters have for Trump” will produce a “higher turnout rate for African-American voters and an overwhelming support for the Democratic candidate regardless of who it is.”</w:t>
      </w:r>
    </w:p>
    <w:p w14:paraId="52569B30" w14:textId="77777777" w:rsidR="00B502CF" w:rsidRPr="00D54683" w:rsidRDefault="00B502CF" w:rsidP="00B502CF">
      <w:pPr>
        <w:rPr>
          <w:sz w:val="16"/>
        </w:rPr>
      </w:pPr>
      <w:r w:rsidRPr="00D54683">
        <w:rPr>
          <w:sz w:val="16"/>
        </w:rPr>
        <w:t>Sekou Franklin, a political scientist at Middle Tennessee State University, is optimistic about Democratic prospects with black voters, but he added some significant caveats in his email:</w:t>
      </w:r>
    </w:p>
    <w:p w14:paraId="5F8C6F2E" w14:textId="77777777" w:rsidR="00B502CF" w:rsidRPr="00D54683" w:rsidRDefault="00B502CF" w:rsidP="00B502CF">
      <w:pPr>
        <w:rPr>
          <w:sz w:val="16"/>
        </w:rPr>
      </w:pPr>
      <w:r w:rsidRPr="00D54683">
        <w:rPr>
          <w:sz w:val="16"/>
        </w:rPr>
        <w:t>Blacks believe that this is a do or die election with high stakes, and many see Trump as threat to their long-term livelihood. This message will be reinforced by black leaders, civil rights groups, and opinion makers — and these social pressures matter in terms of consolidating the black vote.</w:t>
      </w:r>
    </w:p>
    <w:p w14:paraId="29922362" w14:textId="77777777" w:rsidR="00B502CF" w:rsidRPr="00D54683" w:rsidRDefault="00B502CF" w:rsidP="00B502CF">
      <w:pPr>
        <w:rPr>
          <w:sz w:val="16"/>
        </w:rPr>
      </w:pPr>
      <w:r w:rsidRPr="00D54683">
        <w:rPr>
          <w:sz w:val="16"/>
        </w:rPr>
        <w:t>However, Franklin noted, if</w:t>
      </w:r>
    </w:p>
    <w:p w14:paraId="6664411D" w14:textId="77777777" w:rsidR="00B502CF" w:rsidRPr="00D54683" w:rsidRDefault="00B502CF" w:rsidP="00B502CF">
      <w:pPr>
        <w:rPr>
          <w:sz w:val="16"/>
        </w:rPr>
      </w:pPr>
      <w:r w:rsidRPr="00D54683">
        <w:rPr>
          <w:sz w:val="16"/>
        </w:rPr>
        <w:t>Trump were to make inroads among black voters — and this is a big IF — it will be among black men versus black women. Black men voted for Trump at a higher rate than black women in 2016, and black women are the most committed Democratic Party voters.</w:t>
      </w:r>
    </w:p>
    <w:p w14:paraId="2F22DF8F" w14:textId="77777777" w:rsidR="00B502CF" w:rsidRPr="00D54683" w:rsidRDefault="00B502CF" w:rsidP="00B502CF">
      <w:pPr>
        <w:rPr>
          <w:sz w:val="16"/>
        </w:rPr>
      </w:pPr>
      <w:r w:rsidRPr="00D54683">
        <w:rPr>
          <w:sz w:val="16"/>
        </w:rPr>
        <w:t>In addition, Franklin cautioned,</w:t>
      </w:r>
    </w:p>
    <w:p w14:paraId="67E74B9C" w14:textId="77777777" w:rsidR="00B502CF" w:rsidRPr="00D54683" w:rsidRDefault="00B502CF" w:rsidP="00B502CF">
      <w:pPr>
        <w:rPr>
          <w:sz w:val="16"/>
        </w:rPr>
      </w:pPr>
      <w:r w:rsidRPr="00D54683">
        <w:rPr>
          <w:sz w:val="16"/>
        </w:rPr>
        <w:t>If a civil war breaks out inside the Democratic Party between Bernie Sanders’s supporters and another candidate” the conflict “could cause chaos such that young blacks could choose to stay home and not vote on Election Day, which would give Trump an advantage.</w:t>
      </w:r>
    </w:p>
    <w:p w14:paraId="2F4C97A2" w14:textId="77777777" w:rsidR="00B502CF" w:rsidRPr="00D54683" w:rsidRDefault="00B502CF" w:rsidP="00B502CF">
      <w:pPr>
        <w:rPr>
          <w:sz w:val="16"/>
        </w:rPr>
      </w:pPr>
      <w:r w:rsidRPr="00D54683">
        <w:rPr>
          <w:sz w:val="16"/>
        </w:rPr>
        <w:t xml:space="preserve">Franklin predicted a replay of 2016 in the event that Joe Biden is the Democratic nominee, with </w:t>
      </w:r>
      <w:r w:rsidRPr="00204E96">
        <w:rPr>
          <w:rStyle w:val="StyleUnderline"/>
        </w:rPr>
        <w:t>the Trump campaign stressing Biden’s vote for the 1994 crime bill.</w:t>
      </w:r>
      <w:r w:rsidRPr="00D54683">
        <w:rPr>
          <w:sz w:val="16"/>
        </w:rPr>
        <w:t xml:space="preserve"> Both Franklin and Dowe agreed this </w:t>
      </w:r>
      <w:r w:rsidRPr="00204E96">
        <w:rPr>
          <w:rStyle w:val="StyleUnderline"/>
        </w:rPr>
        <w:t xml:space="preserve">line of attack was </w:t>
      </w:r>
      <w:r w:rsidRPr="00574F4F">
        <w:rPr>
          <w:rStyle w:val="Emphasis"/>
        </w:rPr>
        <w:t>effective against Clinton in 2016</w:t>
      </w:r>
      <w:r w:rsidRPr="00204E96">
        <w:rPr>
          <w:rStyle w:val="StyleUnderline"/>
        </w:rPr>
        <w:t>,</w:t>
      </w:r>
      <w:r w:rsidRPr="00D54683">
        <w:rPr>
          <w:sz w:val="16"/>
        </w:rPr>
        <w:t xml:space="preserve"> and both argued that it received strong reinforcement via Russian interference:</w:t>
      </w:r>
    </w:p>
    <w:p w14:paraId="2861F446" w14:textId="77777777" w:rsidR="00B502CF" w:rsidRPr="00D54683" w:rsidRDefault="00B502CF" w:rsidP="00B502CF">
      <w:pPr>
        <w:rPr>
          <w:sz w:val="16"/>
        </w:rPr>
      </w:pPr>
      <w:r w:rsidRPr="00D54683">
        <w:rPr>
          <w:sz w:val="16"/>
        </w:rPr>
        <w:t>In 2016, “Trump’s ads and Facebook posts were effective, but they were augmented by an even more effective foreign intervention according to the U.S. Senate Intelligence Committee report,” Franklin wrote. The Senate Intelligence Committee found that Russia engaged in a massive disinformation campaign, Franklin noted, and “it was extraordinarily important in misleading blacks in order to convince them that there was no difference between Clinton and Trump.”</w:t>
      </w:r>
    </w:p>
    <w:p w14:paraId="50E4F3C6" w14:textId="77777777" w:rsidR="00B502CF" w:rsidRPr="00572B50" w:rsidRDefault="00B502CF" w:rsidP="00B502CF">
      <w:pPr>
        <w:rPr>
          <w:sz w:val="16"/>
        </w:rPr>
      </w:pPr>
    </w:p>
    <w:p w14:paraId="7A68E4AB" w14:textId="77777777" w:rsidR="00B502CF" w:rsidRDefault="00B502CF" w:rsidP="00B502CF">
      <w:pPr>
        <w:pStyle w:val="Heading3"/>
      </w:pPr>
      <w:r>
        <w:t>I/L – Black Voters Key</w:t>
      </w:r>
    </w:p>
    <w:p w14:paraId="251969FC" w14:textId="77777777" w:rsidR="00B502CF" w:rsidRDefault="00B502CF" w:rsidP="00B502CF"/>
    <w:p w14:paraId="5B03B7BF" w14:textId="77777777" w:rsidR="00B502CF" w:rsidRDefault="00B502CF" w:rsidP="00B502CF"/>
    <w:p w14:paraId="38ACF400" w14:textId="77777777" w:rsidR="00B502CF" w:rsidRPr="00432EE4" w:rsidRDefault="00B502CF" w:rsidP="00B502CF">
      <w:pPr>
        <w:pStyle w:val="Heading4"/>
      </w:pPr>
      <w:r>
        <w:t xml:space="preserve">Trump only needs to lose the black vote by a </w:t>
      </w:r>
      <w:r>
        <w:rPr>
          <w:u w:val="single"/>
        </w:rPr>
        <w:t>little less</w:t>
      </w:r>
      <w:r>
        <w:t xml:space="preserve"> to win the electoral college </w:t>
      </w:r>
    </w:p>
    <w:p w14:paraId="5E198721" w14:textId="77777777" w:rsidR="00B502CF" w:rsidRDefault="00B502CF" w:rsidP="00B502CF">
      <w:r w:rsidRPr="00432EE4">
        <w:rPr>
          <w:rStyle w:val="Style13ptBold"/>
        </w:rPr>
        <w:t>Phillips 20</w:t>
      </w:r>
      <w:r>
        <w:t xml:space="preserve"> – </w:t>
      </w:r>
      <w:r w:rsidRPr="00432EE4">
        <w:t>the host of Democracy in Color with Steve Phillips, a color-conscious podcast about politics, and is the author of Brown Is the New White: How the Demographic Revolution Has Created a New American Majority</w:t>
      </w:r>
    </w:p>
    <w:p w14:paraId="1461E2BE" w14:textId="77777777" w:rsidR="00B502CF" w:rsidRDefault="00B502CF" w:rsidP="00B502CF">
      <w:r>
        <w:t>Steve, 3/10. “</w:t>
      </w:r>
      <w:r w:rsidRPr="00432EE4">
        <w:t>Trump works harder than the Democrats to reach black voters. That's worrying</w:t>
      </w:r>
      <w:r>
        <w:t xml:space="preserve">.” </w:t>
      </w:r>
      <w:r w:rsidRPr="00432EE4">
        <w:t>https://www.theguardian.com/commentisfree/2020/mar/10/trump-democrats-black-voters-2020</w:t>
      </w:r>
    </w:p>
    <w:p w14:paraId="0A446021" w14:textId="77777777" w:rsidR="00B502CF" w:rsidRPr="00432EE4" w:rsidRDefault="00B502CF" w:rsidP="00B502CF">
      <w:pPr>
        <w:rPr>
          <w:sz w:val="16"/>
        </w:rPr>
      </w:pPr>
      <w:r w:rsidRPr="00432EE4">
        <w:rPr>
          <w:rStyle w:val="StyleUnderline"/>
        </w:rPr>
        <w:t>Had African Americans turned out to vote in 2016 like they did in 2012, Hillary Clinton would be the president</w:t>
      </w:r>
      <w:r w:rsidRPr="00432EE4">
        <w:rPr>
          <w:sz w:val="16"/>
        </w:rPr>
        <w:t xml:space="preserve"> of the United States. </w:t>
      </w:r>
      <w:r w:rsidRPr="00432EE4">
        <w:rPr>
          <w:rStyle w:val="StyleUnderline"/>
        </w:rPr>
        <w:t>Instead</w:t>
      </w:r>
      <w:r w:rsidRPr="00432EE4">
        <w:rPr>
          <w:sz w:val="16"/>
        </w:rPr>
        <w:t xml:space="preserve">, Democrats overlooked and underinvested in the community, resulting in a cataclysmic drop-off in black voter turnout. </w:t>
      </w:r>
      <w:r w:rsidRPr="00432EE4">
        <w:rPr>
          <w:rStyle w:val="StyleUnderline"/>
        </w:rPr>
        <w:t>The percentage of eligible African Americans who voted dropped</w:t>
      </w:r>
      <w:r w:rsidRPr="00432EE4">
        <w:rPr>
          <w:sz w:val="16"/>
        </w:rPr>
        <w:t xml:space="preserve"> to its lowest level in nearly 20 years, </w:t>
      </w:r>
      <w:r w:rsidRPr="00432EE4">
        <w:rPr>
          <w:rStyle w:val="StyleUnderline"/>
        </w:rPr>
        <w:t>allowing Trump to eke out his razor-thin electoral college victory</w:t>
      </w:r>
      <w:r w:rsidRPr="00432EE4">
        <w:rPr>
          <w:sz w:val="16"/>
        </w:rPr>
        <w:t>.</w:t>
      </w:r>
    </w:p>
    <w:p w14:paraId="7C2881F0" w14:textId="77777777" w:rsidR="00B502CF" w:rsidRPr="00432EE4" w:rsidRDefault="00B502CF" w:rsidP="00B502CF">
      <w:pPr>
        <w:rPr>
          <w:sz w:val="16"/>
        </w:rPr>
      </w:pPr>
      <w:r w:rsidRPr="00432EE4">
        <w:rPr>
          <w:sz w:val="16"/>
        </w:rPr>
        <w:t xml:space="preserve">I titled the penultimate chapter of my book “Conservatives Can Count”, and </w:t>
      </w:r>
      <w:r w:rsidRPr="00432EE4">
        <w:rPr>
          <w:rStyle w:val="StyleUnderline"/>
        </w:rPr>
        <w:t>Republicans have</w:t>
      </w:r>
      <w:r w:rsidRPr="00432EE4">
        <w:rPr>
          <w:sz w:val="16"/>
        </w:rPr>
        <w:t xml:space="preserve"> indeed </w:t>
      </w:r>
      <w:r w:rsidRPr="00432EE4">
        <w:rPr>
          <w:rStyle w:val="Emphasis"/>
        </w:rPr>
        <w:t>done the math</w:t>
      </w:r>
      <w:r w:rsidRPr="00432EE4">
        <w:rPr>
          <w:sz w:val="16"/>
        </w:rPr>
        <w:t xml:space="preserve"> </w:t>
      </w:r>
      <w:r w:rsidRPr="00432EE4">
        <w:rPr>
          <w:rStyle w:val="StyleUnderline"/>
        </w:rPr>
        <w:t>and are working</w:t>
      </w:r>
      <w:r w:rsidRPr="00432EE4">
        <w:rPr>
          <w:sz w:val="16"/>
        </w:rPr>
        <w:t xml:space="preserve"> overtime </w:t>
      </w:r>
      <w:r w:rsidRPr="00432EE4">
        <w:rPr>
          <w:rStyle w:val="StyleUnderline"/>
        </w:rPr>
        <w:t>to reduce the margins by which they lose the black vote. During the Super Bowl, Trump’s re-election campaign spent $11m on a very effective ad featuring an African American woman who’d been released from prison after criminal justice reform legislation</w:t>
      </w:r>
      <w:r w:rsidRPr="00432EE4">
        <w:rPr>
          <w:sz w:val="16"/>
        </w:rPr>
        <w:t>. She says in heartfelt fashion to the millions of people watching the ad: “I want to thank President Donald John Trump.”</w:t>
      </w:r>
    </w:p>
    <w:p w14:paraId="390DDDFB" w14:textId="77777777" w:rsidR="00B502CF" w:rsidRPr="00432EE4" w:rsidRDefault="00B502CF" w:rsidP="00B502CF">
      <w:pPr>
        <w:rPr>
          <w:sz w:val="16"/>
        </w:rPr>
      </w:pPr>
      <w:r w:rsidRPr="00432EE4">
        <w:rPr>
          <w:sz w:val="16"/>
        </w:rPr>
        <w:t>That ad is not the sole foray into what was once forbidden territory. Trump’s campaign is opening field offices in 15 cities with large black communities. Conservative donors have bankrolled the creation of The Black News Channel, a new 24/7 news station with reach into tens of millions of homes.</w:t>
      </w:r>
    </w:p>
    <w:p w14:paraId="6409C185" w14:textId="77777777" w:rsidR="00B502CF" w:rsidRPr="00432EE4" w:rsidRDefault="00B502CF" w:rsidP="00B502CF">
      <w:pPr>
        <w:rPr>
          <w:sz w:val="16"/>
        </w:rPr>
      </w:pPr>
      <w:r w:rsidRPr="00432EE4">
        <w:rPr>
          <w:sz w:val="16"/>
        </w:rPr>
        <w:t>On the other side of the aisle, the silence is deafening. Investment in black-focused political outreach is nearly non-existent. While Trump spent $11m on a single television ad, Democrats can’t even cough up a fraction of that for a voter mobilization program targeting African Americans, 90% of whom vote Democratic. (African American voters make up nearly a quarter of all Democratic voters, 23%.)</w:t>
      </w:r>
    </w:p>
    <w:p w14:paraId="6551F543" w14:textId="77777777" w:rsidR="00B502CF" w:rsidRPr="00432EE4" w:rsidRDefault="00B502CF" w:rsidP="00B502CF">
      <w:pPr>
        <w:rPr>
          <w:sz w:val="16"/>
        </w:rPr>
      </w:pPr>
      <w:r w:rsidRPr="00432EE4">
        <w:rPr>
          <w:sz w:val="16"/>
        </w:rPr>
        <w:t>The largest Democratic Super Pac, Priorities USA, has announced plans to spend $150m on ads trying to convince Trump voters of the error of their ways. Another Democratic Super Pac, American Bridge, has launched a $10m initiative also focused on ads designed to persuade Trump voters to switch allegiances. Billionaire Mike Bloomberg spent hundreds of millions of dollars to defeat Trump, but he has not announced plans to back a major, at-scale, black-focused voter effort. (To his credit, Bloomberg has given $5m to Stacey Abrams’s Fair Fight Initiative, which is combating voter suppression across the country and just announced an additional $2m for black voter registration work.)</w:t>
      </w:r>
    </w:p>
    <w:p w14:paraId="143B0567" w14:textId="77777777" w:rsidR="00B502CF" w:rsidRPr="00432EE4" w:rsidRDefault="00B502CF" w:rsidP="00B502CF">
      <w:pPr>
        <w:rPr>
          <w:sz w:val="16"/>
        </w:rPr>
      </w:pPr>
      <w:r w:rsidRPr="00432EE4">
        <w:rPr>
          <w:sz w:val="16"/>
        </w:rPr>
        <w:t xml:space="preserve">The </w:t>
      </w:r>
      <w:r w:rsidRPr="00432EE4">
        <w:rPr>
          <w:rStyle w:val="StyleUnderline"/>
        </w:rPr>
        <w:t>consequences</w:t>
      </w:r>
      <w:r w:rsidRPr="00432EE4">
        <w:rPr>
          <w:sz w:val="16"/>
        </w:rPr>
        <w:t xml:space="preserve"> of continuing to overlook the cornerstone of the progressive coalition </w:t>
      </w:r>
      <w:r w:rsidRPr="00432EE4">
        <w:rPr>
          <w:rStyle w:val="StyleUnderline"/>
        </w:rPr>
        <w:t>could be</w:t>
      </w:r>
      <w:r w:rsidRPr="00432EE4">
        <w:rPr>
          <w:sz w:val="16"/>
        </w:rPr>
        <w:t xml:space="preserve"> </w:t>
      </w:r>
      <w:r w:rsidRPr="00C34CFA">
        <w:rPr>
          <w:rStyle w:val="Emphasis"/>
        </w:rPr>
        <w:t>catastrophic in November</w:t>
      </w:r>
      <w:r w:rsidRPr="00432EE4">
        <w:rPr>
          <w:sz w:val="16"/>
        </w:rPr>
        <w:t xml:space="preserve">. </w:t>
      </w:r>
      <w:r w:rsidRPr="00432EE4">
        <w:rPr>
          <w:rStyle w:val="StyleUnderline"/>
        </w:rPr>
        <w:t xml:space="preserve">It may be </w:t>
      </w:r>
      <w:r w:rsidRPr="00432EE4">
        <w:rPr>
          <w:rStyle w:val="Emphasis"/>
        </w:rPr>
        <w:t>tempting to dismiss</w:t>
      </w:r>
      <w:r w:rsidRPr="00432EE4">
        <w:rPr>
          <w:rStyle w:val="StyleUnderline"/>
        </w:rPr>
        <w:t xml:space="preserve"> Trump’s efforts to make inroads into a community that regularly, overwhelmingly rejects Republicans; that</w:t>
      </w:r>
      <w:r w:rsidRPr="00432EE4">
        <w:rPr>
          <w:sz w:val="16"/>
        </w:rPr>
        <w:t xml:space="preserve">, however, </w:t>
      </w:r>
      <w:r w:rsidRPr="00432EE4">
        <w:rPr>
          <w:rStyle w:val="StyleUnderline"/>
        </w:rPr>
        <w:t>misses the real goal of Trump’s strategy</w:t>
      </w:r>
      <w:r w:rsidRPr="00432EE4">
        <w:rPr>
          <w:sz w:val="16"/>
        </w:rPr>
        <w:t xml:space="preserve">. </w:t>
      </w:r>
      <w:r w:rsidRPr="00432EE4">
        <w:rPr>
          <w:rStyle w:val="StyleUnderline"/>
        </w:rPr>
        <w:t xml:space="preserve">Its objective is not to win majority support, but rather to </w:t>
      </w:r>
      <w:r w:rsidRPr="00432EE4">
        <w:rPr>
          <w:rStyle w:val="Emphasis"/>
        </w:rPr>
        <w:t>bring down the amount of black support for Democrats just enough to tip a close contest</w:t>
      </w:r>
      <w:r w:rsidRPr="00432EE4">
        <w:rPr>
          <w:sz w:val="16"/>
        </w:rPr>
        <w:t xml:space="preserve">. Lost in all the analytical obsession over white working-class voters is the fact that </w:t>
      </w:r>
      <w:r w:rsidRPr="00432EE4">
        <w:rPr>
          <w:rStyle w:val="StyleUnderline"/>
        </w:rPr>
        <w:t>black male support for</w:t>
      </w:r>
      <w:r w:rsidRPr="00432EE4">
        <w:rPr>
          <w:sz w:val="16"/>
        </w:rPr>
        <w:t xml:space="preserve"> Hillary </w:t>
      </w:r>
      <w:r w:rsidRPr="00432EE4">
        <w:rPr>
          <w:rStyle w:val="StyleUnderline"/>
        </w:rPr>
        <w:t>Clinton was 5% lower than that for Obama</w:t>
      </w:r>
      <w:r w:rsidRPr="00432EE4">
        <w:rPr>
          <w:sz w:val="16"/>
        </w:rPr>
        <w:t xml:space="preserve"> in 2012.</w:t>
      </w:r>
    </w:p>
    <w:p w14:paraId="374AEFC6" w14:textId="77777777" w:rsidR="00B502CF" w:rsidRPr="00432EE4" w:rsidRDefault="00B502CF" w:rsidP="00B502CF">
      <w:pPr>
        <w:rPr>
          <w:sz w:val="16"/>
        </w:rPr>
      </w:pPr>
      <w:r w:rsidRPr="00432EE4">
        <w:rPr>
          <w:sz w:val="16"/>
        </w:rPr>
        <w:t>The other objective of black-specific messaging is to reassure white voters that Trump isn’t racist (which he is). By showing ads with diverse communities and inclusive content to those more moderate suburban Republicans who defected to the Democrats in 2018, it softens the edges of the most repulsive and racially charged components of this administration. The Democrats, on the other hand, completely let Trump off the hook for his attacks on communities of color – putting brown children in cages at the border, banning Muslim travel, etc – by refusing to even bring up the issue of racism, for fear of alienating the chimera of the white swing voter.</w:t>
      </w:r>
    </w:p>
    <w:p w14:paraId="50DD50FA" w14:textId="77777777" w:rsidR="00B502CF" w:rsidRPr="00432EE4" w:rsidRDefault="00B502CF" w:rsidP="00B502CF">
      <w:pPr>
        <w:rPr>
          <w:sz w:val="16"/>
        </w:rPr>
      </w:pPr>
      <w:r w:rsidRPr="00432EE4">
        <w:rPr>
          <w:sz w:val="16"/>
        </w:rPr>
        <w:t>It is not too late for progressives to course correct and intercept Trump’s plan. The first and most important thing they can do is make sure that whichever old white man wins the Democratic nomination is joined by a black woman as his running mate. Second, progressives must insist that African American civic engagement efforts receive hundreds of millions of dollars – as opposed to the hundreds of thousands typically given as an afterthought.</w:t>
      </w:r>
    </w:p>
    <w:p w14:paraId="55785CB0" w14:textId="77777777" w:rsidR="00B502CF" w:rsidRPr="00432EE4" w:rsidRDefault="00B502CF" w:rsidP="00B502CF">
      <w:pPr>
        <w:rPr>
          <w:sz w:val="16"/>
        </w:rPr>
      </w:pPr>
      <w:r w:rsidRPr="00432EE4">
        <w:rPr>
          <w:sz w:val="16"/>
        </w:rPr>
        <w:t xml:space="preserve">One thing is crystal clear – Republicans are not waiting around to see if Democrats enthusiastically embrace black voters. </w:t>
      </w:r>
      <w:r w:rsidRPr="00432EE4">
        <w:rPr>
          <w:rStyle w:val="Emphasis"/>
        </w:rPr>
        <w:t>The election hangs in the balance</w:t>
      </w:r>
      <w:r w:rsidRPr="00432EE4">
        <w:rPr>
          <w:sz w:val="16"/>
        </w:rPr>
        <w:t>, and the clock is ticking.</w:t>
      </w:r>
    </w:p>
    <w:p w14:paraId="0588ABED" w14:textId="77777777" w:rsidR="00B502CF" w:rsidRDefault="00B502CF" w:rsidP="00B502CF"/>
    <w:p w14:paraId="67384A5C" w14:textId="77777777" w:rsidR="00B502CF" w:rsidRPr="000D5D14" w:rsidRDefault="00B502CF" w:rsidP="00B502CF">
      <w:pPr>
        <w:pStyle w:val="Heading4"/>
      </w:pPr>
      <w:r>
        <w:t>Black voters will decide 2020, and small gains make a big difference</w:t>
      </w:r>
    </w:p>
    <w:p w14:paraId="75898C27" w14:textId="77777777" w:rsidR="00B502CF" w:rsidRDefault="00B502CF" w:rsidP="00B502CF">
      <w:r w:rsidRPr="00D34719">
        <w:rPr>
          <w:rStyle w:val="Style13ptBold"/>
        </w:rPr>
        <w:t>Roarty 20</w:t>
      </w:r>
      <w:r>
        <w:t xml:space="preserve"> – has written about the Democratic Party since joining McClatchy in 2017. He’s been a campaigns reporter in Washington since 2010, after covering politics and state government in Pennsylvania during former Gov. Ed Rendell’s second term</w:t>
      </w:r>
    </w:p>
    <w:p w14:paraId="38D2A11D" w14:textId="77777777" w:rsidR="00B502CF" w:rsidRDefault="00B502CF" w:rsidP="00B502CF">
      <w:r>
        <w:t>Alex, 4/29. “Why Democrats are worried about these voters of color drifting to Trump in 2020.” https://www.mcclatchydc.com/news/politics-government/election/article242358621.html#storylink=cpy</w:t>
      </w:r>
    </w:p>
    <w:p w14:paraId="037BB393" w14:textId="77777777" w:rsidR="00B502CF" w:rsidRPr="000D5D14" w:rsidRDefault="00B502CF" w:rsidP="00B502CF">
      <w:pPr>
        <w:rPr>
          <w:sz w:val="16"/>
          <w:szCs w:val="18"/>
        </w:rPr>
      </w:pPr>
      <w:r w:rsidRPr="000D5D14">
        <w:rPr>
          <w:sz w:val="16"/>
          <w:szCs w:val="18"/>
        </w:rPr>
        <w:t>An overlooked voting bloc is emerging as a potential problem for Democrats: young men of color.</w:t>
      </w:r>
    </w:p>
    <w:p w14:paraId="3BA4C04E" w14:textId="77777777" w:rsidR="00B502CF" w:rsidRPr="004D6A7A" w:rsidRDefault="00B502CF" w:rsidP="00B502CF">
      <w:pPr>
        <w:rPr>
          <w:sz w:val="16"/>
        </w:rPr>
      </w:pPr>
      <w:r w:rsidRPr="004D6A7A">
        <w:rPr>
          <w:sz w:val="16"/>
        </w:rPr>
        <w:t xml:space="preserve">Male </w:t>
      </w:r>
      <w:r w:rsidRPr="00D34719">
        <w:rPr>
          <w:rStyle w:val="StyleUnderline"/>
        </w:rPr>
        <w:t>African American</w:t>
      </w:r>
      <w:r w:rsidRPr="004D6A7A">
        <w:rPr>
          <w:sz w:val="16"/>
        </w:rPr>
        <w:t xml:space="preserve"> and Latino </w:t>
      </w:r>
      <w:r w:rsidRPr="00D34719">
        <w:rPr>
          <w:rStyle w:val="StyleUnderline"/>
        </w:rPr>
        <w:t>voters</w:t>
      </w:r>
      <w:r w:rsidRPr="004D6A7A">
        <w:rPr>
          <w:sz w:val="16"/>
        </w:rPr>
        <w:t xml:space="preserve"> — particularly those under the age of 35 — are </w:t>
      </w:r>
      <w:r w:rsidRPr="00D34719">
        <w:rPr>
          <w:rStyle w:val="StyleUnderline"/>
        </w:rPr>
        <w:t>show</w:t>
      </w:r>
      <w:r w:rsidRPr="004D6A7A">
        <w:rPr>
          <w:sz w:val="16"/>
        </w:rPr>
        <w:t xml:space="preserve">ing a </w:t>
      </w:r>
      <w:r w:rsidRPr="00D34719">
        <w:rPr>
          <w:rStyle w:val="StyleUnderline"/>
        </w:rPr>
        <w:t>surprising openness to</w:t>
      </w:r>
      <w:r w:rsidRPr="004D6A7A">
        <w:rPr>
          <w:sz w:val="16"/>
        </w:rPr>
        <w:t xml:space="preserve"> President Donald </w:t>
      </w:r>
      <w:r w:rsidRPr="00D34719">
        <w:rPr>
          <w:rStyle w:val="StyleUnderline"/>
        </w:rPr>
        <w:t>Trump’s re-election</w:t>
      </w:r>
      <w:r w:rsidRPr="004D6A7A">
        <w:rPr>
          <w:sz w:val="16"/>
        </w:rPr>
        <w:t xml:space="preserve"> bid, </w:t>
      </w:r>
      <w:r w:rsidRPr="00D34719">
        <w:rPr>
          <w:rStyle w:val="StyleUnderline"/>
        </w:rPr>
        <w:t>according to interviews with leading Democratic and Republican strategists and a review of polling data</w:t>
      </w:r>
      <w:r w:rsidRPr="004D6A7A">
        <w:rPr>
          <w:sz w:val="16"/>
        </w:rPr>
        <w:t>.</w:t>
      </w:r>
    </w:p>
    <w:p w14:paraId="3A724920" w14:textId="77777777" w:rsidR="00B502CF" w:rsidRPr="004D6A7A" w:rsidRDefault="00B502CF" w:rsidP="00B502CF">
      <w:pPr>
        <w:rPr>
          <w:sz w:val="16"/>
        </w:rPr>
      </w:pPr>
      <w:r w:rsidRPr="004D6A7A">
        <w:rPr>
          <w:sz w:val="16"/>
        </w:rPr>
        <w:t xml:space="preserve">Driven by a once-strong economy and a greater acceptance of the president’s behavior, </w:t>
      </w:r>
      <w:r w:rsidRPr="00D34719">
        <w:rPr>
          <w:rStyle w:val="StyleUnderline"/>
        </w:rPr>
        <w:t>their interest is significant enough to alarm Dem</w:t>
      </w:r>
      <w:r w:rsidRPr="004D6A7A">
        <w:rPr>
          <w:sz w:val="16"/>
        </w:rPr>
        <w:t>ocrat</w:t>
      </w:r>
      <w:r w:rsidRPr="00D34719">
        <w:rPr>
          <w:rStyle w:val="StyleUnderline"/>
        </w:rPr>
        <w:t>s</w:t>
      </w:r>
      <w:r w:rsidRPr="004D6A7A">
        <w:rPr>
          <w:sz w:val="16"/>
        </w:rPr>
        <w:t xml:space="preserve"> </w:t>
      </w:r>
      <w:r w:rsidRPr="00D34719">
        <w:rPr>
          <w:rStyle w:val="StyleUnderline"/>
        </w:rPr>
        <w:t>that the overwhelming support they traditionally count on from this group could be diminished in November, with</w:t>
      </w:r>
      <w:r w:rsidRPr="004D6A7A">
        <w:rPr>
          <w:sz w:val="16"/>
        </w:rPr>
        <w:t xml:space="preserve"> potentially </w:t>
      </w:r>
      <w:r w:rsidRPr="00D34719">
        <w:rPr>
          <w:rStyle w:val="Emphasis"/>
        </w:rPr>
        <w:t>serious consequences in a tight election</w:t>
      </w:r>
      <w:r w:rsidRPr="004D6A7A">
        <w:rPr>
          <w:sz w:val="16"/>
        </w:rPr>
        <w:t>.</w:t>
      </w:r>
    </w:p>
    <w:p w14:paraId="4D6C33D4" w14:textId="77777777" w:rsidR="00B502CF" w:rsidRPr="004D6A7A" w:rsidRDefault="00B502CF" w:rsidP="00B502CF">
      <w:pPr>
        <w:rPr>
          <w:sz w:val="16"/>
        </w:rPr>
      </w:pPr>
      <w:r w:rsidRPr="004D6A7A">
        <w:rPr>
          <w:sz w:val="16"/>
        </w:rPr>
        <w:t xml:space="preserve">Critically, many </w:t>
      </w:r>
      <w:r w:rsidRPr="00D34719">
        <w:rPr>
          <w:rStyle w:val="StyleUnderline"/>
        </w:rPr>
        <w:t>Dem</w:t>
      </w:r>
      <w:r w:rsidRPr="004D6A7A">
        <w:rPr>
          <w:sz w:val="16"/>
        </w:rPr>
        <w:t>ocrat</w:t>
      </w:r>
      <w:r w:rsidRPr="00D34719">
        <w:rPr>
          <w:rStyle w:val="StyleUnderline"/>
        </w:rPr>
        <w:t>s</w:t>
      </w:r>
      <w:r w:rsidRPr="004D6A7A">
        <w:rPr>
          <w:sz w:val="16"/>
        </w:rPr>
        <w:t xml:space="preserve"> </w:t>
      </w:r>
      <w:r w:rsidRPr="00D34719">
        <w:rPr>
          <w:rStyle w:val="StyleUnderline"/>
        </w:rPr>
        <w:t>who have done research on this voter group say the concern runs deeper than young minorities simply not turning out</w:t>
      </w:r>
      <w:r w:rsidRPr="004D6A7A">
        <w:rPr>
          <w:sz w:val="16"/>
        </w:rPr>
        <w:t xml:space="preserve"> in the upcoming election — an issue that plagued Hillary Clinton in 2016 — </w:t>
      </w:r>
      <w:r w:rsidRPr="00D34719">
        <w:rPr>
          <w:rStyle w:val="StyleUnderline"/>
        </w:rPr>
        <w:t>but casting their ballots for Trump</w:t>
      </w:r>
      <w:r w:rsidRPr="004D6A7A">
        <w:rPr>
          <w:sz w:val="16"/>
        </w:rPr>
        <w:t>.</w:t>
      </w:r>
    </w:p>
    <w:p w14:paraId="4B0D38BC" w14:textId="77777777" w:rsidR="00B502CF" w:rsidRPr="004D6A7A" w:rsidRDefault="00B502CF" w:rsidP="00B502CF">
      <w:pPr>
        <w:rPr>
          <w:sz w:val="16"/>
        </w:rPr>
      </w:pPr>
      <w:r w:rsidRPr="004D6A7A">
        <w:rPr>
          <w:sz w:val="16"/>
        </w:rPr>
        <w:t>“Democrats need to take this seriously,” said Michelle Mayorga, a New Mexico-based pollster who has conducted extensive focus groups with Latino voters. “Democrats can’t take the Hispanic vote for granted.”</w:t>
      </w:r>
    </w:p>
    <w:p w14:paraId="554673A4" w14:textId="77777777" w:rsidR="00B502CF" w:rsidRPr="004D6A7A" w:rsidRDefault="00B502CF" w:rsidP="00B502CF">
      <w:pPr>
        <w:rPr>
          <w:sz w:val="16"/>
        </w:rPr>
      </w:pPr>
      <w:r w:rsidRPr="004D6A7A">
        <w:rPr>
          <w:sz w:val="16"/>
        </w:rPr>
        <w:t>Even Republicans who are optimistic about making inroads with these voters caution that a willingness to support Trump in the spring doesn’t necessarily mean they’ll vote for him in the fall, not after a long campaign in which a well-funded Democratic operation could persuade them to rejoin the party.</w:t>
      </w:r>
    </w:p>
    <w:p w14:paraId="0ACF3146" w14:textId="77777777" w:rsidR="00B502CF" w:rsidRPr="004D6A7A" w:rsidRDefault="00B502CF" w:rsidP="00B502CF">
      <w:pPr>
        <w:rPr>
          <w:sz w:val="16"/>
        </w:rPr>
      </w:pPr>
      <w:r w:rsidRPr="00D34719">
        <w:rPr>
          <w:rStyle w:val="StyleUnderline"/>
        </w:rPr>
        <w:t>Republicans are also quick to concede</w:t>
      </w:r>
      <w:r w:rsidRPr="004D6A7A">
        <w:rPr>
          <w:sz w:val="16"/>
        </w:rPr>
        <w:t xml:space="preserve"> that the </w:t>
      </w:r>
      <w:r w:rsidRPr="00D34719">
        <w:rPr>
          <w:rStyle w:val="StyleUnderline"/>
        </w:rPr>
        <w:t>coronavirus</w:t>
      </w:r>
      <w:r w:rsidRPr="004D6A7A">
        <w:rPr>
          <w:sz w:val="16"/>
        </w:rPr>
        <w:t xml:space="preserve"> pandemic </w:t>
      </w:r>
      <w:r w:rsidRPr="00D34719">
        <w:rPr>
          <w:rStyle w:val="StyleUnderline"/>
        </w:rPr>
        <w:t>has unsettled everything</w:t>
      </w:r>
      <w:r w:rsidRPr="004D6A7A">
        <w:rPr>
          <w:sz w:val="16"/>
        </w:rPr>
        <w:t xml:space="preserve"> about the 2020 election, including the attitudes of young voters of color, </w:t>
      </w:r>
      <w:r w:rsidRPr="00D34719">
        <w:rPr>
          <w:rStyle w:val="StyleUnderline"/>
        </w:rPr>
        <w:t>and that even in a best-case scenario for the GOP, the overall improvements</w:t>
      </w:r>
      <w:r w:rsidRPr="004D6A7A">
        <w:rPr>
          <w:sz w:val="16"/>
        </w:rPr>
        <w:t xml:space="preserve"> they’d make </w:t>
      </w:r>
      <w:r w:rsidRPr="00D34719">
        <w:rPr>
          <w:rStyle w:val="StyleUnderline"/>
        </w:rPr>
        <w:t>with them would</w:t>
      </w:r>
      <w:r w:rsidRPr="004D6A7A">
        <w:rPr>
          <w:sz w:val="16"/>
        </w:rPr>
        <w:t xml:space="preserve"> likely </w:t>
      </w:r>
      <w:r w:rsidRPr="00D34719">
        <w:rPr>
          <w:rStyle w:val="StyleUnderline"/>
        </w:rPr>
        <w:t>be</w:t>
      </w:r>
      <w:r w:rsidRPr="004D6A7A">
        <w:rPr>
          <w:sz w:val="16"/>
        </w:rPr>
        <w:t xml:space="preserve"> measured </w:t>
      </w:r>
      <w:r w:rsidRPr="00D34719">
        <w:rPr>
          <w:rStyle w:val="StyleUnderline"/>
        </w:rPr>
        <w:t>in the low single-digits</w:t>
      </w:r>
      <w:r w:rsidRPr="004D6A7A">
        <w:rPr>
          <w:sz w:val="16"/>
        </w:rPr>
        <w:t>.</w:t>
      </w:r>
    </w:p>
    <w:p w14:paraId="49A203F9" w14:textId="77777777" w:rsidR="00B502CF" w:rsidRPr="004D6A7A" w:rsidRDefault="00B502CF" w:rsidP="00B502CF">
      <w:pPr>
        <w:rPr>
          <w:sz w:val="16"/>
        </w:rPr>
      </w:pPr>
      <w:r w:rsidRPr="00D34719">
        <w:rPr>
          <w:rStyle w:val="StyleUnderline"/>
        </w:rPr>
        <w:t xml:space="preserve">But even </w:t>
      </w:r>
      <w:r w:rsidRPr="00D34719">
        <w:rPr>
          <w:rStyle w:val="Emphasis"/>
        </w:rPr>
        <w:t>small gains can have big consequences</w:t>
      </w:r>
      <w:r w:rsidRPr="00D34719">
        <w:rPr>
          <w:rStyle w:val="StyleUnderline"/>
        </w:rPr>
        <w:t xml:space="preserve"> in battleground states like Michigan, Pennsylvania and Wisconsin, each of which has a sizable black electorate</w:t>
      </w:r>
      <w:r w:rsidRPr="004D6A7A">
        <w:rPr>
          <w:sz w:val="16"/>
        </w:rPr>
        <w:t>.</w:t>
      </w:r>
    </w:p>
    <w:p w14:paraId="677F547A" w14:textId="77777777" w:rsidR="00B502CF" w:rsidRPr="004D6A7A" w:rsidRDefault="00B502CF" w:rsidP="00B502CF">
      <w:pPr>
        <w:rPr>
          <w:sz w:val="16"/>
        </w:rPr>
      </w:pPr>
      <w:r w:rsidRPr="004D6A7A">
        <w:rPr>
          <w:sz w:val="16"/>
        </w:rPr>
        <w:t>“You’ve seen, especially among men, that there are some demographic splits for President Trump that are more along gender lines than racial lines,” said Mike Shields, a former chief of staff to the Republican National Committee. “</w:t>
      </w:r>
      <w:r w:rsidRPr="00D34719">
        <w:rPr>
          <w:rStyle w:val="StyleUnderline"/>
        </w:rPr>
        <w:t xml:space="preserve">There is an </w:t>
      </w:r>
      <w:r w:rsidRPr="00D34719">
        <w:rPr>
          <w:rStyle w:val="Emphasis"/>
        </w:rPr>
        <w:t>opportunity for him to grow his vote</w:t>
      </w:r>
      <w:r w:rsidRPr="004D6A7A">
        <w:rPr>
          <w:sz w:val="16"/>
        </w:rPr>
        <w:t>.”</w:t>
      </w:r>
    </w:p>
    <w:p w14:paraId="1AD8B12D" w14:textId="77777777" w:rsidR="00B502CF" w:rsidRPr="004D6A7A" w:rsidRDefault="00B502CF" w:rsidP="00B502CF">
      <w:pPr>
        <w:rPr>
          <w:sz w:val="16"/>
        </w:rPr>
      </w:pPr>
      <w:r w:rsidRPr="004D6A7A">
        <w:rPr>
          <w:sz w:val="16"/>
        </w:rPr>
        <w:t xml:space="preserve">The </w:t>
      </w:r>
      <w:r w:rsidRPr="00D34719">
        <w:rPr>
          <w:rStyle w:val="StyleUnderline"/>
        </w:rPr>
        <w:t>observations from strategists are matched by public polling data</w:t>
      </w:r>
      <w:r w:rsidRPr="004D6A7A">
        <w:rPr>
          <w:sz w:val="16"/>
        </w:rPr>
        <w:t xml:space="preserve">. </w:t>
      </w:r>
      <w:r w:rsidRPr="00D34719">
        <w:rPr>
          <w:rStyle w:val="StyleUnderline"/>
        </w:rPr>
        <w:t xml:space="preserve">A survey </w:t>
      </w:r>
      <w:r w:rsidRPr="004D6A7A">
        <w:rPr>
          <w:sz w:val="16"/>
        </w:rPr>
        <w:t xml:space="preserve">this month </w:t>
      </w:r>
      <w:r w:rsidRPr="00D34719">
        <w:rPr>
          <w:rStyle w:val="StyleUnderline"/>
        </w:rPr>
        <w:t>from</w:t>
      </w:r>
      <w:r w:rsidRPr="004D6A7A">
        <w:rPr>
          <w:sz w:val="16"/>
        </w:rPr>
        <w:t xml:space="preserve"> the </w:t>
      </w:r>
      <w:r w:rsidRPr="00D34719">
        <w:rPr>
          <w:rStyle w:val="StyleUnderline"/>
        </w:rPr>
        <w:t>Pew</w:t>
      </w:r>
      <w:r w:rsidRPr="004D6A7A">
        <w:rPr>
          <w:sz w:val="16"/>
        </w:rPr>
        <w:t xml:space="preserve"> Research Center </w:t>
      </w:r>
      <w:r w:rsidRPr="00D34719">
        <w:rPr>
          <w:rStyle w:val="StyleUnderline"/>
        </w:rPr>
        <w:t>found concentrations of undecided voters were highest among African Americans</w:t>
      </w:r>
      <w:r w:rsidRPr="004D6A7A">
        <w:rPr>
          <w:sz w:val="16"/>
        </w:rPr>
        <w:t>, Hispanics and young people. Data gathered last year by a handful of leading Democratic polling firms found the margin of support for the party was nearly twice as high among young female Puerto Ricans as young male Puerto Ricans in Florida.</w:t>
      </w:r>
    </w:p>
    <w:p w14:paraId="0611D18F" w14:textId="77777777" w:rsidR="00B502CF" w:rsidRPr="004D6A7A" w:rsidRDefault="00B502CF" w:rsidP="00B502CF">
      <w:pPr>
        <w:rPr>
          <w:sz w:val="16"/>
        </w:rPr>
      </w:pPr>
      <w:r w:rsidRPr="004D6A7A">
        <w:rPr>
          <w:sz w:val="16"/>
        </w:rPr>
        <w:t>And a new study from the Institute of Politics at Harvard University found that many young and male minorities belong to a group it called the “multicultural middle,” where approval of Trump ran far higher than most other young voters.</w:t>
      </w:r>
    </w:p>
    <w:p w14:paraId="74A115FD" w14:textId="77777777" w:rsidR="00B502CF" w:rsidRPr="004D6A7A" w:rsidRDefault="00B502CF" w:rsidP="00B502CF">
      <w:pPr>
        <w:rPr>
          <w:sz w:val="16"/>
        </w:rPr>
      </w:pPr>
      <w:r w:rsidRPr="004D6A7A">
        <w:rPr>
          <w:sz w:val="16"/>
        </w:rPr>
        <w:t>In the Harvard survey, Trump trailed Joe Biden with “multicultural middle” voters 36% to 51%. By comparison, Trump won just 21% of all nonwhite voters in 2016, according to exit polls.</w:t>
      </w:r>
    </w:p>
    <w:p w14:paraId="62D59035" w14:textId="77777777" w:rsidR="00B502CF" w:rsidRPr="004D6A7A" w:rsidRDefault="00B502CF" w:rsidP="00B502CF">
      <w:pPr>
        <w:rPr>
          <w:sz w:val="16"/>
        </w:rPr>
      </w:pPr>
      <w:r w:rsidRPr="004D6A7A">
        <w:rPr>
          <w:sz w:val="16"/>
        </w:rPr>
        <w:t>Democrats and Republicans who have analyzed the data say the relative affinity young male voters of color have for Trump is rooted in both an acceptance of his bellicose persona and an optimism about the economy.</w:t>
      </w:r>
    </w:p>
    <w:p w14:paraId="360A207D" w14:textId="77777777" w:rsidR="00B502CF" w:rsidRPr="004D6A7A" w:rsidRDefault="00B502CF" w:rsidP="00B502CF">
      <w:pPr>
        <w:rPr>
          <w:sz w:val="16"/>
        </w:rPr>
      </w:pPr>
      <w:r w:rsidRPr="00D34719">
        <w:rPr>
          <w:rStyle w:val="StyleUnderline"/>
        </w:rPr>
        <w:t>Whether Trump acts in an acceptable way isn’t even in dispute for many men of color</w:t>
      </w:r>
      <w:r w:rsidRPr="004D6A7A">
        <w:rPr>
          <w:sz w:val="16"/>
        </w:rPr>
        <w:t>, said Mayorga, who said that in many focus groups she’s conducted, even many self-identified male Republican Hispanics will concede that they think the president is a racist.</w:t>
      </w:r>
    </w:p>
    <w:p w14:paraId="3D8D3014" w14:textId="77777777" w:rsidR="00B502CF" w:rsidRDefault="00B502CF" w:rsidP="00B502CF">
      <w:pPr>
        <w:rPr>
          <w:sz w:val="16"/>
        </w:rPr>
      </w:pPr>
      <w:r w:rsidRPr="004D6A7A">
        <w:rPr>
          <w:sz w:val="16"/>
        </w:rPr>
        <w:t xml:space="preserve">But she said that for many of these same men, </w:t>
      </w:r>
      <w:r w:rsidRPr="00D34719">
        <w:rPr>
          <w:rStyle w:val="StyleUnderline"/>
        </w:rPr>
        <w:t>they’re willing to look past the president’s attitude</w:t>
      </w:r>
      <w:r w:rsidRPr="004D6A7A">
        <w:rPr>
          <w:sz w:val="16"/>
        </w:rPr>
        <w:t xml:space="preserve"> </w:t>
      </w:r>
      <w:r w:rsidRPr="00D34719">
        <w:rPr>
          <w:rStyle w:val="StyleUnderline"/>
        </w:rPr>
        <w:t>because they think he’s helped build an economy from which they can benefit</w:t>
      </w:r>
      <w:r w:rsidRPr="004D6A7A">
        <w:rPr>
          <w:sz w:val="16"/>
        </w:rPr>
        <w:t>.</w:t>
      </w:r>
    </w:p>
    <w:p w14:paraId="6C7A52D8" w14:textId="77777777" w:rsidR="00B502CF" w:rsidRDefault="00B502CF" w:rsidP="00B502CF"/>
    <w:p w14:paraId="2BC911AB" w14:textId="77777777" w:rsidR="00B502CF" w:rsidRDefault="00B502CF" w:rsidP="00B502CF">
      <w:pPr>
        <w:pStyle w:val="Heading3"/>
      </w:pPr>
      <w:r>
        <w:t>I/L – Black Voters Key – Swing States</w:t>
      </w:r>
    </w:p>
    <w:p w14:paraId="5BB7A7DC" w14:textId="77777777" w:rsidR="00B502CF" w:rsidRDefault="00B502CF" w:rsidP="00B502CF">
      <w:pPr>
        <w:pStyle w:val="Heading4"/>
      </w:pPr>
      <w:r>
        <w:t xml:space="preserve">Trump wins if he can get 20% of the black vote in </w:t>
      </w:r>
      <w:r w:rsidRPr="001A297D">
        <w:rPr>
          <w:u w:val="single"/>
        </w:rPr>
        <w:t>swing states</w:t>
      </w:r>
    </w:p>
    <w:p w14:paraId="2FAF7B7D" w14:textId="77777777" w:rsidR="00B502CF" w:rsidRPr="00213958" w:rsidRDefault="00B502CF" w:rsidP="00B502CF">
      <w:pPr>
        <w:rPr>
          <w:rStyle w:val="Style13ptBold"/>
        </w:rPr>
      </w:pPr>
      <w:r w:rsidRPr="00213958">
        <w:rPr>
          <w:rStyle w:val="Style13ptBold"/>
        </w:rPr>
        <w:t xml:space="preserve">Washington Examiner 20 </w:t>
      </w:r>
    </w:p>
    <w:p w14:paraId="7A2138B5" w14:textId="77777777" w:rsidR="00B502CF" w:rsidRDefault="00B502CF" w:rsidP="00B502CF">
      <w:r>
        <w:t>2/10, “</w:t>
      </w:r>
      <w:r w:rsidRPr="00CA6216">
        <w:t>Democrats should be very afraid of Trump's powerful pitch to black voters</w:t>
      </w:r>
      <w:r>
        <w:t xml:space="preserve">.” </w:t>
      </w:r>
      <w:r w:rsidRPr="00CA6216">
        <w:t>https://www.washingtonexaminer.com/opinion/editorials/democrats-should-be-very-afraid-of-trumps-powerful-pitch-to-black-voters</w:t>
      </w:r>
    </w:p>
    <w:p w14:paraId="678970D6" w14:textId="77777777" w:rsidR="00B502CF" w:rsidRPr="00213958" w:rsidRDefault="00B502CF" w:rsidP="00B502CF">
      <w:pPr>
        <w:rPr>
          <w:sz w:val="16"/>
        </w:rPr>
      </w:pPr>
      <w:r w:rsidRPr="00CA6216">
        <w:rPr>
          <w:rStyle w:val="StyleUnderline"/>
        </w:rPr>
        <w:t>Trump will never win a majority of the black vote. But he doesn't have to. If he follows through on his current strategy</w:t>
      </w:r>
      <w:r w:rsidRPr="00213958">
        <w:rPr>
          <w:sz w:val="16"/>
        </w:rPr>
        <w:t xml:space="preserve">, </w:t>
      </w:r>
      <w:r w:rsidRPr="00CA6216">
        <w:rPr>
          <w:rStyle w:val="StyleUnderline"/>
        </w:rPr>
        <w:t>he has a massive opportunity to win a greater share of it in 2020 than the 5% to 10% that Republicans have received since 2008</w:t>
      </w:r>
      <w:r w:rsidRPr="00213958">
        <w:rPr>
          <w:sz w:val="16"/>
        </w:rPr>
        <w:t xml:space="preserve">. </w:t>
      </w:r>
      <w:r w:rsidRPr="00EB1E08">
        <w:rPr>
          <w:rStyle w:val="StyleUnderline"/>
        </w:rPr>
        <w:t>If Trump gets even</w:t>
      </w:r>
      <w:r w:rsidRPr="00EB1E08">
        <w:rPr>
          <w:rStyle w:val="Emphasis"/>
        </w:rPr>
        <w:t xml:space="preserve"> 20% of the black vote in swing states </w:t>
      </w:r>
      <w:r w:rsidRPr="00213958">
        <w:rPr>
          <w:sz w:val="16"/>
        </w:rPr>
        <w:t xml:space="preserve">such as Michigan, Florida, and Pennsylvania, then </w:t>
      </w:r>
      <w:r w:rsidRPr="00EB1E08">
        <w:rPr>
          <w:rStyle w:val="Emphasis"/>
        </w:rPr>
        <w:t>Democrats will</w:t>
      </w:r>
      <w:r w:rsidRPr="00213958">
        <w:rPr>
          <w:sz w:val="16"/>
        </w:rPr>
        <w:t xml:space="preserve"> simply </w:t>
      </w:r>
      <w:r w:rsidRPr="00EB1E08">
        <w:rPr>
          <w:rStyle w:val="Emphasis"/>
        </w:rPr>
        <w:t>have no path to victory</w:t>
      </w:r>
      <w:r w:rsidRPr="00213958">
        <w:rPr>
          <w:sz w:val="16"/>
        </w:rPr>
        <w:t>.</w:t>
      </w:r>
    </w:p>
    <w:p w14:paraId="1EBAAFF7" w14:textId="77777777" w:rsidR="00B502CF" w:rsidRPr="00213958" w:rsidRDefault="00B502CF" w:rsidP="00B502CF">
      <w:pPr>
        <w:rPr>
          <w:sz w:val="16"/>
        </w:rPr>
      </w:pPr>
      <w:r w:rsidRPr="00EB1E08">
        <w:rPr>
          <w:rStyle w:val="StyleUnderline"/>
        </w:rPr>
        <w:t>Trump has</w:t>
      </w:r>
      <w:r w:rsidRPr="00213958">
        <w:rPr>
          <w:sz w:val="16"/>
        </w:rPr>
        <w:t xml:space="preserve"> already </w:t>
      </w:r>
      <w:r w:rsidRPr="00EB1E08">
        <w:rPr>
          <w:rStyle w:val="StyleUnderline"/>
        </w:rPr>
        <w:t>developed his</w:t>
      </w:r>
      <w:r w:rsidRPr="00213958">
        <w:rPr>
          <w:sz w:val="16"/>
        </w:rPr>
        <w:t xml:space="preserve"> three-part </w:t>
      </w:r>
      <w:r w:rsidRPr="00EB1E08">
        <w:rPr>
          <w:rStyle w:val="StyleUnderline"/>
        </w:rPr>
        <w:t>pitch to black voters</w:t>
      </w:r>
      <w:r w:rsidRPr="00213958">
        <w:rPr>
          <w:sz w:val="16"/>
        </w:rPr>
        <w:t>, which was reflected in his State of the Union. First, he's already gotten criminal justice reform done. Second, he will give you a choice of where your children go to school — even if you aren't wealthy. And third, he has brought measurable economic progress to minority communities.</w:t>
      </w:r>
    </w:p>
    <w:p w14:paraId="7AFD519F" w14:textId="77777777" w:rsidR="00B502CF" w:rsidRPr="00213958" w:rsidRDefault="00B502CF" w:rsidP="00B502CF">
      <w:pPr>
        <w:rPr>
          <w:sz w:val="16"/>
        </w:rPr>
      </w:pPr>
      <w:r w:rsidRPr="00213958">
        <w:rPr>
          <w:sz w:val="16"/>
        </w:rPr>
        <w:t>The first prong of this platform came through in Trump’s compelling Super Bowl advertisement, which highlighted the story of Alice Johnson. This grandmother was serving a life sentence for nonviolent drug crimes until Trump commuted her sentence. The commercial touted the president’s passage of the First Step Act, a bipartisan, landmark criminal justice reform bill that took the nation one step closer to a just prison system by focusing on rehabilitation and preventing recidivism.</w:t>
      </w:r>
    </w:p>
    <w:p w14:paraId="6331381F" w14:textId="77777777" w:rsidR="00B502CF" w:rsidRDefault="00B502CF" w:rsidP="00B502CF">
      <w:pPr>
        <w:rPr>
          <w:sz w:val="16"/>
        </w:rPr>
      </w:pPr>
      <w:r w:rsidRPr="00EB1E08">
        <w:rPr>
          <w:rStyle w:val="StyleUnderline"/>
        </w:rPr>
        <w:t>Criminal justice reform disproportionately benefits black people</w:t>
      </w:r>
      <w:r w:rsidRPr="00213958">
        <w:rPr>
          <w:sz w:val="16"/>
        </w:rPr>
        <w:t xml:space="preserve"> such as Johnson. </w:t>
      </w:r>
      <w:r w:rsidRPr="00EB1E08">
        <w:rPr>
          <w:rStyle w:val="StyleUnderline"/>
        </w:rPr>
        <w:t>It polls extremely well among black voters</w:t>
      </w:r>
      <w:r w:rsidRPr="00213958">
        <w:rPr>
          <w:sz w:val="16"/>
        </w:rPr>
        <w:t xml:space="preserve"> too. Trump is wise to make this a key part of his pitch, which he echoed in his State of the Union address.</w:t>
      </w:r>
    </w:p>
    <w:p w14:paraId="7242E4BC" w14:textId="77777777" w:rsidR="00B502CF" w:rsidRDefault="00B502CF" w:rsidP="00B502CF">
      <w:pPr>
        <w:rPr>
          <w:sz w:val="16"/>
        </w:rPr>
      </w:pPr>
    </w:p>
    <w:p w14:paraId="0B4DFA95" w14:textId="77777777" w:rsidR="00B502CF" w:rsidRDefault="00B502CF" w:rsidP="00B502CF">
      <w:pPr>
        <w:pStyle w:val="Heading4"/>
      </w:pPr>
      <w:r>
        <w:t xml:space="preserve">Black voters key in the states that will determine electoral outcomes </w:t>
      </w:r>
    </w:p>
    <w:p w14:paraId="4992EA63" w14:textId="77777777" w:rsidR="00B502CF" w:rsidRDefault="00B502CF" w:rsidP="00B502CF">
      <w:r w:rsidRPr="000D5D14">
        <w:rPr>
          <w:rStyle w:val="Style13ptBold"/>
        </w:rPr>
        <w:t>Parker 20</w:t>
      </w:r>
      <w:r>
        <w:t xml:space="preserve"> – White House reporter for Bloomberg News</w:t>
      </w:r>
    </w:p>
    <w:p w14:paraId="2436C403" w14:textId="77777777" w:rsidR="00B502CF" w:rsidRDefault="00B502CF" w:rsidP="00B502CF">
      <w:r>
        <w:t>Mario, 2/6. “</w:t>
      </w:r>
      <w:r w:rsidRPr="000D5D14">
        <w:t>Trump’s Plea to Black Voters Shows Find-a-Few Strategy</w:t>
      </w:r>
      <w:r>
        <w:t xml:space="preserve">.” </w:t>
      </w:r>
      <w:r w:rsidRPr="000D5D14">
        <w:t>Bloomberg Wire Service</w:t>
      </w:r>
      <w:r>
        <w:t xml:space="preserve">, ProQuest. </w:t>
      </w:r>
    </w:p>
    <w:p w14:paraId="640A7E14" w14:textId="77777777" w:rsidR="00B502CF" w:rsidRPr="000D5D14" w:rsidRDefault="00B502CF" w:rsidP="00B502CF">
      <w:pPr>
        <w:rPr>
          <w:sz w:val="16"/>
        </w:rPr>
      </w:pPr>
      <w:r w:rsidRPr="000D5D14">
        <w:rPr>
          <w:rStyle w:val="StyleUnderline"/>
        </w:rPr>
        <w:t>Black voters will</w:t>
      </w:r>
      <w:r w:rsidRPr="000D5D14">
        <w:rPr>
          <w:sz w:val="16"/>
        </w:rPr>
        <w:t xml:space="preserve"> help </w:t>
      </w:r>
      <w:r w:rsidRPr="000D5D14">
        <w:rPr>
          <w:rStyle w:val="Emphasis"/>
        </w:rPr>
        <w:t>sway electoral outcomes</w:t>
      </w:r>
      <w:r w:rsidRPr="000D5D14">
        <w:rPr>
          <w:sz w:val="16"/>
        </w:rPr>
        <w:t xml:space="preserve"> </w:t>
      </w:r>
      <w:r w:rsidRPr="000D5D14">
        <w:rPr>
          <w:rStyle w:val="StyleUnderline"/>
        </w:rPr>
        <w:t>in key battleground states from Florida to Wisconsin</w:t>
      </w:r>
      <w:r w:rsidRPr="000D5D14">
        <w:rPr>
          <w:sz w:val="16"/>
        </w:rPr>
        <w:t>, and Trump has spent the last week showcasing policies he believes should win their support. An $11 million ad his campaign broadcast during the Super Bowl featured Alice Johnson, a black woman whom Trump granted clemency at the request of Kim Kardashian, and highlighted legislation he signed in 2018 reducing prison sentences for nonviolent drug offenses.</w:t>
      </w:r>
    </w:p>
    <w:p w14:paraId="0193C10D" w14:textId="77777777" w:rsidR="00B502CF" w:rsidRPr="000D5D14" w:rsidRDefault="00B502CF" w:rsidP="00B502CF">
      <w:pPr>
        <w:rPr>
          <w:sz w:val="16"/>
        </w:rPr>
      </w:pPr>
      <w:r w:rsidRPr="000D5D14">
        <w:rPr>
          <w:sz w:val="16"/>
        </w:rPr>
        <w:t>The president frequently claims that he’s driven black unemployment rates to the lowest levels in U.S. history.</w:t>
      </w:r>
    </w:p>
    <w:p w14:paraId="1C61C5E6" w14:textId="77777777" w:rsidR="00B502CF" w:rsidRPr="000D5D14" w:rsidRDefault="00B502CF" w:rsidP="00B502CF">
      <w:pPr>
        <w:rPr>
          <w:sz w:val="16"/>
        </w:rPr>
      </w:pPr>
      <w:r w:rsidRPr="000D5D14">
        <w:rPr>
          <w:sz w:val="16"/>
        </w:rPr>
        <w:t>“It was quite obvious the effort that was being made to speak to the black electorate” in the State of the Union, Candis Smith, a political science professor at Pennsylvania State University in University Park, said in a telephone interview. “In one way this is a little bit better than in 2016, when Trump basically told black people that they are living in neighborhoods that are burning and that you have nothing to lose.”</w:t>
      </w:r>
    </w:p>
    <w:p w14:paraId="6DF1C88B" w14:textId="77777777" w:rsidR="00B502CF" w:rsidRPr="000D5D14" w:rsidRDefault="00B502CF" w:rsidP="00B502CF">
      <w:pPr>
        <w:rPr>
          <w:sz w:val="16"/>
        </w:rPr>
      </w:pPr>
      <w:r w:rsidRPr="000D5D14">
        <w:rPr>
          <w:rStyle w:val="StyleUnderline"/>
        </w:rPr>
        <w:t>Trump’s campaign has developed a more sophisticated approach to winning black support than in 2016</w:t>
      </w:r>
      <w:r w:rsidRPr="000D5D14">
        <w:rPr>
          <w:sz w:val="16"/>
        </w:rPr>
        <w:t>, when he famously told black voters: “What the hell do you have to lose?” In November, his campaign formed Black Voices for Trump, an offshoot charged with recruiting and engaging African-American voters.</w:t>
      </w:r>
    </w:p>
    <w:p w14:paraId="6FA7667B" w14:textId="77777777" w:rsidR="00B502CF" w:rsidRPr="000D5D14" w:rsidRDefault="00B502CF" w:rsidP="00B502CF">
      <w:pPr>
        <w:rPr>
          <w:sz w:val="16"/>
        </w:rPr>
      </w:pPr>
      <w:r w:rsidRPr="000D5D14">
        <w:rPr>
          <w:sz w:val="16"/>
        </w:rPr>
        <w:t>People associated with Black Voices for Trump have held events in black communities in which organizers praise the president while giving out tens of thousands of dollars in cash to attendees, Politico reported last month.</w:t>
      </w:r>
    </w:p>
    <w:p w14:paraId="04136729" w14:textId="77777777" w:rsidR="00B502CF" w:rsidRPr="000D5D14" w:rsidRDefault="00B502CF" w:rsidP="00B502CF">
      <w:pPr>
        <w:rPr>
          <w:sz w:val="16"/>
        </w:rPr>
      </w:pPr>
      <w:r w:rsidRPr="000D5D14">
        <w:rPr>
          <w:sz w:val="16"/>
        </w:rPr>
        <w:t>DeSantis Model</w:t>
      </w:r>
    </w:p>
    <w:p w14:paraId="776947B7" w14:textId="77777777" w:rsidR="00B502CF" w:rsidRPr="000D5D14" w:rsidRDefault="00B502CF" w:rsidP="00B502CF">
      <w:pPr>
        <w:rPr>
          <w:sz w:val="16"/>
        </w:rPr>
      </w:pPr>
      <w:r w:rsidRPr="000D5D14">
        <w:rPr>
          <w:rStyle w:val="StyleUnderline"/>
        </w:rPr>
        <w:t xml:space="preserve">Trump would make a Democratic victory in the November election much more difficult if he can either </w:t>
      </w:r>
      <w:r w:rsidRPr="001974FE">
        <w:rPr>
          <w:rStyle w:val="Emphasis"/>
        </w:rPr>
        <w:t>increase his share</w:t>
      </w:r>
      <w:r w:rsidRPr="000D5D14">
        <w:rPr>
          <w:rStyle w:val="StyleUnderline"/>
        </w:rPr>
        <w:t xml:space="preserve"> of the black vote from the 8% he won in 2016 or discourage turnout among black Dem</w:t>
      </w:r>
      <w:r w:rsidRPr="000D5D14">
        <w:rPr>
          <w:sz w:val="16"/>
        </w:rPr>
        <w:t>ocrat</w:t>
      </w:r>
      <w:r w:rsidRPr="000D5D14">
        <w:rPr>
          <w:rStyle w:val="StyleUnderline"/>
        </w:rPr>
        <w:t>s</w:t>
      </w:r>
      <w:r w:rsidRPr="000D5D14">
        <w:rPr>
          <w:sz w:val="16"/>
        </w:rPr>
        <w:t>. One model for Trump’s campaign is Florida Governor Ron DeSantis, who won 18% of votes from black women in his 2018 election in part by promising to expand government scholarships for private schools, a policy Republicans call “school choice.”</w:t>
      </w:r>
    </w:p>
    <w:p w14:paraId="1CF11DAF" w14:textId="77777777" w:rsidR="00B502CF" w:rsidRPr="000D5D14" w:rsidRDefault="00B502CF" w:rsidP="00B502CF">
      <w:pPr>
        <w:rPr>
          <w:sz w:val="16"/>
        </w:rPr>
      </w:pPr>
      <w:r w:rsidRPr="000D5D14">
        <w:rPr>
          <w:sz w:val="16"/>
        </w:rPr>
        <w:t>William Mattox, director of the J. Stanley Marshall Center For Educational Options at the James Madison Institute in Tallahassee, said school choice “was the deciding factor in the race.”</w:t>
      </w:r>
    </w:p>
    <w:p w14:paraId="690C931F" w14:textId="77777777" w:rsidR="00B502CF" w:rsidRPr="000D5D14" w:rsidRDefault="00B502CF" w:rsidP="00B502CF">
      <w:pPr>
        <w:rPr>
          <w:sz w:val="16"/>
        </w:rPr>
      </w:pPr>
      <w:r w:rsidRPr="000D5D14">
        <w:rPr>
          <w:sz w:val="16"/>
        </w:rPr>
        <w:t>But most African Americans consider Trump to be racist and his support among black voters does not appear to have budged appreciably since 2016, according to a January poll by the Washington Post and Ipsos. And Trump’s gestures can come across as pandering, particularly when he dwells on racial stereotypes. During the State of the Union, Trump pointed out that the mother of the girl he awarded a scholarship “is a single parent,” and that the Army veteran, Tony Rankins, landed his Opportunity Zone job “after struggling with drug addiction.”</w:t>
      </w:r>
    </w:p>
    <w:p w14:paraId="2274F038" w14:textId="77777777" w:rsidR="00B502CF" w:rsidRPr="000D5D14" w:rsidRDefault="00B502CF" w:rsidP="00B502CF">
      <w:pPr>
        <w:rPr>
          <w:sz w:val="16"/>
        </w:rPr>
      </w:pPr>
      <w:r w:rsidRPr="000D5D14">
        <w:rPr>
          <w:sz w:val="16"/>
        </w:rPr>
        <w:t>Smith questioned why Trump didn’t also highlight “black business owners -- those folks exist, or what about black college-educated women drowning in debt?”</w:t>
      </w:r>
    </w:p>
    <w:p w14:paraId="7B3053A8" w14:textId="77777777" w:rsidR="00B502CF" w:rsidRPr="000D5D14" w:rsidRDefault="00B502CF" w:rsidP="00B502CF">
      <w:pPr>
        <w:rPr>
          <w:sz w:val="16"/>
        </w:rPr>
      </w:pPr>
      <w:r w:rsidRPr="000D5D14">
        <w:rPr>
          <w:sz w:val="16"/>
        </w:rPr>
        <w:t>And while recognizing black beneficiaries of his policies in his speech, Trump also awarded the Medal of Freedom -- the nation’s highest civilian honor -- to Rush Limbaugh. The ailing conservative radio host has publicly made racist remarks, and played a song on his program about former President Barack Obama titled “Barack the Magic Negro.” He was forced to resign from an ESPN football program in 2003 after declaring that the media “has been very desirous that a black quarterback do well” and saying that former Philadelphia Eagles quarterback Donovan McNabb didn’t deserve credit for his team’s success.</w:t>
      </w:r>
    </w:p>
    <w:p w14:paraId="08064088" w14:textId="77777777" w:rsidR="00B502CF" w:rsidRPr="000D5D14" w:rsidRDefault="00B502CF" w:rsidP="00B502CF">
      <w:pPr>
        <w:rPr>
          <w:sz w:val="16"/>
        </w:rPr>
      </w:pPr>
      <w:r w:rsidRPr="000D5D14">
        <w:rPr>
          <w:sz w:val="16"/>
        </w:rPr>
        <w:t>“Thank you for your decades of tireless devotion to our country,” Trump told Limbaugh.</w:t>
      </w:r>
    </w:p>
    <w:p w14:paraId="72E6557B" w14:textId="77777777" w:rsidR="00B502CF" w:rsidRPr="000D5D14" w:rsidRDefault="00B502CF" w:rsidP="00B502CF">
      <w:pPr>
        <w:rPr>
          <w:sz w:val="16"/>
        </w:rPr>
      </w:pPr>
      <w:r w:rsidRPr="000D5D14">
        <w:rPr>
          <w:sz w:val="16"/>
        </w:rPr>
        <w:t>Smith said that “to honor the Tuskegee Airmen, to honor him that way and turn around and give Rush Limbaugh that medal was in some ways a slap in the face.”</w:t>
      </w:r>
    </w:p>
    <w:p w14:paraId="096A32BE" w14:textId="77777777" w:rsidR="00B502CF" w:rsidRPr="000D5D14" w:rsidRDefault="00B502CF" w:rsidP="00B502CF">
      <w:pPr>
        <w:rPr>
          <w:sz w:val="16"/>
        </w:rPr>
      </w:pPr>
      <w:r w:rsidRPr="000D5D14">
        <w:rPr>
          <w:sz w:val="16"/>
        </w:rPr>
        <w:t>The president’s own rhetoric presents a challenge to wooing black voters. In 2017, he said there were “very fine people” on both sides of a white nationalist rally in Charlottesville, Virginia, that erupted in violence and left one person dead. Last summer, he called Baltimore -- a black-majority city -- a “disgusting, rat and rodent infested mess.”</w:t>
      </w:r>
    </w:p>
    <w:p w14:paraId="4A295B98" w14:textId="77777777" w:rsidR="00B502CF" w:rsidRPr="000D5D14" w:rsidRDefault="00B502CF" w:rsidP="00B502CF">
      <w:pPr>
        <w:rPr>
          <w:sz w:val="16"/>
        </w:rPr>
      </w:pPr>
      <w:r w:rsidRPr="000D5D14">
        <w:rPr>
          <w:sz w:val="16"/>
        </w:rPr>
        <w:t>Black Turnout</w:t>
      </w:r>
    </w:p>
    <w:p w14:paraId="2FABB561" w14:textId="77777777" w:rsidR="00B502CF" w:rsidRPr="000D5D14" w:rsidRDefault="00B502CF" w:rsidP="00B502CF">
      <w:pPr>
        <w:rPr>
          <w:sz w:val="16"/>
        </w:rPr>
      </w:pPr>
      <w:r w:rsidRPr="001974FE">
        <w:rPr>
          <w:rStyle w:val="Emphasis"/>
        </w:rPr>
        <w:t>Trump’s re-election path runs through swing states with large non-white populations</w:t>
      </w:r>
      <w:r w:rsidRPr="001A297D">
        <w:rPr>
          <w:rStyle w:val="StyleUnderline"/>
        </w:rPr>
        <w:t>. Georgia, Michigan, and North Carolina have significant black communities, as well as Pennsylvania, Wisconsin and</w:t>
      </w:r>
      <w:r w:rsidRPr="000D5D14">
        <w:rPr>
          <w:sz w:val="16"/>
        </w:rPr>
        <w:t xml:space="preserve"> the president’s new home state of </w:t>
      </w:r>
      <w:r w:rsidRPr="001A297D">
        <w:rPr>
          <w:rStyle w:val="StyleUnderline"/>
        </w:rPr>
        <w:t>Florida</w:t>
      </w:r>
      <w:r w:rsidRPr="000D5D14">
        <w:rPr>
          <w:sz w:val="16"/>
        </w:rPr>
        <w:t>.</w:t>
      </w:r>
    </w:p>
    <w:p w14:paraId="695A17F0" w14:textId="77777777" w:rsidR="00B502CF" w:rsidRPr="000D5D14" w:rsidRDefault="00B502CF" w:rsidP="00B502CF">
      <w:pPr>
        <w:rPr>
          <w:sz w:val="16"/>
        </w:rPr>
      </w:pPr>
      <w:r w:rsidRPr="000D5D14">
        <w:rPr>
          <w:sz w:val="16"/>
        </w:rPr>
        <w:t>Trump will travel to Charlotte, North Carolina, on Friday to speak at an event promoting Opportunity Zone investments.</w:t>
      </w:r>
    </w:p>
    <w:p w14:paraId="405539E3" w14:textId="77777777" w:rsidR="00B502CF" w:rsidRPr="000D5D14" w:rsidRDefault="00B502CF" w:rsidP="00B502CF">
      <w:pPr>
        <w:rPr>
          <w:sz w:val="16"/>
        </w:rPr>
      </w:pPr>
      <w:r w:rsidRPr="001A297D">
        <w:rPr>
          <w:rStyle w:val="StyleUnderline"/>
        </w:rPr>
        <w:t>Black voter turnout decreased during</w:t>
      </w:r>
      <w:r w:rsidRPr="000D5D14">
        <w:rPr>
          <w:sz w:val="16"/>
        </w:rPr>
        <w:t xml:space="preserve"> the </w:t>
      </w:r>
      <w:r w:rsidRPr="001A297D">
        <w:rPr>
          <w:rStyle w:val="StyleUnderline"/>
        </w:rPr>
        <w:t>2016</w:t>
      </w:r>
      <w:r w:rsidRPr="000D5D14">
        <w:rPr>
          <w:sz w:val="16"/>
        </w:rPr>
        <w:t xml:space="preserve"> election </w:t>
      </w:r>
      <w:r w:rsidRPr="001A297D">
        <w:rPr>
          <w:rStyle w:val="StyleUnderline"/>
        </w:rPr>
        <w:t>as white turnout rose, according to</w:t>
      </w:r>
      <w:r w:rsidRPr="000D5D14">
        <w:rPr>
          <w:sz w:val="16"/>
        </w:rPr>
        <w:t xml:space="preserve"> a </w:t>
      </w:r>
      <w:r w:rsidRPr="001A297D">
        <w:rPr>
          <w:rStyle w:val="StyleUnderline"/>
        </w:rPr>
        <w:t>Pew</w:t>
      </w:r>
      <w:r w:rsidRPr="000D5D14">
        <w:rPr>
          <w:sz w:val="16"/>
        </w:rPr>
        <w:t xml:space="preserve"> Research Center analysis of data. </w:t>
      </w:r>
      <w:r w:rsidRPr="001A297D">
        <w:rPr>
          <w:rStyle w:val="StyleUnderline"/>
        </w:rPr>
        <w:t xml:space="preserve">It rose in the 2018 midterm </w:t>
      </w:r>
      <w:r w:rsidRPr="000D5D14">
        <w:rPr>
          <w:sz w:val="16"/>
        </w:rPr>
        <w:t xml:space="preserve">elections, </w:t>
      </w:r>
      <w:r w:rsidRPr="001A297D">
        <w:rPr>
          <w:rStyle w:val="StyleUnderline"/>
        </w:rPr>
        <w:t>aiding Dem</w:t>
      </w:r>
      <w:r w:rsidRPr="000D5D14">
        <w:rPr>
          <w:sz w:val="16"/>
        </w:rPr>
        <w:t>ocrat</w:t>
      </w:r>
      <w:r w:rsidRPr="001A297D">
        <w:rPr>
          <w:rStyle w:val="StyleUnderline"/>
        </w:rPr>
        <w:t>s</w:t>
      </w:r>
      <w:r w:rsidRPr="000D5D14">
        <w:rPr>
          <w:sz w:val="16"/>
        </w:rPr>
        <w:t xml:space="preserve"> in their </w:t>
      </w:r>
      <w:r w:rsidRPr="001A297D">
        <w:rPr>
          <w:rStyle w:val="StyleUnderline"/>
        </w:rPr>
        <w:t>successful campaign to take control of the House</w:t>
      </w:r>
      <w:r w:rsidRPr="000D5D14">
        <w:rPr>
          <w:sz w:val="16"/>
        </w:rPr>
        <w:t xml:space="preserve"> of Representatives.</w:t>
      </w:r>
    </w:p>
    <w:p w14:paraId="209AA24B" w14:textId="77777777" w:rsidR="00B502CF" w:rsidRPr="000D5D14" w:rsidRDefault="00B502CF" w:rsidP="00B502CF">
      <w:pPr>
        <w:rPr>
          <w:sz w:val="16"/>
        </w:rPr>
      </w:pPr>
      <w:r w:rsidRPr="000D5D14">
        <w:rPr>
          <w:sz w:val="16"/>
        </w:rPr>
        <w:t>Turnout among black women is credited with helping Doug Jones win a special election in 2017 to become the first Alabama Democrat in the Senate since 1997. In 2018, Stacey Abrams narrowly lost Georgia’s gubernatorial race to Republican Brian Kemp, after drawing strong support among black women.</w:t>
      </w:r>
    </w:p>
    <w:p w14:paraId="6750CF24" w14:textId="77777777" w:rsidR="00B502CF" w:rsidRPr="000D5D14" w:rsidRDefault="00B502CF" w:rsidP="00B502CF">
      <w:pPr>
        <w:rPr>
          <w:sz w:val="16"/>
        </w:rPr>
      </w:pPr>
      <w:r w:rsidRPr="000D5D14">
        <w:rPr>
          <w:sz w:val="16"/>
        </w:rPr>
        <w:t>“</w:t>
      </w:r>
      <w:r w:rsidRPr="000D5D14">
        <w:rPr>
          <w:rStyle w:val="StyleUnderline"/>
        </w:rPr>
        <w:t>Anyone who is paying attention recognizes that the Democratic party’s electoral success is contingent upon motivating and engaging the black electorate</w:t>
      </w:r>
      <w:r w:rsidRPr="000D5D14">
        <w:rPr>
          <w:sz w:val="16"/>
        </w:rPr>
        <w:t xml:space="preserve">,” </w:t>
      </w:r>
      <w:r w:rsidRPr="000D5D14">
        <w:rPr>
          <w:rStyle w:val="StyleUnderline"/>
        </w:rPr>
        <w:t>said</w:t>
      </w:r>
      <w:r w:rsidRPr="000D5D14">
        <w:rPr>
          <w:sz w:val="16"/>
        </w:rPr>
        <w:t xml:space="preserve"> Corey </w:t>
      </w:r>
      <w:r w:rsidRPr="000D5D14">
        <w:rPr>
          <w:rStyle w:val="StyleUnderline"/>
        </w:rPr>
        <w:t>Fields, a sociology professor at Georgetown</w:t>
      </w:r>
      <w:r w:rsidRPr="000D5D14">
        <w:rPr>
          <w:sz w:val="16"/>
        </w:rPr>
        <w:t xml:space="preserve"> University and author of “Black Elephants in the Room: The Unexpected Politics of African-American Republicans.”</w:t>
      </w:r>
    </w:p>
    <w:p w14:paraId="22278540" w14:textId="77777777" w:rsidR="00B502CF" w:rsidRPr="00D16D39" w:rsidRDefault="00B502CF" w:rsidP="00B502CF">
      <w:pPr>
        <w:pStyle w:val="Heading4"/>
        <w:rPr>
          <w:u w:val="single"/>
        </w:rPr>
      </w:pPr>
      <w:r>
        <w:t xml:space="preserve">Swing states are </w:t>
      </w:r>
      <w:r w:rsidRPr="00176144">
        <w:rPr>
          <w:u w:val="single"/>
        </w:rPr>
        <w:t>critical</w:t>
      </w:r>
      <w:r>
        <w:t xml:space="preserve"> in 2020 --- the election is </w:t>
      </w:r>
      <w:r>
        <w:rPr>
          <w:u w:val="single"/>
        </w:rPr>
        <w:t>extremely close</w:t>
      </w:r>
    </w:p>
    <w:p w14:paraId="612FB4AD" w14:textId="77777777" w:rsidR="00B502CF" w:rsidRDefault="00B502CF" w:rsidP="00B502CF">
      <w:r w:rsidRPr="00D16D39">
        <w:rPr>
          <w:rStyle w:val="Style13ptBold"/>
        </w:rPr>
        <w:t>Cohn 20</w:t>
      </w:r>
      <w:r>
        <w:t xml:space="preserve"> – </w:t>
      </w:r>
      <w:r w:rsidRPr="00D16D39">
        <w:t>domestic correspondent for The Upshot at The New York Times. He covers elections, polling and demographics</w:t>
      </w:r>
    </w:p>
    <w:p w14:paraId="7E33352C" w14:textId="77777777" w:rsidR="00B502CF" w:rsidRDefault="00B502CF" w:rsidP="00B502CF">
      <w:r>
        <w:t>Nate, 4/13. “</w:t>
      </w:r>
      <w:r w:rsidRPr="00D16D39">
        <w:t>Why Biden’s Polling Lead vs. Trump Isn’t as Solid as It Looks</w:t>
      </w:r>
      <w:r>
        <w:t>.” Ne</w:t>
      </w:r>
      <w:r w:rsidRPr="00D16D39">
        <w:t>w York Times (Online),</w:t>
      </w:r>
      <w:r>
        <w:t xml:space="preserve"> Proquest Central.</w:t>
      </w:r>
    </w:p>
    <w:p w14:paraId="0D8BE182" w14:textId="77777777" w:rsidR="00B502CF" w:rsidRPr="00D16D39" w:rsidRDefault="00B502CF" w:rsidP="00B502CF">
      <w:pPr>
        <w:rPr>
          <w:sz w:val="16"/>
        </w:rPr>
      </w:pPr>
      <w:r w:rsidRPr="00D16D39">
        <w:rPr>
          <w:sz w:val="16"/>
        </w:rPr>
        <w:t xml:space="preserve">President </w:t>
      </w:r>
      <w:r w:rsidRPr="00D16D39">
        <w:rPr>
          <w:rStyle w:val="StyleUnderline"/>
        </w:rPr>
        <w:t>Trump and</w:t>
      </w:r>
      <w:r w:rsidRPr="00D16D39">
        <w:rPr>
          <w:sz w:val="16"/>
        </w:rPr>
        <w:t xml:space="preserve"> Joe </w:t>
      </w:r>
      <w:r w:rsidRPr="00D16D39">
        <w:rPr>
          <w:rStyle w:val="StyleUnderline"/>
        </w:rPr>
        <w:t xml:space="preserve">Biden begin the general election campaign locked in a </w:t>
      </w:r>
      <w:r w:rsidRPr="00D16D39">
        <w:rPr>
          <w:rStyle w:val="Emphasis"/>
        </w:rPr>
        <w:t>highly competitive contest</w:t>
      </w:r>
      <w:r w:rsidRPr="00D16D39">
        <w:rPr>
          <w:sz w:val="16"/>
        </w:rPr>
        <w:t xml:space="preserve"> that remains fought along the lines of the 2016 presidential election, </w:t>
      </w:r>
      <w:r w:rsidRPr="00D16D39">
        <w:rPr>
          <w:rStyle w:val="StyleUnderline"/>
        </w:rPr>
        <w:t>according to national and battleground state polls.</w:t>
      </w:r>
    </w:p>
    <w:p w14:paraId="4A56E9E7" w14:textId="77777777" w:rsidR="00B502CF" w:rsidRPr="00D16D39" w:rsidRDefault="00B502CF" w:rsidP="00B502CF">
      <w:pPr>
        <w:rPr>
          <w:sz w:val="16"/>
        </w:rPr>
      </w:pPr>
      <w:r w:rsidRPr="00D16D39">
        <w:rPr>
          <w:rStyle w:val="StyleUnderline"/>
        </w:rPr>
        <w:t xml:space="preserve">If anyone holds the early edge, it is </w:t>
      </w:r>
      <w:r w:rsidRPr="00D16D39">
        <w:rPr>
          <w:sz w:val="16"/>
        </w:rPr>
        <w:t xml:space="preserve">Mr. </w:t>
      </w:r>
      <w:r w:rsidRPr="00D16D39">
        <w:rPr>
          <w:rStyle w:val="StyleUnderline"/>
        </w:rPr>
        <w:t>Biden</w:t>
      </w:r>
      <w:r w:rsidRPr="00D16D39">
        <w:rPr>
          <w:sz w:val="16"/>
        </w:rPr>
        <w:t xml:space="preserve">. </w:t>
      </w:r>
      <w:r w:rsidRPr="00D16D39">
        <w:rPr>
          <w:rStyle w:val="StyleUnderline"/>
        </w:rPr>
        <w:t>He leads by an average of six points in national live-interview polls of registered voters</w:t>
      </w:r>
      <w:r w:rsidRPr="00D16D39">
        <w:rPr>
          <w:sz w:val="16"/>
        </w:rPr>
        <w:t xml:space="preserve">. </w:t>
      </w:r>
      <w:r w:rsidRPr="00D16D39">
        <w:rPr>
          <w:rStyle w:val="StyleUnderline"/>
        </w:rPr>
        <w:t xml:space="preserve">But </w:t>
      </w:r>
      <w:r w:rsidRPr="00D16D39">
        <w:rPr>
          <w:rStyle w:val="Emphasis"/>
        </w:rPr>
        <w:t>the election will be decided by voters in the battleground states</w:t>
      </w:r>
      <w:r w:rsidRPr="00D16D39">
        <w:rPr>
          <w:sz w:val="16"/>
        </w:rPr>
        <w:t xml:space="preserve">, </w:t>
      </w:r>
      <w:r w:rsidRPr="00D16D39">
        <w:rPr>
          <w:rStyle w:val="Emphasis"/>
        </w:rPr>
        <w:t>not registered voters nationwide</w:t>
      </w:r>
      <w:r w:rsidRPr="00D16D39">
        <w:rPr>
          <w:sz w:val="16"/>
        </w:rPr>
        <w:t>, and there the story is not nearly so clear or rosy for Mr. Biden.</w:t>
      </w:r>
    </w:p>
    <w:p w14:paraId="03582D2C" w14:textId="77777777" w:rsidR="00B502CF" w:rsidRPr="00D16D39" w:rsidRDefault="00B502CF" w:rsidP="00B502CF">
      <w:pPr>
        <w:rPr>
          <w:sz w:val="16"/>
        </w:rPr>
      </w:pPr>
      <w:r w:rsidRPr="00D16D39">
        <w:rPr>
          <w:sz w:val="16"/>
        </w:rPr>
        <w:t xml:space="preserve">At the moment, a reasonable estimate is that Mr. </w:t>
      </w:r>
      <w:r w:rsidRPr="00D16D39">
        <w:rPr>
          <w:rStyle w:val="StyleUnderline"/>
        </w:rPr>
        <w:t>Biden</w:t>
      </w:r>
      <w:r w:rsidRPr="00D16D39">
        <w:rPr>
          <w:sz w:val="16"/>
        </w:rPr>
        <w:t xml:space="preserve"> is performing four or five points worse among likely voters in the critical states than he is among registered voters nationwide. As a result, he </w:t>
      </w:r>
      <w:r w:rsidRPr="00D16D39">
        <w:rPr>
          <w:rStyle w:val="StyleUnderline"/>
        </w:rPr>
        <w:t>holds</w:t>
      </w:r>
      <w:r w:rsidRPr="00D16D39">
        <w:rPr>
          <w:sz w:val="16"/>
        </w:rPr>
        <w:t xml:space="preserve"> only </w:t>
      </w:r>
      <w:r w:rsidRPr="00D16D39">
        <w:rPr>
          <w:rStyle w:val="StyleUnderline"/>
        </w:rPr>
        <w:t xml:space="preserve">a </w:t>
      </w:r>
      <w:r w:rsidRPr="00D16D39">
        <w:rPr>
          <w:rStyle w:val="Emphasis"/>
        </w:rPr>
        <w:t>narrow and tenuous edge in the race for the Electoral College</w:t>
      </w:r>
      <w:r w:rsidRPr="00D16D39">
        <w:rPr>
          <w:sz w:val="16"/>
        </w:rPr>
        <w:t>, if he holds one at all.</w:t>
      </w:r>
    </w:p>
    <w:p w14:paraId="68C993D3" w14:textId="77777777" w:rsidR="00B502CF" w:rsidRDefault="00B502CF" w:rsidP="00B502CF"/>
    <w:p w14:paraId="1838F141" w14:textId="77777777" w:rsidR="00B502CF" w:rsidRDefault="00B502CF" w:rsidP="00B502CF">
      <w:pPr>
        <w:pStyle w:val="Heading4"/>
      </w:pPr>
      <w:r>
        <w:t xml:space="preserve">Key to </w:t>
      </w:r>
      <w:r w:rsidRPr="001974FE">
        <w:rPr>
          <w:u w:val="single"/>
        </w:rPr>
        <w:t>Pennsylvania</w:t>
      </w:r>
      <w:r>
        <w:t>, which can flip the election</w:t>
      </w:r>
    </w:p>
    <w:p w14:paraId="5B8BF7CB" w14:textId="77777777" w:rsidR="00B502CF" w:rsidRDefault="00B502CF" w:rsidP="00B502CF">
      <w:r w:rsidRPr="004C3E84">
        <w:rPr>
          <w:rStyle w:val="Style13ptBold"/>
        </w:rPr>
        <w:t>Terruso 20</w:t>
      </w:r>
      <w:r>
        <w:t xml:space="preserve"> – </w:t>
      </w:r>
      <w:r w:rsidRPr="004C3E84">
        <w:t>the Philadelphia Inquirer 2020 presidential election reporter with a particular focus on the Pennsylvania electorate</w:t>
      </w:r>
    </w:p>
    <w:p w14:paraId="23AE14E5" w14:textId="77777777" w:rsidR="00B502CF" w:rsidRDefault="00B502CF" w:rsidP="00B502CF">
      <w:r>
        <w:t xml:space="preserve">Julia, 2/12. “‘We’re supposed to be Democrats’: Black Trump supporters in Philly on why they back the president.” </w:t>
      </w:r>
      <w:r w:rsidRPr="004C3E84">
        <w:t>https://www.inquirer.com/news/black-voters-donald-trump-philadelphia-pennsylvania-2020-20200212.html</w:t>
      </w:r>
    </w:p>
    <w:p w14:paraId="6864491D" w14:textId="77777777" w:rsidR="00B502CF" w:rsidRPr="004D6A7A" w:rsidRDefault="00B502CF" w:rsidP="00B502CF">
      <w:pPr>
        <w:rPr>
          <w:sz w:val="16"/>
        </w:rPr>
      </w:pPr>
      <w:r w:rsidRPr="004D6A7A">
        <w:rPr>
          <w:rStyle w:val="StyleUnderline"/>
        </w:rPr>
        <w:t>For Trump, who won 8% of black voters nationally in 2016</w:t>
      </w:r>
      <w:r w:rsidRPr="004D6A7A">
        <w:rPr>
          <w:sz w:val="16"/>
        </w:rPr>
        <w:t xml:space="preserve"> — a slight increase compared with Mitt Romney in 2012 but still an exceptionally low number — </w:t>
      </w:r>
      <w:r w:rsidRPr="004D6A7A">
        <w:rPr>
          <w:rStyle w:val="StyleUnderline"/>
        </w:rPr>
        <w:t xml:space="preserve">achieving </w:t>
      </w:r>
      <w:r w:rsidRPr="004D6A7A">
        <w:rPr>
          <w:rStyle w:val="Emphasis"/>
        </w:rPr>
        <w:t>even a</w:t>
      </w:r>
      <w:r w:rsidRPr="004D6A7A">
        <w:rPr>
          <w:rStyle w:val="StyleUnderline"/>
        </w:rPr>
        <w:t xml:space="preserve"> </w:t>
      </w:r>
      <w:r w:rsidRPr="004D6A7A">
        <w:rPr>
          <w:rStyle w:val="Emphasis"/>
        </w:rPr>
        <w:t>marginal increase in black support</w:t>
      </w:r>
      <w:r w:rsidRPr="004D6A7A">
        <w:rPr>
          <w:rStyle w:val="StyleUnderline"/>
        </w:rPr>
        <w:t xml:space="preserve"> in 2020 has become a mission</w:t>
      </w:r>
      <w:r w:rsidRPr="004D6A7A">
        <w:rPr>
          <w:sz w:val="16"/>
        </w:rPr>
        <w:t>. Trump and his campaign have started making high-profile pitches to African American voters.</w:t>
      </w:r>
    </w:p>
    <w:p w14:paraId="6A55D904" w14:textId="77777777" w:rsidR="00B502CF" w:rsidRPr="004D6A7A" w:rsidRDefault="00B502CF" w:rsidP="00B502CF">
      <w:pPr>
        <w:rPr>
          <w:sz w:val="16"/>
        </w:rPr>
      </w:pPr>
      <w:r w:rsidRPr="004D6A7A">
        <w:rPr>
          <w:sz w:val="16"/>
        </w:rPr>
        <w:t>During the Super Bowl, the campaign aired an ad featuring a woman whose son had been released from prison, thanks to a criminal justice reform bill Trump signed. And in a reality-show-like moment during his State of the Union address last week, Trump announced a scholarship for a Philadelphia fourth grader as part of an attack on what he called “failing government schools.” The Inquirer later reported she actually attends one of the city’s most desirable charter schools.</w:t>
      </w:r>
    </w:p>
    <w:p w14:paraId="7A73557A" w14:textId="77777777" w:rsidR="00B502CF" w:rsidRPr="004D6A7A" w:rsidRDefault="00B502CF" w:rsidP="00B502CF">
      <w:pPr>
        <w:rPr>
          <w:sz w:val="16"/>
        </w:rPr>
      </w:pPr>
      <w:r w:rsidRPr="004D6A7A">
        <w:rPr>
          <w:rStyle w:val="StyleUnderline"/>
        </w:rPr>
        <w:t>Black Trump supporters</w:t>
      </w:r>
      <w:r w:rsidRPr="004D6A7A">
        <w:rPr>
          <w:sz w:val="16"/>
        </w:rPr>
        <w:t xml:space="preserve"> interviewed over the last month in and around Philadelphia </w:t>
      </w:r>
      <w:r w:rsidRPr="004D6A7A">
        <w:rPr>
          <w:rStyle w:val="StyleUnderline"/>
        </w:rPr>
        <w:t>cited</w:t>
      </w:r>
      <w:r w:rsidRPr="004D6A7A">
        <w:rPr>
          <w:sz w:val="16"/>
        </w:rPr>
        <w:t xml:space="preserve"> a number of reasons for backing him: the bipartisan </w:t>
      </w:r>
      <w:r w:rsidRPr="004D6A7A">
        <w:rPr>
          <w:rStyle w:val="StyleUnderline"/>
        </w:rPr>
        <w:t>criminal justice reform</w:t>
      </w:r>
      <w:r w:rsidRPr="004D6A7A">
        <w:rPr>
          <w:sz w:val="16"/>
        </w:rPr>
        <w:t xml:space="preserve"> package, jobs and the economy, and abortion restrictions, as well as legislation creating “opportunity zones” to spark development in poor urban areas.</w:t>
      </w:r>
    </w:p>
    <w:p w14:paraId="35A32028" w14:textId="77777777" w:rsidR="00B502CF" w:rsidRPr="004D6A7A" w:rsidRDefault="00B502CF" w:rsidP="00B502CF">
      <w:pPr>
        <w:rPr>
          <w:sz w:val="16"/>
        </w:rPr>
      </w:pPr>
      <w:r w:rsidRPr="004D6A7A">
        <w:rPr>
          <w:rStyle w:val="StyleUnderline"/>
        </w:rPr>
        <w:t>Trump won Pennsylvania by fewer than 44,000 votes, or</w:t>
      </w:r>
      <w:r w:rsidRPr="004D6A7A">
        <w:rPr>
          <w:sz w:val="16"/>
        </w:rPr>
        <w:t xml:space="preserve"> about </w:t>
      </w:r>
      <w:r w:rsidRPr="004D6A7A">
        <w:rPr>
          <w:rStyle w:val="StyleUnderline"/>
        </w:rPr>
        <w:t>0.7%</w:t>
      </w:r>
      <w:r w:rsidRPr="004D6A7A">
        <w:rPr>
          <w:sz w:val="16"/>
        </w:rPr>
        <w:t xml:space="preserve">, </w:t>
      </w:r>
      <w:r w:rsidRPr="004D6A7A">
        <w:rPr>
          <w:rStyle w:val="StyleUnderline"/>
        </w:rPr>
        <w:t>so even a slight increase in black support could help him win it again in 2020, when the state is expected to play a similarly decisive role</w:t>
      </w:r>
      <w:r w:rsidRPr="004D6A7A">
        <w:rPr>
          <w:sz w:val="16"/>
        </w:rPr>
        <w:t>. According to exit polls, Trump won 14% of black male voters in Pennsylvania, but just 1% of black female voters.</w:t>
      </w:r>
    </w:p>
    <w:p w14:paraId="4E157BAB" w14:textId="77777777" w:rsidR="00B502CF" w:rsidRPr="004D6A7A" w:rsidRDefault="00B502CF" w:rsidP="00B502CF">
      <w:pPr>
        <w:rPr>
          <w:sz w:val="16"/>
        </w:rPr>
      </w:pPr>
      <w:r w:rsidRPr="004D6A7A">
        <w:rPr>
          <w:rStyle w:val="Emphasis"/>
        </w:rPr>
        <w:t>Growing that support will be an uphill battle</w:t>
      </w:r>
      <w:r w:rsidRPr="004D6A7A">
        <w:rPr>
          <w:sz w:val="16"/>
        </w:rPr>
        <w:t>. A Washington Post poll in January found that 8 in 10 black voters think Trump is racist, while three-quarters of black adults said Trump’s actions have been “bad for African Americans.”</w:t>
      </w:r>
    </w:p>
    <w:p w14:paraId="2936207F" w14:textId="77777777" w:rsidR="00B502CF" w:rsidRDefault="00B502CF" w:rsidP="00B502CF"/>
    <w:p w14:paraId="1C8965A8" w14:textId="77777777" w:rsidR="00B502CF" w:rsidRDefault="00B502CF" w:rsidP="00B502CF">
      <w:pPr>
        <w:pStyle w:val="Heading3"/>
      </w:pPr>
      <w:r>
        <w:t>AT: Black Voters Link N/U – Trump Outreach</w:t>
      </w:r>
    </w:p>
    <w:p w14:paraId="5E0D9660" w14:textId="77777777" w:rsidR="00B502CF" w:rsidRDefault="00B502CF" w:rsidP="00B502CF"/>
    <w:p w14:paraId="4A4ED17E" w14:textId="77777777" w:rsidR="00B502CF" w:rsidRDefault="00B502CF" w:rsidP="00B502CF">
      <w:pPr>
        <w:pStyle w:val="Heading4"/>
      </w:pPr>
      <w:r>
        <w:t>Soundbites and photo ops won’t get it done—</w:t>
      </w:r>
      <w:r w:rsidRPr="004D6A7A">
        <w:rPr>
          <w:u w:val="single"/>
        </w:rPr>
        <w:t>action</w:t>
      </w:r>
      <w:r>
        <w:t xml:space="preserve"> on CJR can turn black voters out for Trump</w:t>
      </w:r>
    </w:p>
    <w:p w14:paraId="4CC7A8D6" w14:textId="77777777" w:rsidR="00B502CF" w:rsidRDefault="00B502CF" w:rsidP="00B502CF">
      <w:r w:rsidRPr="003F4229">
        <w:rPr>
          <w:rStyle w:val="Style13ptBold"/>
        </w:rPr>
        <w:t>Ray 20</w:t>
      </w:r>
      <w:r>
        <w:t xml:space="preserve"> – </w:t>
      </w:r>
      <w:r w:rsidRPr="003F4229">
        <w:t>David M. Rubenstein Fellow - Governance Studies</w:t>
      </w:r>
      <w:r>
        <w:t xml:space="preserve">, Brookings </w:t>
      </w:r>
    </w:p>
    <w:p w14:paraId="22A50052" w14:textId="77777777" w:rsidR="00B502CF" w:rsidRDefault="00B502CF" w:rsidP="00B502CF">
      <w:r>
        <w:t>Rashawn, 2/25. “</w:t>
      </w:r>
      <w:r w:rsidRPr="003F4229">
        <w:t>To win Black men’s votes in 2020, save your slogans and speak to our priorities</w:t>
      </w:r>
      <w:r>
        <w:t xml:space="preserve">.” </w:t>
      </w:r>
      <w:r w:rsidRPr="003F4229">
        <w:t>https://www.brookings.edu/blog/fixgov/2020/02/25/to-win-black-mens-votes-in-2020-save-your-slogans-and-speak-to-our-priorities/</w:t>
      </w:r>
    </w:p>
    <w:p w14:paraId="2F0A16D1" w14:textId="77777777" w:rsidR="00B502CF" w:rsidRPr="003F4229" w:rsidRDefault="00B502CF" w:rsidP="00B502CF">
      <w:pPr>
        <w:rPr>
          <w:sz w:val="16"/>
        </w:rPr>
      </w:pPr>
      <w:r w:rsidRPr="003F4229">
        <w:rPr>
          <w:rStyle w:val="StyleUnderline"/>
        </w:rPr>
        <w:t>Despite Super Bowl ads, targeted outreach to HBCUs, and even handing out envelopes of cash, presidential candidates are missing why some Black male voters feel invisible in the 2020 election</w:t>
      </w:r>
      <w:r w:rsidRPr="003F4229">
        <w:rPr>
          <w:sz w:val="16"/>
        </w:rPr>
        <w:t xml:space="preserve">. If they were listening to Black men, they would hear: “Unsure if I even want to vote this time… I understand why Black men feel left out… It’s just a lot of hate for us…” These </w:t>
      </w:r>
      <w:r w:rsidRPr="003F4229">
        <w:rPr>
          <w:rStyle w:val="StyleUnderline"/>
        </w:rPr>
        <w:t>comments capture the perception, and oftentimes the reality, that Black men are omitted from policy decision making</w:t>
      </w:r>
      <w:r w:rsidRPr="003F4229">
        <w:rPr>
          <w:sz w:val="16"/>
        </w:rPr>
        <w:t>.</w:t>
      </w:r>
    </w:p>
    <w:p w14:paraId="311A1F47" w14:textId="77777777" w:rsidR="00B502CF" w:rsidRPr="003F4229" w:rsidRDefault="00B502CF" w:rsidP="00B502CF">
      <w:pPr>
        <w:rPr>
          <w:sz w:val="16"/>
        </w:rPr>
      </w:pPr>
      <w:r w:rsidRPr="00213958">
        <w:rPr>
          <w:rStyle w:val="StyleUnderline"/>
        </w:rPr>
        <w:t>Successful candidates must work harder to understand Black men’s priorities</w:t>
      </w:r>
      <w:r w:rsidRPr="003F4229">
        <w:rPr>
          <w:sz w:val="16"/>
        </w:rPr>
        <w:t xml:space="preserve"> and speak to our aspirations for a better future. </w:t>
      </w:r>
      <w:r w:rsidRPr="00213958">
        <w:rPr>
          <w:rStyle w:val="StyleUnderline"/>
        </w:rPr>
        <w:t xml:space="preserve">Save your slogans and your soundbites, Black men are looking for an </w:t>
      </w:r>
      <w:r w:rsidRPr="00213958">
        <w:rPr>
          <w:rStyle w:val="Emphasis"/>
        </w:rPr>
        <w:t>authentic plan</w:t>
      </w:r>
      <w:r w:rsidRPr="00213958">
        <w:rPr>
          <w:rStyle w:val="StyleUnderline"/>
        </w:rPr>
        <w:t xml:space="preserve"> to address</w:t>
      </w:r>
      <w:r w:rsidRPr="003F4229">
        <w:rPr>
          <w:sz w:val="16"/>
        </w:rPr>
        <w:t xml:space="preserve"> economic growth in Black communities, vocational and technological training that aligns with jobs, access to social services, and </w:t>
      </w:r>
      <w:r w:rsidRPr="00213958">
        <w:rPr>
          <w:rStyle w:val="Emphasis"/>
        </w:rPr>
        <w:t>criminal justice reform</w:t>
      </w:r>
      <w:r w:rsidRPr="003F4229">
        <w:rPr>
          <w:sz w:val="16"/>
        </w:rPr>
        <w:t>.</w:t>
      </w:r>
    </w:p>
    <w:p w14:paraId="522EA7FB" w14:textId="77777777" w:rsidR="00B502CF" w:rsidRPr="003F4229" w:rsidRDefault="00B502CF" w:rsidP="00B502CF">
      <w:pPr>
        <w:rPr>
          <w:sz w:val="16"/>
        </w:rPr>
      </w:pPr>
      <w:r w:rsidRPr="003F4229">
        <w:rPr>
          <w:sz w:val="16"/>
        </w:rPr>
        <w:t>Simply put, Black men prioritize the economy (just like most voters). Similar to most men, regardless of race or social class, work is intrinsically tied to Black men’s identities and how they value themselves. When the impact of work is weakened, it affects all aspects of their lives. While President Trump is touting low unemployment numbers, the unemployment rate of Black men in cities with low job growth such as Memphis, Detroit, and Newark is quadruple that of Whites in those cities, and significantly higher than the Black rate overall. Furthermore, the unemployment rate only includes people who are actively seeking a job. Some Black men have opted out of the labor market because of dismal opportunities. Many Black men who are working are underpaid, have subpar work benefits, and struggle to put food on the table.</w:t>
      </w:r>
    </w:p>
    <w:p w14:paraId="62EF2312" w14:textId="77777777" w:rsidR="00B502CF" w:rsidRPr="003F4229" w:rsidRDefault="00B502CF" w:rsidP="00B502CF">
      <w:pPr>
        <w:rPr>
          <w:sz w:val="16"/>
        </w:rPr>
      </w:pPr>
      <w:r w:rsidRPr="003F4229">
        <w:rPr>
          <w:sz w:val="16"/>
        </w:rPr>
        <w:t>There is a lack of high-quality jobs in geographic areas where most Black men live. The work deficits in cities such as Detroit, Cleveland, and Baltimore are systemic—a result both of the historical legacy and current policies of redlining, restrictive covenants, and racism. Predominately Black cities have job sectors with slow growth and are removed from economic hubs best positioned for future opportunities. Based on job growth potential, Black men are underrepresented in the best 15 occupations and overrepresented in the bottom 15 occupations for men. Black Americans are mostly concentrated in low-wage jobs that have unstable benefits and are most likely to be in occupations susceptible to technical displacement (production, food service, retail, and clerical work). Education and health professions, two occupations most resistant to technical displacement, should be a focus of vocational and technical training in predominately Black communities. However, Black men do not represent a large share in either of these fields.</w:t>
      </w:r>
    </w:p>
    <w:p w14:paraId="0B21500B" w14:textId="77777777" w:rsidR="00B502CF" w:rsidRPr="003F4229" w:rsidRDefault="00B502CF" w:rsidP="00B502CF">
      <w:pPr>
        <w:rPr>
          <w:sz w:val="16"/>
        </w:rPr>
      </w:pPr>
      <w:r w:rsidRPr="003F4229">
        <w:rPr>
          <w:sz w:val="16"/>
        </w:rPr>
        <w:t xml:space="preserve">Not only are Black men left out of the mainstream labor market, they are also being left out of the gig economy. One big source of frustration for Black men is their omission from the drug industry (including the legalization of marijuana and the manufacturing of opioids). The total retail value of hemp-related products was estimated to be $820 million in 2017. Marijuana possession helped to single-handedly incarcerate hundreds of thousands of Black males over the past 30 years. </w:t>
      </w:r>
      <w:r w:rsidRPr="003F4229">
        <w:rPr>
          <w:rStyle w:val="StyleUnderline"/>
        </w:rPr>
        <w:t>As a group, Black men are disproportionately incarcerated for non-violent drug offenses; yet, that same group is mostly failing to reap rewards from federal- and state-level efforts to legalize hemp or marijuana products</w:t>
      </w:r>
      <w:r w:rsidRPr="003F4229">
        <w:rPr>
          <w:sz w:val="16"/>
        </w:rPr>
        <w:t>. Those economic benefits flow mostly to their White counterparts.</w:t>
      </w:r>
    </w:p>
    <w:p w14:paraId="18087C0F" w14:textId="77777777" w:rsidR="00B502CF" w:rsidRPr="003F4229" w:rsidRDefault="00B502CF" w:rsidP="00B502CF">
      <w:pPr>
        <w:rPr>
          <w:sz w:val="16"/>
        </w:rPr>
      </w:pPr>
      <w:r w:rsidRPr="003F4229">
        <w:rPr>
          <w:sz w:val="16"/>
        </w:rPr>
        <w:t xml:space="preserve">Furthermore, </w:t>
      </w:r>
      <w:r w:rsidRPr="003F4229">
        <w:rPr>
          <w:rStyle w:val="StyleUnderline"/>
        </w:rPr>
        <w:t>crack cocaine, which had huge disparities in sentencing relative to powder cocaine, was viewed through the policy lens of criminalization, whereas the opioid epidemic is viewed through the policy lens of addiction and treatment.</w:t>
      </w:r>
      <w:r w:rsidRPr="003F4229">
        <w:rPr>
          <w:sz w:val="16"/>
        </w:rPr>
        <w:t xml:space="preserve"> To policymakers, </w:t>
      </w:r>
      <w:r w:rsidRPr="003F4229">
        <w:rPr>
          <w:rStyle w:val="StyleUnderline"/>
        </w:rPr>
        <w:t>crack cocaine users were criminals who posed a public safety threat, while opioid users are victims in need of public health assistance. The dichotomy of criminal/addict alters how people are able to access and utilize social services</w:t>
      </w:r>
      <w:r w:rsidRPr="003F4229">
        <w:rPr>
          <w:sz w:val="16"/>
        </w:rPr>
        <w:t>. Keon Gilbert at Saint Louis University has done extensive research on Black men’s healthcare utilization. He finds that Black men struggle to navigate the moving parts of healthcare. Gilbert elected to work with organizations, like 100 Black Men, who are taking health and social services directly to communities. 100 Black Men is a national organization that improves the educational and economic opportunities for young people most susceptible to the school to prison pipeline. With the St. Louis Chapter, Gilbert created The Barbershop Tour, which conducts health screenings at barbershops and gives Black men advice on how to navigate social services.</w:t>
      </w:r>
    </w:p>
    <w:p w14:paraId="188BF88F" w14:textId="77777777" w:rsidR="00B502CF" w:rsidRDefault="00B502CF" w:rsidP="00B502CF"/>
    <w:p w14:paraId="4CCB46C3" w14:textId="77777777" w:rsidR="00B502CF" w:rsidRDefault="00B502CF" w:rsidP="00B502CF">
      <w:pPr>
        <w:pStyle w:val="Heading4"/>
      </w:pPr>
      <w:r>
        <w:t xml:space="preserve">Current Trump efforts aren’t making a dent </w:t>
      </w:r>
    </w:p>
    <w:p w14:paraId="2D668540" w14:textId="77777777" w:rsidR="00B502CF" w:rsidRDefault="00B502CF" w:rsidP="00B502CF">
      <w:r w:rsidRPr="00C34CFA">
        <w:rPr>
          <w:rStyle w:val="Style13ptBold"/>
        </w:rPr>
        <w:t>Singer 20</w:t>
      </w:r>
      <w:r>
        <w:t xml:space="preserve"> – </w:t>
      </w:r>
      <w:r w:rsidRPr="00C34CFA">
        <w:t>Senior writer for The American Independent posted</w:t>
      </w:r>
    </w:p>
    <w:p w14:paraId="5112BCFE" w14:textId="77777777" w:rsidR="00B502CF" w:rsidRDefault="00B502CF" w:rsidP="00B502CF">
      <w:r>
        <w:t>Emily, 4/20/20. “</w:t>
      </w:r>
      <w:r w:rsidRPr="00C34CFA">
        <w:t>Trump's attempt to woo black voters is failing worse than ever</w:t>
      </w:r>
      <w:r>
        <w:t xml:space="preserve">.” </w:t>
      </w:r>
      <w:r w:rsidRPr="00C34CFA">
        <w:t>https://americanindependent.com/donald-trump-black-voters-poll-2020-election-joe-biden-white-house/</w:t>
      </w:r>
    </w:p>
    <w:p w14:paraId="56E946D2" w14:textId="77777777" w:rsidR="00B502CF" w:rsidRPr="00C34CFA" w:rsidRDefault="00B502CF" w:rsidP="00B502CF">
      <w:pPr>
        <w:rPr>
          <w:sz w:val="16"/>
        </w:rPr>
      </w:pPr>
      <w:r w:rsidRPr="00C34CFA">
        <w:rPr>
          <w:rStyle w:val="StyleUnderline"/>
        </w:rPr>
        <w:t>In an effort to win reelection</w:t>
      </w:r>
      <w:r w:rsidRPr="00C34CFA">
        <w:rPr>
          <w:sz w:val="16"/>
        </w:rPr>
        <w:t xml:space="preserve"> in 2020, Donald </w:t>
      </w:r>
      <w:r w:rsidRPr="00C34CFA">
        <w:rPr>
          <w:rStyle w:val="StyleUnderline"/>
        </w:rPr>
        <w:t>Trump and his campaign have made a strong push to win over black voters</w:t>
      </w:r>
      <w:r w:rsidRPr="00C34CFA">
        <w:rPr>
          <w:sz w:val="16"/>
        </w:rPr>
        <w:t>, a traditionally Democratic constituency.</w:t>
      </w:r>
    </w:p>
    <w:p w14:paraId="4E4ECB5E" w14:textId="77777777" w:rsidR="00B502CF" w:rsidRPr="00C34CFA" w:rsidRDefault="00B502CF" w:rsidP="00B502CF">
      <w:pPr>
        <w:rPr>
          <w:sz w:val="16"/>
        </w:rPr>
      </w:pPr>
      <w:r w:rsidRPr="00C34CFA">
        <w:rPr>
          <w:sz w:val="16"/>
        </w:rPr>
        <w:t>In fact, Trump claimed in November 2019 that he would win reelection in 2020, thanks to "a groundswell of support from hardworking African American patriots."</w:t>
      </w:r>
    </w:p>
    <w:p w14:paraId="3FDCB043" w14:textId="77777777" w:rsidR="00B502CF" w:rsidRPr="00C34CFA" w:rsidRDefault="00B502CF" w:rsidP="00B502CF">
      <w:pPr>
        <w:rPr>
          <w:sz w:val="16"/>
        </w:rPr>
      </w:pPr>
      <w:r w:rsidRPr="00C34CFA">
        <w:rPr>
          <w:sz w:val="16"/>
        </w:rPr>
        <w:t>The Trump campaign has so far spent at least $1 million trying to court black voters in 2020, including on advertising in black-run newspapers and radio stations, according to Politico.</w:t>
      </w:r>
    </w:p>
    <w:p w14:paraId="1062CF63" w14:textId="77777777" w:rsidR="00B502CF" w:rsidRPr="00C34CFA" w:rsidRDefault="00B502CF" w:rsidP="00B502CF">
      <w:pPr>
        <w:rPr>
          <w:sz w:val="16"/>
        </w:rPr>
      </w:pPr>
      <w:r w:rsidRPr="00C34CFA">
        <w:rPr>
          <w:sz w:val="16"/>
        </w:rPr>
        <w:t>An organization run by Trump ally Darrell Scott, who co-chairs the reelection campaign's Black Voices for Trump effort, held events in black communities that raffled off cash to attendees, advertising prizes as high as $25,000.</w:t>
      </w:r>
    </w:p>
    <w:p w14:paraId="39BAC2A9" w14:textId="77777777" w:rsidR="00B502CF" w:rsidRPr="00C34CFA" w:rsidRDefault="00B502CF" w:rsidP="00B502CF">
      <w:pPr>
        <w:rPr>
          <w:sz w:val="16"/>
        </w:rPr>
      </w:pPr>
      <w:r w:rsidRPr="00C34CFA">
        <w:rPr>
          <w:sz w:val="16"/>
        </w:rPr>
        <w:t>Sen. Tim Scott (R-SC) — the only black Republican currently serving in the Senate — predicted Trump's efforts would win over black voters and help Trump win reelection in November.</w:t>
      </w:r>
    </w:p>
    <w:p w14:paraId="4CCAA1FD" w14:textId="77777777" w:rsidR="00B502CF" w:rsidRPr="00C34CFA" w:rsidRDefault="00B502CF" w:rsidP="00B502CF">
      <w:pPr>
        <w:rPr>
          <w:sz w:val="16"/>
        </w:rPr>
      </w:pPr>
      <w:r w:rsidRPr="00C34CFA">
        <w:rPr>
          <w:sz w:val="16"/>
        </w:rPr>
        <w:t>Sen. Scott said in February that Trump would win at least 12% of the black vote, calling it "game over" for Democrats if that were the case.</w:t>
      </w:r>
    </w:p>
    <w:p w14:paraId="14B54386" w14:textId="77777777" w:rsidR="00B502CF" w:rsidRPr="00C34CFA" w:rsidRDefault="00B502CF" w:rsidP="00B502CF">
      <w:pPr>
        <w:rPr>
          <w:sz w:val="16"/>
        </w:rPr>
      </w:pPr>
      <w:r w:rsidRPr="00C34CFA">
        <w:rPr>
          <w:sz w:val="16"/>
        </w:rPr>
        <w:t xml:space="preserve">But an NBC News/Wall Street Journal poll released on Monday suggests that, </w:t>
      </w:r>
      <w:r w:rsidRPr="00C34CFA">
        <w:rPr>
          <w:rStyle w:val="StyleUnderline"/>
        </w:rPr>
        <w:t>despite the effort</w:t>
      </w:r>
      <w:r w:rsidRPr="00C34CFA">
        <w:rPr>
          <w:sz w:val="16"/>
        </w:rPr>
        <w:t xml:space="preserve">, </w:t>
      </w:r>
      <w:r w:rsidRPr="00C34CFA">
        <w:rPr>
          <w:rStyle w:val="StyleUnderline"/>
        </w:rPr>
        <w:t>Trump's support among black voters doesn't seem to have shifted since</w:t>
      </w:r>
      <w:r w:rsidRPr="00C34CFA">
        <w:rPr>
          <w:sz w:val="16"/>
        </w:rPr>
        <w:t xml:space="preserve"> the </w:t>
      </w:r>
      <w:r w:rsidRPr="00C34CFA">
        <w:rPr>
          <w:rStyle w:val="StyleUnderline"/>
        </w:rPr>
        <w:t>2016</w:t>
      </w:r>
      <w:r w:rsidRPr="00C34CFA">
        <w:rPr>
          <w:sz w:val="16"/>
        </w:rPr>
        <w:t xml:space="preserve"> election, when Trump got 8% of the black vote, according to exit poll data.</w:t>
      </w:r>
    </w:p>
    <w:p w14:paraId="08EC32A4" w14:textId="77777777" w:rsidR="00B502CF" w:rsidRPr="00C34CFA" w:rsidRDefault="00B502CF" w:rsidP="00B502CF">
      <w:pPr>
        <w:rPr>
          <w:sz w:val="16"/>
        </w:rPr>
      </w:pPr>
      <w:r w:rsidRPr="00C34CFA">
        <w:rPr>
          <w:sz w:val="16"/>
        </w:rPr>
        <w:t>Just one poll in April, from Fox News, showed Trump gaining with Black voters, suggesting Trump would receive 10% of their support.</w:t>
      </w:r>
    </w:p>
    <w:p w14:paraId="685F7194" w14:textId="77777777" w:rsidR="00B502CF" w:rsidRPr="00C34CFA" w:rsidRDefault="00B502CF" w:rsidP="00B502CF">
      <w:pPr>
        <w:rPr>
          <w:sz w:val="16"/>
        </w:rPr>
      </w:pPr>
      <w:r w:rsidRPr="00C34CFA">
        <w:rPr>
          <w:rStyle w:val="StyleUnderline"/>
        </w:rPr>
        <w:t>Trump has</w:t>
      </w:r>
      <w:r w:rsidRPr="00C34CFA">
        <w:rPr>
          <w:sz w:val="16"/>
        </w:rPr>
        <w:t xml:space="preserve"> long </w:t>
      </w:r>
      <w:r w:rsidRPr="00C34CFA">
        <w:rPr>
          <w:rStyle w:val="StyleUnderline"/>
        </w:rPr>
        <w:t>attempted to win over black voters</w:t>
      </w:r>
      <w:r w:rsidRPr="00C34CFA">
        <w:rPr>
          <w:sz w:val="16"/>
        </w:rPr>
        <w:t xml:space="preserve"> — despite making racist comments.</w:t>
      </w:r>
    </w:p>
    <w:p w14:paraId="309516DB" w14:textId="77777777" w:rsidR="00B502CF" w:rsidRPr="00C34CFA" w:rsidRDefault="00B502CF" w:rsidP="00B502CF">
      <w:pPr>
        <w:rPr>
          <w:sz w:val="16"/>
        </w:rPr>
      </w:pPr>
      <w:r w:rsidRPr="00C34CFA">
        <w:rPr>
          <w:sz w:val="16"/>
        </w:rPr>
        <w:t>He tried to hire rapper 50 Cent for his inauguration but was turned down.</w:t>
      </w:r>
    </w:p>
    <w:p w14:paraId="629A8C19" w14:textId="77777777" w:rsidR="00B502CF" w:rsidRPr="00C34CFA" w:rsidRDefault="00B502CF" w:rsidP="00B502CF">
      <w:pPr>
        <w:rPr>
          <w:sz w:val="16"/>
        </w:rPr>
      </w:pPr>
      <w:r w:rsidRPr="00C34CFA">
        <w:rPr>
          <w:sz w:val="16"/>
        </w:rPr>
        <w:t>And in his 2020 State of the Union Address, Trump tried to make a push for black voters by talking about low African American unemployment, before the coronavirus economic downturn.</w:t>
      </w:r>
    </w:p>
    <w:p w14:paraId="5DFD924B" w14:textId="77777777" w:rsidR="00B502CF" w:rsidRPr="00C34CFA" w:rsidRDefault="00B502CF" w:rsidP="00B502CF">
      <w:pPr>
        <w:rPr>
          <w:sz w:val="16"/>
        </w:rPr>
      </w:pPr>
      <w:r w:rsidRPr="00C34CFA">
        <w:rPr>
          <w:sz w:val="16"/>
        </w:rPr>
        <w:t xml:space="preserve">But </w:t>
      </w:r>
      <w:r w:rsidRPr="00C34CFA">
        <w:rPr>
          <w:rStyle w:val="Emphasis"/>
        </w:rPr>
        <w:t>so far</w:t>
      </w:r>
      <w:r w:rsidRPr="00C34CFA">
        <w:rPr>
          <w:sz w:val="16"/>
        </w:rPr>
        <w:t xml:space="preserve">, the </w:t>
      </w:r>
      <w:r w:rsidRPr="00C34CFA">
        <w:rPr>
          <w:rStyle w:val="StyleUnderline"/>
        </w:rPr>
        <w:t>polls suggest</w:t>
      </w:r>
      <w:r w:rsidRPr="00C34CFA">
        <w:rPr>
          <w:sz w:val="16"/>
        </w:rPr>
        <w:t xml:space="preserve"> that all of </w:t>
      </w:r>
      <w:r w:rsidRPr="00C34CFA">
        <w:rPr>
          <w:rStyle w:val="StyleUnderline"/>
        </w:rPr>
        <w:t>his efforts are falling flat</w:t>
      </w:r>
      <w:r w:rsidRPr="00C34CFA">
        <w:rPr>
          <w:sz w:val="16"/>
        </w:rPr>
        <w:t>.</w:t>
      </w:r>
    </w:p>
    <w:p w14:paraId="63E220B5" w14:textId="77777777" w:rsidR="00B502CF" w:rsidRDefault="00B502CF" w:rsidP="00B502CF">
      <w:pPr>
        <w:pStyle w:val="Heading3"/>
      </w:pPr>
      <w:r>
        <w:t>AT: Black Voters Link N/U – First Step Act</w:t>
      </w:r>
    </w:p>
    <w:p w14:paraId="750DBB4F" w14:textId="77777777" w:rsidR="00B502CF" w:rsidRDefault="00B502CF" w:rsidP="00B502CF"/>
    <w:p w14:paraId="2AD7B3B2" w14:textId="77777777" w:rsidR="00B502CF" w:rsidRDefault="00B502CF" w:rsidP="00B502CF"/>
    <w:p w14:paraId="30158004" w14:textId="77777777" w:rsidR="00B502CF" w:rsidRDefault="00B502CF" w:rsidP="00B502CF">
      <w:r>
        <w:t>Can also read more general AT: first step act</w:t>
      </w:r>
    </w:p>
    <w:p w14:paraId="43DCF6D0" w14:textId="77777777" w:rsidR="00B502CF" w:rsidRDefault="00B502CF" w:rsidP="00B502CF"/>
    <w:p w14:paraId="0EF56FD8" w14:textId="77777777" w:rsidR="00B502CF" w:rsidRDefault="00B502CF" w:rsidP="00B502CF">
      <w:pPr>
        <w:pStyle w:val="Heading4"/>
      </w:pPr>
      <w:r>
        <w:t xml:space="preserve">Black voters are focused on Trump’s </w:t>
      </w:r>
      <w:r w:rsidRPr="0034667C">
        <w:rPr>
          <w:u w:val="single"/>
        </w:rPr>
        <w:t>overall</w:t>
      </w:r>
      <w:r>
        <w:t xml:space="preserve"> policy record --- it doesn’t go far enough</w:t>
      </w:r>
    </w:p>
    <w:p w14:paraId="78D0629E" w14:textId="77777777" w:rsidR="00B502CF" w:rsidRDefault="00B502CF" w:rsidP="00B502CF">
      <w:r w:rsidRPr="0034667C">
        <w:rPr>
          <w:rStyle w:val="Style13ptBold"/>
        </w:rPr>
        <w:t>Ross 20</w:t>
      </w:r>
      <w:r>
        <w:t xml:space="preserve"> – </w:t>
      </w:r>
      <w:r w:rsidRPr="0034667C">
        <w:t>reporter coving race at NBC News. She has written about, criminal justice, poverty, unemployment, immigration, gentrification, the state of the social safety net, politics as well as local, state and national policy for The Washington Post, the Huffington Post, USA Today, The Root, the Tennessean, the News &amp; Observer and the Corpus Christi Caller-Times</w:t>
      </w:r>
    </w:p>
    <w:p w14:paraId="6D644D98" w14:textId="77777777" w:rsidR="00B502CF" w:rsidRDefault="00B502CF" w:rsidP="00B502CF">
      <w:r>
        <w:t>Janell, 2/6. “</w:t>
      </w:r>
      <w:r w:rsidRPr="0034667C">
        <w:t>To many black voters, Trump's outreach is more showmanship than substance</w:t>
      </w:r>
      <w:r>
        <w:t xml:space="preserve">.” </w:t>
      </w:r>
      <w:r w:rsidRPr="0034667C">
        <w:t>https://www.nbcnews.com/news/nbcblk/many-black-voters-trump-s-outreach-more-showmanship-substance-n1131601</w:t>
      </w:r>
    </w:p>
    <w:p w14:paraId="3C01A659" w14:textId="77777777" w:rsidR="00B502CF" w:rsidRPr="0034667C" w:rsidRDefault="00B502CF" w:rsidP="00B502CF">
      <w:pPr>
        <w:rPr>
          <w:sz w:val="16"/>
        </w:rPr>
      </w:pPr>
      <w:r w:rsidRPr="0034667C">
        <w:rPr>
          <w:sz w:val="16"/>
        </w:rPr>
        <w:t xml:space="preserve">President Donald </w:t>
      </w:r>
      <w:r w:rsidRPr="00D25B3D">
        <w:rPr>
          <w:rStyle w:val="StyleUnderline"/>
        </w:rPr>
        <w:t>Trump made another appeal to black voters</w:t>
      </w:r>
      <w:r w:rsidRPr="0034667C">
        <w:rPr>
          <w:sz w:val="16"/>
        </w:rPr>
        <w:t xml:space="preserve"> this week </w:t>
      </w:r>
      <w:r w:rsidRPr="00D25B3D">
        <w:rPr>
          <w:rStyle w:val="StyleUnderline"/>
        </w:rPr>
        <w:t>in what some are calling his reality-TV marketing moment</w:t>
      </w:r>
      <w:r w:rsidRPr="0034667C">
        <w:rPr>
          <w:sz w:val="16"/>
        </w:rPr>
        <w:t>.</w:t>
      </w:r>
    </w:p>
    <w:p w14:paraId="26576DFD" w14:textId="77777777" w:rsidR="00B502CF" w:rsidRPr="0034667C" w:rsidRDefault="00B502CF" w:rsidP="00B502CF">
      <w:pPr>
        <w:rPr>
          <w:sz w:val="16"/>
        </w:rPr>
      </w:pPr>
      <w:r w:rsidRPr="0034667C">
        <w:rPr>
          <w:sz w:val="16"/>
        </w:rPr>
        <w:t>In commercials and remarks this week, Trump said he’s tough on crime, hard on criminals and fond of the words “lock her up” He’s also compassionate, concerned about the effects of extended prison sentences and powerful enough to transform the lives of those affected by mass incarceration, according to Trump campaign ads.</w:t>
      </w:r>
    </w:p>
    <w:p w14:paraId="03234B98" w14:textId="77777777" w:rsidR="00B502CF" w:rsidRPr="0034667C" w:rsidRDefault="00B502CF" w:rsidP="00B502CF">
      <w:pPr>
        <w:rPr>
          <w:sz w:val="16"/>
        </w:rPr>
      </w:pPr>
      <w:r w:rsidRPr="0034667C">
        <w:rPr>
          <w:sz w:val="16"/>
        </w:rPr>
        <w:t xml:space="preserve">But many </w:t>
      </w:r>
      <w:r w:rsidRPr="00D25B3D">
        <w:rPr>
          <w:rStyle w:val="StyleUnderline"/>
        </w:rPr>
        <w:t xml:space="preserve">African Americans </w:t>
      </w:r>
      <w:r w:rsidRPr="00D25B3D">
        <w:rPr>
          <w:rStyle w:val="Emphasis"/>
        </w:rPr>
        <w:t>aren’t buying Trump’s rhetoric</w:t>
      </w:r>
      <w:r w:rsidRPr="0034667C">
        <w:rPr>
          <w:sz w:val="16"/>
        </w:rPr>
        <w:t xml:space="preserve"> </w:t>
      </w:r>
      <w:r w:rsidRPr="00D25B3D">
        <w:rPr>
          <w:rStyle w:val="StyleUnderline"/>
        </w:rPr>
        <w:t xml:space="preserve">and say his message to black voters </w:t>
      </w:r>
      <w:r w:rsidRPr="00D25B3D">
        <w:rPr>
          <w:rStyle w:val="Emphasis"/>
        </w:rPr>
        <w:t>doesn’t match the social policies his administration has endorsed</w:t>
      </w:r>
      <w:r w:rsidRPr="00D25B3D">
        <w:rPr>
          <w:rStyle w:val="StyleUnderline"/>
        </w:rPr>
        <w:t xml:space="preserve">. They say Trump is long on public relations and </w:t>
      </w:r>
      <w:r w:rsidRPr="00D25B3D">
        <w:rPr>
          <w:rStyle w:val="Emphasis"/>
        </w:rPr>
        <w:t>short on substance</w:t>
      </w:r>
      <w:r w:rsidRPr="0034667C">
        <w:rPr>
          <w:sz w:val="16"/>
        </w:rPr>
        <w:t xml:space="preserve"> </w:t>
      </w:r>
      <w:r w:rsidRPr="00D25B3D">
        <w:rPr>
          <w:rStyle w:val="StyleUnderline"/>
        </w:rPr>
        <w:t>in his courting of African Americans</w:t>
      </w:r>
      <w:r w:rsidRPr="0034667C">
        <w:rPr>
          <w:sz w:val="16"/>
        </w:rPr>
        <w:t>.</w:t>
      </w:r>
    </w:p>
    <w:p w14:paraId="7C17C109" w14:textId="77777777" w:rsidR="00B502CF" w:rsidRPr="0034667C" w:rsidRDefault="00B502CF" w:rsidP="00B502CF">
      <w:pPr>
        <w:rPr>
          <w:sz w:val="16"/>
        </w:rPr>
      </w:pPr>
      <w:r w:rsidRPr="0034667C">
        <w:rPr>
          <w:sz w:val="16"/>
        </w:rPr>
        <w:t>“</w:t>
      </w:r>
      <w:r w:rsidRPr="00D25B3D">
        <w:rPr>
          <w:rStyle w:val="StyleUnderline"/>
        </w:rPr>
        <w:t>The contradiction between how he governs and how he markets is</w:t>
      </w:r>
      <w:r w:rsidRPr="0034667C">
        <w:rPr>
          <w:sz w:val="16"/>
        </w:rPr>
        <w:t xml:space="preserve"> truly </w:t>
      </w:r>
      <w:r w:rsidRPr="00D25B3D">
        <w:rPr>
          <w:rStyle w:val="StyleUnderline"/>
        </w:rPr>
        <w:t>remarkable</w:t>
      </w:r>
      <w:r w:rsidRPr="0034667C">
        <w:rPr>
          <w:sz w:val="16"/>
        </w:rPr>
        <w:t>,” said Cathy Cohen, a professor of political science at the University of Chicago. “His deployment of black people on television and in speeches is very different than the way that he has governed in terms of shutting black people out of the benefits they rightly deserve. But this week, they were part of the America he fights for.”</w:t>
      </w:r>
    </w:p>
    <w:p w14:paraId="365566AA" w14:textId="77777777" w:rsidR="00B502CF" w:rsidRPr="00D25B3D" w:rsidRDefault="00B502CF" w:rsidP="00B502CF"/>
    <w:p w14:paraId="05506400" w14:textId="77777777" w:rsidR="00B502CF" w:rsidRDefault="00B502CF" w:rsidP="00B502CF"/>
    <w:p w14:paraId="7818F81D" w14:textId="77777777" w:rsidR="00B502CF" w:rsidRDefault="00B502CF" w:rsidP="00B502CF">
      <w:pPr>
        <w:pStyle w:val="Heading3"/>
      </w:pPr>
      <w:r>
        <w:t>AT: Black Voters Hate Trump/Dem Support Resilient</w:t>
      </w:r>
    </w:p>
    <w:p w14:paraId="70F35F80" w14:textId="77777777" w:rsidR="00B502CF" w:rsidRDefault="00B502CF" w:rsidP="00B502CF"/>
    <w:p w14:paraId="43A3B227" w14:textId="77777777" w:rsidR="00B502CF" w:rsidRDefault="00B502CF" w:rsidP="00B502CF">
      <w:pPr>
        <w:pStyle w:val="Heading4"/>
      </w:pPr>
      <w:r>
        <w:t>Black support for Dems is waning, and small changes endanger them</w:t>
      </w:r>
    </w:p>
    <w:p w14:paraId="79F6575C" w14:textId="77777777" w:rsidR="00B502CF" w:rsidRDefault="00B502CF" w:rsidP="00B502CF">
      <w:r w:rsidRPr="00204E96">
        <w:rPr>
          <w:rStyle w:val="Style13ptBold"/>
        </w:rPr>
        <w:t>Edsall, 20</w:t>
      </w:r>
      <w:r>
        <w:t xml:space="preserve"> –</w:t>
      </w:r>
      <w:r w:rsidRPr="00CA6216">
        <w:t xml:space="preserve"> Joseph Pulitzer II and Edith Pulitzer Moore Professor, Columbia School of Journalism</w:t>
      </w:r>
      <w:r>
        <w:t>; political editor at the Huffington Post</w:t>
      </w:r>
    </w:p>
    <w:p w14:paraId="7A82526A" w14:textId="77777777" w:rsidR="00B502CF" w:rsidRDefault="00B502CF" w:rsidP="00B502CF">
      <w:r>
        <w:t>Thomas B., 3/4. “Trump Has His Sights Set on Black Voters.” The New York Times. Proquest.</w:t>
      </w:r>
    </w:p>
    <w:p w14:paraId="74A09F38" w14:textId="77777777" w:rsidR="00B502CF" w:rsidRPr="001D621C" w:rsidRDefault="00B502CF" w:rsidP="00B502CF">
      <w:pPr>
        <w:rPr>
          <w:rStyle w:val="StyleUnderline"/>
        </w:rPr>
      </w:pPr>
      <w:r w:rsidRPr="001D621C">
        <w:rPr>
          <w:rStyle w:val="StyleUnderline"/>
        </w:rPr>
        <w:t>One problem facing Democrats and liberals is an overemphasis on what pollsters call the headline or top-line figures in polling reports, which</w:t>
      </w:r>
      <w:r w:rsidRPr="001D621C">
        <w:rPr>
          <w:sz w:val="16"/>
        </w:rPr>
        <w:t xml:space="preserve"> unquestionably </w:t>
      </w:r>
      <w:r w:rsidRPr="001D621C">
        <w:rPr>
          <w:rStyle w:val="StyleUnderline"/>
        </w:rPr>
        <w:t>show deep hostility to the Trump administration, and inadequate attention to some less prominent details.</w:t>
      </w:r>
    </w:p>
    <w:p w14:paraId="51092B24" w14:textId="77777777" w:rsidR="00B502CF" w:rsidRPr="001D621C" w:rsidRDefault="00B502CF" w:rsidP="00B502CF">
      <w:pPr>
        <w:rPr>
          <w:sz w:val="16"/>
        </w:rPr>
      </w:pPr>
      <w:r w:rsidRPr="001D621C">
        <w:rPr>
          <w:sz w:val="16"/>
        </w:rPr>
        <w:t>A survey of 804 registered African-American voters conducted last month for BlackPAC by Cornell Belcher’s firm, Brilliant Corners Research &amp; Strategies, produced this bullet list of findings:</w:t>
      </w:r>
    </w:p>
    <w:p w14:paraId="67C8F165" w14:textId="77777777" w:rsidR="00B502CF" w:rsidRPr="001D621C" w:rsidRDefault="00B502CF" w:rsidP="00B502CF">
      <w:pPr>
        <w:rPr>
          <w:sz w:val="16"/>
        </w:rPr>
      </w:pPr>
      <w:r w:rsidRPr="001D621C">
        <w:rPr>
          <w:sz w:val="16"/>
        </w:rPr>
        <w:t>76 percent of Black voters disapprove of Donald Trump’s job performance, with 65 percent saying they strongly disapprove.</w:t>
      </w:r>
    </w:p>
    <w:p w14:paraId="22E1B06C" w14:textId="77777777" w:rsidR="00B502CF" w:rsidRPr="001D621C" w:rsidRDefault="00B502CF" w:rsidP="00B502CF">
      <w:pPr>
        <w:rPr>
          <w:sz w:val="16"/>
        </w:rPr>
      </w:pPr>
      <w:r w:rsidRPr="001D621C">
        <w:rPr>
          <w:sz w:val="16"/>
        </w:rPr>
        <w:t>77 percent agree that Trump is a racist with 66 percent saying they strongly agree.</w:t>
      </w:r>
    </w:p>
    <w:p w14:paraId="4739D4F5" w14:textId="77777777" w:rsidR="00B502CF" w:rsidRPr="001D621C" w:rsidRDefault="00B502CF" w:rsidP="00B502CF">
      <w:pPr>
        <w:rPr>
          <w:sz w:val="16"/>
        </w:rPr>
      </w:pPr>
      <w:r w:rsidRPr="001D621C">
        <w:rPr>
          <w:sz w:val="16"/>
        </w:rPr>
        <w:t>75 percent disapprove of Congressional Republicans with 59 percent strongly disapproving. Also, the majority of Black voters (61 percent) think the Republican Party is also racist.</w:t>
      </w:r>
    </w:p>
    <w:p w14:paraId="10AB9DEA" w14:textId="77777777" w:rsidR="00B502CF" w:rsidRPr="001D621C" w:rsidRDefault="00B502CF" w:rsidP="00B502CF">
      <w:pPr>
        <w:rPr>
          <w:sz w:val="16"/>
        </w:rPr>
      </w:pPr>
      <w:r w:rsidRPr="001D621C">
        <w:rPr>
          <w:sz w:val="16"/>
        </w:rPr>
        <w:t xml:space="preserve">Further on in the report on the poll, there are some </w:t>
      </w:r>
      <w:r w:rsidRPr="001D621C">
        <w:rPr>
          <w:rStyle w:val="StyleUnderline"/>
        </w:rPr>
        <w:t>numbers that are less comforting for Democrats. Nearly one out of five</w:t>
      </w:r>
      <w:r w:rsidRPr="001D621C">
        <w:rPr>
          <w:sz w:val="16"/>
        </w:rPr>
        <w:t xml:space="preserve">, 18 percent, either strongly (13 percent) or somewhat (5 percent) </w:t>
      </w:r>
      <w:r w:rsidRPr="001D621C">
        <w:rPr>
          <w:rStyle w:val="StyleUnderline"/>
        </w:rPr>
        <w:t>approve of Trump’s job performance</w:t>
      </w:r>
      <w:r w:rsidRPr="001D621C">
        <w:rPr>
          <w:sz w:val="16"/>
        </w:rPr>
        <w:t>.</w:t>
      </w:r>
    </w:p>
    <w:p w14:paraId="22D5C47F" w14:textId="77777777" w:rsidR="00B502CF" w:rsidRPr="001D621C" w:rsidRDefault="00B502CF" w:rsidP="00B502CF">
      <w:pPr>
        <w:rPr>
          <w:sz w:val="16"/>
        </w:rPr>
      </w:pPr>
      <w:r w:rsidRPr="001D621C">
        <w:rPr>
          <w:sz w:val="16"/>
        </w:rPr>
        <w:t xml:space="preserve">Even more disconcerting to </w:t>
      </w:r>
      <w:r w:rsidRPr="001D621C">
        <w:rPr>
          <w:rStyle w:val="StyleUnderline"/>
        </w:rPr>
        <w:t>Democrats</w:t>
      </w:r>
      <w:r w:rsidRPr="001D621C">
        <w:rPr>
          <w:sz w:val="16"/>
        </w:rPr>
        <w:t xml:space="preserve">: according to the Belcher poll, their </w:t>
      </w:r>
      <w:r w:rsidRPr="001D621C">
        <w:rPr>
          <w:rStyle w:val="StyleUnderline"/>
        </w:rPr>
        <w:t>party “is underperforming in the generic ballot” among African-Americans</w:t>
      </w:r>
      <w:r w:rsidRPr="001D621C">
        <w:rPr>
          <w:sz w:val="16"/>
        </w:rPr>
        <w:t>. 70 percent of those interviewed said they plan to vote for the Democratic nominee, 12 percent said they plan to vote for Trump and another 12 percent said they will vote for a third-party candidate. Six percent said they were undecided. In comparison, Belcher noted, “Obama got 93 percent in 2012.” Clinton received 91 percent of the black vote in 2016.</w:t>
      </w:r>
    </w:p>
    <w:p w14:paraId="7DDFEF3C" w14:textId="77777777" w:rsidR="00B502CF" w:rsidRPr="001D621C" w:rsidRDefault="00B502CF" w:rsidP="00B502CF">
      <w:pPr>
        <w:rPr>
          <w:sz w:val="16"/>
        </w:rPr>
      </w:pPr>
      <w:r w:rsidRPr="001D621C">
        <w:rPr>
          <w:sz w:val="16"/>
        </w:rPr>
        <w:t xml:space="preserve">In other words — </w:t>
      </w:r>
      <w:r w:rsidRPr="001D621C">
        <w:rPr>
          <w:rStyle w:val="StyleUnderline"/>
        </w:rPr>
        <w:t>despite Trump’s record in office, describing</w:t>
      </w:r>
      <w:r w:rsidRPr="001D621C">
        <w:rPr>
          <w:sz w:val="16"/>
        </w:rPr>
        <w:t xml:space="preserve"> some </w:t>
      </w:r>
      <w:r w:rsidRPr="001D621C">
        <w:rPr>
          <w:rStyle w:val="StyleUnderline"/>
        </w:rPr>
        <w:t>white supremacists</w:t>
      </w:r>
      <w:r w:rsidRPr="001D621C">
        <w:rPr>
          <w:sz w:val="16"/>
        </w:rPr>
        <w:t xml:space="preserve"> in Charlottesville </w:t>
      </w:r>
      <w:r w:rsidRPr="001D621C">
        <w:rPr>
          <w:rStyle w:val="StyleUnderline"/>
        </w:rPr>
        <w:t>as “very fine people”;</w:t>
      </w:r>
      <w:r w:rsidRPr="001D621C">
        <w:rPr>
          <w:sz w:val="16"/>
        </w:rPr>
        <w:t xml:space="preserve"> referring to Haiti and African nations as “shithole countries,” and calling Elijah Cummings’s majority black Seventh Congressional District “a disgusting, rat and rodent infested mess” — </w:t>
      </w:r>
      <w:r w:rsidRPr="001D621C">
        <w:rPr>
          <w:rStyle w:val="StyleUnderline"/>
        </w:rPr>
        <w:t xml:space="preserve">the numbers in the BlackPAC survey warn that the loyalty of a quarter of black voters to the Democratic Party </w:t>
      </w:r>
      <w:r w:rsidRPr="001D621C">
        <w:rPr>
          <w:rStyle w:val="Emphasis"/>
        </w:rPr>
        <w:t>may be waning</w:t>
      </w:r>
      <w:r w:rsidRPr="001D621C">
        <w:rPr>
          <w:sz w:val="16"/>
        </w:rPr>
        <w:t>.</w:t>
      </w:r>
    </w:p>
    <w:p w14:paraId="12E9CC5B" w14:textId="77777777" w:rsidR="00B502CF" w:rsidRPr="001D621C" w:rsidRDefault="00B502CF" w:rsidP="00B502CF">
      <w:pPr>
        <w:rPr>
          <w:sz w:val="16"/>
        </w:rPr>
      </w:pPr>
      <w:r w:rsidRPr="001D621C">
        <w:rPr>
          <w:sz w:val="16"/>
        </w:rPr>
        <w:t xml:space="preserve">Assuming that the 2020 election is close, </w:t>
      </w:r>
      <w:r w:rsidRPr="00574F4F">
        <w:rPr>
          <w:rStyle w:val="Emphasis"/>
        </w:rPr>
        <w:t>any increase in defections</w:t>
      </w:r>
      <w:r w:rsidRPr="001D621C">
        <w:rPr>
          <w:sz w:val="16"/>
        </w:rPr>
        <w:t xml:space="preserve">, </w:t>
      </w:r>
      <w:r w:rsidRPr="00574F4F">
        <w:rPr>
          <w:rStyle w:val="StyleUnderline"/>
        </w:rPr>
        <w:t>or a repeat of</w:t>
      </w:r>
      <w:r w:rsidRPr="001D621C">
        <w:rPr>
          <w:sz w:val="16"/>
        </w:rPr>
        <w:t xml:space="preserve"> the relatively </w:t>
      </w:r>
      <w:r w:rsidRPr="00574F4F">
        <w:rPr>
          <w:rStyle w:val="StyleUnderline"/>
        </w:rPr>
        <w:t xml:space="preserve">low black turnout of 2016, could </w:t>
      </w:r>
      <w:r w:rsidRPr="00574F4F">
        <w:rPr>
          <w:rStyle w:val="Emphasis"/>
        </w:rPr>
        <w:t>seriously endanger Democratic prospects</w:t>
      </w:r>
      <w:r w:rsidRPr="001D621C">
        <w:rPr>
          <w:sz w:val="16"/>
        </w:rPr>
        <w:t>. Clearly the Trump campaign understands this, but it remains uncertain whether the Democratic Party does.</w:t>
      </w:r>
    </w:p>
    <w:p w14:paraId="2E5186C4" w14:textId="77777777" w:rsidR="00B502CF" w:rsidRDefault="00B502CF" w:rsidP="00B502CF"/>
    <w:p w14:paraId="08ABE087" w14:textId="77777777" w:rsidR="00B502CF" w:rsidRPr="00432EE4" w:rsidRDefault="00B502CF" w:rsidP="00B502CF">
      <w:pPr>
        <w:pStyle w:val="Heading4"/>
      </w:pPr>
      <w:r>
        <w:t xml:space="preserve">Trump only needs to lose the black vote by a </w:t>
      </w:r>
      <w:r>
        <w:rPr>
          <w:u w:val="single"/>
        </w:rPr>
        <w:t>little less</w:t>
      </w:r>
      <w:r>
        <w:t xml:space="preserve"> to win the electoral college </w:t>
      </w:r>
    </w:p>
    <w:p w14:paraId="44D14DEB" w14:textId="77777777" w:rsidR="00B502CF" w:rsidRDefault="00B502CF" w:rsidP="00B502CF">
      <w:r w:rsidRPr="00432EE4">
        <w:rPr>
          <w:rStyle w:val="Style13ptBold"/>
        </w:rPr>
        <w:t>Phillips 20</w:t>
      </w:r>
      <w:r>
        <w:t xml:space="preserve"> – </w:t>
      </w:r>
      <w:r w:rsidRPr="00432EE4">
        <w:t>the host of Democracy in Color with Steve Phillips, a color-conscious podcast about politics, and is the author of Brown Is the New White: How the Demographic Revolution Has Created a New American Majority</w:t>
      </w:r>
    </w:p>
    <w:p w14:paraId="2CA71706" w14:textId="77777777" w:rsidR="00B502CF" w:rsidRDefault="00B502CF" w:rsidP="00B502CF">
      <w:r>
        <w:t>Steve, 3/10. “</w:t>
      </w:r>
      <w:r w:rsidRPr="00432EE4">
        <w:t>Trump works harder than the Democrats to reach black voters. That's worrying</w:t>
      </w:r>
      <w:r>
        <w:t xml:space="preserve">.” </w:t>
      </w:r>
      <w:r w:rsidRPr="00432EE4">
        <w:t>https://www.theguardian.com/commentisfree/2020/mar/10/trump-democrats-black-voters-2020</w:t>
      </w:r>
    </w:p>
    <w:p w14:paraId="212B152D" w14:textId="77777777" w:rsidR="00B502CF" w:rsidRPr="00432EE4" w:rsidRDefault="00B502CF" w:rsidP="00B502CF">
      <w:pPr>
        <w:rPr>
          <w:sz w:val="16"/>
        </w:rPr>
      </w:pPr>
      <w:r w:rsidRPr="00432EE4">
        <w:rPr>
          <w:rStyle w:val="StyleUnderline"/>
        </w:rPr>
        <w:t>Had African Americans turned out to vote in 2016 like they did in 2012, Hillary Clinton would be the president</w:t>
      </w:r>
      <w:r w:rsidRPr="00432EE4">
        <w:rPr>
          <w:sz w:val="16"/>
        </w:rPr>
        <w:t xml:space="preserve"> of the United States. </w:t>
      </w:r>
      <w:r w:rsidRPr="00432EE4">
        <w:rPr>
          <w:rStyle w:val="StyleUnderline"/>
        </w:rPr>
        <w:t>Instead</w:t>
      </w:r>
      <w:r w:rsidRPr="00432EE4">
        <w:rPr>
          <w:sz w:val="16"/>
        </w:rPr>
        <w:t xml:space="preserve">, Democrats overlooked and underinvested in the community, resulting in a cataclysmic drop-off in black voter turnout. </w:t>
      </w:r>
      <w:r w:rsidRPr="00432EE4">
        <w:rPr>
          <w:rStyle w:val="StyleUnderline"/>
        </w:rPr>
        <w:t>The percentage of eligible African Americans who voted dropped</w:t>
      </w:r>
      <w:r w:rsidRPr="00432EE4">
        <w:rPr>
          <w:sz w:val="16"/>
        </w:rPr>
        <w:t xml:space="preserve"> to its lowest level in nearly 20 years, </w:t>
      </w:r>
      <w:r w:rsidRPr="00432EE4">
        <w:rPr>
          <w:rStyle w:val="StyleUnderline"/>
        </w:rPr>
        <w:t>allowing Trump to eke out his razor-thin electoral college victory</w:t>
      </w:r>
      <w:r w:rsidRPr="00432EE4">
        <w:rPr>
          <w:sz w:val="16"/>
        </w:rPr>
        <w:t>.</w:t>
      </w:r>
    </w:p>
    <w:p w14:paraId="0CD82A94" w14:textId="77777777" w:rsidR="00B502CF" w:rsidRPr="00432EE4" w:rsidRDefault="00B502CF" w:rsidP="00B502CF">
      <w:pPr>
        <w:rPr>
          <w:sz w:val="16"/>
        </w:rPr>
      </w:pPr>
      <w:r w:rsidRPr="00432EE4">
        <w:rPr>
          <w:sz w:val="16"/>
        </w:rPr>
        <w:t xml:space="preserve">I titled the penultimate chapter of my book “Conservatives Can Count”, and </w:t>
      </w:r>
      <w:r w:rsidRPr="00432EE4">
        <w:rPr>
          <w:rStyle w:val="StyleUnderline"/>
        </w:rPr>
        <w:t>Republicans have</w:t>
      </w:r>
      <w:r w:rsidRPr="00432EE4">
        <w:rPr>
          <w:sz w:val="16"/>
        </w:rPr>
        <w:t xml:space="preserve"> indeed </w:t>
      </w:r>
      <w:r w:rsidRPr="00432EE4">
        <w:rPr>
          <w:rStyle w:val="Emphasis"/>
        </w:rPr>
        <w:t>done the math</w:t>
      </w:r>
      <w:r w:rsidRPr="00432EE4">
        <w:rPr>
          <w:sz w:val="16"/>
        </w:rPr>
        <w:t xml:space="preserve"> </w:t>
      </w:r>
      <w:r w:rsidRPr="00432EE4">
        <w:rPr>
          <w:rStyle w:val="StyleUnderline"/>
        </w:rPr>
        <w:t>and are working</w:t>
      </w:r>
      <w:r w:rsidRPr="00432EE4">
        <w:rPr>
          <w:sz w:val="16"/>
        </w:rPr>
        <w:t xml:space="preserve"> overtime </w:t>
      </w:r>
      <w:r w:rsidRPr="00432EE4">
        <w:rPr>
          <w:rStyle w:val="StyleUnderline"/>
        </w:rPr>
        <w:t>to reduce the margins by which they lose the black vote. During the Super Bowl, Trump’s re-election campaign spent $11m on a very effective ad featuring an African American woman who’d been released from prison after criminal justice reform legislation</w:t>
      </w:r>
      <w:r w:rsidRPr="00432EE4">
        <w:rPr>
          <w:sz w:val="16"/>
        </w:rPr>
        <w:t>. She says in heartfelt fashion to the millions of people watching the ad: “I want to thank President Donald John Trump.”</w:t>
      </w:r>
    </w:p>
    <w:p w14:paraId="5BE63154" w14:textId="77777777" w:rsidR="00B502CF" w:rsidRPr="00432EE4" w:rsidRDefault="00B502CF" w:rsidP="00B502CF">
      <w:pPr>
        <w:rPr>
          <w:sz w:val="16"/>
        </w:rPr>
      </w:pPr>
      <w:r w:rsidRPr="00432EE4">
        <w:rPr>
          <w:sz w:val="16"/>
        </w:rPr>
        <w:t>That ad is not the sole foray into what was once forbidden territory. Trump’s campaign is opening field offices in 15 cities with large black communities. Conservative donors have bankrolled the creation of The Black News Channel, a new 24/7 news station with reach into tens of millions of homes.</w:t>
      </w:r>
    </w:p>
    <w:p w14:paraId="28FF3AE2" w14:textId="77777777" w:rsidR="00B502CF" w:rsidRPr="00432EE4" w:rsidRDefault="00B502CF" w:rsidP="00B502CF">
      <w:pPr>
        <w:rPr>
          <w:sz w:val="16"/>
        </w:rPr>
      </w:pPr>
      <w:r w:rsidRPr="00432EE4">
        <w:rPr>
          <w:sz w:val="16"/>
        </w:rPr>
        <w:t>On the other side of the aisle, the silence is deafening. Investment in black-focused political outreach is nearly non-existent. While Trump spent $11m on a single television ad, Democrats can’t even cough up a fraction of that for a voter mobilization program targeting African Americans, 90% of whom vote Democratic. (African American voters make up nearly a quarter of all Democratic voters, 23%.)</w:t>
      </w:r>
    </w:p>
    <w:p w14:paraId="6282C1FF" w14:textId="77777777" w:rsidR="00B502CF" w:rsidRPr="00432EE4" w:rsidRDefault="00B502CF" w:rsidP="00B502CF">
      <w:pPr>
        <w:rPr>
          <w:sz w:val="16"/>
        </w:rPr>
      </w:pPr>
      <w:r w:rsidRPr="00432EE4">
        <w:rPr>
          <w:sz w:val="16"/>
        </w:rPr>
        <w:t>The largest Democratic Super Pac, Priorities USA, has announced plans to spend $150m on ads trying to convince Trump voters of the error of their ways. Another Democratic Super Pac, American Bridge, has launched a $10m initiative also focused on ads designed to persuade Trump voters to switch allegiances. Billionaire Mike Bloomberg spent hundreds of millions of dollars to defeat Trump, but he has not announced plans to back a major, at-scale, black-focused voter effort. (To his credit, Bloomberg has given $5m to Stacey Abrams’s Fair Fight Initiative, which is combating voter suppression across the country and just announced an additional $2m for black voter registration work.)</w:t>
      </w:r>
    </w:p>
    <w:p w14:paraId="4D5941EE" w14:textId="77777777" w:rsidR="00B502CF" w:rsidRPr="00432EE4" w:rsidRDefault="00B502CF" w:rsidP="00B502CF">
      <w:pPr>
        <w:rPr>
          <w:sz w:val="16"/>
        </w:rPr>
      </w:pPr>
      <w:r w:rsidRPr="00432EE4">
        <w:rPr>
          <w:sz w:val="16"/>
        </w:rPr>
        <w:t xml:space="preserve">The </w:t>
      </w:r>
      <w:r w:rsidRPr="00432EE4">
        <w:rPr>
          <w:rStyle w:val="StyleUnderline"/>
        </w:rPr>
        <w:t>consequences</w:t>
      </w:r>
      <w:r w:rsidRPr="00432EE4">
        <w:rPr>
          <w:sz w:val="16"/>
        </w:rPr>
        <w:t xml:space="preserve"> of continuing to overlook the cornerstone of the progressive coalition </w:t>
      </w:r>
      <w:r w:rsidRPr="00432EE4">
        <w:rPr>
          <w:rStyle w:val="StyleUnderline"/>
        </w:rPr>
        <w:t>could be</w:t>
      </w:r>
      <w:r w:rsidRPr="00432EE4">
        <w:rPr>
          <w:sz w:val="16"/>
        </w:rPr>
        <w:t xml:space="preserve"> </w:t>
      </w:r>
      <w:r w:rsidRPr="00C34CFA">
        <w:rPr>
          <w:rStyle w:val="Emphasis"/>
        </w:rPr>
        <w:t>catastrophic in November</w:t>
      </w:r>
      <w:r w:rsidRPr="00432EE4">
        <w:rPr>
          <w:sz w:val="16"/>
        </w:rPr>
        <w:t xml:space="preserve">. </w:t>
      </w:r>
      <w:r w:rsidRPr="00432EE4">
        <w:rPr>
          <w:rStyle w:val="StyleUnderline"/>
        </w:rPr>
        <w:t xml:space="preserve">It may be </w:t>
      </w:r>
      <w:r w:rsidRPr="00432EE4">
        <w:rPr>
          <w:rStyle w:val="Emphasis"/>
        </w:rPr>
        <w:t>tempting to dismiss</w:t>
      </w:r>
      <w:r w:rsidRPr="00432EE4">
        <w:rPr>
          <w:rStyle w:val="StyleUnderline"/>
        </w:rPr>
        <w:t xml:space="preserve"> Trump’s efforts to make inroads into a community that regularly, overwhelmingly rejects Republicans; that</w:t>
      </w:r>
      <w:r w:rsidRPr="00432EE4">
        <w:rPr>
          <w:sz w:val="16"/>
        </w:rPr>
        <w:t xml:space="preserve">, however, </w:t>
      </w:r>
      <w:r w:rsidRPr="00432EE4">
        <w:rPr>
          <w:rStyle w:val="StyleUnderline"/>
        </w:rPr>
        <w:t>misses the real goal of Trump’s strategy</w:t>
      </w:r>
      <w:r w:rsidRPr="00432EE4">
        <w:rPr>
          <w:sz w:val="16"/>
        </w:rPr>
        <w:t xml:space="preserve">. </w:t>
      </w:r>
      <w:r w:rsidRPr="00432EE4">
        <w:rPr>
          <w:rStyle w:val="StyleUnderline"/>
        </w:rPr>
        <w:t xml:space="preserve">Its objective is not to win majority support, but rather to </w:t>
      </w:r>
      <w:r w:rsidRPr="00432EE4">
        <w:rPr>
          <w:rStyle w:val="Emphasis"/>
        </w:rPr>
        <w:t>bring down the amount of black support for Democrats just enough to tip a close contest</w:t>
      </w:r>
      <w:r w:rsidRPr="00432EE4">
        <w:rPr>
          <w:sz w:val="16"/>
        </w:rPr>
        <w:t xml:space="preserve">. Lost in all the analytical obsession over white working-class voters is the fact that </w:t>
      </w:r>
      <w:r w:rsidRPr="00432EE4">
        <w:rPr>
          <w:rStyle w:val="StyleUnderline"/>
        </w:rPr>
        <w:t>black male support for</w:t>
      </w:r>
      <w:r w:rsidRPr="00432EE4">
        <w:rPr>
          <w:sz w:val="16"/>
        </w:rPr>
        <w:t xml:space="preserve"> Hillary </w:t>
      </w:r>
      <w:r w:rsidRPr="00432EE4">
        <w:rPr>
          <w:rStyle w:val="StyleUnderline"/>
        </w:rPr>
        <w:t>Clinton was 5% lower than that for Obama</w:t>
      </w:r>
      <w:r w:rsidRPr="00432EE4">
        <w:rPr>
          <w:sz w:val="16"/>
        </w:rPr>
        <w:t xml:space="preserve"> in 2012.</w:t>
      </w:r>
    </w:p>
    <w:p w14:paraId="74432FAF" w14:textId="77777777" w:rsidR="00B502CF" w:rsidRPr="00432EE4" w:rsidRDefault="00B502CF" w:rsidP="00B502CF">
      <w:pPr>
        <w:rPr>
          <w:sz w:val="16"/>
        </w:rPr>
      </w:pPr>
      <w:r w:rsidRPr="00432EE4">
        <w:rPr>
          <w:sz w:val="16"/>
        </w:rPr>
        <w:t>The other objective of black-specific messaging is to reassure white voters that Trump isn’t racist (which he is). By showing ads with diverse communities and inclusive content to those more moderate suburban Republicans who defected to the Democrats in 2018, it softens the edges of the most repulsive and racially charged components of this administration. The Democrats, on the other hand, completely let Trump off the hook for his attacks on communities of color – putting brown children in cages at the border, banning Muslim travel, etc – by refusing to even bring up the issue of racism, for fear of alienating the chimera of the white swing voter.</w:t>
      </w:r>
    </w:p>
    <w:p w14:paraId="50893FD0" w14:textId="77777777" w:rsidR="00B502CF" w:rsidRPr="00432EE4" w:rsidRDefault="00B502CF" w:rsidP="00B502CF">
      <w:pPr>
        <w:rPr>
          <w:sz w:val="16"/>
        </w:rPr>
      </w:pPr>
      <w:r w:rsidRPr="00432EE4">
        <w:rPr>
          <w:sz w:val="16"/>
        </w:rPr>
        <w:t>It is not too late for progressives to course correct and intercept Trump’s plan. The first and most important thing they can do is make sure that whichever old white man wins the Democratic nomination is joined by a black woman as his running mate. Second, progressives must insist that African American civic engagement efforts receive hundreds of millions of dollars – as opposed to the hundreds of thousands typically given as an afterthought.</w:t>
      </w:r>
    </w:p>
    <w:p w14:paraId="3C61F67D" w14:textId="77777777" w:rsidR="00B502CF" w:rsidRPr="00432EE4" w:rsidRDefault="00B502CF" w:rsidP="00B502CF">
      <w:pPr>
        <w:rPr>
          <w:sz w:val="16"/>
        </w:rPr>
      </w:pPr>
      <w:r w:rsidRPr="00432EE4">
        <w:rPr>
          <w:sz w:val="16"/>
        </w:rPr>
        <w:t xml:space="preserve">One thing is crystal clear – Republicans are not waiting around to see if Democrats enthusiastically embrace black voters. </w:t>
      </w:r>
      <w:r w:rsidRPr="00432EE4">
        <w:rPr>
          <w:rStyle w:val="Emphasis"/>
        </w:rPr>
        <w:t>The election hangs in the balance</w:t>
      </w:r>
      <w:r w:rsidRPr="00432EE4">
        <w:rPr>
          <w:sz w:val="16"/>
        </w:rPr>
        <w:t>, and the clock is ticking.</w:t>
      </w:r>
    </w:p>
    <w:p w14:paraId="1539F0C8" w14:textId="77777777" w:rsidR="00B502CF" w:rsidRPr="00EB1E08" w:rsidRDefault="00B502CF" w:rsidP="00B502CF"/>
    <w:p w14:paraId="6AD6D430" w14:textId="77777777" w:rsidR="00B502CF" w:rsidRDefault="00B502CF" w:rsidP="00B502CF"/>
    <w:p w14:paraId="4E9723BB" w14:textId="77777777" w:rsidR="00B502CF" w:rsidRDefault="00B502CF" w:rsidP="00B502CF"/>
    <w:p w14:paraId="1742A529" w14:textId="77777777" w:rsidR="00B502CF" w:rsidRDefault="00B502CF" w:rsidP="00B502CF">
      <w:pPr>
        <w:pStyle w:val="Heading3"/>
      </w:pPr>
      <w:r>
        <w:t>AT: COVID Thumps – Black Voters Link</w:t>
      </w:r>
    </w:p>
    <w:p w14:paraId="72C6E2C5" w14:textId="77777777" w:rsidR="00B502CF" w:rsidRDefault="00B502CF" w:rsidP="00B502CF"/>
    <w:p w14:paraId="52F68757" w14:textId="77777777" w:rsidR="00B502CF" w:rsidRPr="00BE3D26" w:rsidRDefault="00B502CF" w:rsidP="00B502CF">
      <w:pPr>
        <w:pStyle w:val="Heading4"/>
      </w:pPr>
      <w:r>
        <w:t xml:space="preserve">Dems aren’t messaging COVID effectively, and </w:t>
      </w:r>
      <w:r>
        <w:rPr>
          <w:u w:val="single"/>
        </w:rPr>
        <w:t>small shifts</w:t>
      </w:r>
      <w:r>
        <w:t xml:space="preserve"> in black voters still flip the election</w:t>
      </w:r>
    </w:p>
    <w:p w14:paraId="56B30479" w14:textId="77777777" w:rsidR="00B502CF" w:rsidRDefault="00B502CF" w:rsidP="00B502CF">
      <w:r w:rsidRPr="00473EB8">
        <w:rPr>
          <w:rStyle w:val="Style13ptBold"/>
        </w:rPr>
        <w:t>Haberman 20</w:t>
      </w:r>
      <w:r>
        <w:t xml:space="preserve"> – </w:t>
      </w:r>
      <w:r w:rsidRPr="00473EB8">
        <w:t>White House correspondent who joined The New York Times in 2015 and was part of a team that won a Pulitzer Prize in 2018 for reporting on Donald Trump’s advisers and their connections to Russia</w:t>
      </w:r>
      <w:r>
        <w:t xml:space="preserve">; former </w:t>
      </w:r>
      <w:r w:rsidRPr="00473EB8">
        <w:t>political reporter at Politico</w:t>
      </w:r>
      <w:r>
        <w:t xml:space="preserve">, </w:t>
      </w:r>
      <w:r w:rsidRPr="00473EB8">
        <w:t>The New York Post and The New York Daily News</w:t>
      </w:r>
    </w:p>
    <w:p w14:paraId="2CBF7711" w14:textId="77777777" w:rsidR="00B502CF" w:rsidRDefault="00B502CF" w:rsidP="00B502CF">
      <w:r>
        <w:t>Maggie, with Annie Karni, 5/12. “</w:t>
      </w:r>
      <w:r w:rsidRPr="00473EB8">
        <w:t>Trump is courting black voters. His shortcomings on the coronavirus are a problem.</w:t>
      </w:r>
      <w:r>
        <w:t xml:space="preserve">” </w:t>
      </w:r>
      <w:r w:rsidRPr="00473EB8">
        <w:t>https://www.mcall.com/coronavirus/ct-nw-nyt-trump-black-voters-coronavirus-20200513-2napxbg6gjbx3msiiagkoa7vey-story.html</w:t>
      </w:r>
    </w:p>
    <w:p w14:paraId="48478A3D" w14:textId="77777777" w:rsidR="00B502CF" w:rsidRPr="00BE3D26" w:rsidRDefault="00B502CF" w:rsidP="00B502CF">
      <w:pPr>
        <w:rPr>
          <w:sz w:val="16"/>
        </w:rPr>
      </w:pPr>
      <w:r w:rsidRPr="00BE3D26">
        <w:rPr>
          <w:sz w:val="16"/>
        </w:rPr>
        <w:t xml:space="preserve">Meanwhile, </w:t>
      </w:r>
      <w:r w:rsidRPr="006A66D1">
        <w:rPr>
          <w:rStyle w:val="StyleUnderline"/>
        </w:rPr>
        <w:t>Trump’s advisers are cognizant that the virus is harming some of the black voters to whom the president had hoped to sell himself</w:t>
      </w:r>
      <w:r w:rsidRPr="00BE3D26">
        <w:rPr>
          <w:sz w:val="16"/>
        </w:rPr>
        <w:t xml:space="preserve"> as the person who would help build a better economic life.</w:t>
      </w:r>
    </w:p>
    <w:p w14:paraId="7B8F0F70" w14:textId="77777777" w:rsidR="00B502CF" w:rsidRPr="00BE3D26" w:rsidRDefault="00B502CF" w:rsidP="00B502CF">
      <w:pPr>
        <w:rPr>
          <w:sz w:val="16"/>
        </w:rPr>
      </w:pPr>
      <w:r w:rsidRPr="00BE3D26">
        <w:rPr>
          <w:rStyle w:val="StyleUnderline"/>
        </w:rPr>
        <w:t>Trump has acknowledged the divide</w:t>
      </w:r>
      <w:r w:rsidRPr="00BE3D26">
        <w:rPr>
          <w:sz w:val="16"/>
        </w:rPr>
        <w:t>, telling reporters in April, “We’re doing everything in our power to address this challenge.” He added that black people were “getting hit very, very hard” and that he had told the housing and urban development secretary, Ben Carson, to respond to those communities.</w:t>
      </w:r>
    </w:p>
    <w:p w14:paraId="3A502E41" w14:textId="77777777" w:rsidR="00B502CF" w:rsidRPr="00BE3D26" w:rsidRDefault="00B502CF" w:rsidP="00B502CF">
      <w:pPr>
        <w:rPr>
          <w:sz w:val="16"/>
        </w:rPr>
      </w:pPr>
      <w:r w:rsidRPr="00BE3D26">
        <w:rPr>
          <w:sz w:val="16"/>
        </w:rPr>
        <w:t>White House officials said their internal numbers showed that Trump’s support had not wavered dramatically over the past two months, despite public polling that indicates otherwise. And they said they were counting on an economic comeback to make the case for them with black voters before November.</w:t>
      </w:r>
    </w:p>
    <w:p w14:paraId="310B431D" w14:textId="77777777" w:rsidR="00B502CF" w:rsidRPr="00BE3D26" w:rsidRDefault="00B502CF" w:rsidP="00B502CF">
      <w:pPr>
        <w:rPr>
          <w:sz w:val="16"/>
        </w:rPr>
      </w:pPr>
      <w:r w:rsidRPr="00BE3D26">
        <w:rPr>
          <w:sz w:val="16"/>
        </w:rPr>
        <w:t>Paris Dennard, an advisory board member for Black Voices for Trump, pointed out that HUD had prevented foreclosures and evictions for a period of time.</w:t>
      </w:r>
    </w:p>
    <w:p w14:paraId="181A7EAA" w14:textId="77777777" w:rsidR="00B502CF" w:rsidRPr="00BE3D26" w:rsidRDefault="00B502CF" w:rsidP="00B502CF">
      <w:pPr>
        <w:rPr>
          <w:sz w:val="16"/>
        </w:rPr>
      </w:pPr>
      <w:r w:rsidRPr="00BE3D26">
        <w:rPr>
          <w:sz w:val="16"/>
        </w:rPr>
        <w:t>“You have to remember it was going to be disproportionately impacting communities of color no matter who was the president,” Dennard said. “The health disparities that plagued the black community predate President Trump, President Obama and President Bush.”</w:t>
      </w:r>
    </w:p>
    <w:p w14:paraId="4B79EC0A" w14:textId="77777777" w:rsidR="00B502CF" w:rsidRPr="00BE3D26" w:rsidRDefault="00B502CF" w:rsidP="00B502CF">
      <w:pPr>
        <w:rPr>
          <w:sz w:val="16"/>
        </w:rPr>
      </w:pPr>
      <w:r w:rsidRPr="00BE3D26">
        <w:rPr>
          <w:sz w:val="16"/>
        </w:rPr>
        <w:t>Still, the disparities remain. And the president’s eagerness to fight with reporters during events that could otherwise be used to calm the anxious public or provide real-time information has only highlighted his leadership deficiencies. For instance, Trump was widely criticized Monday after he responded “ask China” to a Chinese American reporter trying to pose a question to him.</w:t>
      </w:r>
    </w:p>
    <w:p w14:paraId="1F6122E3" w14:textId="77777777" w:rsidR="00B502CF" w:rsidRPr="00BE3D26" w:rsidRDefault="00B502CF" w:rsidP="00B502CF">
      <w:pPr>
        <w:rPr>
          <w:sz w:val="16"/>
        </w:rPr>
      </w:pPr>
      <w:r w:rsidRPr="00BE3D26">
        <w:rPr>
          <w:sz w:val="16"/>
        </w:rPr>
        <w:t xml:space="preserve">Some </w:t>
      </w:r>
      <w:r w:rsidRPr="00BE3D26">
        <w:rPr>
          <w:rStyle w:val="StyleUnderline"/>
        </w:rPr>
        <w:t xml:space="preserve">Democratic strategists suggested that Biden </w:t>
      </w:r>
      <w:r w:rsidRPr="00BE3D26">
        <w:rPr>
          <w:sz w:val="16"/>
        </w:rPr>
        <w:t xml:space="preserve">and his supporters </w:t>
      </w:r>
      <w:r w:rsidRPr="00BE3D26">
        <w:rPr>
          <w:rStyle w:val="StyleUnderline"/>
        </w:rPr>
        <w:t>need to do more to highlight that aspect of Trump’s failure in the coronavirus response.</w:t>
      </w:r>
    </w:p>
    <w:p w14:paraId="6C841D7A" w14:textId="77777777" w:rsidR="00B502CF" w:rsidRPr="00BE3D26" w:rsidRDefault="00B502CF" w:rsidP="00B502CF">
      <w:pPr>
        <w:rPr>
          <w:sz w:val="16"/>
        </w:rPr>
      </w:pPr>
      <w:r w:rsidRPr="00BE3D26">
        <w:rPr>
          <w:sz w:val="16"/>
        </w:rPr>
        <w:t>“</w:t>
      </w:r>
      <w:r w:rsidRPr="00BE3D26">
        <w:rPr>
          <w:rStyle w:val="StyleUnderline"/>
        </w:rPr>
        <w:t>Democrats better be messaging and putting in an agenda that actually speaks to these glaring inequities</w:t>
      </w:r>
      <w:r w:rsidRPr="00BE3D26">
        <w:rPr>
          <w:sz w:val="16"/>
        </w:rPr>
        <w:t xml:space="preserve">,” </w:t>
      </w:r>
      <w:r w:rsidRPr="00BE3D26">
        <w:rPr>
          <w:rStyle w:val="StyleUnderline"/>
        </w:rPr>
        <w:t>said</w:t>
      </w:r>
      <w:r w:rsidRPr="00BE3D26">
        <w:rPr>
          <w:sz w:val="16"/>
        </w:rPr>
        <w:t xml:space="preserve"> Cornell </w:t>
      </w:r>
      <w:r w:rsidRPr="00BE3D26">
        <w:rPr>
          <w:rStyle w:val="StyleUnderline"/>
        </w:rPr>
        <w:t>Belcher, a progressive pollster</w:t>
      </w:r>
      <w:r w:rsidRPr="00BE3D26">
        <w:rPr>
          <w:sz w:val="16"/>
        </w:rPr>
        <w:t xml:space="preserve"> who recently worked for Michael Bloomberg’s failed presidential campaign.</w:t>
      </w:r>
    </w:p>
    <w:p w14:paraId="236BC84F" w14:textId="77777777" w:rsidR="00B502CF" w:rsidRPr="00BE3D26" w:rsidRDefault="00B502CF" w:rsidP="00B502CF">
      <w:pPr>
        <w:rPr>
          <w:sz w:val="16"/>
        </w:rPr>
      </w:pPr>
      <w:r w:rsidRPr="00BE3D26">
        <w:rPr>
          <w:sz w:val="16"/>
        </w:rPr>
        <w:t>Belcher also argued that there was a bigger benefit to Trump’s efforts to attack Obama than Democrats might realize.</w:t>
      </w:r>
    </w:p>
    <w:p w14:paraId="78F04341" w14:textId="77777777" w:rsidR="00B502CF" w:rsidRPr="00BE3D26" w:rsidRDefault="00B502CF" w:rsidP="00B502CF">
      <w:pPr>
        <w:rPr>
          <w:sz w:val="16"/>
        </w:rPr>
      </w:pPr>
      <w:r w:rsidRPr="00BE3D26">
        <w:rPr>
          <w:sz w:val="16"/>
        </w:rPr>
        <w:t>“If your candidacy is based on or grounded in a sense of white voters’ resentment and angst in the changing America, Barack Obama is a much better character in that play than Joe Biden is,” Belcher said.</w:t>
      </w:r>
    </w:p>
    <w:p w14:paraId="34511C89" w14:textId="77777777" w:rsidR="00B502CF" w:rsidRPr="00BE3D26" w:rsidRDefault="00B502CF" w:rsidP="00B502CF">
      <w:pPr>
        <w:rPr>
          <w:sz w:val="16"/>
        </w:rPr>
      </w:pPr>
      <w:r w:rsidRPr="00BE3D26">
        <w:rPr>
          <w:sz w:val="16"/>
        </w:rPr>
        <w:t xml:space="preserve">“Donald </w:t>
      </w:r>
      <w:r w:rsidRPr="00BE3D26">
        <w:rPr>
          <w:rStyle w:val="StyleUnderline"/>
        </w:rPr>
        <w:t>Trump doesn’t have to win a lot of black voters</w:t>
      </w:r>
      <w:r w:rsidRPr="00BE3D26">
        <w:rPr>
          <w:sz w:val="16"/>
        </w:rPr>
        <w:t xml:space="preserve">,” Belcher said. “If he moves 1% here, 1% there — </w:t>
      </w:r>
      <w:r w:rsidRPr="00BE3D26">
        <w:rPr>
          <w:rStyle w:val="StyleUnderline"/>
        </w:rPr>
        <w:t>if he moves 1% of the black vote across one of these battleground states, he doesn’t need to win a lot of them</w:t>
      </w:r>
      <w:r w:rsidRPr="00BE3D26">
        <w:rPr>
          <w:sz w:val="16"/>
        </w:rPr>
        <w:t xml:space="preserve">, and I think </w:t>
      </w:r>
      <w:r w:rsidRPr="00BE3D26">
        <w:rPr>
          <w:rStyle w:val="StyleUnderline"/>
        </w:rPr>
        <w:t>Democrats have to take that very seriously</w:t>
      </w:r>
      <w:r w:rsidRPr="00BE3D26">
        <w:rPr>
          <w:sz w:val="16"/>
        </w:rPr>
        <w:t>.”</w:t>
      </w:r>
    </w:p>
    <w:p w14:paraId="26C07A6E" w14:textId="77777777" w:rsidR="00B502CF" w:rsidRDefault="00B502CF" w:rsidP="00B502CF"/>
    <w:p w14:paraId="41258C74" w14:textId="77777777" w:rsidR="00B502CF" w:rsidRDefault="00B502CF" w:rsidP="00B502CF">
      <w:pPr>
        <w:pStyle w:val="Heading3"/>
      </w:pPr>
    </w:p>
    <w:p w14:paraId="588A0459" w14:textId="77777777" w:rsidR="00B502CF" w:rsidRPr="006F1D0B" w:rsidRDefault="00B502CF" w:rsidP="00B502CF">
      <w:pPr>
        <w:pStyle w:val="Heading3"/>
        <w:rPr>
          <w:rStyle w:val="StyleUnderline"/>
          <w:sz w:val="32"/>
          <w:szCs w:val="44"/>
        </w:rPr>
      </w:pPr>
      <w:r w:rsidRPr="006F1D0B">
        <w:rPr>
          <w:rStyle w:val="StyleUnderline"/>
          <w:sz w:val="32"/>
          <w:szCs w:val="44"/>
        </w:rPr>
        <w:t>***Link – Suburban Voters</w:t>
      </w:r>
      <w:r>
        <w:rPr>
          <w:rStyle w:val="StyleUnderline"/>
          <w:sz w:val="32"/>
          <w:szCs w:val="44"/>
        </w:rPr>
        <w:t>/Swing States</w:t>
      </w:r>
    </w:p>
    <w:p w14:paraId="41D5ABBD" w14:textId="77777777" w:rsidR="00B502CF" w:rsidRDefault="00B502CF" w:rsidP="00B502CF"/>
    <w:p w14:paraId="3D2A5098" w14:textId="77777777" w:rsidR="00B502CF" w:rsidRDefault="00B502CF" w:rsidP="00B502CF">
      <w:r>
        <w:t>I would read this card in every debate on the neg.</w:t>
      </w:r>
    </w:p>
    <w:p w14:paraId="1B62B661" w14:textId="77777777" w:rsidR="00B502CF" w:rsidRPr="006F1D0B" w:rsidRDefault="00B502CF" w:rsidP="00B502CF">
      <w:pPr>
        <w:pStyle w:val="Heading4"/>
      </w:pPr>
      <w:r>
        <w:t xml:space="preserve">Suburban swing voters are defecting from Trump post-Floyd protests --- Trump can </w:t>
      </w:r>
      <w:r>
        <w:rPr>
          <w:u w:val="single"/>
        </w:rPr>
        <w:t>turn it around</w:t>
      </w:r>
      <w:r>
        <w:t xml:space="preserve"> by expressing support for criminal justice reform --- the plan makes those voters comfortable voting for him</w:t>
      </w:r>
    </w:p>
    <w:p w14:paraId="34FB74F1" w14:textId="77777777" w:rsidR="00B502CF" w:rsidRDefault="00B502CF" w:rsidP="00B502CF">
      <w:r w:rsidRPr="006F1D0B">
        <w:rPr>
          <w:rStyle w:val="Style13ptBold"/>
        </w:rPr>
        <w:t>Thiessen 6/30</w:t>
      </w:r>
      <w:r>
        <w:t xml:space="preserve">/20 – </w:t>
      </w:r>
      <w:r w:rsidRPr="006F1D0B">
        <w:t>columnist for the Washington Post, a New York Times bestselling author, and a Fellow at the American Enterprise Institute</w:t>
      </w:r>
      <w:r>
        <w:t xml:space="preserve">; former </w:t>
      </w:r>
      <w:r w:rsidRPr="006F1D0B">
        <w:t>speechwriter for United States President George W. Bush from 2004 to 2009 and Secretary of Defense Donald Rumsfeld from 2001 to 2006</w:t>
      </w:r>
    </w:p>
    <w:p w14:paraId="2DC202E4" w14:textId="77777777" w:rsidR="00B502CF" w:rsidRDefault="00B502CF" w:rsidP="00B502CF">
      <w:r>
        <w:t>Marc A., “</w:t>
      </w:r>
      <w:r w:rsidRPr="006F1D0B">
        <w:t>Trump’s rhetoric is driving away suburban swing voters. He needs them to win.</w:t>
      </w:r>
      <w:r>
        <w:t xml:space="preserve">” </w:t>
      </w:r>
      <w:r w:rsidRPr="006F1D0B">
        <w:t>https://www.washingtonpost.com/opinions/2020/06/30/trumps-rhetoric-is-driving-away-suburban-swing-voters-he-needs-them-win/</w:t>
      </w:r>
    </w:p>
    <w:p w14:paraId="06F5A74B" w14:textId="77777777" w:rsidR="00B502CF" w:rsidRPr="006F1D0B" w:rsidRDefault="00B502CF" w:rsidP="00B502CF">
      <w:pPr>
        <w:rPr>
          <w:sz w:val="16"/>
        </w:rPr>
      </w:pPr>
      <w:r w:rsidRPr="006F1D0B">
        <w:rPr>
          <w:rStyle w:val="StyleUnderline"/>
        </w:rPr>
        <w:t>If</w:t>
      </w:r>
      <w:r w:rsidRPr="006F1D0B">
        <w:rPr>
          <w:sz w:val="16"/>
        </w:rPr>
        <w:t xml:space="preserve"> President </w:t>
      </w:r>
      <w:r w:rsidRPr="006F1D0B">
        <w:rPr>
          <w:rStyle w:val="StyleUnderline"/>
        </w:rPr>
        <w:t>Trump wants to understand why</w:t>
      </w:r>
      <w:r w:rsidRPr="006F1D0B">
        <w:rPr>
          <w:sz w:val="16"/>
        </w:rPr>
        <w:t xml:space="preserve"> Joe </w:t>
      </w:r>
      <w:r w:rsidRPr="006F1D0B">
        <w:rPr>
          <w:rStyle w:val="StyleUnderline"/>
        </w:rPr>
        <w:t>Biden has clear leads against him in swing states such as Michigan, Pennsylvania and Wisconsin, he need look no further than his rally in Tulsa</w:t>
      </w:r>
      <w:r w:rsidRPr="006F1D0B">
        <w:rPr>
          <w:sz w:val="16"/>
        </w:rPr>
        <w:t xml:space="preserve"> on June 20. </w:t>
      </w:r>
      <w:r w:rsidRPr="006F1D0B">
        <w:rPr>
          <w:rStyle w:val="StyleUnderline"/>
        </w:rPr>
        <w:t>The president did not</w:t>
      </w:r>
      <w:r w:rsidRPr="006F1D0B">
        <w:rPr>
          <w:sz w:val="16"/>
        </w:rPr>
        <w:t xml:space="preserve"> once </w:t>
      </w:r>
      <w:r w:rsidRPr="006F1D0B">
        <w:rPr>
          <w:rStyle w:val="StyleUnderline"/>
        </w:rPr>
        <w:t>mention George Floyd or express solidarity with</w:t>
      </w:r>
      <w:r w:rsidRPr="006F1D0B">
        <w:rPr>
          <w:sz w:val="16"/>
        </w:rPr>
        <w:t xml:space="preserve"> peaceful </w:t>
      </w:r>
      <w:r w:rsidRPr="006F1D0B">
        <w:rPr>
          <w:rStyle w:val="StyleUnderline"/>
        </w:rPr>
        <w:t>protesters marching for racial justice</w:t>
      </w:r>
      <w:r w:rsidRPr="006F1D0B">
        <w:rPr>
          <w:sz w:val="16"/>
        </w:rPr>
        <w:t>. His speech was combative, defiant and, no doubt, thrilled his supporters. But it contained barely a word designed to persuade anyone who was not already persuaded to support the president.</w:t>
      </w:r>
    </w:p>
    <w:p w14:paraId="191FA025" w14:textId="77777777" w:rsidR="00B502CF" w:rsidRPr="006F1D0B" w:rsidRDefault="00B502CF" w:rsidP="00B502CF">
      <w:pPr>
        <w:rPr>
          <w:sz w:val="16"/>
        </w:rPr>
      </w:pPr>
      <w:r w:rsidRPr="006F1D0B">
        <w:rPr>
          <w:rStyle w:val="StyleUnderline"/>
        </w:rPr>
        <w:t xml:space="preserve">To win in November, Trump can’t just rely on the enthusiasm of his base. </w:t>
      </w:r>
      <w:r w:rsidRPr="006F1D0B">
        <w:rPr>
          <w:rStyle w:val="Emphasis"/>
        </w:rPr>
        <w:t>He needs to win suburban swing voters</w:t>
      </w:r>
      <w:r w:rsidRPr="006F1D0B">
        <w:rPr>
          <w:rStyle w:val="StyleUnderline"/>
        </w:rPr>
        <w:t>. In 2016, he won the suburban vote by five percentage points, and those same voters gave him his narrow margin of victory in states such as Pennsylvania, Wisconsin, Michigan, Ohio, North Carolina and Florida. While many of those voters defected in 2018 to give Democrats control of the House, they had been planning on coming home to Trump this year. A New York Times</w:t>
      </w:r>
      <w:r w:rsidRPr="006F1D0B">
        <w:rPr>
          <w:sz w:val="16"/>
        </w:rPr>
        <w:t xml:space="preserve">/Siena College </w:t>
      </w:r>
      <w:r w:rsidRPr="006F1D0B">
        <w:rPr>
          <w:rStyle w:val="StyleUnderline"/>
        </w:rPr>
        <w:t>poll</w:t>
      </w:r>
      <w:r w:rsidRPr="006F1D0B">
        <w:rPr>
          <w:sz w:val="16"/>
        </w:rPr>
        <w:t xml:space="preserve"> in November </w:t>
      </w:r>
      <w:r w:rsidRPr="006F1D0B">
        <w:rPr>
          <w:rStyle w:val="StyleUnderline"/>
        </w:rPr>
        <w:t>found that almost two-thirds of voters in six battleground states who cast their ballots for Trump in 2016, but then voted for House Democrats in 2018, planned to back the president in 2020</w:t>
      </w:r>
      <w:r w:rsidRPr="006F1D0B">
        <w:rPr>
          <w:sz w:val="16"/>
        </w:rPr>
        <w:t>.</w:t>
      </w:r>
    </w:p>
    <w:p w14:paraId="6D4F723F" w14:textId="77777777" w:rsidR="00B502CF" w:rsidRPr="006F1D0B" w:rsidRDefault="00B502CF" w:rsidP="00B502CF">
      <w:pPr>
        <w:rPr>
          <w:sz w:val="16"/>
        </w:rPr>
      </w:pPr>
      <w:r w:rsidRPr="006F1D0B">
        <w:rPr>
          <w:rStyle w:val="StyleUnderline"/>
        </w:rPr>
        <w:t>That has changed. In the wake of recent racial unrest, Biden</w:t>
      </w:r>
      <w:r w:rsidRPr="006F1D0B">
        <w:rPr>
          <w:sz w:val="16"/>
        </w:rPr>
        <w:t xml:space="preserve">, the presumptive Democratic nominee, </w:t>
      </w:r>
      <w:r w:rsidRPr="006F1D0B">
        <w:rPr>
          <w:rStyle w:val="StyleUnderline"/>
        </w:rPr>
        <w:t>has opened a commanding 25-point lead over Trump in the suburbs. Two-thirds of Americans say the president has made racial tensions wors</w:t>
      </w:r>
      <w:r w:rsidRPr="006F1D0B">
        <w:rPr>
          <w:sz w:val="16"/>
        </w:rPr>
        <w:t xml:space="preserve">e since the killing of Floyd in Minneapolis on May 25. </w:t>
      </w:r>
      <w:r w:rsidRPr="006F1D0B">
        <w:rPr>
          <w:rStyle w:val="StyleUnderline"/>
        </w:rPr>
        <w:t>Trump’s uncompromising rhetoric</w:t>
      </w:r>
      <w:r w:rsidRPr="006F1D0B">
        <w:rPr>
          <w:sz w:val="16"/>
        </w:rPr>
        <w:t xml:space="preserve"> and retweets </w:t>
      </w:r>
      <w:r w:rsidRPr="006F1D0B">
        <w:rPr>
          <w:rStyle w:val="StyleUnderline"/>
        </w:rPr>
        <w:t xml:space="preserve">are </w:t>
      </w:r>
      <w:r w:rsidRPr="006F1D0B">
        <w:rPr>
          <w:rStyle w:val="Emphasis"/>
        </w:rPr>
        <w:t>driving away swing voters</w:t>
      </w:r>
      <w:r w:rsidRPr="006F1D0B">
        <w:t xml:space="preserve"> </w:t>
      </w:r>
      <w:r w:rsidRPr="006F1D0B">
        <w:rPr>
          <w:sz w:val="16"/>
        </w:rPr>
        <w:t>who don’t want to be associated with a senior citizen shouting “white power!”</w:t>
      </w:r>
    </w:p>
    <w:p w14:paraId="1BDECDAE" w14:textId="77777777" w:rsidR="00B502CF" w:rsidRPr="006F1D0B" w:rsidRDefault="00B502CF" w:rsidP="00B502CF">
      <w:pPr>
        <w:rPr>
          <w:sz w:val="16"/>
        </w:rPr>
      </w:pPr>
      <w:r w:rsidRPr="006F1D0B">
        <w:rPr>
          <w:rStyle w:val="Emphasis"/>
        </w:rPr>
        <w:t>There is still time for the president to turn things around</w:t>
      </w:r>
      <w:r w:rsidRPr="006F1D0B">
        <w:rPr>
          <w:sz w:val="16"/>
        </w:rPr>
        <w:t>, and he has one thing going for him: The economic recovery is happening much sooner than anyone expected. We were supposed to lose more than 8 million jobs in May, but instead the economy created 2.5 million. Economists predict we will see similar jobs numbers in the coming months, and that the economy will grow at a 20 percent or even 30 percent clip in the third quarter and continue double-digit growth in the fall.</w:t>
      </w:r>
    </w:p>
    <w:p w14:paraId="4D854A2D" w14:textId="77777777" w:rsidR="00B502CF" w:rsidRPr="006F1D0B" w:rsidRDefault="00B502CF" w:rsidP="00B502CF">
      <w:pPr>
        <w:rPr>
          <w:sz w:val="16"/>
        </w:rPr>
      </w:pPr>
      <w:r w:rsidRPr="006F1D0B">
        <w:rPr>
          <w:sz w:val="16"/>
        </w:rPr>
        <w:t xml:space="preserve">That means </w:t>
      </w:r>
      <w:r w:rsidRPr="006F1D0B">
        <w:rPr>
          <w:rStyle w:val="StyleUnderline"/>
        </w:rPr>
        <w:t>Trump will likely be riding a wave of great economic news going into November</w:t>
      </w:r>
      <w:r w:rsidRPr="006F1D0B">
        <w:rPr>
          <w:sz w:val="16"/>
        </w:rPr>
        <w:t>. With the economy regaining steam, Trump can ask swing voters: Do you want to keep this recovery going? Or will you risk it all by putting Democrats in charge? It’s a question that will resonate because, despite his negative poll numbers, the one area in which voters still trust Trump way more than Biden is the economy.</w:t>
      </w:r>
    </w:p>
    <w:p w14:paraId="0D7B8282" w14:textId="77777777" w:rsidR="00B502CF" w:rsidRPr="006F1D0B" w:rsidRDefault="00B502CF" w:rsidP="00B502CF">
      <w:pPr>
        <w:rPr>
          <w:sz w:val="16"/>
        </w:rPr>
      </w:pPr>
      <w:r w:rsidRPr="006F1D0B">
        <w:rPr>
          <w:rStyle w:val="StyleUnderline"/>
        </w:rPr>
        <w:t>Many Americans who don’t approve of Trump know it is in their own self-interest to reelect him. But Trump has to give those voters permission to vote in their own self-interest</w:t>
      </w:r>
      <w:r w:rsidRPr="006F1D0B">
        <w:rPr>
          <w:sz w:val="16"/>
        </w:rPr>
        <w:t xml:space="preserve">. </w:t>
      </w:r>
      <w:r w:rsidRPr="006F1D0B">
        <w:rPr>
          <w:rStyle w:val="StyleUnderline"/>
        </w:rPr>
        <w:t>Right now, he is not doing so.</w:t>
      </w:r>
      <w:r w:rsidRPr="006F1D0B">
        <w:rPr>
          <w:sz w:val="16"/>
        </w:rPr>
        <w:t xml:space="preserve"> Meanwhile, </w:t>
      </w:r>
      <w:r w:rsidRPr="006F1D0B">
        <w:rPr>
          <w:rStyle w:val="StyleUnderline"/>
        </w:rPr>
        <w:t>Biden is giving those voters permission to defect. He is positioning himself as an inoffensive moderate</w:t>
      </w:r>
      <w:r w:rsidRPr="006F1D0B">
        <w:rPr>
          <w:sz w:val="16"/>
        </w:rPr>
        <w:t xml:space="preserve"> who has pushed back against his party’s socialist bent — </w:t>
      </w:r>
      <w:r w:rsidRPr="006F1D0B">
        <w:rPr>
          <w:rStyle w:val="StyleUnderline"/>
        </w:rPr>
        <w:t>saying we need to reform,</w:t>
      </w:r>
      <w:r w:rsidRPr="006F1D0B">
        <w:rPr>
          <w:sz w:val="16"/>
        </w:rPr>
        <w:t xml:space="preserve"> not dismantle, </w:t>
      </w:r>
      <w:r w:rsidRPr="006F1D0B">
        <w:rPr>
          <w:rStyle w:val="StyleUnderline"/>
        </w:rPr>
        <w:t>the police</w:t>
      </w:r>
      <w:r w:rsidRPr="006F1D0B">
        <w:rPr>
          <w:sz w:val="16"/>
        </w:rPr>
        <w:t>, and embracing incremental change on health care by rejecting Medicare-for-all in favor of a public option.</w:t>
      </w:r>
    </w:p>
    <w:p w14:paraId="564A66C1" w14:textId="77777777" w:rsidR="00B502CF" w:rsidRPr="006F1D0B" w:rsidRDefault="00B502CF" w:rsidP="00B502CF">
      <w:pPr>
        <w:rPr>
          <w:sz w:val="16"/>
        </w:rPr>
      </w:pPr>
      <w:r w:rsidRPr="006F1D0B">
        <w:rPr>
          <w:sz w:val="16"/>
        </w:rPr>
        <w:t>Biden has risen in the polls not despite his isolation, but because of it. The less he speaks, the less likely he is to commit gaffes that call into question his mental acuity. Eventually, Biden will have to come out of his basement, answer media questions and debate Trump. When he does, the race will tighten and Trump will seek to define the former vice president as a “Trojan Horse for socialism” who will wreck the economy just as it is coming back.</w:t>
      </w:r>
    </w:p>
    <w:p w14:paraId="7F54D66C" w14:textId="77777777" w:rsidR="00B502CF" w:rsidRPr="006F1D0B" w:rsidRDefault="00B502CF" w:rsidP="00B502CF">
      <w:pPr>
        <w:rPr>
          <w:sz w:val="16"/>
        </w:rPr>
      </w:pPr>
      <w:r w:rsidRPr="006F1D0B">
        <w:rPr>
          <w:sz w:val="16"/>
        </w:rPr>
        <w:t xml:space="preserve">But </w:t>
      </w:r>
      <w:r w:rsidRPr="006F1D0B">
        <w:rPr>
          <w:rStyle w:val="Emphasis"/>
        </w:rPr>
        <w:t>making Biden unpalatable won’t be enough for Trump</w:t>
      </w:r>
      <w:r w:rsidRPr="006F1D0B">
        <w:rPr>
          <w:sz w:val="16"/>
        </w:rPr>
        <w:t xml:space="preserve">. </w:t>
      </w:r>
      <w:r w:rsidRPr="006F1D0B">
        <w:rPr>
          <w:rStyle w:val="Emphasis"/>
        </w:rPr>
        <w:t>He needs to make himself more palatable to reluctant voters</w:t>
      </w:r>
      <w:r w:rsidRPr="006F1D0B">
        <w:rPr>
          <w:sz w:val="16"/>
        </w:rPr>
        <w:t xml:space="preserve">, by leavening his tough rhetoric with expressions of empathy and compassion. Each time he rightly criticizes the mobs defacing our nation’s monuments, </w:t>
      </w:r>
      <w:r w:rsidRPr="006F1D0B">
        <w:rPr>
          <w:rStyle w:val="StyleUnderline"/>
        </w:rPr>
        <w:t>he needs to say that he supports peaceful protesters and their cries for racial justice</w:t>
      </w:r>
      <w:r w:rsidRPr="006F1D0B">
        <w:rPr>
          <w:sz w:val="16"/>
        </w:rPr>
        <w:t xml:space="preserve">. Each time he criticizes Democrats for wanting to defund the police, </w:t>
      </w:r>
      <w:r w:rsidRPr="006F1D0B">
        <w:rPr>
          <w:rStyle w:val="Emphasis"/>
        </w:rPr>
        <w:t>he needs to talk about his support for</w:t>
      </w:r>
      <w:r w:rsidRPr="006F1D0B">
        <w:rPr>
          <w:sz w:val="16"/>
        </w:rPr>
        <w:t xml:space="preserve"> police reform </w:t>
      </w:r>
      <w:r w:rsidRPr="006F1D0B">
        <w:rPr>
          <w:rStyle w:val="Emphasis"/>
        </w:rPr>
        <w:t>and criminal justice reform</w:t>
      </w:r>
      <w:r w:rsidRPr="006F1D0B">
        <w:rPr>
          <w:sz w:val="16"/>
        </w:rPr>
        <w:t>. Each time he tweets about law and order, he needs to tweet about racial reconciliation.</w:t>
      </w:r>
    </w:p>
    <w:p w14:paraId="74B2E50B" w14:textId="77777777" w:rsidR="00B502CF" w:rsidRPr="006F1D0B" w:rsidRDefault="00B502CF" w:rsidP="00B502CF">
      <w:pPr>
        <w:rPr>
          <w:sz w:val="16"/>
        </w:rPr>
      </w:pPr>
      <w:r w:rsidRPr="006F1D0B">
        <w:rPr>
          <w:sz w:val="16"/>
        </w:rPr>
        <w:t xml:space="preserve">Last fall, </w:t>
      </w:r>
      <w:r w:rsidRPr="006F1D0B">
        <w:rPr>
          <w:rStyle w:val="StyleUnderline"/>
        </w:rPr>
        <w:t xml:space="preserve">when the economy was strong, Trump unveiled a new campaign theme when he declared, “Whether you love me or hate me, you have got to vote for me.” If he does not </w:t>
      </w:r>
      <w:r w:rsidRPr="006F1D0B">
        <w:rPr>
          <w:rStyle w:val="Emphasis"/>
        </w:rPr>
        <w:t>stop inflaming and start uniting</w:t>
      </w:r>
      <w:r w:rsidRPr="006F1D0B">
        <w:rPr>
          <w:rStyle w:val="StyleUnderline"/>
        </w:rPr>
        <w:t>, millions of Americans will say “No, we don’t</w:t>
      </w:r>
      <w:r w:rsidRPr="006F1D0B">
        <w:rPr>
          <w:sz w:val="16"/>
        </w:rPr>
        <w:t>.”</w:t>
      </w:r>
    </w:p>
    <w:p w14:paraId="0E09C1EC" w14:textId="77777777" w:rsidR="00B502CF" w:rsidRPr="004003F0" w:rsidRDefault="00B502CF" w:rsidP="00B502CF">
      <w:pPr>
        <w:pStyle w:val="Heading3"/>
        <w:rPr>
          <w:sz w:val="16"/>
        </w:rPr>
      </w:pPr>
      <w:r w:rsidRPr="003A3245">
        <w:br w:type="page"/>
      </w:r>
    </w:p>
    <w:p w14:paraId="27613601" w14:textId="77777777" w:rsidR="00B502CF" w:rsidRDefault="00B502CF" w:rsidP="00B502CF">
      <w:pPr>
        <w:pStyle w:val="Heading3"/>
      </w:pPr>
    </w:p>
    <w:p w14:paraId="576191D7" w14:textId="77777777" w:rsidR="00B502CF" w:rsidRDefault="00B502CF" w:rsidP="00B502CF">
      <w:pPr>
        <w:pStyle w:val="Heading3"/>
      </w:pPr>
      <w:r>
        <w:t>2NC/1NR Link/IL – Suburban Women</w:t>
      </w:r>
    </w:p>
    <w:p w14:paraId="5524B7E6" w14:textId="77777777" w:rsidR="00B502CF" w:rsidRDefault="00B502CF" w:rsidP="00B502CF"/>
    <w:p w14:paraId="7CAFE7BD" w14:textId="77777777" w:rsidR="00B502CF" w:rsidRDefault="00B502CF" w:rsidP="00B502CF"/>
    <w:p w14:paraId="035A412A" w14:textId="77777777" w:rsidR="00B502CF" w:rsidRDefault="00B502CF" w:rsidP="00B502CF">
      <w:pPr>
        <w:pStyle w:val="Heading4"/>
      </w:pPr>
      <w:r>
        <w:t xml:space="preserve">CJR brings suburban women back to Trump --- enables them to feel comfortable despite his </w:t>
      </w:r>
      <w:r w:rsidRPr="008A1803">
        <w:rPr>
          <w:u w:val="single"/>
        </w:rPr>
        <w:t>rhetoric</w:t>
      </w:r>
      <w:r>
        <w:t xml:space="preserve"> on race </w:t>
      </w:r>
    </w:p>
    <w:p w14:paraId="38829358" w14:textId="77777777" w:rsidR="00B502CF" w:rsidRDefault="00B502CF" w:rsidP="00B502CF">
      <w:r w:rsidRPr="002B15FF">
        <w:rPr>
          <w:rStyle w:val="Style13ptBold"/>
        </w:rPr>
        <w:t>Chalfant 20</w:t>
      </w:r>
      <w:r>
        <w:t xml:space="preserve"> – National Security Reporter for The Hill</w:t>
      </w:r>
    </w:p>
    <w:p w14:paraId="045B5B75" w14:textId="77777777" w:rsidR="00B502CF" w:rsidRDefault="00B502CF" w:rsidP="00B502CF">
      <w:r>
        <w:t>Morgan, with Brett Samuels, 2/9. “</w:t>
      </w:r>
      <w:r w:rsidRPr="002B15FF">
        <w:t>Trump steps up pitch to black voters</w:t>
      </w:r>
      <w:r>
        <w:t xml:space="preserve">.” </w:t>
      </w:r>
      <w:r w:rsidRPr="002B15FF">
        <w:t>https://thehill.com/homenews/administration/482117-trump-steps-up-pitch-to-black-voters</w:t>
      </w:r>
    </w:p>
    <w:p w14:paraId="3FD04BBB" w14:textId="77777777" w:rsidR="00B502CF" w:rsidRPr="002B15FF" w:rsidRDefault="00B502CF" w:rsidP="00B502CF">
      <w:pPr>
        <w:rPr>
          <w:sz w:val="16"/>
        </w:rPr>
      </w:pPr>
      <w:r w:rsidRPr="002B15FF">
        <w:rPr>
          <w:sz w:val="16"/>
        </w:rPr>
        <w:t xml:space="preserve">President </w:t>
      </w:r>
      <w:r w:rsidRPr="002B15FF">
        <w:rPr>
          <w:rStyle w:val="StyleUnderline"/>
        </w:rPr>
        <w:t>Trump is increasingly highlighting his pitch to African American voters as the 2020 presidential election campaign heats up, trying to sway a key portion of the electorate in his favor despite a history of divisive rhetoric</w:t>
      </w:r>
      <w:r w:rsidRPr="002B15FF">
        <w:rPr>
          <w:sz w:val="16"/>
        </w:rPr>
        <w:t xml:space="preserve"> on race. </w:t>
      </w:r>
    </w:p>
    <w:p w14:paraId="34F60F90" w14:textId="77777777" w:rsidR="00B502CF" w:rsidRPr="002B15FF" w:rsidRDefault="00B502CF" w:rsidP="00B502CF">
      <w:pPr>
        <w:rPr>
          <w:sz w:val="16"/>
        </w:rPr>
      </w:pPr>
      <w:r w:rsidRPr="002B15FF">
        <w:rPr>
          <w:sz w:val="16"/>
        </w:rPr>
        <w:t xml:space="preserve">Trump’s effort was on prime-time display last week, with his campaign’s unveiling of a new Super Bowl advertisement on criminal justice reform followed by a State of the Union address and speech in Charlotte, N.C., peppered with appeals to black voters. </w:t>
      </w:r>
    </w:p>
    <w:p w14:paraId="5EBFDDDA" w14:textId="77777777" w:rsidR="00B502CF" w:rsidRPr="008A1803" w:rsidRDefault="00B502CF" w:rsidP="00B502CF">
      <w:pPr>
        <w:rPr>
          <w:sz w:val="16"/>
          <w:szCs w:val="18"/>
        </w:rPr>
      </w:pPr>
      <w:r w:rsidRPr="008A1803">
        <w:rPr>
          <w:sz w:val="16"/>
          <w:szCs w:val="18"/>
        </w:rPr>
        <w:t>Trump isn’t going to win more of the black vote than his Democratic opponent, but Republican strategists say a targeting strategy that peels away even a few percentage points could have a meaningful impact for the president’s reelection.</w:t>
      </w:r>
    </w:p>
    <w:p w14:paraId="01AEEC89" w14:textId="77777777" w:rsidR="00B502CF" w:rsidRPr="008A1803" w:rsidRDefault="00B502CF" w:rsidP="00B502CF">
      <w:pPr>
        <w:rPr>
          <w:sz w:val="16"/>
          <w:szCs w:val="18"/>
        </w:rPr>
      </w:pPr>
      <w:r w:rsidRPr="008A1803">
        <w:rPr>
          <w:sz w:val="16"/>
          <w:szCs w:val="18"/>
        </w:rPr>
        <w:t xml:space="preserve">“No one expects that Trump is going to win the African American vote,” said Republican strategist Doug Heye. But he noted that if Trump increased his vote total among African Americans by 2 or 3 percentage points, it could make the election “harder for Democrats.” </w:t>
      </w:r>
    </w:p>
    <w:p w14:paraId="2EB4EC4F" w14:textId="77777777" w:rsidR="00B502CF" w:rsidRPr="002B15FF" w:rsidRDefault="00B502CF" w:rsidP="00B502CF">
      <w:pPr>
        <w:rPr>
          <w:sz w:val="16"/>
        </w:rPr>
      </w:pPr>
      <w:r w:rsidRPr="002B15FF">
        <w:rPr>
          <w:sz w:val="16"/>
        </w:rPr>
        <w:t xml:space="preserve">The Trump campaign has built a grassroots operation to focus on a group of seven to nine states, including Pennsylvania, Wisconsin and Michigan, where officials believe they can make inroads with black voters, </w:t>
      </w:r>
      <w:r w:rsidRPr="002B15FF">
        <w:rPr>
          <w:rStyle w:val="StyleUnderline"/>
        </w:rPr>
        <w:t>said</w:t>
      </w:r>
      <w:r w:rsidRPr="002B15FF">
        <w:rPr>
          <w:sz w:val="16"/>
        </w:rPr>
        <w:t xml:space="preserve"> Ken </w:t>
      </w:r>
      <w:r w:rsidRPr="002B15FF">
        <w:rPr>
          <w:rStyle w:val="StyleUnderline"/>
        </w:rPr>
        <w:t>Blackwell, a Trump campaign adviser</w:t>
      </w:r>
      <w:r w:rsidRPr="002B15FF">
        <w:rPr>
          <w:sz w:val="16"/>
        </w:rPr>
        <w:t>.</w:t>
      </w:r>
    </w:p>
    <w:p w14:paraId="6DDA5071" w14:textId="77777777" w:rsidR="00B502CF" w:rsidRPr="002B15FF" w:rsidRDefault="00B502CF" w:rsidP="00B502CF">
      <w:pPr>
        <w:rPr>
          <w:sz w:val="16"/>
        </w:rPr>
      </w:pPr>
      <w:r w:rsidRPr="002B15FF">
        <w:rPr>
          <w:sz w:val="16"/>
        </w:rPr>
        <w:t xml:space="preserve">“The goal is to use microtargeting for what </w:t>
      </w:r>
      <w:r w:rsidRPr="002B15FF">
        <w:rPr>
          <w:rStyle w:val="StyleUnderline"/>
        </w:rPr>
        <w:t>we consider</w:t>
      </w:r>
      <w:r w:rsidRPr="002B15FF">
        <w:rPr>
          <w:sz w:val="16"/>
        </w:rPr>
        <w:t xml:space="preserve"> to be </w:t>
      </w:r>
      <w:r w:rsidRPr="002B15FF">
        <w:rPr>
          <w:rStyle w:val="StyleUnderline"/>
        </w:rPr>
        <w:t>opportunity voters for Trump in the black communities</w:t>
      </w:r>
      <w:r w:rsidRPr="002B15FF">
        <w:rPr>
          <w:sz w:val="16"/>
        </w:rPr>
        <w:t xml:space="preserve"> across the nation. We know which demographic groups are challenges. We know which demographic groups are real opportunities,” said Blackwell, a member of the Black Voices for Trump coalition. “We believe that we can get anywhere from 12 to 18 percent in 2020.”</w:t>
      </w:r>
    </w:p>
    <w:p w14:paraId="6B4CE34D" w14:textId="77777777" w:rsidR="00B502CF" w:rsidRPr="00F6301F" w:rsidRDefault="00B502CF" w:rsidP="00B502CF">
      <w:pPr>
        <w:rPr>
          <w:rStyle w:val="Emphasis"/>
        </w:rPr>
      </w:pPr>
      <w:r w:rsidRPr="002B15FF">
        <w:rPr>
          <w:rStyle w:val="StyleUnderline"/>
        </w:rPr>
        <w:t xml:space="preserve">Trump may face challenges </w:t>
      </w:r>
      <w:r w:rsidRPr="008A1803">
        <w:rPr>
          <w:sz w:val="16"/>
          <w:szCs w:val="18"/>
        </w:rPr>
        <w:t>in making even small gains among</w:t>
      </w:r>
      <w:r w:rsidRPr="008A1803">
        <w:rPr>
          <w:sz w:val="10"/>
          <w:szCs w:val="18"/>
        </w:rPr>
        <w:t xml:space="preserve"> </w:t>
      </w:r>
      <w:r w:rsidRPr="002B15FF">
        <w:rPr>
          <w:sz w:val="16"/>
        </w:rPr>
        <w:t xml:space="preserve">black voters given some of his statements in office. </w:t>
      </w:r>
      <w:r w:rsidRPr="002B15FF">
        <w:rPr>
          <w:rStyle w:val="StyleUnderline"/>
        </w:rPr>
        <w:t xml:space="preserve">His track record on issues of race has driven away suburban voters — and </w:t>
      </w:r>
      <w:r w:rsidRPr="00F6301F">
        <w:rPr>
          <w:rStyle w:val="Emphasis"/>
        </w:rPr>
        <w:t>suburban women</w:t>
      </w:r>
      <w:r w:rsidRPr="002B15FF">
        <w:rPr>
          <w:rStyle w:val="StyleUnderline"/>
        </w:rPr>
        <w:t xml:space="preserve"> in particular</w:t>
      </w:r>
      <w:r w:rsidRPr="002B15FF">
        <w:rPr>
          <w:sz w:val="16"/>
        </w:rPr>
        <w:t xml:space="preserve">. Any </w:t>
      </w:r>
      <w:r w:rsidRPr="002B15FF">
        <w:rPr>
          <w:rStyle w:val="StyleUnderline"/>
        </w:rPr>
        <w:t>efforts to improve his standing among minority groups could have the</w:t>
      </w:r>
      <w:r w:rsidRPr="002B15FF">
        <w:rPr>
          <w:sz w:val="16"/>
        </w:rPr>
        <w:t xml:space="preserve"> </w:t>
      </w:r>
      <w:r w:rsidRPr="008A1803">
        <w:rPr>
          <w:sz w:val="16"/>
          <w:szCs w:val="18"/>
        </w:rPr>
        <w:t>added</w:t>
      </w:r>
      <w:r w:rsidRPr="008A1803">
        <w:t xml:space="preserve"> </w:t>
      </w:r>
      <w:r w:rsidRPr="008A1803">
        <w:rPr>
          <w:rStyle w:val="StyleUnderline"/>
        </w:rPr>
        <w:t>effect</w:t>
      </w:r>
      <w:r w:rsidRPr="002B15FF">
        <w:rPr>
          <w:rStyle w:val="StyleUnderline"/>
        </w:rPr>
        <w:t xml:space="preserve"> of </w:t>
      </w:r>
      <w:r w:rsidRPr="008A1803">
        <w:rPr>
          <w:rStyle w:val="Emphasis"/>
        </w:rPr>
        <w:t>bringing some of those disillusioned voters</w:t>
      </w:r>
      <w:r w:rsidRPr="002B15FF">
        <w:rPr>
          <w:rStyle w:val="StyleUnderline"/>
        </w:rPr>
        <w:t xml:space="preserve"> </w:t>
      </w:r>
      <w:r w:rsidRPr="00F6301F">
        <w:rPr>
          <w:rStyle w:val="Emphasis"/>
        </w:rPr>
        <w:t>back into the fold.</w:t>
      </w:r>
    </w:p>
    <w:p w14:paraId="7FB902AC" w14:textId="77777777" w:rsidR="00B502CF" w:rsidRPr="002B15FF" w:rsidRDefault="00B502CF" w:rsidP="00B502CF">
      <w:pPr>
        <w:rPr>
          <w:sz w:val="16"/>
        </w:rPr>
      </w:pPr>
      <w:r w:rsidRPr="002B15FF">
        <w:rPr>
          <w:sz w:val="16"/>
        </w:rPr>
        <w:t>He has referred to African nations as “shithole countries” and withstood criticism for his response to a violent white supremacist rally in Charlottesville, Va., in 2017 by saying there were “some very fine people on both sides.”</w:t>
      </w:r>
    </w:p>
    <w:p w14:paraId="77A86A81" w14:textId="77777777" w:rsidR="00B502CF" w:rsidRPr="002B15FF" w:rsidRDefault="00B502CF" w:rsidP="00B502CF">
      <w:pPr>
        <w:rPr>
          <w:sz w:val="16"/>
        </w:rPr>
      </w:pPr>
      <w:r w:rsidRPr="002B15FF">
        <w:rPr>
          <w:sz w:val="16"/>
        </w:rPr>
        <w:t>Trump was also one of the main proponents of the birther conspiracy about former President Obama being born outside the United States and has stood by his calls for the Central Park Five to be executed even after their convictions were overturned.</w:t>
      </w:r>
    </w:p>
    <w:p w14:paraId="130AD7F8" w14:textId="77777777" w:rsidR="00B502CF" w:rsidRPr="002B15FF" w:rsidRDefault="00B502CF" w:rsidP="00B502CF">
      <w:pPr>
        <w:rPr>
          <w:sz w:val="16"/>
        </w:rPr>
      </w:pPr>
      <w:r w:rsidRPr="002B15FF">
        <w:rPr>
          <w:sz w:val="16"/>
        </w:rPr>
        <w:t>A Washington Post-Ipsos poll last month of 1,088 black adults found 83 percent of respondents said they believe Trump is a racist, and the same percentage said they believe he has made racism a bigger problem in the U.S. A Harvard CAPS/Harris Poll survey released last week found that 22 percent of African American voters approve of the job Trump is doing as president, while his overall approval rating stood at 46 percent in the survey.</w:t>
      </w:r>
    </w:p>
    <w:p w14:paraId="220BF75F" w14:textId="77777777" w:rsidR="00B502CF" w:rsidRPr="00F6301F" w:rsidRDefault="00B502CF" w:rsidP="00B502CF">
      <w:pPr>
        <w:rPr>
          <w:sz w:val="14"/>
        </w:rPr>
      </w:pPr>
      <w:r w:rsidRPr="00F6301F">
        <w:rPr>
          <w:sz w:val="14"/>
        </w:rPr>
        <w:t>“</w:t>
      </w:r>
      <w:r w:rsidRPr="002B15FF">
        <w:rPr>
          <w:rStyle w:val="StyleUnderline"/>
        </w:rPr>
        <w:t>They’re</w:t>
      </w:r>
      <w:r w:rsidRPr="00F6301F">
        <w:rPr>
          <w:sz w:val="14"/>
        </w:rPr>
        <w:t xml:space="preserve"> really </w:t>
      </w:r>
      <w:r w:rsidRPr="002B15FF">
        <w:rPr>
          <w:rStyle w:val="StyleUnderline"/>
        </w:rPr>
        <w:t xml:space="preserve">trying to soften the president’s image </w:t>
      </w:r>
      <w:r w:rsidRPr="00F6301F">
        <w:rPr>
          <w:sz w:val="14"/>
        </w:rPr>
        <w:t>in the African American community,”</w:t>
      </w:r>
      <w:r w:rsidRPr="002B15FF">
        <w:rPr>
          <w:rStyle w:val="StyleUnderline"/>
        </w:rPr>
        <w:t xml:space="preserve"> one GOP strategist</w:t>
      </w:r>
      <w:r w:rsidRPr="00F6301F">
        <w:rPr>
          <w:sz w:val="14"/>
        </w:rPr>
        <w:t xml:space="preserve">, who requested anonymity to speak candidly, </w:t>
      </w:r>
      <w:r w:rsidRPr="002B15FF">
        <w:rPr>
          <w:rStyle w:val="StyleUnderline"/>
        </w:rPr>
        <w:t>said</w:t>
      </w:r>
      <w:r w:rsidRPr="00F6301F">
        <w:rPr>
          <w:sz w:val="14"/>
        </w:rPr>
        <w:t xml:space="preserve"> of Trump’s campaign effort. “The Democrats are going to remind the voters that the president does not have a good history in the African American communities.”</w:t>
      </w:r>
    </w:p>
    <w:p w14:paraId="401DCCC8" w14:textId="77777777" w:rsidR="00B502CF" w:rsidRPr="00F6301F" w:rsidRDefault="00B502CF" w:rsidP="00B502CF">
      <w:pPr>
        <w:rPr>
          <w:sz w:val="14"/>
        </w:rPr>
      </w:pPr>
      <w:r w:rsidRPr="00F6301F">
        <w:rPr>
          <w:sz w:val="14"/>
        </w:rPr>
        <w:t>Democratic strategist Basil Smikle said Trump is likely seeking to depress the African American vote for Democrats.</w:t>
      </w:r>
    </w:p>
    <w:p w14:paraId="5245E341" w14:textId="77777777" w:rsidR="00B502CF" w:rsidRPr="00F6301F" w:rsidRDefault="00B502CF" w:rsidP="00B502CF">
      <w:pPr>
        <w:rPr>
          <w:sz w:val="14"/>
        </w:rPr>
      </w:pPr>
      <w:r w:rsidRPr="00F6301F">
        <w:rPr>
          <w:sz w:val="14"/>
        </w:rPr>
        <w:t>“I think anything that tamps down African American support is dangerous for Democrats in November,” Smikle said, noting that millions of voters who turned out to vote for Obama in 2012 stayed home when Trump defeated Hillary Clinton in 2016.</w:t>
      </w:r>
    </w:p>
    <w:p w14:paraId="5E2C2335" w14:textId="77777777" w:rsidR="00B502CF" w:rsidRPr="00F6301F" w:rsidRDefault="00B502CF" w:rsidP="00B502CF">
      <w:pPr>
        <w:rPr>
          <w:sz w:val="14"/>
        </w:rPr>
      </w:pPr>
      <w:r w:rsidRPr="00F6301F">
        <w:rPr>
          <w:sz w:val="14"/>
        </w:rPr>
        <w:t xml:space="preserve">“We need African American voters to come out strongly for the Democratic nominee,” Smikle added. </w:t>
      </w:r>
    </w:p>
    <w:p w14:paraId="5E4F85FD" w14:textId="77777777" w:rsidR="00B502CF" w:rsidRPr="00F6301F" w:rsidRDefault="00B502CF" w:rsidP="00B502CF">
      <w:pPr>
        <w:rPr>
          <w:sz w:val="14"/>
        </w:rPr>
      </w:pPr>
      <w:r w:rsidRPr="00F6301F">
        <w:rPr>
          <w:sz w:val="14"/>
        </w:rPr>
        <w:t xml:space="preserve">Trump seemed to sharpen his appeal to black voters this week, which coincided with the beginning of the presidential contest in earnest with the Iowa caucuses. </w:t>
      </w:r>
    </w:p>
    <w:p w14:paraId="2BD41DAB" w14:textId="77777777" w:rsidR="00B502CF" w:rsidRPr="002B15FF" w:rsidRDefault="00B502CF" w:rsidP="00B502CF">
      <w:pPr>
        <w:rPr>
          <w:sz w:val="16"/>
        </w:rPr>
      </w:pPr>
      <w:r w:rsidRPr="002B15FF">
        <w:rPr>
          <w:sz w:val="16"/>
        </w:rPr>
        <w:t xml:space="preserve">The campaign spent millions of dollars to air a 30-second ad during the Super Bowl that centered on Trump’s work on criminal justice reform. The ad featured emotional clips of Alice Marie Johnson, a 63-year-old African American woman who had her lifetime prison sentence for a nonviolent drug offense commuted by Trump in June 2018, reuniting with her family. It also highlighted the passage of the bipartisan First Step Act months later. </w:t>
      </w:r>
    </w:p>
    <w:p w14:paraId="0382EC09" w14:textId="77777777" w:rsidR="00B502CF" w:rsidRPr="002B15FF" w:rsidRDefault="00B502CF" w:rsidP="00B502CF">
      <w:pPr>
        <w:rPr>
          <w:sz w:val="16"/>
        </w:rPr>
      </w:pPr>
      <w:r w:rsidRPr="002B15FF">
        <w:rPr>
          <w:sz w:val="16"/>
        </w:rPr>
        <w:t xml:space="preserve">“Politicians talk about criminal justice reform,” the ad reads. “President Trump got it done.” </w:t>
      </w:r>
    </w:p>
    <w:p w14:paraId="50A5D09D" w14:textId="77777777" w:rsidR="00B502CF" w:rsidRPr="002B15FF" w:rsidRDefault="00B502CF" w:rsidP="00B502CF">
      <w:pPr>
        <w:rPr>
          <w:sz w:val="16"/>
        </w:rPr>
      </w:pPr>
      <w:r w:rsidRPr="002B15FF">
        <w:rPr>
          <w:sz w:val="16"/>
        </w:rPr>
        <w:t>In one of the many made-for-TV flourishes during Tuesday’s State of the Union, Trump recognized Janiyah Davis, a fourth grader from Philadelphia who he said had been unable to attend a better school because the state’s governor had vetoed school choice legislation.</w:t>
      </w:r>
    </w:p>
    <w:p w14:paraId="0440EB7C" w14:textId="77777777" w:rsidR="00B502CF" w:rsidRPr="002B15FF" w:rsidRDefault="00B502CF" w:rsidP="00B502CF">
      <w:pPr>
        <w:rPr>
          <w:sz w:val="16"/>
        </w:rPr>
      </w:pPr>
      <w:r w:rsidRPr="002B15FF">
        <w:rPr>
          <w:sz w:val="16"/>
        </w:rPr>
        <w:t>Trump announced that Davis, who along with her mother was a guest of the White House, would be received an “opportunity scholarship” allowing her to relocate to the school of her choice.</w:t>
      </w:r>
    </w:p>
    <w:p w14:paraId="49969C5C" w14:textId="77777777" w:rsidR="00B502CF" w:rsidRPr="002B15FF" w:rsidRDefault="00B502CF" w:rsidP="00B502CF">
      <w:pPr>
        <w:rPr>
          <w:sz w:val="16"/>
        </w:rPr>
      </w:pPr>
      <w:r w:rsidRPr="002B15FF">
        <w:rPr>
          <w:sz w:val="16"/>
        </w:rPr>
        <w:t>The president also made it a point in his address to highlight historic low unemployment rates for African Americans, a stat he cites during nearly every campaign event.</w:t>
      </w:r>
    </w:p>
    <w:p w14:paraId="31F9449F" w14:textId="77777777" w:rsidR="00B502CF" w:rsidRPr="002B15FF" w:rsidRDefault="00B502CF" w:rsidP="00B502CF">
      <w:pPr>
        <w:rPr>
          <w:sz w:val="16"/>
        </w:rPr>
      </w:pPr>
      <w:r w:rsidRPr="002B15FF">
        <w:rPr>
          <w:sz w:val="16"/>
        </w:rPr>
        <w:t xml:space="preserve">Three days later, Trump delivered remarks in Charlotte to highlight opportunity zones established through the Republican tax cut bill passed in late 2017 aimed at spurring investment in lower-income areas. </w:t>
      </w:r>
    </w:p>
    <w:p w14:paraId="42CA6160" w14:textId="77777777" w:rsidR="00B502CF" w:rsidRPr="002B15FF" w:rsidRDefault="00B502CF" w:rsidP="00B502CF">
      <w:pPr>
        <w:rPr>
          <w:sz w:val="16"/>
        </w:rPr>
      </w:pPr>
      <w:r w:rsidRPr="002B15FF">
        <w:rPr>
          <w:sz w:val="16"/>
        </w:rPr>
        <w:t>Trump in December signed a bill to provide tens of millions of dollars annually to historically black colleges and universities and in November attended the launch of Black Voices for Trump, one of several coalition groups formed by his reelection campaign to target subsets of voters.</w:t>
      </w:r>
    </w:p>
    <w:p w14:paraId="69068301" w14:textId="77777777" w:rsidR="00B502CF" w:rsidRPr="002B15FF" w:rsidRDefault="00B502CF" w:rsidP="00B502CF">
      <w:pPr>
        <w:rPr>
          <w:sz w:val="16"/>
        </w:rPr>
      </w:pPr>
      <w:r w:rsidRPr="002B15FF">
        <w:rPr>
          <w:sz w:val="16"/>
        </w:rPr>
        <w:t>The courtship of black voters is more organized and refined than it was during Trump’s 2016 White House bid, when he famously appealed to black voters by asking them what they had to lose by taking a chance on him.</w:t>
      </w:r>
    </w:p>
    <w:p w14:paraId="39DCA31E" w14:textId="77777777" w:rsidR="00B502CF" w:rsidRPr="002B15FF" w:rsidRDefault="00B502CF" w:rsidP="00B502CF">
      <w:pPr>
        <w:rPr>
          <w:sz w:val="16"/>
        </w:rPr>
      </w:pPr>
      <w:r w:rsidRPr="002B15FF">
        <w:rPr>
          <w:sz w:val="16"/>
        </w:rPr>
        <w:t>Trump’s allies have repeatedly dismissed charges of racism, and the president has described himself as “the least racist person” in the world.</w:t>
      </w:r>
    </w:p>
    <w:p w14:paraId="606A82FF" w14:textId="77777777" w:rsidR="00B502CF" w:rsidRPr="002B15FF" w:rsidRDefault="00B502CF" w:rsidP="00B502CF">
      <w:pPr>
        <w:rPr>
          <w:sz w:val="16"/>
        </w:rPr>
      </w:pPr>
      <w:r w:rsidRPr="002B15FF">
        <w:rPr>
          <w:sz w:val="16"/>
        </w:rPr>
        <w:t xml:space="preserve">Still, </w:t>
      </w:r>
      <w:r w:rsidRPr="00CA6216">
        <w:rPr>
          <w:rStyle w:val="StyleUnderline"/>
        </w:rPr>
        <w:t xml:space="preserve">there are questions about </w:t>
      </w:r>
      <w:r w:rsidRPr="00CA6216">
        <w:rPr>
          <w:rStyle w:val="Emphasis"/>
        </w:rPr>
        <w:t>how substantive the approach will be</w:t>
      </w:r>
      <w:r w:rsidRPr="002B15FF">
        <w:rPr>
          <w:sz w:val="16"/>
        </w:rPr>
        <w:t xml:space="preserve"> and whether it will sway enough voters to make a difference come November.</w:t>
      </w:r>
    </w:p>
    <w:p w14:paraId="71306D51" w14:textId="77777777" w:rsidR="00B502CF" w:rsidRPr="002B15FF" w:rsidRDefault="00B502CF" w:rsidP="00B502CF">
      <w:pPr>
        <w:rPr>
          <w:sz w:val="16"/>
        </w:rPr>
      </w:pPr>
      <w:r w:rsidRPr="002B15FF">
        <w:rPr>
          <w:sz w:val="16"/>
        </w:rPr>
        <w:t xml:space="preserve">Eric McDaniel, </w:t>
      </w:r>
      <w:r w:rsidRPr="00CA6216">
        <w:rPr>
          <w:rStyle w:val="StyleUnderline"/>
        </w:rPr>
        <w:t>a political science professor at the University of Texas at Austin</w:t>
      </w:r>
      <w:r w:rsidRPr="002B15FF">
        <w:rPr>
          <w:sz w:val="16"/>
        </w:rPr>
        <w:t xml:space="preserve">, </w:t>
      </w:r>
      <w:r w:rsidRPr="00CA6216">
        <w:rPr>
          <w:rStyle w:val="StyleUnderline"/>
        </w:rPr>
        <w:t>said Trump will face questions about his sincerity toward black voters given</w:t>
      </w:r>
      <w:r w:rsidRPr="002B15FF">
        <w:rPr>
          <w:sz w:val="16"/>
        </w:rPr>
        <w:t xml:space="preserve"> past allegations of racism and the GOP’s </w:t>
      </w:r>
      <w:r w:rsidRPr="00CA6216">
        <w:rPr>
          <w:rStyle w:val="Emphasis"/>
        </w:rPr>
        <w:t>overall track record</w:t>
      </w:r>
      <w:r w:rsidRPr="002B15FF">
        <w:rPr>
          <w:sz w:val="16"/>
        </w:rPr>
        <w:t xml:space="preserve"> on outreach to minorities.</w:t>
      </w:r>
    </w:p>
    <w:p w14:paraId="69DE9FDA" w14:textId="77777777" w:rsidR="00B502CF" w:rsidRPr="002B15FF" w:rsidRDefault="00B502CF" w:rsidP="00B502CF">
      <w:pPr>
        <w:rPr>
          <w:sz w:val="16"/>
        </w:rPr>
      </w:pPr>
      <w:r w:rsidRPr="002B15FF">
        <w:rPr>
          <w:sz w:val="16"/>
        </w:rPr>
        <w:t>“You’ll see a lot of these things happen where the Republican Party will try to put forward an image of being racially inclusive; however, they won’t change their party platform,” McDaniel said. “So a lot of this is image work.”</w:t>
      </w:r>
    </w:p>
    <w:p w14:paraId="1CA76FE6" w14:textId="77777777" w:rsidR="00B502CF" w:rsidRPr="002B15FF" w:rsidRDefault="00B502CF" w:rsidP="00B502CF">
      <w:pPr>
        <w:rPr>
          <w:sz w:val="16"/>
        </w:rPr>
      </w:pPr>
      <w:r w:rsidRPr="002B15FF">
        <w:rPr>
          <w:sz w:val="16"/>
        </w:rPr>
        <w:t>“Sometimes it’s not really done to court black voters at all,” he added. “Sometimes it’s to court whites who feel uneasy about the party’s negative racial image.”</w:t>
      </w:r>
    </w:p>
    <w:p w14:paraId="5E7C8E23" w14:textId="77777777" w:rsidR="00B502CF" w:rsidRPr="002B15FF" w:rsidRDefault="00B502CF" w:rsidP="00B502CF">
      <w:pPr>
        <w:rPr>
          <w:sz w:val="16"/>
        </w:rPr>
      </w:pPr>
      <w:r w:rsidRPr="002B15FF">
        <w:rPr>
          <w:sz w:val="16"/>
        </w:rPr>
        <w:t>McDaniel pointed to Trump’s decision to honor Rush Limbaugh, a highly controversial and influential conservative radio host with a history of making racist remarks, a short time after recognizing Davis at the State of the Union as evidence of how he tends to undercut his own efforts to appeal to African Americans and suburban voters.</w:t>
      </w:r>
    </w:p>
    <w:p w14:paraId="6B65CEC5" w14:textId="77777777" w:rsidR="00B502CF" w:rsidRPr="002B15FF" w:rsidRDefault="00B502CF" w:rsidP="00B502CF">
      <w:pPr>
        <w:rPr>
          <w:sz w:val="16"/>
        </w:rPr>
      </w:pPr>
      <w:r w:rsidRPr="00CA6216">
        <w:rPr>
          <w:rStyle w:val="StyleUnderline"/>
        </w:rPr>
        <w:t>The campaign believes that a strategy focused on</w:t>
      </w:r>
      <w:r w:rsidRPr="002B15FF">
        <w:rPr>
          <w:sz w:val="16"/>
        </w:rPr>
        <w:t xml:space="preserve"> highlighting issues such as school choice, the creation of opportunity zones and </w:t>
      </w:r>
      <w:r w:rsidRPr="00F6301F">
        <w:rPr>
          <w:rStyle w:val="StyleUnderline"/>
        </w:rPr>
        <w:t>criminal</w:t>
      </w:r>
      <w:r w:rsidRPr="00CA6216">
        <w:rPr>
          <w:rStyle w:val="StyleUnderline"/>
        </w:rPr>
        <w:t xml:space="preserve"> justice reform could help Trump expand on the portion of this voter bloc that he won in 2016</w:t>
      </w:r>
      <w:r w:rsidRPr="002B15FF">
        <w:rPr>
          <w:sz w:val="16"/>
        </w:rPr>
        <w:t xml:space="preserve">. </w:t>
      </w:r>
    </w:p>
    <w:p w14:paraId="3BBA57A6" w14:textId="77777777" w:rsidR="00B502CF" w:rsidRPr="002B15FF" w:rsidRDefault="00B502CF" w:rsidP="00B502CF">
      <w:pPr>
        <w:rPr>
          <w:sz w:val="16"/>
        </w:rPr>
      </w:pPr>
      <w:r w:rsidRPr="002B15FF">
        <w:rPr>
          <w:sz w:val="16"/>
        </w:rPr>
        <w:t xml:space="preserve">“At the end of the day, my effort has been to show in very measurable terms what the president’s policy initiatives are and their impact and then work with the president and the administration in making sure that we frame it right rhetorically,” said Blackwell. </w:t>
      </w:r>
    </w:p>
    <w:p w14:paraId="76C14D59" w14:textId="77777777" w:rsidR="00B502CF" w:rsidRPr="002B15FF" w:rsidRDefault="00B502CF" w:rsidP="00B502CF">
      <w:pPr>
        <w:rPr>
          <w:sz w:val="16"/>
        </w:rPr>
      </w:pPr>
      <w:r w:rsidRPr="002B15FF">
        <w:rPr>
          <w:sz w:val="16"/>
        </w:rPr>
        <w:t xml:space="preserve">Asked whether Trump’s rhetoric is a problem, Blackwell acknowledged that there was work to be done in that area but said that the administration’s agenda would ultimately be more important to voters. </w:t>
      </w:r>
    </w:p>
    <w:p w14:paraId="70C14B8F" w14:textId="77777777" w:rsidR="00B502CF" w:rsidRPr="002B15FF" w:rsidRDefault="00B502CF" w:rsidP="00B502CF">
      <w:pPr>
        <w:rPr>
          <w:sz w:val="16"/>
        </w:rPr>
      </w:pPr>
      <w:r w:rsidRPr="002B15FF">
        <w:rPr>
          <w:sz w:val="16"/>
        </w:rPr>
        <w:t xml:space="preserve">“I think in the final analysis, the </w:t>
      </w:r>
      <w:r w:rsidRPr="00CA6216">
        <w:rPr>
          <w:rStyle w:val="StyleUnderline"/>
        </w:rPr>
        <w:t>achievements and</w:t>
      </w:r>
      <w:r w:rsidRPr="002B15FF">
        <w:rPr>
          <w:sz w:val="16"/>
        </w:rPr>
        <w:t xml:space="preserve"> the </w:t>
      </w:r>
      <w:r w:rsidRPr="00F6301F">
        <w:rPr>
          <w:rStyle w:val="Emphasis"/>
        </w:rPr>
        <w:t>measurable benefits of his policies</w:t>
      </w:r>
      <w:r w:rsidRPr="002B15FF">
        <w:rPr>
          <w:sz w:val="16"/>
        </w:rPr>
        <w:t xml:space="preserve"> will </w:t>
      </w:r>
      <w:r w:rsidRPr="00CA6216">
        <w:rPr>
          <w:rStyle w:val="Emphasis"/>
        </w:rPr>
        <w:t>trump rhetoric</w:t>
      </w:r>
      <w:r w:rsidRPr="002B15FF">
        <w:rPr>
          <w:sz w:val="16"/>
        </w:rPr>
        <w:t>,” Blackwell said.</w:t>
      </w:r>
    </w:p>
    <w:p w14:paraId="427CB372" w14:textId="77777777" w:rsidR="00B502CF" w:rsidRDefault="00B502CF" w:rsidP="00B502CF"/>
    <w:p w14:paraId="44FCF80D" w14:textId="77777777" w:rsidR="00B502CF" w:rsidRDefault="00B502CF" w:rsidP="00B502CF">
      <w:pPr>
        <w:pStyle w:val="Heading4"/>
      </w:pPr>
      <w:r>
        <w:t>Decides the election</w:t>
      </w:r>
    </w:p>
    <w:p w14:paraId="37C4EA2F" w14:textId="77777777" w:rsidR="00B502CF" w:rsidRDefault="00B502CF" w:rsidP="00B502CF">
      <w:r w:rsidRPr="00F6301F">
        <w:rPr>
          <w:rStyle w:val="Style13ptBold"/>
        </w:rPr>
        <w:t>Yokley 19</w:t>
      </w:r>
      <w:r>
        <w:t xml:space="preserve"> – </w:t>
      </w:r>
      <w:r w:rsidRPr="00F6301F">
        <w:t>reporter at Morning Consult covering politics and campaigns</w:t>
      </w:r>
    </w:p>
    <w:p w14:paraId="1858D04A" w14:textId="77777777" w:rsidR="00B502CF" w:rsidRDefault="00B502CF" w:rsidP="00B502CF">
      <w:r>
        <w:t>Eli, 4/19. “</w:t>
      </w:r>
      <w:r w:rsidRPr="00125074">
        <w:t>2020 Will Test the Limits of Trump’s Base-First Approach, Branding Prowess</w:t>
      </w:r>
      <w:r>
        <w:t xml:space="preserve">.” </w:t>
      </w:r>
      <w:r w:rsidRPr="00125074">
        <w:t>https://morningconsult.com/2019/04/19/2020-will-test-the-limits-of-trumps-base-first-approach-branding-prowess/</w:t>
      </w:r>
    </w:p>
    <w:p w14:paraId="223B57BD" w14:textId="77777777" w:rsidR="00B502CF" w:rsidRPr="00F6301F" w:rsidRDefault="00B502CF" w:rsidP="00B502CF">
      <w:pPr>
        <w:rPr>
          <w:sz w:val="16"/>
        </w:rPr>
      </w:pPr>
      <w:r w:rsidRPr="00F6301F">
        <w:rPr>
          <w:sz w:val="16"/>
        </w:rPr>
        <w:t xml:space="preserve">President Donald </w:t>
      </w:r>
      <w:r w:rsidRPr="00125074">
        <w:rPr>
          <w:rStyle w:val="StyleUnderline"/>
        </w:rPr>
        <w:t>Trump is</w:t>
      </w:r>
      <w:r w:rsidRPr="00F6301F">
        <w:rPr>
          <w:sz w:val="16"/>
        </w:rPr>
        <w:t xml:space="preserve"> making his opening case for re-election next year by </w:t>
      </w:r>
      <w:r w:rsidRPr="00125074">
        <w:rPr>
          <w:rStyle w:val="StyleUnderline"/>
        </w:rPr>
        <w:t>continuing to focus on</w:t>
      </w:r>
      <w:r w:rsidRPr="00F6301F">
        <w:rPr>
          <w:sz w:val="16"/>
        </w:rPr>
        <w:t xml:space="preserve"> issues that appeal to </w:t>
      </w:r>
      <w:r w:rsidRPr="00125074">
        <w:rPr>
          <w:rStyle w:val="StyleUnderline"/>
        </w:rPr>
        <w:t>his core supporters instead of ones that could expand his electorate</w:t>
      </w:r>
      <w:r w:rsidRPr="00F6301F">
        <w:rPr>
          <w:sz w:val="16"/>
        </w:rPr>
        <w:t xml:space="preserve">.    </w:t>
      </w:r>
    </w:p>
    <w:p w14:paraId="59A1B19E" w14:textId="77777777" w:rsidR="00B502CF" w:rsidRPr="00F6301F" w:rsidRDefault="00B502CF" w:rsidP="00B502CF">
      <w:pPr>
        <w:rPr>
          <w:sz w:val="16"/>
        </w:rPr>
      </w:pPr>
      <w:r w:rsidRPr="00125074">
        <w:rPr>
          <w:rStyle w:val="StyleUnderline"/>
        </w:rPr>
        <w:t>Rather than move beyond</w:t>
      </w:r>
      <w:r w:rsidRPr="00F6301F">
        <w:rPr>
          <w:sz w:val="16"/>
        </w:rPr>
        <w:t xml:space="preserve"> </w:t>
      </w:r>
      <w:r w:rsidRPr="00125074">
        <w:rPr>
          <w:rStyle w:val="StyleUnderline"/>
        </w:rPr>
        <w:t>proposals</w:t>
      </w:r>
      <w:r w:rsidRPr="00F6301F">
        <w:rPr>
          <w:sz w:val="16"/>
        </w:rPr>
        <w:t xml:space="preserve"> that </w:t>
      </w:r>
      <w:r w:rsidRPr="00125074">
        <w:rPr>
          <w:rStyle w:val="StyleUnderline"/>
        </w:rPr>
        <w:t xml:space="preserve">repel </w:t>
      </w:r>
      <w:r w:rsidRPr="00125074">
        <w:rPr>
          <w:rStyle w:val="Emphasis"/>
        </w:rPr>
        <w:t>suburban women and other swing voters</w:t>
      </w:r>
      <w:r w:rsidRPr="00F6301F">
        <w:rPr>
          <w:sz w:val="16"/>
        </w:rPr>
        <w:t xml:space="preserve">, such as repealing Obamacare and tightening immigration restrictions, </w:t>
      </w:r>
      <w:r w:rsidRPr="00125074">
        <w:rPr>
          <w:rStyle w:val="StyleUnderline"/>
        </w:rPr>
        <w:t>Trump is doubling down</w:t>
      </w:r>
      <w:r w:rsidRPr="00F6301F">
        <w:rPr>
          <w:sz w:val="16"/>
        </w:rPr>
        <w:t xml:space="preserve"> on them – </w:t>
      </w:r>
      <w:r w:rsidRPr="00125074">
        <w:rPr>
          <w:rStyle w:val="StyleUnderline"/>
        </w:rPr>
        <w:t xml:space="preserve">a focus that accompanied </w:t>
      </w:r>
      <w:r w:rsidRPr="00125074">
        <w:rPr>
          <w:rStyle w:val="Emphasis"/>
        </w:rPr>
        <w:t>stinging losses in the House</w:t>
      </w:r>
      <w:r w:rsidRPr="00F6301F">
        <w:rPr>
          <w:sz w:val="16"/>
        </w:rPr>
        <w:t xml:space="preserve"> last year, some in states he carried in 2016.</w:t>
      </w:r>
    </w:p>
    <w:p w14:paraId="2B27F0F0" w14:textId="77777777" w:rsidR="00B502CF" w:rsidRPr="00F6301F" w:rsidRDefault="00B502CF" w:rsidP="00B502CF">
      <w:pPr>
        <w:rPr>
          <w:sz w:val="16"/>
        </w:rPr>
      </w:pPr>
      <w:r w:rsidRPr="00F6301F">
        <w:rPr>
          <w:sz w:val="16"/>
        </w:rPr>
        <w:t>Conservatives are divided on the merits of the strategy: Traditional Republican activists and strategists say Trump should be focusing squarely on the strong economy, while the president’s closest allies say the base-first approach is a necessity as Trump faces an electorate whose views about him are largely baked in.</w:t>
      </w:r>
    </w:p>
    <w:p w14:paraId="3652E84D" w14:textId="77777777" w:rsidR="00B502CF" w:rsidRPr="00F6301F" w:rsidRDefault="00B502CF" w:rsidP="00B502CF">
      <w:pPr>
        <w:rPr>
          <w:sz w:val="16"/>
        </w:rPr>
      </w:pPr>
      <w:r w:rsidRPr="00F6301F">
        <w:rPr>
          <w:sz w:val="16"/>
        </w:rPr>
        <w:t xml:space="preserve">Trump’s singular focus on intensity and enthusiasm may seem curious on the surface. After all, voter turnout in 2018 — at 50 percent — was the highest in a midterm election since 1914, just 10 percentage points less than the 2016 general election turnout, according to the United States Elections Project. While former President Barack Obama oversaw a substantial dip in turnout from 62 percent in 2008 to 41 percent in 2010, suffering humbling losses in his first midterm election, the so-called “enthusiasm gap” between partisans was a smaller factor in the latest midterm.  </w:t>
      </w:r>
    </w:p>
    <w:p w14:paraId="25A6A5E5" w14:textId="77777777" w:rsidR="00B502CF" w:rsidRPr="00F6301F" w:rsidRDefault="00B502CF" w:rsidP="00B502CF">
      <w:pPr>
        <w:rPr>
          <w:sz w:val="16"/>
        </w:rPr>
      </w:pPr>
      <w:r w:rsidRPr="00F6301F">
        <w:rPr>
          <w:sz w:val="16"/>
        </w:rPr>
        <w:t>Martha McKenna</w:t>
      </w:r>
      <w:r w:rsidRPr="00125074">
        <w:rPr>
          <w:rStyle w:val="StyleUnderline"/>
        </w:rPr>
        <w:t>, a Democratic strategist who worked for the D</w:t>
      </w:r>
      <w:r w:rsidRPr="00F6301F">
        <w:rPr>
          <w:sz w:val="16"/>
        </w:rPr>
        <w:t xml:space="preserve">emocratic </w:t>
      </w:r>
      <w:r w:rsidRPr="00125074">
        <w:rPr>
          <w:rStyle w:val="StyleUnderline"/>
        </w:rPr>
        <w:t>S</w:t>
      </w:r>
      <w:r w:rsidRPr="00F6301F">
        <w:rPr>
          <w:sz w:val="16"/>
        </w:rPr>
        <w:t xml:space="preserve">enatorial </w:t>
      </w:r>
      <w:r w:rsidRPr="00125074">
        <w:rPr>
          <w:rStyle w:val="StyleUnderline"/>
        </w:rPr>
        <w:t>C</w:t>
      </w:r>
      <w:r w:rsidRPr="00F6301F">
        <w:rPr>
          <w:sz w:val="16"/>
        </w:rPr>
        <w:t xml:space="preserve">ampaign </w:t>
      </w:r>
      <w:r w:rsidRPr="00125074">
        <w:rPr>
          <w:rStyle w:val="StyleUnderline"/>
        </w:rPr>
        <w:t>C</w:t>
      </w:r>
      <w:r w:rsidRPr="00F6301F">
        <w:rPr>
          <w:sz w:val="16"/>
        </w:rPr>
        <w:t xml:space="preserve">ommittee </w:t>
      </w:r>
      <w:r w:rsidRPr="00125074">
        <w:rPr>
          <w:rStyle w:val="StyleUnderline"/>
        </w:rPr>
        <w:t>during</w:t>
      </w:r>
      <w:r w:rsidRPr="00F6301F">
        <w:rPr>
          <w:sz w:val="16"/>
        </w:rPr>
        <w:t xml:space="preserve"> much of </w:t>
      </w:r>
      <w:r w:rsidRPr="00125074">
        <w:rPr>
          <w:rStyle w:val="StyleUnderline"/>
        </w:rPr>
        <w:t>Obama’s presidency, said Democrats are experiencing a</w:t>
      </w:r>
      <w:r w:rsidRPr="00F6301F">
        <w:rPr>
          <w:sz w:val="16"/>
        </w:rPr>
        <w:t xml:space="preserve">n “obviously </w:t>
      </w:r>
      <w:r w:rsidRPr="00125074">
        <w:rPr>
          <w:rStyle w:val="StyleUnderline"/>
        </w:rPr>
        <w:t>good bump with swing voters</w:t>
      </w:r>
      <w:r w:rsidRPr="00F6301F">
        <w:rPr>
          <w:sz w:val="16"/>
        </w:rPr>
        <w:t xml:space="preserve"> — </w:t>
      </w:r>
      <w:r w:rsidRPr="00125074">
        <w:rPr>
          <w:rStyle w:val="Emphasis"/>
        </w:rPr>
        <w:t>suburban women who decide elections</w:t>
      </w:r>
      <w:r w:rsidRPr="00F6301F">
        <w:rPr>
          <w:sz w:val="16"/>
        </w:rPr>
        <w:t xml:space="preserve">,” </w:t>
      </w:r>
      <w:r w:rsidRPr="00125074">
        <w:rPr>
          <w:rStyle w:val="StyleUnderline"/>
        </w:rPr>
        <w:t>something</w:t>
      </w:r>
      <w:r w:rsidRPr="00F6301F">
        <w:rPr>
          <w:sz w:val="16"/>
        </w:rPr>
        <w:t xml:space="preserve"> she said </w:t>
      </w:r>
      <w:r w:rsidRPr="00125074">
        <w:rPr>
          <w:rStyle w:val="Emphasis"/>
        </w:rPr>
        <w:t>the party will need to maintain</w:t>
      </w:r>
      <w:r w:rsidRPr="00F6301F">
        <w:rPr>
          <w:sz w:val="16"/>
        </w:rPr>
        <w:t xml:space="preserve"> </w:t>
      </w:r>
      <w:r w:rsidRPr="00125074">
        <w:rPr>
          <w:rStyle w:val="StyleUnderline"/>
        </w:rPr>
        <w:t>in order to win next year</w:t>
      </w:r>
      <w:r w:rsidRPr="00F6301F">
        <w:rPr>
          <w:sz w:val="16"/>
        </w:rPr>
        <w:t>.</w:t>
      </w:r>
    </w:p>
    <w:p w14:paraId="05370674" w14:textId="77777777" w:rsidR="00B502CF" w:rsidRPr="00F6301F" w:rsidRDefault="00B502CF" w:rsidP="00B502CF">
      <w:pPr>
        <w:rPr>
          <w:sz w:val="16"/>
        </w:rPr>
      </w:pPr>
      <w:r w:rsidRPr="00F6301F">
        <w:rPr>
          <w:sz w:val="16"/>
        </w:rPr>
        <w:t xml:space="preserve">Michael </w:t>
      </w:r>
      <w:r w:rsidRPr="00125074">
        <w:rPr>
          <w:rStyle w:val="StyleUnderline"/>
        </w:rPr>
        <w:t>Steel, a former adviser to Jeb</w:t>
      </w:r>
      <w:r w:rsidRPr="00F6301F">
        <w:rPr>
          <w:sz w:val="16"/>
        </w:rPr>
        <w:t xml:space="preserve"> Bush’s 2016 campaign </w:t>
      </w:r>
      <w:r w:rsidRPr="00125074">
        <w:rPr>
          <w:rStyle w:val="StyleUnderline"/>
        </w:rPr>
        <w:t>and</w:t>
      </w:r>
      <w:r w:rsidRPr="00F6301F">
        <w:rPr>
          <w:sz w:val="16"/>
        </w:rPr>
        <w:t xml:space="preserve"> House Speaker John </w:t>
      </w:r>
      <w:r w:rsidRPr="00125074">
        <w:rPr>
          <w:rStyle w:val="StyleUnderline"/>
        </w:rPr>
        <w:t>Boehner</w:t>
      </w:r>
      <w:r w:rsidRPr="00F6301F">
        <w:rPr>
          <w:sz w:val="16"/>
        </w:rPr>
        <w:t xml:space="preserve"> of Ohio, </w:t>
      </w:r>
      <w:r w:rsidRPr="00125074">
        <w:rPr>
          <w:rStyle w:val="StyleUnderline"/>
        </w:rPr>
        <w:t xml:space="preserve">said Trump was handed a great opportunity to reach out to that group and </w:t>
      </w:r>
      <w:r w:rsidRPr="00125074">
        <w:rPr>
          <w:rStyle w:val="Emphasis"/>
        </w:rPr>
        <w:t>widen his support</w:t>
      </w:r>
      <w:r w:rsidRPr="00F6301F">
        <w:rPr>
          <w:sz w:val="16"/>
        </w:rPr>
        <w:t xml:space="preserve"> after special counsel Robert Mueller wrapped up his investigation into Russian meddling in the 2016 election. He noted that </w:t>
      </w:r>
      <w:r w:rsidRPr="00125074">
        <w:rPr>
          <w:rStyle w:val="StyleUnderline"/>
        </w:rPr>
        <w:t>Trump could</w:t>
      </w:r>
      <w:r w:rsidRPr="00F6301F">
        <w:rPr>
          <w:sz w:val="16"/>
        </w:rPr>
        <w:t xml:space="preserve"> have </w:t>
      </w:r>
      <w:r w:rsidRPr="00125074">
        <w:rPr>
          <w:rStyle w:val="StyleUnderline"/>
        </w:rPr>
        <w:t>move</w:t>
      </w:r>
      <w:r w:rsidRPr="00F6301F">
        <w:rPr>
          <w:sz w:val="16"/>
        </w:rPr>
        <w:t xml:space="preserve">d </w:t>
      </w:r>
      <w:r w:rsidRPr="00125074">
        <w:rPr>
          <w:rStyle w:val="StyleUnderline"/>
        </w:rPr>
        <w:t>on to</w:t>
      </w:r>
      <w:r w:rsidRPr="00F6301F">
        <w:rPr>
          <w:sz w:val="16"/>
        </w:rPr>
        <w:t xml:space="preserve"> issues such as </w:t>
      </w:r>
      <w:r w:rsidRPr="00125074">
        <w:rPr>
          <w:rStyle w:val="Emphasis"/>
        </w:rPr>
        <w:t>criminal justice reform</w:t>
      </w:r>
      <w:r w:rsidRPr="00F6301F">
        <w:rPr>
          <w:sz w:val="16"/>
        </w:rPr>
        <w:t xml:space="preserve"> and infrastructure, but instead resumed efforts to overhaul Obama’s signature 2010 health law, the Affordable Care Act — an issue that still animates the GOP base but is a political loser with the broader electorate.</w:t>
      </w:r>
    </w:p>
    <w:p w14:paraId="2AFF55D3" w14:textId="77777777" w:rsidR="00B502CF" w:rsidRDefault="00B502CF" w:rsidP="00B502CF">
      <w:pPr>
        <w:pStyle w:val="Heading3"/>
      </w:pPr>
      <w:r>
        <w:t>Suburban Women Key</w:t>
      </w:r>
    </w:p>
    <w:p w14:paraId="208C56A5" w14:textId="77777777" w:rsidR="00B502CF" w:rsidRDefault="00B502CF" w:rsidP="00B502CF"/>
    <w:p w14:paraId="42E4CD5C" w14:textId="77777777" w:rsidR="00B502CF" w:rsidRDefault="00B502CF" w:rsidP="00B502CF"/>
    <w:p w14:paraId="5EA71EF5" w14:textId="77777777" w:rsidR="00B502CF" w:rsidRDefault="00B502CF" w:rsidP="00B502CF">
      <w:pPr>
        <w:pStyle w:val="Heading4"/>
      </w:pPr>
      <w:r>
        <w:t>Suburban swing voters will decide the election, they’re currently undecided, and they care about racial justice issues</w:t>
      </w:r>
    </w:p>
    <w:p w14:paraId="4C5B835B" w14:textId="77777777" w:rsidR="00B502CF" w:rsidRDefault="00B502CF" w:rsidP="00B502CF">
      <w:r w:rsidRPr="00FD6A87">
        <w:rPr>
          <w:rStyle w:val="Style13ptBold"/>
        </w:rPr>
        <w:t>Liasson 6/8/</w:t>
      </w:r>
      <w:r>
        <w:t>20 – NPR political correspondent</w:t>
      </w:r>
    </w:p>
    <w:p w14:paraId="6DCB188A" w14:textId="77777777" w:rsidR="00B502CF" w:rsidRDefault="00B502CF" w:rsidP="00B502CF">
      <w:r>
        <w:t>Mara, “</w:t>
      </w:r>
      <w:r w:rsidRPr="004003F0">
        <w:t>In A Polarized Election, 'Guardian Women' Could Be Key Swing Voters</w:t>
      </w:r>
      <w:r>
        <w:t xml:space="preserve">.” </w:t>
      </w:r>
      <w:r w:rsidRPr="004003F0">
        <w:t>https://www.npr.org/2020/06/08/871773774/in-a-polarized-election-guardian-women-could-be-key-swing-voters</w:t>
      </w:r>
      <w:r>
        <w:t>)</w:t>
      </w:r>
    </w:p>
    <w:p w14:paraId="23796836" w14:textId="77777777" w:rsidR="00B502CF" w:rsidRPr="004003F0" w:rsidRDefault="00B502CF" w:rsidP="00B502CF">
      <w:pPr>
        <w:rPr>
          <w:sz w:val="16"/>
        </w:rPr>
      </w:pPr>
      <w:r w:rsidRPr="004003F0">
        <w:rPr>
          <w:rStyle w:val="StyleUnderline"/>
        </w:rPr>
        <w:t>As the general election inches closer,</w:t>
      </w:r>
      <w:r w:rsidRPr="004003F0">
        <w:rPr>
          <w:sz w:val="16"/>
        </w:rPr>
        <w:t xml:space="preserve"> </w:t>
      </w:r>
      <w:r w:rsidRPr="004003F0">
        <w:rPr>
          <w:rStyle w:val="StyleUnderline"/>
        </w:rPr>
        <w:t xml:space="preserve">new polling shows that a subset of American women remain a wildcard, and they could be a </w:t>
      </w:r>
      <w:r w:rsidRPr="004003F0">
        <w:rPr>
          <w:rStyle w:val="Emphasis"/>
        </w:rPr>
        <w:t>crucial swing vote</w:t>
      </w:r>
      <w:r w:rsidRPr="004003F0">
        <w:rPr>
          <w:sz w:val="16"/>
        </w:rPr>
        <w:t xml:space="preserve"> if the race for president gets close.</w:t>
      </w:r>
    </w:p>
    <w:p w14:paraId="039F9FAF" w14:textId="77777777" w:rsidR="00B502CF" w:rsidRPr="004003F0" w:rsidRDefault="00B502CF" w:rsidP="00B502CF">
      <w:pPr>
        <w:rPr>
          <w:sz w:val="16"/>
        </w:rPr>
      </w:pPr>
      <w:r w:rsidRPr="004003F0">
        <w:rPr>
          <w:sz w:val="16"/>
        </w:rPr>
        <w:t>The non-partisan group All In Together took a look at how the pandemic was affecting women's political views and their willingness to vote in November. They surveyed 1,000 women and found that over a quarter (26%) were swing voters.</w:t>
      </w:r>
    </w:p>
    <w:p w14:paraId="1DBDBBAB" w14:textId="77777777" w:rsidR="00B502CF" w:rsidRPr="004003F0" w:rsidRDefault="00B502CF" w:rsidP="00B502CF">
      <w:pPr>
        <w:rPr>
          <w:sz w:val="16"/>
        </w:rPr>
      </w:pPr>
      <w:r w:rsidRPr="004003F0">
        <w:rPr>
          <w:sz w:val="16"/>
        </w:rPr>
        <w:t>"</w:t>
      </w:r>
      <w:r w:rsidRPr="004003F0">
        <w:rPr>
          <w:rStyle w:val="StyleUnderline"/>
        </w:rPr>
        <w:t>There is</w:t>
      </w:r>
      <w:r w:rsidRPr="004003F0">
        <w:rPr>
          <w:sz w:val="16"/>
        </w:rPr>
        <w:t xml:space="preserve">, again, </w:t>
      </w:r>
      <w:r w:rsidRPr="004003F0">
        <w:rPr>
          <w:rStyle w:val="StyleUnderline"/>
        </w:rPr>
        <w:t>a group of women that are on the fence, that have split their vote over the years, have gone back and forth between voting Democrat and Republican</w:t>
      </w:r>
      <w:r w:rsidRPr="004003F0">
        <w:rPr>
          <w:sz w:val="16"/>
        </w:rPr>
        <w:t>," said Lauren Leader, the CEO of All In Together.</w:t>
      </w:r>
    </w:p>
    <w:p w14:paraId="12D5405A" w14:textId="77777777" w:rsidR="00B502CF" w:rsidRPr="004003F0" w:rsidRDefault="00B502CF" w:rsidP="00B502CF">
      <w:pPr>
        <w:rPr>
          <w:sz w:val="16"/>
        </w:rPr>
      </w:pPr>
      <w:r w:rsidRPr="004003F0">
        <w:rPr>
          <w:rStyle w:val="StyleUnderline"/>
        </w:rPr>
        <w:t xml:space="preserve">The group is referring to them as "guardian women," defined as largely white, married and over 50 years old. The majority also live in suburban areas, </w:t>
      </w:r>
      <w:r w:rsidRPr="004003F0">
        <w:rPr>
          <w:sz w:val="16"/>
        </w:rPr>
        <w:t>have an income over $50,000 and do not have a college degree.</w:t>
      </w:r>
    </w:p>
    <w:p w14:paraId="1A127D23" w14:textId="77777777" w:rsidR="00B502CF" w:rsidRPr="004003F0" w:rsidRDefault="00B502CF" w:rsidP="00B502CF">
      <w:pPr>
        <w:rPr>
          <w:sz w:val="16"/>
        </w:rPr>
      </w:pPr>
      <w:r w:rsidRPr="004003F0">
        <w:rPr>
          <w:rStyle w:val="StyleUnderline"/>
        </w:rPr>
        <w:t>Leader compares these women to the "soccer moms" and "security moms" observed in past campaign years.</w:t>
      </w:r>
      <w:r w:rsidRPr="004003F0">
        <w:rPr>
          <w:sz w:val="16"/>
        </w:rPr>
        <w:t xml:space="preserve"> "There have always been groups of women who are really split down the middle in terms of their political affiliation," Leader said.</w:t>
      </w:r>
    </w:p>
    <w:p w14:paraId="52576348" w14:textId="77777777" w:rsidR="00B502CF" w:rsidRPr="004003F0" w:rsidRDefault="00B502CF" w:rsidP="00B502CF">
      <w:pPr>
        <w:rPr>
          <w:sz w:val="16"/>
        </w:rPr>
      </w:pPr>
      <w:r w:rsidRPr="004003F0">
        <w:rPr>
          <w:rStyle w:val="StyleUnderline"/>
        </w:rPr>
        <w:t>In 2012, these voters were divided almost evenly betwee</w:t>
      </w:r>
      <w:r w:rsidRPr="004003F0">
        <w:rPr>
          <w:sz w:val="16"/>
        </w:rPr>
        <w:t xml:space="preserve">n President </w:t>
      </w:r>
      <w:r w:rsidRPr="004003F0">
        <w:rPr>
          <w:rStyle w:val="StyleUnderline"/>
        </w:rPr>
        <w:t>Obama</w:t>
      </w:r>
      <w:r w:rsidRPr="004003F0">
        <w:rPr>
          <w:sz w:val="16"/>
        </w:rPr>
        <w:t xml:space="preserve"> (40%) </w:t>
      </w:r>
      <w:r w:rsidRPr="004003F0">
        <w:rPr>
          <w:rStyle w:val="StyleUnderline"/>
        </w:rPr>
        <w:t>and</w:t>
      </w:r>
      <w:r w:rsidRPr="004003F0">
        <w:rPr>
          <w:sz w:val="16"/>
        </w:rPr>
        <w:t xml:space="preserve"> Mitt </w:t>
      </w:r>
      <w:r w:rsidRPr="004003F0">
        <w:rPr>
          <w:rStyle w:val="StyleUnderline"/>
        </w:rPr>
        <w:t>Romney</w:t>
      </w:r>
      <w:r w:rsidRPr="004003F0">
        <w:rPr>
          <w:sz w:val="16"/>
        </w:rPr>
        <w:t xml:space="preserve"> (42%). </w:t>
      </w:r>
      <w:r w:rsidRPr="004003F0">
        <w:rPr>
          <w:rStyle w:val="StyleUnderline"/>
        </w:rPr>
        <w:t>In 2016, this group also split between</w:t>
      </w:r>
      <w:r w:rsidRPr="004003F0">
        <w:rPr>
          <w:sz w:val="16"/>
        </w:rPr>
        <w:t xml:space="preserve"> Hillary </w:t>
      </w:r>
      <w:r w:rsidRPr="004003F0">
        <w:rPr>
          <w:rStyle w:val="StyleUnderline"/>
        </w:rPr>
        <w:t>Clinton</w:t>
      </w:r>
      <w:r w:rsidRPr="004003F0">
        <w:rPr>
          <w:sz w:val="16"/>
        </w:rPr>
        <w:t xml:space="preserve"> (43%) </w:t>
      </w:r>
      <w:r w:rsidRPr="004003F0">
        <w:rPr>
          <w:rStyle w:val="StyleUnderline"/>
        </w:rPr>
        <w:t>and</w:t>
      </w:r>
      <w:r w:rsidRPr="004003F0">
        <w:rPr>
          <w:sz w:val="16"/>
        </w:rPr>
        <w:t xml:space="preserve"> President </w:t>
      </w:r>
      <w:r w:rsidRPr="004003F0">
        <w:rPr>
          <w:rStyle w:val="StyleUnderline"/>
        </w:rPr>
        <w:t>Trump</w:t>
      </w:r>
      <w:r w:rsidRPr="004003F0">
        <w:rPr>
          <w:sz w:val="16"/>
        </w:rPr>
        <w:t xml:space="preserve"> (41%).</w:t>
      </w:r>
    </w:p>
    <w:p w14:paraId="7D88AA81" w14:textId="77777777" w:rsidR="00B502CF" w:rsidRPr="004003F0" w:rsidRDefault="00B502CF" w:rsidP="00B502CF">
      <w:pPr>
        <w:rPr>
          <w:sz w:val="16"/>
        </w:rPr>
      </w:pPr>
      <w:r w:rsidRPr="004003F0">
        <w:rPr>
          <w:sz w:val="16"/>
        </w:rPr>
        <w:t xml:space="preserve">This </w:t>
      </w:r>
      <w:r w:rsidRPr="004003F0">
        <w:rPr>
          <w:rStyle w:val="StyleUnderline"/>
        </w:rPr>
        <w:t>new poll indicates that</w:t>
      </w:r>
      <w:r w:rsidRPr="004003F0">
        <w:rPr>
          <w:sz w:val="16"/>
        </w:rPr>
        <w:t xml:space="preserve"> former Vice President Joe </w:t>
      </w:r>
      <w:r w:rsidRPr="004003F0">
        <w:rPr>
          <w:rStyle w:val="StyleUnderline"/>
        </w:rPr>
        <w:t>Biden</w:t>
      </w:r>
      <w:r w:rsidRPr="004003F0">
        <w:rPr>
          <w:sz w:val="16"/>
        </w:rPr>
        <w:t xml:space="preserve">, the presumptive Democratic nominee, </w:t>
      </w:r>
      <w:r w:rsidRPr="004003F0">
        <w:rPr>
          <w:rStyle w:val="Emphasis"/>
        </w:rPr>
        <w:t>has a small lead (46%) with "guardian women</w:t>
      </w:r>
      <w:r w:rsidRPr="004003F0">
        <w:rPr>
          <w:sz w:val="16"/>
        </w:rPr>
        <w:t>," compared to Trump (42%).</w:t>
      </w:r>
    </w:p>
    <w:p w14:paraId="7F01FF89" w14:textId="77777777" w:rsidR="00B502CF" w:rsidRPr="004003F0" w:rsidRDefault="00B502CF" w:rsidP="00B502CF">
      <w:pPr>
        <w:rPr>
          <w:rStyle w:val="StyleUnderline"/>
        </w:rPr>
      </w:pPr>
      <w:r w:rsidRPr="004003F0">
        <w:rPr>
          <w:rStyle w:val="StyleUnderline"/>
        </w:rPr>
        <w:t>While Biden may have a slight edge with this group for now, a significant portion</w:t>
      </w:r>
      <w:r w:rsidRPr="004003F0">
        <w:rPr>
          <w:sz w:val="16"/>
        </w:rPr>
        <w:t xml:space="preserve"> (12%) </w:t>
      </w:r>
      <w:r w:rsidRPr="004003F0">
        <w:rPr>
          <w:rStyle w:val="StyleUnderline"/>
        </w:rPr>
        <w:t>said they were undecided</w:t>
      </w:r>
      <w:r w:rsidRPr="004003F0">
        <w:rPr>
          <w:sz w:val="16"/>
        </w:rPr>
        <w:t xml:space="preserve">. When pushed, the undecided voters lean towards Trump, </w:t>
      </w:r>
      <w:r w:rsidRPr="004003F0">
        <w:rPr>
          <w:rStyle w:val="StyleUnderline"/>
        </w:rPr>
        <w:t>giving the president a potential chance to win back the advantage among them.</w:t>
      </w:r>
    </w:p>
    <w:p w14:paraId="0AB52189" w14:textId="77777777" w:rsidR="00B502CF" w:rsidRPr="004003F0" w:rsidRDefault="00B502CF" w:rsidP="00B502CF">
      <w:pPr>
        <w:rPr>
          <w:sz w:val="16"/>
        </w:rPr>
      </w:pPr>
      <w:r w:rsidRPr="004003F0">
        <w:rPr>
          <w:sz w:val="16"/>
        </w:rPr>
        <w:t xml:space="preserve">According to Leader, </w:t>
      </w:r>
      <w:r w:rsidRPr="004003F0">
        <w:rPr>
          <w:rStyle w:val="StyleUnderline"/>
        </w:rPr>
        <w:t>it may be worth a try since 85% say they are extremely likely to cast their ballots in the general election</w:t>
      </w:r>
      <w:r w:rsidRPr="004003F0">
        <w:rPr>
          <w:sz w:val="16"/>
        </w:rPr>
        <w:t>.</w:t>
      </w:r>
    </w:p>
    <w:p w14:paraId="61D4347F" w14:textId="77777777" w:rsidR="00B502CF" w:rsidRPr="004003F0" w:rsidRDefault="00B502CF" w:rsidP="00B502CF">
      <w:pPr>
        <w:rPr>
          <w:sz w:val="16"/>
        </w:rPr>
      </w:pPr>
      <w:r w:rsidRPr="004003F0">
        <w:rPr>
          <w:sz w:val="16"/>
        </w:rPr>
        <w:t>"</w:t>
      </w:r>
      <w:r w:rsidRPr="004003F0">
        <w:rPr>
          <w:rStyle w:val="StyleUnderline"/>
        </w:rPr>
        <w:t>These are women who are very likely to show up at the polls</w:t>
      </w:r>
      <w:r w:rsidRPr="004003F0">
        <w:rPr>
          <w:sz w:val="16"/>
        </w:rPr>
        <w:t>," Leader said, "90% of them agreed that their vote matters now more than ever to make sure the United States goes in the right direction."</w:t>
      </w:r>
    </w:p>
    <w:p w14:paraId="24EEE107" w14:textId="77777777" w:rsidR="00B502CF" w:rsidRPr="004003F0" w:rsidRDefault="00B502CF" w:rsidP="00B502CF">
      <w:pPr>
        <w:rPr>
          <w:sz w:val="16"/>
        </w:rPr>
      </w:pPr>
      <w:r w:rsidRPr="004003F0">
        <w:rPr>
          <w:sz w:val="16"/>
        </w:rPr>
        <w:t xml:space="preserve">In addition to the pandemic, </w:t>
      </w:r>
      <w:r w:rsidRPr="004003F0">
        <w:rPr>
          <w:rStyle w:val="StyleUnderline"/>
        </w:rPr>
        <w:t>these women are now</w:t>
      </w:r>
      <w:r w:rsidRPr="004003F0">
        <w:rPr>
          <w:sz w:val="16"/>
        </w:rPr>
        <w:t xml:space="preserve"> also </w:t>
      </w:r>
      <w:r w:rsidRPr="004003F0">
        <w:rPr>
          <w:rStyle w:val="Emphasis"/>
        </w:rPr>
        <w:t>watching how candidates respond to racism and social unrest</w:t>
      </w:r>
      <w:r w:rsidRPr="004003F0">
        <w:rPr>
          <w:sz w:val="16"/>
        </w:rPr>
        <w:t>.</w:t>
      </w:r>
    </w:p>
    <w:p w14:paraId="7B3B8ACD" w14:textId="77777777" w:rsidR="00B502CF" w:rsidRDefault="00B502CF" w:rsidP="00B502CF">
      <w:pPr>
        <w:pStyle w:val="Heading3"/>
      </w:pPr>
    </w:p>
    <w:p w14:paraId="3648E2B1" w14:textId="77777777" w:rsidR="00B502CF" w:rsidRDefault="00B502CF" w:rsidP="00B502CF">
      <w:pPr>
        <w:pStyle w:val="Heading3"/>
      </w:pPr>
      <w:r>
        <w:t xml:space="preserve">Links – CJR – Generic </w:t>
      </w:r>
    </w:p>
    <w:p w14:paraId="252D82D5" w14:textId="77777777" w:rsidR="00B502CF" w:rsidRDefault="00B502CF" w:rsidP="00B502CF"/>
    <w:p w14:paraId="5E00F9BF" w14:textId="77777777" w:rsidR="00B502CF" w:rsidRDefault="00B502CF" w:rsidP="00B502CF"/>
    <w:p w14:paraId="667A0274" w14:textId="77777777" w:rsidR="00B502CF" w:rsidRDefault="00B502CF" w:rsidP="00B502CF">
      <w:pPr>
        <w:pStyle w:val="Heading4"/>
      </w:pPr>
      <w:r>
        <w:t xml:space="preserve">CJR is a </w:t>
      </w:r>
      <w:r w:rsidRPr="00004F76">
        <w:rPr>
          <w:u w:val="single"/>
        </w:rPr>
        <w:t>uniquely</w:t>
      </w:r>
      <w:r>
        <w:t xml:space="preserve"> popular, unifying issue that can boost Trump</w:t>
      </w:r>
    </w:p>
    <w:p w14:paraId="71BD15D2" w14:textId="77777777" w:rsidR="00B502CF" w:rsidRDefault="00B502CF" w:rsidP="00B502CF">
      <w:r w:rsidRPr="00B27B91">
        <w:rPr>
          <w:rStyle w:val="Style13ptBold"/>
        </w:rPr>
        <w:t>TCR 20</w:t>
      </w:r>
      <w:r>
        <w:t xml:space="preserve"> – The Crime Report staff</w:t>
      </w:r>
    </w:p>
    <w:p w14:paraId="7DFB18E3" w14:textId="77777777" w:rsidR="00B502CF" w:rsidRPr="00B27B91" w:rsidRDefault="00B502CF" w:rsidP="00B502CF">
      <w:r>
        <w:t>2/5, “</w:t>
      </w:r>
      <w:r w:rsidRPr="00B27B91">
        <w:t>Trump Wins Kudos For Mentioning Justice Reform During State of Union</w:t>
      </w:r>
      <w:r>
        <w:t xml:space="preserve">.” </w:t>
      </w:r>
      <w:r w:rsidRPr="00B27B91">
        <w:t>https://thecrimereport.org/2020/02/05/trump-wins-kudos-for-mentioning-justice-reform-issues-during-state-of-union/</w:t>
      </w:r>
    </w:p>
    <w:p w14:paraId="24F6C98F" w14:textId="77777777" w:rsidR="00B502CF" w:rsidRPr="000B0A80" w:rsidRDefault="00B502CF" w:rsidP="00B502CF">
      <w:pPr>
        <w:rPr>
          <w:sz w:val="16"/>
        </w:rPr>
      </w:pPr>
      <w:r w:rsidRPr="00B27B91">
        <w:rPr>
          <w:rStyle w:val="StyleUnderline"/>
        </w:rPr>
        <w:t>A leading justice advocacy group</w:t>
      </w:r>
      <w:r w:rsidRPr="000B0A80">
        <w:rPr>
          <w:sz w:val="16"/>
        </w:rPr>
        <w:t xml:space="preserve"> has </w:t>
      </w:r>
      <w:r w:rsidRPr="00B27B91">
        <w:rPr>
          <w:rStyle w:val="StyleUnderline"/>
        </w:rPr>
        <w:t>praised</w:t>
      </w:r>
      <w:r w:rsidRPr="000B0A80">
        <w:rPr>
          <w:sz w:val="16"/>
        </w:rPr>
        <w:t xml:space="preserve"> President Donald </w:t>
      </w:r>
      <w:r w:rsidRPr="00B27B91">
        <w:rPr>
          <w:rStyle w:val="StyleUnderline"/>
        </w:rPr>
        <w:t>Trump for highlighting criminal justice reform in his State of the Union</w:t>
      </w:r>
      <w:r w:rsidRPr="000B0A80">
        <w:rPr>
          <w:sz w:val="16"/>
        </w:rPr>
        <w:t xml:space="preserve"> address Tuesday.</w:t>
      </w:r>
    </w:p>
    <w:p w14:paraId="2A9F27A0" w14:textId="77777777" w:rsidR="00B502CF" w:rsidRPr="000B0A80" w:rsidRDefault="00B502CF" w:rsidP="00B502CF">
      <w:pPr>
        <w:rPr>
          <w:sz w:val="16"/>
        </w:rPr>
      </w:pPr>
      <w:r w:rsidRPr="000B0A80">
        <w:rPr>
          <w:sz w:val="16"/>
        </w:rPr>
        <w:t xml:space="preserve">“President </w:t>
      </w:r>
      <w:r w:rsidRPr="00B27B91">
        <w:rPr>
          <w:rStyle w:val="StyleUnderline"/>
        </w:rPr>
        <w:t xml:space="preserve">Trump made a </w:t>
      </w:r>
      <w:r w:rsidRPr="00B27B91">
        <w:rPr>
          <w:rStyle w:val="Emphasis"/>
        </w:rPr>
        <w:t>smart strategic choice</w:t>
      </w:r>
      <w:r w:rsidRPr="000B0A80">
        <w:rPr>
          <w:sz w:val="16"/>
        </w:rPr>
        <w:t xml:space="preserve"> here,” Holly </w:t>
      </w:r>
      <w:r w:rsidRPr="00B27B91">
        <w:rPr>
          <w:rStyle w:val="StyleUnderline"/>
        </w:rPr>
        <w:t>Harris, executive director and president of the Justice Action Network, said</w:t>
      </w:r>
      <w:r w:rsidRPr="000B0A80">
        <w:rPr>
          <w:sz w:val="16"/>
        </w:rPr>
        <w:t xml:space="preserve"> in a press statement.</w:t>
      </w:r>
    </w:p>
    <w:p w14:paraId="36BFF334" w14:textId="77777777" w:rsidR="00B502CF" w:rsidRPr="000B0A80" w:rsidRDefault="00B502CF" w:rsidP="00B502CF">
      <w:pPr>
        <w:rPr>
          <w:sz w:val="16"/>
        </w:rPr>
      </w:pPr>
      <w:r w:rsidRPr="000B0A80">
        <w:rPr>
          <w:sz w:val="16"/>
        </w:rPr>
        <w:t>“</w:t>
      </w:r>
      <w:r w:rsidRPr="00B27B91">
        <w:rPr>
          <w:rStyle w:val="StyleUnderline"/>
        </w:rPr>
        <w:t xml:space="preserve">Criminal justice reform is one of the </w:t>
      </w:r>
      <w:r w:rsidRPr="00B27B91">
        <w:rPr>
          <w:rStyle w:val="Emphasis"/>
        </w:rPr>
        <w:t>most popular, uniting issues</w:t>
      </w:r>
      <w:r w:rsidRPr="000B0A80">
        <w:rPr>
          <w:sz w:val="16"/>
        </w:rPr>
        <w:t xml:space="preserve"> I’ve seen in my career in politics, and </w:t>
      </w:r>
      <w:r w:rsidRPr="00B27B91">
        <w:rPr>
          <w:rStyle w:val="StyleUnderline"/>
        </w:rPr>
        <w:t>the message of working with both parties</w:t>
      </w:r>
      <w:r w:rsidRPr="000B0A80">
        <w:rPr>
          <w:sz w:val="16"/>
        </w:rPr>
        <w:t xml:space="preserve"> in Congress on the First Step Act </w:t>
      </w:r>
      <w:r w:rsidRPr="00B27B91">
        <w:rPr>
          <w:rStyle w:val="Emphasis"/>
        </w:rPr>
        <w:t>appeals to voters across the political spectrum</w:t>
      </w:r>
      <w:r w:rsidRPr="000B0A80">
        <w:rPr>
          <w:sz w:val="16"/>
        </w:rPr>
        <w:t>.”</w:t>
      </w:r>
    </w:p>
    <w:p w14:paraId="7CE1CFB4" w14:textId="77777777" w:rsidR="00B502CF" w:rsidRDefault="00B502CF" w:rsidP="00B502CF">
      <w:pPr>
        <w:rPr>
          <w:sz w:val="16"/>
        </w:rPr>
      </w:pPr>
      <w:r w:rsidRPr="000B0A80">
        <w:rPr>
          <w:sz w:val="16"/>
        </w:rPr>
        <w:t xml:space="preserve">Noting that Trump also mentioned the issue in an ad that ran during the Super Bowl, Harris said “ </w:t>
      </w:r>
      <w:r w:rsidRPr="00B27B91">
        <w:rPr>
          <w:rStyle w:val="StyleUnderline"/>
        </w:rPr>
        <w:t>It’s also a mark of how far we’ve come that a president who ran on a tough-on-crime message is highlighting</w:t>
      </w:r>
      <w:r w:rsidRPr="000B0A80">
        <w:rPr>
          <w:sz w:val="16"/>
        </w:rPr>
        <w:t xml:space="preserve"> his work on </w:t>
      </w:r>
      <w:r w:rsidRPr="00B27B91">
        <w:rPr>
          <w:rStyle w:val="StyleUnderline"/>
        </w:rPr>
        <w:t>justice reform and clemency as he kicks off his election</w:t>
      </w:r>
      <w:r w:rsidRPr="000B0A80">
        <w:rPr>
          <w:sz w:val="16"/>
        </w:rPr>
        <w:t xml:space="preserve"> year </w:t>
      </w:r>
      <w:r w:rsidRPr="00B27B91">
        <w:rPr>
          <w:rStyle w:val="StyleUnderline"/>
        </w:rPr>
        <w:t>campaign</w:t>
      </w:r>
      <w:r w:rsidRPr="000B0A80">
        <w:rPr>
          <w:sz w:val="16"/>
        </w:rPr>
        <w:t>.”</w:t>
      </w:r>
    </w:p>
    <w:p w14:paraId="7DEA26F8" w14:textId="77777777" w:rsidR="00B502CF" w:rsidRDefault="00B502CF" w:rsidP="00B502CF">
      <w:pPr>
        <w:rPr>
          <w:sz w:val="16"/>
        </w:rPr>
      </w:pPr>
    </w:p>
    <w:p w14:paraId="1AE5FE98" w14:textId="77777777" w:rsidR="00B502CF" w:rsidRDefault="00B502CF" w:rsidP="00B502CF">
      <w:pPr>
        <w:rPr>
          <w:sz w:val="16"/>
        </w:rPr>
      </w:pPr>
    </w:p>
    <w:p w14:paraId="0464C27F" w14:textId="77777777" w:rsidR="00B502CF" w:rsidRPr="00424654" w:rsidRDefault="00B502CF" w:rsidP="00B502CF">
      <w:pPr>
        <w:rPr>
          <w:rStyle w:val="Style13ptBold"/>
        </w:rPr>
      </w:pPr>
      <w:r>
        <w:rPr>
          <w:rStyle w:val="Style13ptBold"/>
        </w:rPr>
        <w:t xml:space="preserve">Public support for CJR’s at an all-time high, </w:t>
      </w:r>
      <w:r w:rsidRPr="00424654">
        <w:rPr>
          <w:rStyle w:val="Style13ptBold"/>
        </w:rPr>
        <w:t>and influences how people v</w:t>
      </w:r>
      <w:r>
        <w:rPr>
          <w:rStyle w:val="Style13ptBold"/>
        </w:rPr>
        <w:t>o</w:t>
      </w:r>
      <w:r w:rsidRPr="00424654">
        <w:rPr>
          <w:rStyle w:val="Style13ptBold"/>
        </w:rPr>
        <w:t>te</w:t>
      </w:r>
    </w:p>
    <w:p w14:paraId="28863B3C" w14:textId="77777777" w:rsidR="00B502CF" w:rsidRDefault="00B502CF" w:rsidP="00B502CF">
      <w:r w:rsidRPr="00424654">
        <w:rPr>
          <w:rStyle w:val="Style13ptBold"/>
        </w:rPr>
        <w:t>Dallas 20</w:t>
      </w:r>
      <w:r>
        <w:t xml:space="preserve"> – </w:t>
      </w:r>
      <w:r w:rsidRPr="00424654">
        <w:t>national religion reporter at the Deseret News</w:t>
      </w:r>
      <w:r>
        <w:t>, editor at ReligionLink</w:t>
      </w:r>
    </w:p>
    <w:p w14:paraId="409B3002" w14:textId="77777777" w:rsidR="00B502CF" w:rsidRDefault="00B502CF" w:rsidP="00B502CF">
      <w:r>
        <w:t xml:space="preserve">Kelsey, 2/12. “Why does President Trump continue to champion an issue associated with liberals?” </w:t>
      </w:r>
      <w:hyperlink r:id="rId28" w:history="1">
        <w:r w:rsidRPr="007A6684">
          <w:rPr>
            <w:rStyle w:val="Hyperlink"/>
          </w:rPr>
          <w:t>https://www.deseret.com/indepth/2020/2/12/21128064/donald-trump-hakeem-jeffries-kim-kardashian-criminal-justice-reform</w:t>
        </w:r>
      </w:hyperlink>
    </w:p>
    <w:p w14:paraId="1C8D93F2" w14:textId="77777777" w:rsidR="00B502CF" w:rsidRPr="00424654" w:rsidRDefault="00B502CF" w:rsidP="00B502CF">
      <w:pPr>
        <w:rPr>
          <w:sz w:val="16"/>
        </w:rPr>
      </w:pPr>
      <w:r w:rsidRPr="00424654">
        <w:rPr>
          <w:sz w:val="16"/>
        </w:rPr>
        <w:t xml:space="preserve">What do President Donald </w:t>
      </w:r>
      <w:r w:rsidRPr="00A0286C">
        <w:rPr>
          <w:rStyle w:val="StyleUnderline"/>
        </w:rPr>
        <w:t>Trump</w:t>
      </w:r>
      <w:r w:rsidRPr="00424654">
        <w:rPr>
          <w:sz w:val="16"/>
        </w:rPr>
        <w:t xml:space="preserve">, Kim </w:t>
      </w:r>
      <w:r w:rsidRPr="00A0286C">
        <w:rPr>
          <w:rStyle w:val="StyleUnderline"/>
        </w:rPr>
        <w:t>Kardashian</w:t>
      </w:r>
      <w:r w:rsidRPr="00424654">
        <w:rPr>
          <w:sz w:val="16"/>
        </w:rPr>
        <w:t xml:space="preserve"> West, </w:t>
      </w:r>
      <w:r w:rsidRPr="00A0286C">
        <w:rPr>
          <w:rStyle w:val="StyleUnderline"/>
        </w:rPr>
        <w:t>a House impeachment manager and prominent Christian leaders</w:t>
      </w:r>
      <w:r w:rsidRPr="00424654">
        <w:rPr>
          <w:sz w:val="16"/>
        </w:rPr>
        <w:t xml:space="preserve"> have in common?</w:t>
      </w:r>
    </w:p>
    <w:p w14:paraId="7E716EDF" w14:textId="77777777" w:rsidR="00B502CF" w:rsidRPr="00424654" w:rsidRDefault="00B502CF" w:rsidP="00B502CF">
      <w:pPr>
        <w:rPr>
          <w:sz w:val="16"/>
        </w:rPr>
      </w:pPr>
      <w:r w:rsidRPr="00424654">
        <w:rPr>
          <w:sz w:val="16"/>
        </w:rPr>
        <w:t xml:space="preserve">They </w:t>
      </w:r>
      <w:r w:rsidRPr="00A0286C">
        <w:rPr>
          <w:rStyle w:val="StyleUnderline"/>
        </w:rPr>
        <w:t>all support criminal justice reform</w:t>
      </w:r>
      <w:r w:rsidRPr="00424654">
        <w:rPr>
          <w:sz w:val="16"/>
        </w:rPr>
        <w:t>.</w:t>
      </w:r>
    </w:p>
    <w:p w14:paraId="60B7578C" w14:textId="77777777" w:rsidR="00B502CF" w:rsidRPr="00424654" w:rsidRDefault="00B502CF" w:rsidP="00B502CF">
      <w:pPr>
        <w:rPr>
          <w:sz w:val="16"/>
        </w:rPr>
      </w:pPr>
      <w:r w:rsidRPr="00424654">
        <w:rPr>
          <w:sz w:val="16"/>
        </w:rPr>
        <w:t>And they’re not alone.</w:t>
      </w:r>
    </w:p>
    <w:p w14:paraId="74A67D7B" w14:textId="77777777" w:rsidR="00B502CF" w:rsidRPr="00424654" w:rsidRDefault="00B502CF" w:rsidP="00B502CF">
      <w:pPr>
        <w:rPr>
          <w:sz w:val="16"/>
        </w:rPr>
      </w:pPr>
      <w:r w:rsidRPr="00424654">
        <w:rPr>
          <w:sz w:val="16"/>
        </w:rPr>
        <w:t xml:space="preserve">Across the country, the previously controversial — and predominately liberal — </w:t>
      </w:r>
      <w:r w:rsidRPr="00A0286C">
        <w:rPr>
          <w:rStyle w:val="StyleUnderline"/>
        </w:rPr>
        <w:t>push to reduce sentencing standards</w:t>
      </w:r>
      <w:r w:rsidRPr="00424654">
        <w:rPr>
          <w:sz w:val="16"/>
        </w:rPr>
        <w:t xml:space="preserve"> for nonviolent drug offenders </w:t>
      </w:r>
      <w:r w:rsidRPr="00A0286C">
        <w:rPr>
          <w:rStyle w:val="StyleUnderline"/>
        </w:rPr>
        <w:t xml:space="preserve">and increase second chances has </w:t>
      </w:r>
      <w:r w:rsidRPr="00A0286C">
        <w:rPr>
          <w:rStyle w:val="Emphasis"/>
        </w:rPr>
        <w:t>gone mainstream</w:t>
      </w:r>
      <w:r w:rsidRPr="00424654">
        <w:rPr>
          <w:sz w:val="16"/>
        </w:rPr>
        <w:t xml:space="preserve">. </w:t>
      </w:r>
      <w:r w:rsidRPr="00A0286C">
        <w:rPr>
          <w:rStyle w:val="StyleUnderline"/>
        </w:rPr>
        <w:t>Trump even highlighted his reform efforts in a Super Bowl ad</w:t>
      </w:r>
      <w:r w:rsidRPr="00424654">
        <w:rPr>
          <w:sz w:val="16"/>
        </w:rPr>
        <w:t>.</w:t>
      </w:r>
    </w:p>
    <w:p w14:paraId="3228DFE8" w14:textId="77777777" w:rsidR="00B502CF" w:rsidRPr="00424654" w:rsidRDefault="00B502CF" w:rsidP="00B502CF">
      <w:pPr>
        <w:rPr>
          <w:sz w:val="16"/>
        </w:rPr>
      </w:pPr>
      <w:r w:rsidRPr="00424654">
        <w:rPr>
          <w:sz w:val="16"/>
        </w:rPr>
        <w:t>“Politicians talk about criminal justice reform. President Trump got it done,” says the commercial, which was paid for by the president’s reelection campaign.</w:t>
      </w:r>
    </w:p>
    <w:p w14:paraId="65228372" w14:textId="77777777" w:rsidR="00B502CF" w:rsidRPr="00424654" w:rsidRDefault="00B502CF" w:rsidP="00B502CF">
      <w:pPr>
        <w:rPr>
          <w:sz w:val="16"/>
        </w:rPr>
      </w:pPr>
      <w:r w:rsidRPr="00424654">
        <w:rPr>
          <w:sz w:val="16"/>
        </w:rPr>
        <w:t>The bipartisan and interfaith nature of reform-related activism is unique at a time when Democrats and Republicans disagree about almost everything and Christians clash over whether it’s morally appropriate for people of faith to vote for Trump.</w:t>
      </w:r>
    </w:p>
    <w:p w14:paraId="7819A725" w14:textId="77777777" w:rsidR="00B502CF" w:rsidRPr="00424654" w:rsidRDefault="00B502CF" w:rsidP="00B502CF">
      <w:pPr>
        <w:rPr>
          <w:sz w:val="16"/>
        </w:rPr>
      </w:pPr>
      <w:r w:rsidRPr="00424654">
        <w:rPr>
          <w:sz w:val="16"/>
        </w:rPr>
        <w:t>It’s also crucial to the success of ongoing criminal justice reform, said Rep. Hakeem Jeffries, D-New York, during a Feb. 6 panel at the Brookings Institution on structural racism. Previous efforts to change sentencing policies have crumbled under the pressure of partisan tension.</w:t>
      </w:r>
    </w:p>
    <w:p w14:paraId="0B2E2484" w14:textId="77777777" w:rsidR="00B502CF" w:rsidRPr="00424654" w:rsidRDefault="00B502CF" w:rsidP="00B502CF">
      <w:pPr>
        <w:rPr>
          <w:sz w:val="16"/>
        </w:rPr>
      </w:pPr>
      <w:r w:rsidRPr="00424654">
        <w:rPr>
          <w:sz w:val="16"/>
        </w:rPr>
        <w:t>“For too long, criminal justice reform had been wrapped up into a toxic political environment,” said Jeffries, who served as one of the House impeachment managers during the recently concluded Senate trial.</w:t>
      </w:r>
    </w:p>
    <w:p w14:paraId="043B88FD" w14:textId="77777777" w:rsidR="00B502CF" w:rsidRPr="00424654" w:rsidRDefault="00B502CF" w:rsidP="00B502CF">
      <w:pPr>
        <w:rPr>
          <w:sz w:val="16"/>
        </w:rPr>
      </w:pPr>
      <w:r w:rsidRPr="00424654">
        <w:rPr>
          <w:rStyle w:val="StyleUnderline"/>
        </w:rPr>
        <w:t>Many factors contributed</w:t>
      </w:r>
      <w:r w:rsidRPr="00424654">
        <w:rPr>
          <w:sz w:val="16"/>
        </w:rPr>
        <w:t xml:space="preserve"> to recent improvements in surrounding debates, </w:t>
      </w:r>
      <w:r w:rsidRPr="00424654">
        <w:rPr>
          <w:rStyle w:val="StyleUnderline"/>
        </w:rPr>
        <w:t>including growing awareness of the cost of</w:t>
      </w:r>
      <w:r w:rsidRPr="00424654">
        <w:rPr>
          <w:sz w:val="16"/>
        </w:rPr>
        <w:t xml:space="preserve"> maintaining </w:t>
      </w:r>
      <w:r w:rsidRPr="00424654">
        <w:rPr>
          <w:rStyle w:val="StyleUnderline"/>
        </w:rPr>
        <w:t>large prison populations and troubling personal interactions with the justice system</w:t>
      </w:r>
      <w:r w:rsidRPr="00424654">
        <w:rPr>
          <w:sz w:val="16"/>
        </w:rPr>
        <w:t xml:space="preserve">, according to Jeffries and others. </w:t>
      </w:r>
      <w:r w:rsidRPr="00424654">
        <w:rPr>
          <w:rStyle w:val="StyleUnderline"/>
        </w:rPr>
        <w:t>Individual political interests and religious beliefs help determine which justifications for policy reform appeal to them the most</w:t>
      </w:r>
      <w:r w:rsidRPr="00424654">
        <w:rPr>
          <w:sz w:val="16"/>
        </w:rPr>
        <w:t>.</w:t>
      </w:r>
    </w:p>
    <w:p w14:paraId="7B030BC0" w14:textId="77777777" w:rsidR="00B502CF" w:rsidRPr="00424654" w:rsidRDefault="00B502CF" w:rsidP="00B502CF">
      <w:pPr>
        <w:rPr>
          <w:sz w:val="16"/>
        </w:rPr>
      </w:pPr>
      <w:r w:rsidRPr="00424654">
        <w:rPr>
          <w:sz w:val="16"/>
        </w:rPr>
        <w:t>Kris Steele, who is the executive director of Oklahomans for Criminal Justice Reform and previously served as a Republican leader in the state legislature, told the Deseret News last year that he first became interested in changing sentencing rules and reducing prison populations for financial reasons.</w:t>
      </w:r>
    </w:p>
    <w:p w14:paraId="3EE6CDA5" w14:textId="77777777" w:rsidR="00B502CF" w:rsidRPr="00424654" w:rsidRDefault="00B502CF" w:rsidP="00B502CF">
      <w:pPr>
        <w:rPr>
          <w:sz w:val="16"/>
        </w:rPr>
      </w:pPr>
      <w:r w:rsidRPr="00424654">
        <w:rPr>
          <w:sz w:val="16"/>
        </w:rPr>
        <w:t>“It jumped off the page how much we were spending as a state, comparatively speaking, on corrections,” he said.</w:t>
      </w:r>
    </w:p>
    <w:p w14:paraId="376C0763" w14:textId="77777777" w:rsidR="00B502CF" w:rsidRPr="00424654" w:rsidRDefault="00B502CF" w:rsidP="00B502CF">
      <w:pPr>
        <w:rPr>
          <w:sz w:val="16"/>
        </w:rPr>
      </w:pPr>
      <w:r w:rsidRPr="00424654">
        <w:rPr>
          <w:sz w:val="16"/>
        </w:rPr>
        <w:t>Steele then dug a little deeper and discovered that all that spending didn’t seem result in safer communities.</w:t>
      </w:r>
    </w:p>
    <w:p w14:paraId="46642FA4" w14:textId="77777777" w:rsidR="00B502CF" w:rsidRPr="00424654" w:rsidRDefault="00B502CF" w:rsidP="00B502CF">
      <w:pPr>
        <w:rPr>
          <w:sz w:val="16"/>
        </w:rPr>
      </w:pPr>
      <w:r w:rsidRPr="00424654">
        <w:rPr>
          <w:sz w:val="16"/>
        </w:rPr>
        <w:t>“When I looked around and compared our statistics with other states, virtually every other state had a lower incarceration rate and crime rate than Oklahoma,” he said.</w:t>
      </w:r>
    </w:p>
    <w:p w14:paraId="0C8475C8" w14:textId="77777777" w:rsidR="00B502CF" w:rsidRPr="00424654" w:rsidRDefault="00B502CF" w:rsidP="00B502CF">
      <w:pPr>
        <w:rPr>
          <w:sz w:val="16"/>
        </w:rPr>
      </w:pPr>
      <w:r w:rsidRPr="00424654">
        <w:rPr>
          <w:sz w:val="16"/>
        </w:rPr>
        <w:t>Jeffries also points to statistics to explain why reform efforts are valuable. During his Feb. 6 presentation at Brookings, he noted that the United States incarcerates more people per capita than any other country, and more than China and Russia combined.</w:t>
      </w:r>
    </w:p>
    <w:p w14:paraId="50A72CE8" w14:textId="77777777" w:rsidR="00B502CF" w:rsidRPr="00424654" w:rsidRDefault="00B502CF" w:rsidP="00B502CF">
      <w:pPr>
        <w:rPr>
          <w:sz w:val="16"/>
        </w:rPr>
      </w:pPr>
      <w:r w:rsidRPr="00424654">
        <w:rPr>
          <w:sz w:val="16"/>
        </w:rPr>
        <w:t>“The mass incarceration epidemic is one of the great injustices we all have to collectively address in America,” he said.</w:t>
      </w:r>
    </w:p>
    <w:p w14:paraId="3872A36A" w14:textId="77777777" w:rsidR="00B502CF" w:rsidRPr="00424654" w:rsidRDefault="00B502CF" w:rsidP="00B502CF">
      <w:pPr>
        <w:rPr>
          <w:sz w:val="16"/>
        </w:rPr>
      </w:pPr>
      <w:r w:rsidRPr="00424654">
        <w:rPr>
          <w:sz w:val="16"/>
        </w:rPr>
        <w:t xml:space="preserve">A little over a year ago, in December 2018, </w:t>
      </w:r>
      <w:r w:rsidRPr="00A0286C">
        <w:rPr>
          <w:rStyle w:val="StyleUnderline"/>
        </w:rPr>
        <w:t>Congress made progress</w:t>
      </w:r>
      <w:r w:rsidRPr="00424654">
        <w:rPr>
          <w:sz w:val="16"/>
        </w:rPr>
        <w:t xml:space="preserve"> toward that goal </w:t>
      </w:r>
      <w:r w:rsidRPr="00A0286C">
        <w:rPr>
          <w:rStyle w:val="StyleUnderline"/>
        </w:rPr>
        <w:t xml:space="preserve">when it passed the First Step Act, </w:t>
      </w:r>
      <w:r w:rsidRPr="00424654">
        <w:rPr>
          <w:sz w:val="16"/>
        </w:rPr>
        <w:t>which Jeffries co-authored. The legislation reduces mandatory minimum sentences for drug felonies, enables some nonviolent criminals to be released early and expands rehabilitation opportunities for recently released prisoners, among other achievements.</w:t>
      </w:r>
    </w:p>
    <w:p w14:paraId="20F3D8E6" w14:textId="77777777" w:rsidR="00B502CF" w:rsidRPr="00424654" w:rsidRDefault="00B502CF" w:rsidP="00B502CF">
      <w:pPr>
        <w:rPr>
          <w:sz w:val="16"/>
        </w:rPr>
      </w:pPr>
      <w:r w:rsidRPr="00424654">
        <w:rPr>
          <w:rStyle w:val="StyleUnderline"/>
        </w:rPr>
        <w:t>A poll</w:t>
      </w:r>
      <w:r w:rsidRPr="00424654">
        <w:rPr>
          <w:sz w:val="16"/>
        </w:rPr>
        <w:t xml:space="preserve"> taken after the bill passed the House in May 2018 </w:t>
      </w:r>
      <w:r w:rsidRPr="00424654">
        <w:rPr>
          <w:rStyle w:val="StyleUnderline"/>
        </w:rPr>
        <w:t xml:space="preserve">showed that </w:t>
      </w:r>
      <w:r w:rsidRPr="00424654">
        <w:rPr>
          <w:rStyle w:val="Emphasis"/>
        </w:rPr>
        <w:t>70% of likely voters approved</w:t>
      </w:r>
      <w:r w:rsidRPr="00424654">
        <w:rPr>
          <w:rStyle w:val="StyleUnderline"/>
        </w:rPr>
        <w:t xml:space="preserve"> of it</w:t>
      </w:r>
      <w:r w:rsidRPr="00424654">
        <w:rPr>
          <w:sz w:val="16"/>
        </w:rPr>
        <w:t>, according to The Hill.</w:t>
      </w:r>
    </w:p>
    <w:p w14:paraId="45D4BCA8" w14:textId="77777777" w:rsidR="00B502CF" w:rsidRPr="00424654" w:rsidRDefault="00B502CF" w:rsidP="00B502CF">
      <w:pPr>
        <w:rPr>
          <w:sz w:val="16"/>
        </w:rPr>
      </w:pPr>
      <w:r w:rsidRPr="00424654">
        <w:rPr>
          <w:sz w:val="16"/>
        </w:rPr>
        <w:t xml:space="preserve">Other </w:t>
      </w:r>
      <w:r w:rsidRPr="00424654">
        <w:rPr>
          <w:rStyle w:val="StyleUnderline"/>
        </w:rPr>
        <w:t xml:space="preserve">studies have shown that the general concept of criminal justice reform is </w:t>
      </w:r>
      <w:r w:rsidRPr="00424654">
        <w:rPr>
          <w:rStyle w:val="Emphasis"/>
        </w:rPr>
        <w:t>gaining support nationwide</w:t>
      </w:r>
      <w:r w:rsidRPr="00424654">
        <w:rPr>
          <w:sz w:val="16"/>
        </w:rPr>
        <w:t>.</w:t>
      </w:r>
    </w:p>
    <w:p w14:paraId="0D564F5A" w14:textId="77777777" w:rsidR="00B502CF" w:rsidRPr="00424654" w:rsidRDefault="00B502CF" w:rsidP="00B502CF">
      <w:pPr>
        <w:rPr>
          <w:sz w:val="16"/>
        </w:rPr>
      </w:pPr>
      <w:r w:rsidRPr="00424654">
        <w:rPr>
          <w:sz w:val="16"/>
        </w:rPr>
        <w:t>In 2001, fewer than half of U.S. adults (46%) said it was a “good thing” for states to shift away from mandatory drug sentences. By 2014, that figure had risen to 63%, according to Pew Research Center.</w:t>
      </w:r>
    </w:p>
    <w:p w14:paraId="432EECC3" w14:textId="77777777" w:rsidR="00B502CF" w:rsidRPr="00424654" w:rsidRDefault="00B502CF" w:rsidP="00B502CF">
      <w:pPr>
        <w:rPr>
          <w:sz w:val="16"/>
        </w:rPr>
      </w:pPr>
      <w:r w:rsidRPr="00424654">
        <w:rPr>
          <w:sz w:val="16"/>
        </w:rPr>
        <w:t>Over that time period, Republican support for such changes increased by 8 percentage points from 41% to 49% and Democratic support surged from 48% to 66%, Pew reported.</w:t>
      </w:r>
    </w:p>
    <w:p w14:paraId="7A3DD019" w14:textId="77777777" w:rsidR="00B502CF" w:rsidRPr="00424654" w:rsidRDefault="00B502CF" w:rsidP="00B502CF">
      <w:pPr>
        <w:rPr>
          <w:sz w:val="16"/>
        </w:rPr>
      </w:pPr>
      <w:r w:rsidRPr="00424654">
        <w:rPr>
          <w:sz w:val="16"/>
        </w:rPr>
        <w:t xml:space="preserve">The same survey found that </w:t>
      </w:r>
      <w:r w:rsidRPr="00424654">
        <w:rPr>
          <w:rStyle w:val="StyleUnderline"/>
        </w:rPr>
        <w:t>two-thirds of Americans</w:t>
      </w:r>
      <w:r w:rsidRPr="00424654">
        <w:rPr>
          <w:sz w:val="16"/>
        </w:rPr>
        <w:t xml:space="preserve"> (67%) believe the government should focus more on providing treatment to drug users than prosecuting them. That’s a big change from 1990, when nearly three-quarters of U.S. adults thought there should be a mandatory death penalty for “major drug traffickers,” as researchers pointed out.</w:t>
      </w:r>
    </w:p>
    <w:p w14:paraId="3065586D" w14:textId="77777777" w:rsidR="00B502CF" w:rsidRPr="00424654" w:rsidRDefault="00B502CF" w:rsidP="00B502CF">
      <w:pPr>
        <w:rPr>
          <w:sz w:val="16"/>
        </w:rPr>
      </w:pPr>
      <w:r w:rsidRPr="00424654">
        <w:rPr>
          <w:rStyle w:val="StyleUnderline"/>
        </w:rPr>
        <w:t xml:space="preserve">More than 70% of U.S. adults, including 8 in 10 “practicing Christians,” say that elected officials’ beliefs about issues like sentencing requirements and second chance programs for prisoners </w:t>
      </w:r>
      <w:r w:rsidRPr="00424654">
        <w:rPr>
          <w:rStyle w:val="Emphasis"/>
        </w:rPr>
        <w:t>influence how they vote</w:t>
      </w:r>
      <w:r w:rsidRPr="00424654">
        <w:rPr>
          <w:rStyle w:val="StyleUnderline"/>
        </w:rPr>
        <w:t>, according to a 2019 report</w:t>
      </w:r>
      <w:r w:rsidRPr="00424654">
        <w:rPr>
          <w:sz w:val="16"/>
        </w:rPr>
        <w:t xml:space="preserve"> from Barna.</w:t>
      </w:r>
    </w:p>
    <w:p w14:paraId="3AFE257D" w14:textId="77777777" w:rsidR="00B502CF" w:rsidRPr="00424654" w:rsidRDefault="00B502CF" w:rsidP="00B502CF">
      <w:pPr>
        <w:rPr>
          <w:sz w:val="16"/>
        </w:rPr>
      </w:pPr>
      <w:r w:rsidRPr="00424654">
        <w:rPr>
          <w:sz w:val="16"/>
        </w:rPr>
        <w:t xml:space="preserve">This </w:t>
      </w:r>
      <w:r w:rsidRPr="00424654">
        <w:rPr>
          <w:rStyle w:val="StyleUnderline"/>
        </w:rPr>
        <w:t>strong support for further changes to the justice system helps explain Trump’s reform-focused Super Bowl ad and other statements</w:t>
      </w:r>
      <w:r w:rsidRPr="00424654">
        <w:rPr>
          <w:sz w:val="16"/>
        </w:rPr>
        <w:t xml:space="preserve"> he’s made in recent weeks. During his State of the Union address on Feb. 4, the president highlighted the First Step Act as one of his (and Congress’) most important recent achievements.</w:t>
      </w:r>
    </w:p>
    <w:p w14:paraId="42F108B9" w14:textId="77777777" w:rsidR="00B502CF" w:rsidRPr="00424654" w:rsidRDefault="00B502CF" w:rsidP="00B502CF">
      <w:pPr>
        <w:rPr>
          <w:sz w:val="16"/>
        </w:rPr>
      </w:pPr>
      <w:r w:rsidRPr="00424654">
        <w:rPr>
          <w:sz w:val="16"/>
        </w:rPr>
        <w:t>“Everybody said that criminal justice reform couldn’t be done, but I got it done, and the people in this room got it done,” he said.</w:t>
      </w:r>
    </w:p>
    <w:p w14:paraId="33E872A8" w14:textId="77777777" w:rsidR="00B502CF" w:rsidRPr="00424654" w:rsidRDefault="00B502CF" w:rsidP="00B502CF">
      <w:pPr>
        <w:rPr>
          <w:sz w:val="16"/>
        </w:rPr>
      </w:pPr>
      <w:r w:rsidRPr="00424654">
        <w:rPr>
          <w:sz w:val="16"/>
        </w:rPr>
        <w:t>Most importantly, they got it done together at a time when bipartisan cooperation was an increasingly rare phenomenon, Jeffries said.</w:t>
      </w:r>
    </w:p>
    <w:p w14:paraId="77835B83" w14:textId="77777777" w:rsidR="00B502CF" w:rsidRPr="00424654" w:rsidRDefault="00B502CF" w:rsidP="00B502CF">
      <w:pPr>
        <w:rPr>
          <w:sz w:val="16"/>
        </w:rPr>
      </w:pPr>
      <w:r w:rsidRPr="00424654">
        <w:rPr>
          <w:sz w:val="16"/>
        </w:rPr>
        <w:t>For too long, the criminal justice reform debate was “being fueled by reactionary politics,” he said. “If we were going to break that cycle, we had to break it together.”</w:t>
      </w:r>
    </w:p>
    <w:p w14:paraId="055AB18C" w14:textId="77777777" w:rsidR="00B502CF" w:rsidRPr="00424654" w:rsidRDefault="00B502CF" w:rsidP="00B502CF">
      <w:pPr>
        <w:rPr>
          <w:sz w:val="16"/>
        </w:rPr>
      </w:pPr>
      <w:r w:rsidRPr="00424654">
        <w:rPr>
          <w:sz w:val="16"/>
        </w:rPr>
        <w:t xml:space="preserve">Jeffries and others are hopeful that Republicans and Democrats and other typical sparring partners will continue to put their differences aside in order to further improve the criminal justice system. </w:t>
      </w:r>
      <w:r w:rsidRPr="00424654">
        <w:rPr>
          <w:rStyle w:val="StyleUnderline"/>
        </w:rPr>
        <w:t>Trump seemed to signal a willingness to keep working on the issue</w:t>
      </w:r>
      <w:r w:rsidRPr="00424654">
        <w:rPr>
          <w:sz w:val="16"/>
        </w:rPr>
        <w:t xml:space="preserve"> with his latest budget proposal, which was released Monday and would offer more than $300 million in new funding to the Bureau of Prisons to strengthen implementation of the First Step Act.</w:t>
      </w:r>
    </w:p>
    <w:p w14:paraId="0359EC34" w14:textId="77777777" w:rsidR="00B502CF" w:rsidRPr="00424654" w:rsidRDefault="00B502CF" w:rsidP="00B502CF">
      <w:pPr>
        <w:rPr>
          <w:sz w:val="16"/>
        </w:rPr>
      </w:pPr>
      <w:r w:rsidRPr="00424654">
        <w:rPr>
          <w:sz w:val="16"/>
        </w:rPr>
        <w:t>“America is indeed a nation that believes in redemption,” Trump said at the National Prayer Breakfast on Feb. 6.</w:t>
      </w:r>
    </w:p>
    <w:p w14:paraId="2BC73E0A" w14:textId="77777777" w:rsidR="00B502CF" w:rsidRDefault="00B502CF" w:rsidP="00B502CF"/>
    <w:p w14:paraId="15A3D37C" w14:textId="77777777" w:rsidR="00B502CF" w:rsidRDefault="00B502CF" w:rsidP="00B502CF">
      <w:pPr>
        <w:pStyle w:val="Heading4"/>
      </w:pPr>
      <w:r>
        <w:t>CJR’s popular among voters across the political spectrum</w:t>
      </w:r>
    </w:p>
    <w:p w14:paraId="48F50B52" w14:textId="77777777" w:rsidR="00B502CF" w:rsidRDefault="00B502CF" w:rsidP="00B502CF">
      <w:r w:rsidRPr="006F44BE">
        <w:rPr>
          <w:rStyle w:val="Style13ptBold"/>
        </w:rPr>
        <w:t>CKI 17</w:t>
      </w:r>
      <w:r>
        <w:t xml:space="preserve"> –</w:t>
      </w:r>
      <w:r w:rsidRPr="006F44BE">
        <w:t xml:space="preserve"> The Charles Koch Institute</w:t>
      </w:r>
      <w:r>
        <w:t xml:space="preserve">, </w:t>
      </w:r>
      <w:r w:rsidRPr="006F44BE">
        <w:t>a 501(c)3 educational organization that aims to advance an understanding of how to help people improve their lives through research, education, and discussion</w:t>
      </w:r>
    </w:p>
    <w:p w14:paraId="7BC0295E" w14:textId="77777777" w:rsidR="00B502CF" w:rsidRDefault="00B502CF" w:rsidP="00B502CF">
      <w:r>
        <w:t>4/26, “</w:t>
      </w:r>
      <w:r w:rsidRPr="006F44BE">
        <w:t>New Poll Suggests Surprising Support for Criminal Justice Reforms Among Trump Voters</w:t>
      </w:r>
      <w:r>
        <w:t xml:space="preserve">.” </w:t>
      </w:r>
      <w:r w:rsidRPr="006F44BE">
        <w:t>https://www.charleskochinstitute.org/news/new-poll-suggests-surprising-support-criminal-justice-reforms-among-trump-voters/</w:t>
      </w:r>
    </w:p>
    <w:p w14:paraId="16000086" w14:textId="77777777" w:rsidR="00B502CF" w:rsidRPr="000B0A80" w:rsidRDefault="00B502CF" w:rsidP="00B502CF">
      <w:pPr>
        <w:rPr>
          <w:sz w:val="16"/>
        </w:rPr>
      </w:pPr>
      <w:r w:rsidRPr="000B0A80">
        <w:rPr>
          <w:sz w:val="16"/>
        </w:rPr>
        <w:t xml:space="preserve">Ahead of President Donald Trump’s 100th day in office, </w:t>
      </w:r>
      <w:r w:rsidRPr="000B0A80">
        <w:rPr>
          <w:rStyle w:val="StyleUnderline"/>
        </w:rPr>
        <w:t>the Charles Koch Institute</w:t>
      </w:r>
      <w:r w:rsidRPr="000B0A80">
        <w:rPr>
          <w:sz w:val="16"/>
        </w:rPr>
        <w:t xml:space="preserve"> (CKI) today </w:t>
      </w:r>
      <w:r w:rsidRPr="000B0A80">
        <w:rPr>
          <w:rStyle w:val="StyleUnderline"/>
        </w:rPr>
        <w:t>released a poll</w:t>
      </w:r>
      <w:r w:rsidRPr="000B0A80">
        <w:rPr>
          <w:sz w:val="16"/>
        </w:rPr>
        <w:t xml:space="preserve"> </w:t>
      </w:r>
      <w:r w:rsidRPr="000B0A80">
        <w:rPr>
          <w:rStyle w:val="StyleUnderline"/>
        </w:rPr>
        <w:t>surveying</w:t>
      </w:r>
      <w:r w:rsidRPr="000B0A80">
        <w:rPr>
          <w:sz w:val="16"/>
        </w:rPr>
        <w:t xml:space="preserve"> 1,200 American </w:t>
      </w:r>
      <w:r w:rsidRPr="000B0A80">
        <w:rPr>
          <w:rStyle w:val="StyleUnderline"/>
        </w:rPr>
        <w:t>voters</w:t>
      </w:r>
      <w:r w:rsidRPr="000B0A80">
        <w:rPr>
          <w:sz w:val="16"/>
        </w:rPr>
        <w:t xml:space="preserve"> who participated in the 2016 presidential election </w:t>
      </w:r>
      <w:r w:rsidRPr="000B0A80">
        <w:rPr>
          <w:rStyle w:val="StyleUnderline"/>
        </w:rPr>
        <w:t>about their views on criminal justice issues</w:t>
      </w:r>
      <w:r w:rsidRPr="000B0A80">
        <w:rPr>
          <w:sz w:val="16"/>
        </w:rPr>
        <w:t xml:space="preserve"> such as civil asset forfeiture, overcriminalization, and mandatory minimum sentencing.</w:t>
      </w:r>
    </w:p>
    <w:p w14:paraId="1920D472" w14:textId="77777777" w:rsidR="00B502CF" w:rsidRPr="000B0A80" w:rsidRDefault="00B502CF" w:rsidP="00B502CF">
      <w:pPr>
        <w:rPr>
          <w:sz w:val="16"/>
        </w:rPr>
      </w:pPr>
      <w:r w:rsidRPr="000B0A80">
        <w:rPr>
          <w:rStyle w:val="StyleUnderline"/>
        </w:rPr>
        <w:t>The results</w:t>
      </w:r>
      <w:r w:rsidRPr="000B0A80">
        <w:rPr>
          <w:sz w:val="16"/>
        </w:rPr>
        <w:t xml:space="preserve">, which </w:t>
      </w:r>
      <w:r w:rsidRPr="000B0A80">
        <w:rPr>
          <w:rStyle w:val="StyleUnderline"/>
        </w:rPr>
        <w:t xml:space="preserve">represent responses from a </w:t>
      </w:r>
      <w:r w:rsidRPr="00004F76">
        <w:rPr>
          <w:rStyle w:val="Emphasis"/>
        </w:rPr>
        <w:t>broad range of Americans</w:t>
      </w:r>
      <w:r w:rsidRPr="000B0A80">
        <w:rPr>
          <w:sz w:val="16"/>
        </w:rPr>
        <w:t>—</w:t>
      </w:r>
      <w:r w:rsidRPr="000B0A80">
        <w:rPr>
          <w:rStyle w:val="StyleUnderline"/>
        </w:rPr>
        <w:t xml:space="preserve">including voters who identify as liberals, moderates, and conservatives—suggest </w:t>
      </w:r>
      <w:r w:rsidRPr="000B0A80">
        <w:rPr>
          <w:rStyle w:val="Emphasis"/>
        </w:rPr>
        <w:t>significant support for criminal justice reform.</w:t>
      </w:r>
      <w:r w:rsidRPr="000B0A80">
        <w:rPr>
          <w:sz w:val="16"/>
        </w:rPr>
        <w:t xml:space="preserve"> Notably, </w:t>
      </w:r>
      <w:r w:rsidRPr="000B0A80">
        <w:rPr>
          <w:rStyle w:val="StyleUnderline"/>
        </w:rPr>
        <w:t>this support even comes from Trump voters</w:t>
      </w:r>
      <w:r w:rsidRPr="000B0A80">
        <w:rPr>
          <w:sz w:val="16"/>
        </w:rPr>
        <w:t>: When asked whether criminal justice reform is a priority for the country, 81 percent of Trump voters described the issue as either “very important” (34 percent) or “somewhat important” (47 percent). Trump voters were also more likely to have experience with the criminal justice system, as 54 percent of them reported knowing someone who is or has been incarcerated.</w:t>
      </w:r>
    </w:p>
    <w:p w14:paraId="1B82E2FF" w14:textId="77777777" w:rsidR="00B502CF" w:rsidRPr="000B0A80" w:rsidRDefault="00B502CF" w:rsidP="00B502CF">
      <w:pPr>
        <w:rPr>
          <w:sz w:val="16"/>
        </w:rPr>
      </w:pPr>
      <w:r w:rsidRPr="000B0A80">
        <w:rPr>
          <w:sz w:val="16"/>
        </w:rPr>
        <w:t>When asked about civil asset forfeiture, 59 percent of Trump voters either “strongly disagreed” (28 percent) or “disagreed” (31 percent) that police should have the right to seize private assets of a suspect even if that individual is never prosecuted.</w:t>
      </w:r>
    </w:p>
    <w:p w14:paraId="074B125A" w14:textId="77777777" w:rsidR="00B502CF" w:rsidRPr="000B0A80" w:rsidRDefault="00B502CF" w:rsidP="00B502CF">
      <w:pPr>
        <w:rPr>
          <w:sz w:val="16"/>
        </w:rPr>
      </w:pPr>
      <w:r w:rsidRPr="000B0A80">
        <w:rPr>
          <w:sz w:val="16"/>
        </w:rPr>
        <w:t>Furthermore, when asked if judges should have more freedom to assign forms of punishments other than prison (such as civil or community service), 63 percent of Trump voters “strongly agreed” (26 percent) or “agreed” (37 percent).</w:t>
      </w:r>
    </w:p>
    <w:p w14:paraId="660BC5A2" w14:textId="77777777" w:rsidR="00B502CF" w:rsidRPr="000B0A80" w:rsidRDefault="00B502CF" w:rsidP="00B502CF">
      <w:pPr>
        <w:rPr>
          <w:sz w:val="16"/>
        </w:rPr>
      </w:pPr>
      <w:r w:rsidRPr="000B0A80">
        <w:rPr>
          <w:sz w:val="16"/>
        </w:rPr>
        <w:t>“</w:t>
      </w:r>
      <w:r w:rsidRPr="000B0A80">
        <w:rPr>
          <w:rStyle w:val="StyleUnderline"/>
        </w:rPr>
        <w:t>There appears to be an appetite among conservatives to get ‘right-on-crime</w:t>
      </w:r>
      <w:r w:rsidRPr="000B0A80">
        <w:rPr>
          <w:sz w:val="16"/>
        </w:rPr>
        <w:t xml:space="preserve">,’” </w:t>
      </w:r>
      <w:r w:rsidRPr="000B0A80">
        <w:rPr>
          <w:rStyle w:val="StyleUnderline"/>
        </w:rPr>
        <w:t>said</w:t>
      </w:r>
      <w:r w:rsidRPr="000B0A80">
        <w:rPr>
          <w:sz w:val="16"/>
        </w:rPr>
        <w:t xml:space="preserve"> Vikrant </w:t>
      </w:r>
      <w:r w:rsidRPr="000B0A80">
        <w:rPr>
          <w:rStyle w:val="StyleUnderline"/>
        </w:rPr>
        <w:t>Reddy, a senior research fellow with CKI</w:t>
      </w:r>
      <w:r w:rsidRPr="000B0A80">
        <w:rPr>
          <w:sz w:val="16"/>
        </w:rPr>
        <w:t xml:space="preserve">. “Conservatives have been observing the criminal justice system, and they have opinions on how to make it better. In short, </w:t>
      </w:r>
      <w:r w:rsidRPr="000B0A80">
        <w:rPr>
          <w:rStyle w:val="Emphasis"/>
        </w:rPr>
        <w:t>they want reforms</w:t>
      </w:r>
      <w:r w:rsidRPr="000B0A80">
        <w:rPr>
          <w:sz w:val="16"/>
        </w:rPr>
        <w:t xml:space="preserve"> that prioritize public safety, respect individual rights, and advance human dignity.”</w:t>
      </w:r>
    </w:p>
    <w:p w14:paraId="6CA9C7DE" w14:textId="77777777" w:rsidR="00B502CF" w:rsidRDefault="00B502CF" w:rsidP="00B502CF">
      <w:pPr>
        <w:rPr>
          <w:sz w:val="16"/>
        </w:rPr>
      </w:pPr>
      <w:r w:rsidRPr="000B0A80">
        <w:rPr>
          <w:sz w:val="16"/>
        </w:rPr>
        <w:t>A leading web-based panel research firm fielded the survey of 1,200 registered voters who participated in the 2016 presidential election. Results are un-weighted. Respondents were sorted by whether they considered themselves liberal, moderate, or conservative on both economic and social issues; whether they lived in rural, suburban, or urban areas; and whether they personally knew someone who is or has been incarcerated.</w:t>
      </w:r>
    </w:p>
    <w:p w14:paraId="48657EB1" w14:textId="77777777" w:rsidR="00B502CF" w:rsidRDefault="00B502CF" w:rsidP="00B502CF">
      <w:pPr>
        <w:rPr>
          <w:sz w:val="16"/>
        </w:rPr>
      </w:pPr>
    </w:p>
    <w:p w14:paraId="78BA2DA1" w14:textId="77777777" w:rsidR="00B502CF" w:rsidRDefault="00B502CF" w:rsidP="00B502CF">
      <w:pPr>
        <w:pStyle w:val="Heading4"/>
      </w:pPr>
      <w:r>
        <w:t xml:space="preserve">Voters love criminal justice reform </w:t>
      </w:r>
    </w:p>
    <w:p w14:paraId="197577D2" w14:textId="77777777" w:rsidR="00B502CF" w:rsidRDefault="00B502CF" w:rsidP="00B502CF">
      <w:r w:rsidRPr="002E2CBF">
        <w:rPr>
          <w:rStyle w:val="Style13ptBold"/>
        </w:rPr>
        <w:t>Halpin et al. 19</w:t>
      </w:r>
      <w:r>
        <w:t xml:space="preserve"> –</w:t>
      </w:r>
      <w:r w:rsidRPr="002E2CBF">
        <w:t xml:space="preserve"> senior fellow at the Center for American Progress Action Fund and is the co-director of its Politics and Elections Program</w:t>
      </w:r>
    </w:p>
    <w:p w14:paraId="4A82705B" w14:textId="77777777" w:rsidR="00B502CF" w:rsidRDefault="00B502CF" w:rsidP="00B502CF">
      <w:r>
        <w:t xml:space="preserve">John, with </w:t>
      </w:r>
      <w:r w:rsidRPr="002E2CBF">
        <w:t>Ed Chung, Karl Agne, and Lea Hunter</w:t>
      </w:r>
      <w:r>
        <w:t>, 9/10. “</w:t>
      </w:r>
      <w:r w:rsidRPr="002E2CBF">
        <w:t>25 Years After the 1994 Crime Bill, Voters Back Criminal Justice Reforms</w:t>
      </w:r>
      <w:r>
        <w:t xml:space="preserve">.” </w:t>
      </w:r>
      <w:r w:rsidRPr="002E2CBF">
        <w:t>https://www.americanprogressaction.org/issues/criminal-justice/reports/2019/09/10/174927/25-years-1994-crime-bill-voters-back-criminal-justice-reforms/</w:t>
      </w:r>
    </w:p>
    <w:p w14:paraId="091D2E53" w14:textId="77777777" w:rsidR="00B502CF" w:rsidRPr="002E2CBF" w:rsidRDefault="00B502CF" w:rsidP="00B502CF">
      <w:pPr>
        <w:rPr>
          <w:sz w:val="16"/>
        </w:rPr>
      </w:pPr>
      <w:r w:rsidRPr="002E2CBF">
        <w:rPr>
          <w:sz w:val="16"/>
        </w:rPr>
        <w:t xml:space="preserve">As voters and political leaders debate these issues ahead of the 2020 presidential election, </w:t>
      </w:r>
      <w:r w:rsidRPr="002E2CBF">
        <w:rPr>
          <w:rStyle w:val="StyleUnderline"/>
        </w:rPr>
        <w:t>the Center for American Progress Action Fund and its partners at GBAO, a public opinion research firm, set out to get a clearer picture of how voters today think about crime, punishment, prevention, and</w:t>
      </w:r>
      <w:r w:rsidRPr="002E2CBF">
        <w:rPr>
          <w:sz w:val="16"/>
        </w:rPr>
        <w:t xml:space="preserve"> potential bias in </w:t>
      </w:r>
      <w:r w:rsidRPr="002E2CBF">
        <w:rPr>
          <w:rStyle w:val="StyleUnderline"/>
        </w:rPr>
        <w:t>the criminal justice system</w:t>
      </w:r>
      <w:r w:rsidRPr="002E2CBF">
        <w:rPr>
          <w:sz w:val="16"/>
        </w:rPr>
        <w:t xml:space="preserve">. The authors of this study designed a national survey of 1,000 registered voters—plus an oversample of 400 self-identified Democrats, which allows for a deeper examination of potential primary voters—to explore basic values and beliefs about the criminal justice system and to measure support or opposition for a range of potential reform ideas. </w:t>
      </w:r>
      <w:r w:rsidRPr="002E2CBF">
        <w:rPr>
          <w:rStyle w:val="StyleUnderline"/>
        </w:rPr>
        <w:t>The survey</w:t>
      </w:r>
      <w:r w:rsidRPr="002E2CBF">
        <w:rPr>
          <w:sz w:val="16"/>
        </w:rPr>
        <w:t xml:space="preserve"> was conducted online from July 8 to July 15, 2019, and </w:t>
      </w:r>
      <w:r w:rsidRPr="002E2CBF">
        <w:rPr>
          <w:rStyle w:val="StyleUnderline"/>
        </w:rPr>
        <w:t xml:space="preserve">is weighted to reflect national demographic patterns </w:t>
      </w:r>
      <w:r w:rsidRPr="002E2CBF">
        <w:rPr>
          <w:rStyle w:val="Emphasis"/>
        </w:rPr>
        <w:t>among registered voters</w:t>
      </w:r>
      <w:r w:rsidRPr="002E2CBF">
        <w:rPr>
          <w:sz w:val="16"/>
        </w:rPr>
        <w:t>. The full results of the survey are on file with the authors.</w:t>
      </w:r>
    </w:p>
    <w:p w14:paraId="3F86E2C5" w14:textId="77777777" w:rsidR="00B502CF" w:rsidRPr="002E2CBF" w:rsidRDefault="00B502CF" w:rsidP="00B502CF">
      <w:pPr>
        <w:rPr>
          <w:sz w:val="16"/>
        </w:rPr>
      </w:pPr>
      <w:r w:rsidRPr="002E2CBF">
        <w:rPr>
          <w:sz w:val="16"/>
        </w:rPr>
        <w:t>Although this survey was not developed to specifically test reactions or opinions about the 1994 crime bill, given the likelihood of low voter knowledge about the act itself, the study does focus on relevant questions and areas of inquiry from ongoing debates about the legacy of this federal legislation. Framing questions explored include:</w:t>
      </w:r>
    </w:p>
    <w:p w14:paraId="34B67762" w14:textId="77777777" w:rsidR="00B502CF" w:rsidRPr="002E2CBF" w:rsidRDefault="00B502CF" w:rsidP="00B502CF">
      <w:pPr>
        <w:rPr>
          <w:sz w:val="16"/>
        </w:rPr>
      </w:pPr>
      <w:r w:rsidRPr="002E2CBF">
        <w:rPr>
          <w:sz w:val="16"/>
        </w:rPr>
        <w:t xml:space="preserve">    What do voters see as the primary purpose and focus of the criminal justice system?</w:t>
      </w:r>
    </w:p>
    <w:p w14:paraId="570EBFF2" w14:textId="77777777" w:rsidR="00B502CF" w:rsidRPr="002E2CBF" w:rsidRDefault="00B502CF" w:rsidP="00B502CF">
      <w:pPr>
        <w:rPr>
          <w:sz w:val="16"/>
        </w:rPr>
      </w:pPr>
      <w:r w:rsidRPr="002E2CBF">
        <w:rPr>
          <w:sz w:val="16"/>
        </w:rPr>
        <w:t xml:space="preserve">    Is the system itself doing its job in making our communities safer, or is it falling short?</w:t>
      </w:r>
    </w:p>
    <w:p w14:paraId="6BE67C7B" w14:textId="77777777" w:rsidR="00B502CF" w:rsidRPr="002E2CBF" w:rsidRDefault="00B502CF" w:rsidP="00B502CF">
      <w:pPr>
        <w:rPr>
          <w:sz w:val="16"/>
        </w:rPr>
      </w:pPr>
      <w:r w:rsidRPr="002E2CBF">
        <w:rPr>
          <w:sz w:val="16"/>
        </w:rPr>
        <w:t xml:space="preserve">    Do criminal justice policies provide equal treatment for different groups of Americans?</w:t>
      </w:r>
    </w:p>
    <w:p w14:paraId="04426529" w14:textId="77777777" w:rsidR="00B502CF" w:rsidRPr="002E2CBF" w:rsidRDefault="00B502CF" w:rsidP="00B502CF">
      <w:pPr>
        <w:rPr>
          <w:sz w:val="16"/>
        </w:rPr>
      </w:pPr>
      <w:r w:rsidRPr="002E2CBF">
        <w:rPr>
          <w:sz w:val="16"/>
        </w:rPr>
        <w:t xml:space="preserve">    Do we put too many people in jail for too long, or are we too lax in punishing criminals?</w:t>
      </w:r>
    </w:p>
    <w:p w14:paraId="022F8DB8" w14:textId="77777777" w:rsidR="00B502CF" w:rsidRPr="002E2CBF" w:rsidRDefault="00B502CF" w:rsidP="00B502CF">
      <w:pPr>
        <w:rPr>
          <w:sz w:val="16"/>
        </w:rPr>
      </w:pPr>
      <w:r w:rsidRPr="002E2CBF">
        <w:rPr>
          <w:sz w:val="16"/>
        </w:rPr>
        <w:t xml:space="preserve">    Should we focus more on incarceration or more on prevention and treatment for things like mental health or drug addiction, or some combination of both?</w:t>
      </w:r>
    </w:p>
    <w:p w14:paraId="755C8BAE" w14:textId="77777777" w:rsidR="00B502CF" w:rsidRPr="002E2CBF" w:rsidRDefault="00B502CF" w:rsidP="00B502CF">
      <w:pPr>
        <w:rPr>
          <w:sz w:val="16"/>
        </w:rPr>
      </w:pPr>
      <w:r w:rsidRPr="002E2CBF">
        <w:rPr>
          <w:sz w:val="16"/>
        </w:rPr>
        <w:t xml:space="preserve">    Should we stay the course on our criminal justice policies or should we make significant reforms in how we approach these issues?</w:t>
      </w:r>
    </w:p>
    <w:p w14:paraId="7A67891F" w14:textId="77777777" w:rsidR="00B502CF" w:rsidRPr="002E2CBF" w:rsidRDefault="00B502CF" w:rsidP="00B502CF">
      <w:pPr>
        <w:rPr>
          <w:sz w:val="16"/>
        </w:rPr>
      </w:pPr>
      <w:r w:rsidRPr="002E2CBF">
        <w:rPr>
          <w:sz w:val="16"/>
        </w:rPr>
        <w:t>This report presents the most important findings from the survey, highlighting important implications for policymakers and political leaders concerned about these issues.</w:t>
      </w:r>
    </w:p>
    <w:p w14:paraId="71046537" w14:textId="77777777" w:rsidR="00B502CF" w:rsidRPr="002E2CBF" w:rsidRDefault="00B502CF" w:rsidP="00B502CF">
      <w:pPr>
        <w:rPr>
          <w:sz w:val="16"/>
        </w:rPr>
      </w:pPr>
      <w:r w:rsidRPr="002E2CBF">
        <w:rPr>
          <w:sz w:val="16"/>
        </w:rPr>
        <w:t>Survey findings</w:t>
      </w:r>
    </w:p>
    <w:p w14:paraId="50ABF208" w14:textId="77777777" w:rsidR="00B502CF" w:rsidRPr="002E2CBF" w:rsidRDefault="00B502CF" w:rsidP="00B502CF">
      <w:pPr>
        <w:rPr>
          <w:sz w:val="16"/>
        </w:rPr>
      </w:pPr>
      <w:r w:rsidRPr="002E2CBF">
        <w:rPr>
          <w:sz w:val="16"/>
        </w:rPr>
        <w:t xml:space="preserve">Looking at findings across the survey, </w:t>
      </w:r>
      <w:r w:rsidRPr="002E2CBF">
        <w:rPr>
          <w:rStyle w:val="StyleUnderline"/>
        </w:rPr>
        <w:t xml:space="preserve">this study finds important evidence that voters believe there are genuine problems in the criminal justice system and subsequently </w:t>
      </w:r>
      <w:r w:rsidRPr="002E2CBF">
        <w:rPr>
          <w:rStyle w:val="Emphasis"/>
        </w:rPr>
        <w:t>support a range of arguments and policies designed to rectify these problems</w:t>
      </w:r>
      <w:r w:rsidRPr="002E2CBF">
        <w:rPr>
          <w:sz w:val="16"/>
        </w:rPr>
        <w:t xml:space="preserve">. Above all, </w:t>
      </w:r>
      <w:r w:rsidRPr="002E2CBF">
        <w:rPr>
          <w:rStyle w:val="StyleUnderline"/>
        </w:rPr>
        <w:t xml:space="preserve">voters </w:t>
      </w:r>
      <w:r w:rsidRPr="002E2CBF">
        <w:rPr>
          <w:rStyle w:val="Emphasis"/>
        </w:rPr>
        <w:t>want to see a criminal justice system that is fairer</w:t>
      </w:r>
      <w:r w:rsidRPr="002E2CBF">
        <w:rPr>
          <w:sz w:val="16"/>
        </w:rPr>
        <w:t xml:space="preserve"> to all people </w:t>
      </w:r>
      <w:r w:rsidRPr="002E2CBF">
        <w:rPr>
          <w:rStyle w:val="StyleUnderline"/>
        </w:rPr>
        <w:t>and more focused on crime prevention and mental health and drug treatment than on overly lengthy punishments</w:t>
      </w:r>
      <w:r w:rsidRPr="002E2CBF">
        <w:rPr>
          <w:sz w:val="16"/>
        </w:rPr>
        <w:t>.</w:t>
      </w:r>
    </w:p>
    <w:p w14:paraId="6F70EAE7" w14:textId="77777777" w:rsidR="00B502CF" w:rsidRDefault="00B502CF" w:rsidP="00B502CF">
      <w:pPr>
        <w:rPr>
          <w:sz w:val="16"/>
        </w:rPr>
      </w:pPr>
    </w:p>
    <w:p w14:paraId="59F0A37E" w14:textId="77777777" w:rsidR="00B502CF" w:rsidRDefault="00B502CF" w:rsidP="00B502CF">
      <w:pPr>
        <w:pStyle w:val="Heading4"/>
      </w:pPr>
      <w:r>
        <w:t>2018 ballot initiatives prove that CJR is overwhelmingly popular</w:t>
      </w:r>
    </w:p>
    <w:p w14:paraId="7FBCF11C" w14:textId="77777777" w:rsidR="00B502CF" w:rsidRDefault="00B502CF" w:rsidP="00B502CF">
      <w:r w:rsidRPr="00004F76">
        <w:rPr>
          <w:rStyle w:val="Style13ptBold"/>
        </w:rPr>
        <w:t>Lau 18</w:t>
      </w:r>
      <w:r>
        <w:t xml:space="preserve"> – </w:t>
      </w:r>
      <w:r w:rsidRPr="00004F76">
        <w:t>staff writer with the Brennan Center's editorial team</w:t>
      </w:r>
    </w:p>
    <w:p w14:paraId="0E7AC54C" w14:textId="77777777" w:rsidR="00B502CF" w:rsidRDefault="00B502CF" w:rsidP="00B502CF">
      <w:r>
        <w:t>Tim, 11/7. “</w:t>
      </w:r>
      <w:r w:rsidRPr="00004F76">
        <w:rPr>
          <w:rStyle w:val="Emphasis"/>
        </w:rPr>
        <w:t>Voters Championed Criminal Justice Reforms</w:t>
      </w:r>
      <w:r>
        <w:t xml:space="preserve">.” </w:t>
      </w:r>
      <w:r w:rsidRPr="00004F76">
        <w:t>https://www.brennancenter.org/our-work/analysis-opinion/voters-championed-criminal-justice-reforms</w:t>
      </w:r>
    </w:p>
    <w:p w14:paraId="16EFAD7C" w14:textId="77777777" w:rsidR="00B502CF" w:rsidRPr="00004F76" w:rsidRDefault="00B502CF" w:rsidP="00B502CF">
      <w:pPr>
        <w:rPr>
          <w:sz w:val="16"/>
        </w:rPr>
      </w:pPr>
      <w:r w:rsidRPr="00004F76">
        <w:rPr>
          <w:rStyle w:val="Emphasis"/>
        </w:rPr>
        <w:t>Criminal justice reform matters</w:t>
      </w:r>
      <w:r w:rsidRPr="00004F76">
        <w:rPr>
          <w:sz w:val="16"/>
        </w:rPr>
        <w:t xml:space="preserve">. </w:t>
      </w:r>
      <w:r w:rsidRPr="00004F76">
        <w:rPr>
          <w:rStyle w:val="StyleUnderline"/>
        </w:rPr>
        <w:t>That’s the message voters</w:t>
      </w:r>
      <w:r w:rsidRPr="00004F76">
        <w:rPr>
          <w:sz w:val="16"/>
        </w:rPr>
        <w:t xml:space="preserve"> in Florida </w:t>
      </w:r>
      <w:r w:rsidRPr="00004F76">
        <w:rPr>
          <w:rStyle w:val="StyleUnderline"/>
        </w:rPr>
        <w:t>sent</w:t>
      </w:r>
      <w:r w:rsidRPr="00004F76">
        <w:rPr>
          <w:sz w:val="16"/>
        </w:rPr>
        <w:t xml:space="preserve"> on Tuesday when they resoundingly approved a ballot initiative that will repeal a lifetime voting ban on people with past criminal convictions – and re-enfranchise around 1.4 million voters in the process.    </w:t>
      </w:r>
    </w:p>
    <w:p w14:paraId="03DF1C5B" w14:textId="77777777" w:rsidR="00B502CF" w:rsidRPr="00004F76" w:rsidRDefault="00B502CF" w:rsidP="00B502CF">
      <w:pPr>
        <w:rPr>
          <w:sz w:val="16"/>
        </w:rPr>
      </w:pPr>
      <w:r w:rsidRPr="00004F76">
        <w:rPr>
          <w:rStyle w:val="StyleUnderline"/>
        </w:rPr>
        <w:t>Voters across the country</w:t>
      </w:r>
      <w:r w:rsidRPr="00004F76">
        <w:rPr>
          <w:sz w:val="16"/>
        </w:rPr>
        <w:t xml:space="preserve"> also </w:t>
      </w:r>
      <w:r w:rsidRPr="00004F76">
        <w:rPr>
          <w:rStyle w:val="StyleUnderline"/>
        </w:rPr>
        <w:t>moved the needle on sentencing reform, police oversight, and due process</w:t>
      </w:r>
      <w:r w:rsidRPr="00004F76">
        <w:rPr>
          <w:sz w:val="16"/>
        </w:rPr>
        <w:t xml:space="preserve">. And encouragingly, </w:t>
      </w:r>
      <w:r w:rsidRPr="00004F76">
        <w:rPr>
          <w:rStyle w:val="StyleUnderline"/>
        </w:rPr>
        <w:t>election results</w:t>
      </w:r>
      <w:r w:rsidRPr="00004F76">
        <w:rPr>
          <w:sz w:val="16"/>
        </w:rPr>
        <w:t xml:space="preserve"> largely </w:t>
      </w:r>
      <w:r w:rsidRPr="00004F76">
        <w:rPr>
          <w:rStyle w:val="StyleUnderline"/>
        </w:rPr>
        <w:t>highlighted bipartisan support for criminal justice reform.</w:t>
      </w:r>
      <w:r w:rsidRPr="00004F76">
        <w:rPr>
          <w:sz w:val="16"/>
        </w:rPr>
        <w:t xml:space="preserve"> Here’s a look at how criminal justice ballot initiatives fared in the 2018 midterm elections.</w:t>
      </w:r>
    </w:p>
    <w:p w14:paraId="214F8C47" w14:textId="77777777" w:rsidR="00B502CF" w:rsidRPr="00004F76" w:rsidRDefault="00B502CF" w:rsidP="00B502CF">
      <w:pPr>
        <w:rPr>
          <w:sz w:val="16"/>
        </w:rPr>
      </w:pPr>
      <w:r w:rsidRPr="00004F76">
        <w:rPr>
          <w:sz w:val="16"/>
        </w:rPr>
        <w:t>Florida restored voting rights for 1.4 million returning citizens</w:t>
      </w:r>
    </w:p>
    <w:p w14:paraId="03C542A2" w14:textId="77777777" w:rsidR="00B502CF" w:rsidRPr="00004F76" w:rsidRDefault="00B502CF" w:rsidP="00B502CF">
      <w:pPr>
        <w:rPr>
          <w:sz w:val="16"/>
        </w:rPr>
      </w:pPr>
      <w:r w:rsidRPr="00004F76">
        <w:rPr>
          <w:rStyle w:val="StyleUnderline"/>
        </w:rPr>
        <w:t>Florida voters approved Amendment 4</w:t>
      </w:r>
      <w:r w:rsidRPr="00004F76">
        <w:rPr>
          <w:sz w:val="16"/>
        </w:rPr>
        <w:t xml:space="preserve">, </w:t>
      </w:r>
      <w:r w:rsidRPr="00004F76">
        <w:rPr>
          <w:rStyle w:val="StyleUnderline"/>
        </w:rPr>
        <w:t>restoring voting rights to</w:t>
      </w:r>
      <w:r w:rsidRPr="00004F76">
        <w:rPr>
          <w:sz w:val="16"/>
        </w:rPr>
        <w:t xml:space="preserve"> as many as 1.4 million </w:t>
      </w:r>
      <w:r w:rsidRPr="00004F76">
        <w:rPr>
          <w:rStyle w:val="StyleUnderline"/>
        </w:rPr>
        <w:t>residents with a past criminal conviction</w:t>
      </w:r>
      <w:r w:rsidRPr="00004F76">
        <w:rPr>
          <w:sz w:val="16"/>
        </w:rPr>
        <w:t xml:space="preserve"> who had been permanently barred from voting. That includes 10 percent of the state’s voting age population and more than 20 percent of African American adults. This marks the largest expansion of voting rights since the ratification of the 26th Amendment in 1971. Previously, Florida was one only four states with laws permanently barring ex-offenders from voting, even if they had finished their sentences.</w:t>
      </w:r>
    </w:p>
    <w:p w14:paraId="4199F53A" w14:textId="77777777" w:rsidR="00B502CF" w:rsidRPr="00004F76" w:rsidRDefault="00B502CF" w:rsidP="00B502CF">
      <w:pPr>
        <w:rPr>
          <w:sz w:val="16"/>
        </w:rPr>
      </w:pPr>
      <w:r w:rsidRPr="00004F76">
        <w:rPr>
          <w:sz w:val="16"/>
        </w:rPr>
        <w:t xml:space="preserve">This is a repudiation of one of the pillars of mass incarceration: the idea, backed by now former-Attorney General Jeff Sessions, that people who have committed a crime are past redemption. </w:t>
      </w:r>
      <w:r w:rsidRPr="00004F76">
        <w:rPr>
          <w:rStyle w:val="StyleUnderline"/>
        </w:rPr>
        <w:t xml:space="preserve">Florida voters </w:t>
      </w:r>
      <w:r w:rsidRPr="00004F76">
        <w:rPr>
          <w:rStyle w:val="Emphasis"/>
        </w:rPr>
        <w:t>sent a strong signal</w:t>
      </w:r>
      <w:r w:rsidRPr="00004F76">
        <w:rPr>
          <w:sz w:val="16"/>
        </w:rPr>
        <w:t xml:space="preserve"> that they believe in second chances.</w:t>
      </w:r>
    </w:p>
    <w:p w14:paraId="4A618AA3" w14:textId="77777777" w:rsidR="00B502CF" w:rsidRPr="00004F76" w:rsidRDefault="00B502CF" w:rsidP="00B502CF">
      <w:pPr>
        <w:rPr>
          <w:sz w:val="16"/>
        </w:rPr>
      </w:pPr>
      <w:r w:rsidRPr="00004F76">
        <w:rPr>
          <w:sz w:val="16"/>
        </w:rPr>
        <w:t>Louisiana struck down a Jim Crow law that permitted non-unanimous juries</w:t>
      </w:r>
    </w:p>
    <w:p w14:paraId="1B105D84" w14:textId="77777777" w:rsidR="00B502CF" w:rsidRPr="00004F76" w:rsidRDefault="00B502CF" w:rsidP="00B502CF">
      <w:pPr>
        <w:rPr>
          <w:sz w:val="16"/>
        </w:rPr>
      </w:pPr>
      <w:r w:rsidRPr="00004F76">
        <w:rPr>
          <w:rStyle w:val="StyleUnderline"/>
        </w:rPr>
        <w:t>Louisiana voted to pass Amendment 2, which will end a Jim Crow-era law</w:t>
      </w:r>
      <w:r w:rsidRPr="00004F76">
        <w:rPr>
          <w:sz w:val="16"/>
        </w:rPr>
        <w:t xml:space="preserve"> that allowed for split juries in felony trials. The state, which has the second highest incarceration rate in the United States, will now require unanimous juries for criminal convictions. Previously, Louisiana required votes from just 10 of 12 jurors to reach a guilty verdict in serious felony trials.</w:t>
      </w:r>
    </w:p>
    <w:p w14:paraId="5DE063AC" w14:textId="77777777" w:rsidR="00B502CF" w:rsidRPr="00004F76" w:rsidRDefault="00B502CF" w:rsidP="00B502CF">
      <w:pPr>
        <w:rPr>
          <w:sz w:val="16"/>
        </w:rPr>
      </w:pPr>
      <w:r w:rsidRPr="00004F76">
        <w:rPr>
          <w:sz w:val="16"/>
        </w:rPr>
        <w:t>Louisiana enacted the split jury law in 1898 after the U.S. Constitution’s 14th Amendment forced the state to include black people in juries. Split juries provided a workaround so that black jurors could easily be overruled by a white majority in felony trials. According to research on trial convictions in Louisiana, black defendants are disproportionately impacted by the state’s non-unanimous juries. Now, felony convictions in Louisiana will require unanimous decisions, thanks to bipartisan support for Amendment 2 in the state legislature and in the electorate.</w:t>
      </w:r>
    </w:p>
    <w:p w14:paraId="045CABB5" w14:textId="77777777" w:rsidR="00B502CF" w:rsidRPr="00004F76" w:rsidRDefault="00B502CF" w:rsidP="00B502CF">
      <w:pPr>
        <w:rPr>
          <w:sz w:val="16"/>
        </w:rPr>
      </w:pPr>
      <w:r w:rsidRPr="00004F76">
        <w:rPr>
          <w:sz w:val="16"/>
        </w:rPr>
        <w:t>Other wins (and a miss) on criminal justice reform in the midterms</w:t>
      </w:r>
    </w:p>
    <w:p w14:paraId="7233F9A5" w14:textId="77777777" w:rsidR="00B502CF" w:rsidRDefault="00B502CF" w:rsidP="00B502CF">
      <w:pPr>
        <w:rPr>
          <w:sz w:val="16"/>
        </w:rPr>
      </w:pPr>
      <w:r w:rsidRPr="00004F76">
        <w:rPr>
          <w:rStyle w:val="StyleUnderline"/>
        </w:rPr>
        <w:t>There were additional notable criminal justice reform victories</w:t>
      </w:r>
      <w:r w:rsidRPr="00004F76">
        <w:rPr>
          <w:sz w:val="16"/>
        </w:rPr>
        <w:t xml:space="preserve"> on election night. Florida voters approved Amendment 11, which will allow the state legislature to retroactively reduce sentences, including for unfair drug sentences. </w:t>
      </w:r>
      <w:r w:rsidRPr="00004F76">
        <w:rPr>
          <w:rStyle w:val="StyleUnderline"/>
        </w:rPr>
        <w:t>Voters in Nashville</w:t>
      </w:r>
      <w:r w:rsidRPr="00004F76">
        <w:rPr>
          <w:sz w:val="16"/>
        </w:rPr>
        <w:t xml:space="preserve">, Tennessee </w:t>
      </w:r>
      <w:r w:rsidRPr="00004F76">
        <w:rPr>
          <w:rStyle w:val="StyleUnderline"/>
        </w:rPr>
        <w:t>overwhelmingly passed Amendment 1, which will create an independent police oversight board with the power to investigate police misconduct</w:t>
      </w:r>
      <w:r w:rsidRPr="00004F76">
        <w:rPr>
          <w:sz w:val="16"/>
        </w:rPr>
        <w:t xml:space="preserve">. And </w:t>
      </w:r>
      <w:r w:rsidRPr="00004F76">
        <w:rPr>
          <w:rStyle w:val="StyleUnderline"/>
        </w:rPr>
        <w:t>voters in Michigan voted to legalize</w:t>
      </w:r>
      <w:r w:rsidRPr="00004F76">
        <w:rPr>
          <w:sz w:val="16"/>
        </w:rPr>
        <w:t xml:space="preserve"> the </w:t>
      </w:r>
      <w:r w:rsidRPr="00004F76">
        <w:rPr>
          <w:rStyle w:val="StyleUnderline"/>
        </w:rPr>
        <w:t>recreational</w:t>
      </w:r>
      <w:r w:rsidRPr="00004F76">
        <w:rPr>
          <w:sz w:val="16"/>
        </w:rPr>
        <w:t xml:space="preserve"> use of </w:t>
      </w:r>
      <w:r w:rsidRPr="00004F76">
        <w:rPr>
          <w:rStyle w:val="StyleUnderline"/>
        </w:rPr>
        <w:t>marijuana, while Missouri and Utah legalized medical marijuana</w:t>
      </w:r>
      <w:r w:rsidRPr="00004F76">
        <w:rPr>
          <w:sz w:val="16"/>
        </w:rPr>
        <w:t>.</w:t>
      </w:r>
    </w:p>
    <w:p w14:paraId="4EFD264D" w14:textId="77777777" w:rsidR="00B502CF" w:rsidRDefault="00B502CF" w:rsidP="00B502CF">
      <w:pPr>
        <w:rPr>
          <w:sz w:val="16"/>
        </w:rPr>
      </w:pPr>
    </w:p>
    <w:p w14:paraId="60B33F72" w14:textId="77777777" w:rsidR="00B502CF" w:rsidRPr="00706E55" w:rsidRDefault="00B502CF" w:rsidP="00B502CF">
      <w:pPr>
        <w:pStyle w:val="Heading4"/>
      </w:pPr>
      <w:r w:rsidRPr="00706E55">
        <w:t>Americans reject Trump’s current approach to CJR, the plan brings more support</w:t>
      </w:r>
    </w:p>
    <w:p w14:paraId="5795F2B2" w14:textId="77777777" w:rsidR="00B502CF" w:rsidRPr="00706E55" w:rsidRDefault="00B502CF" w:rsidP="00B502CF">
      <w:r w:rsidRPr="00706E55">
        <w:rPr>
          <w:rStyle w:val="Style13ptBold"/>
        </w:rPr>
        <w:t xml:space="preserve">ACLU 17, </w:t>
      </w:r>
      <w:r w:rsidRPr="00706E55">
        <w:t xml:space="preserve">For nearly 100 years, the ACLU has been our nation’s guardian of liberty, working in courts, legislatures, and communities to defend and preserve the individual rights and liberties that the Constitution and the laws of the United States guarantee everyone in this country, “91 PERCENT OF AMERICANS SUPPORT CRIMINAL JUSTICE REFORM, ACLU POLLING FINDS,” ACLU, 11-16-17, </w:t>
      </w:r>
      <w:hyperlink r:id="rId29" w:history="1">
        <w:r w:rsidRPr="00706E55">
          <w:rPr>
            <w:rStyle w:val="Hyperlink"/>
          </w:rPr>
          <w:t>https://www.aclu.org/press-releases/91-percent-americans-support-criminal-justice-reform-aclu-polling-finds</w:t>
        </w:r>
      </w:hyperlink>
    </w:p>
    <w:p w14:paraId="2E8C814A" w14:textId="77777777" w:rsidR="00B502CF" w:rsidRPr="00706E55" w:rsidRDefault="00B502CF" w:rsidP="00B502CF">
      <w:pPr>
        <w:rPr>
          <w:sz w:val="16"/>
        </w:rPr>
      </w:pPr>
      <w:r w:rsidRPr="00706E55">
        <w:rPr>
          <w:sz w:val="16"/>
        </w:rPr>
        <w:t xml:space="preserve">WASHINGTON — </w:t>
      </w:r>
      <w:r w:rsidRPr="00706E55">
        <w:rPr>
          <w:u w:val="single"/>
        </w:rPr>
        <w:t xml:space="preserve">The American Civil Liberties Union Campaign for Smart Justice released new public opinion polling today that shows </w:t>
      </w:r>
      <w:r w:rsidRPr="00706E55">
        <w:rPr>
          <w:b/>
          <w:bCs/>
          <w:u w:val="single"/>
        </w:rPr>
        <w:t>consensus support for criminal justice reform across the ideological and political spectrum</w:t>
      </w:r>
      <w:r w:rsidRPr="00706E55">
        <w:rPr>
          <w:u w:val="single"/>
        </w:rPr>
        <w:t>.</w:t>
      </w:r>
      <w:r w:rsidRPr="00706E55">
        <w:rPr>
          <w:sz w:val="16"/>
        </w:rPr>
        <w:t xml:space="preserve"> The research, conducted by Benenson Strategy Group between October 5 and October 11, included 1,003 telephone interviews with Americans across the US. Forty-one percent of participants identified as conservative, 31 percent as liberal, and 23 percent as moderate. Respondents were asked about their views on the size of the prison system, mandatory minimums, whether incarceration makes communities safer, how to respond to mental illness and drug addiction within the context of the criminal justice system and including in circumstances involving violence, and what types of policy positions voters seek from their elected officials. The poll shows a remarkable level of agreement between Americans of varying political parties and demographics. Key findings include: </w:t>
      </w:r>
      <w:r w:rsidRPr="00706E55">
        <w:rPr>
          <w:u w:val="single"/>
        </w:rPr>
        <w:t>91 percent of Americans say that the criminal justice system has problems that need fixing</w:t>
      </w:r>
      <w:r w:rsidRPr="00706E55">
        <w:rPr>
          <w:sz w:val="16"/>
        </w:rPr>
        <w:t>. 71 percent say it is important to reduce the prison population in America, including 87 percent of Democrats, 67 percent of Independents, and 57 percent of Republicans — including 52 percent of Trump voters</w:t>
      </w:r>
      <w:r w:rsidRPr="00706E55">
        <w:rPr>
          <w:u w:val="single"/>
        </w:rPr>
        <w:t>. 2 in 3 Americans (68 percent) would be more likely to vote for an elected official if the candidate supported reducing the prison population and using the savings to reinvest in drug treatment</w:t>
      </w:r>
      <w:r w:rsidRPr="00706E55">
        <w:rPr>
          <w:sz w:val="16"/>
        </w:rPr>
        <w:t xml:space="preserve"> and mental health programs, including 65 percent of Trump voters. 72 percent of Americans would be more likely to vote for an elected official who supports eliminating mandatory minimum laws. 84 percent of Americans believe that people with mental health disabilities belong in mental health programs instead of prison. 71 percent of Americans agree that incarceration is often counterproductive to public safety, since “sending someone to prison for a long sentence increases the chances that he or she will commit another crime when they get out because prison doesn’t do a good job of rehabilitating problems like drug addiction and mental illness.” This includes 68 percent of Republicans and 65 percent of Trump voters. The majority of Americans recognize racial bias in the criminal justice system — only one in three agree that Black people are treated fairly by the criminal justice system. “Americans reject President Trump’s 1990s-era tough-on-crime approach and overwhelmingly believe in a different and smarter approach,” said Udi Ofer, deputy national political director and Campaign for Smart Justice director at the ACLU. “</w:t>
      </w:r>
      <w:r w:rsidRPr="00706E55">
        <w:rPr>
          <w:u w:val="single"/>
        </w:rPr>
        <w:t>Our poll demonstrates near-consensus support for criminal justice reform</w:t>
      </w:r>
      <w:r w:rsidRPr="00706E55">
        <w:rPr>
          <w:sz w:val="16"/>
        </w:rPr>
        <w:t xml:space="preserve">, including reducing the prison population, reinvesting in rehabilitation and treatment, and eliminating policies like mandatory minimums. Americans believe that resources should be shifted from incarceration to rehabilitation. Americans also believe that racism in policing, prosecution, and sentencing drive inequities in the criminal justice system. “The data is clear — when it comes to criminal justice, </w:t>
      </w:r>
      <w:r w:rsidRPr="00706E55">
        <w:rPr>
          <w:u w:val="single"/>
        </w:rPr>
        <w:t>Americans want reform</w:t>
      </w:r>
      <w:r w:rsidRPr="00706E55">
        <w:rPr>
          <w:sz w:val="16"/>
        </w:rPr>
        <w:t xml:space="preserve"> and rehabilitation, </w:t>
      </w:r>
      <w:r w:rsidRPr="00706E55">
        <w:rPr>
          <w:u w:val="single"/>
        </w:rPr>
        <w:t>and reject President Trump’s outdated political playbook</w:t>
      </w:r>
      <w:r w:rsidRPr="00706E55">
        <w:rPr>
          <w:sz w:val="16"/>
        </w:rPr>
        <w:t xml:space="preserve">. Trump and Sessions are out of touch with what voters want, including in their own party.” The poll also asked Americans about their views on how the criminal justice system should respond to offenses involving violence. 61 percent of Americans believe that people who have committed crimes involving violence can turn their lives around. 61 percent of Americans also believe that people who suffer from drug addiction and commit serious crimes don’t belong in prison but should be in rehabilitation programs where they can receive treatment. And a large majority of Americans (87 percent) believe that when people with mental health disabilities commit crimes that involve violence they should be sent to mental health programs where they can receive treatment from professionals. A copy of the topline memo can be found here: </w:t>
      </w:r>
      <w:hyperlink r:id="rId30" w:history="1">
        <w:r w:rsidRPr="00706E55">
          <w:rPr>
            <w:rStyle w:val="Hyperlink"/>
            <w:sz w:val="16"/>
          </w:rPr>
          <w:t>https://www.aclu.org/report/smart-justice-campaign-polling-americans-attitudes-criminal-justice-topline-memo</w:t>
        </w:r>
      </w:hyperlink>
      <w:r w:rsidRPr="00706E55">
        <w:rPr>
          <w:sz w:val="16"/>
        </w:rPr>
        <w:t xml:space="preserve"> The full poll can be found here: </w:t>
      </w:r>
      <w:hyperlink r:id="rId31" w:history="1">
        <w:r w:rsidRPr="00706E55">
          <w:rPr>
            <w:rStyle w:val="Hyperlink"/>
            <w:sz w:val="16"/>
          </w:rPr>
          <w:t>https://www.aclu.org/report/smart-justice-campaign-polling-americans-attitudes-criminal-justice</w:t>
        </w:r>
      </w:hyperlink>
      <w:r w:rsidRPr="00706E55">
        <w:rPr>
          <w:sz w:val="16"/>
        </w:rPr>
        <w:t xml:space="preserve"> The ACLU Campaign for Smart Justice is an unprecedented, multi-year effort to reduce the U.S. jail and prison population by 50 percent and to combat racial disparities in the criminal justice system. We are working in all 50 states for reforms to usher in a new era of justice in America. </w:t>
      </w:r>
    </w:p>
    <w:p w14:paraId="5F48B991" w14:textId="77777777" w:rsidR="00B502CF" w:rsidRPr="00004F76" w:rsidRDefault="00B502CF" w:rsidP="00B502CF">
      <w:pPr>
        <w:rPr>
          <w:sz w:val="16"/>
        </w:rPr>
      </w:pPr>
    </w:p>
    <w:p w14:paraId="0403C6AC" w14:textId="77777777" w:rsidR="00B502CF" w:rsidRPr="000B0A80" w:rsidRDefault="00B502CF" w:rsidP="00B502CF"/>
    <w:p w14:paraId="1FE9638B" w14:textId="77777777" w:rsidR="00B502CF" w:rsidRDefault="00B502CF" w:rsidP="00B502CF">
      <w:pPr>
        <w:pStyle w:val="Heading3"/>
      </w:pPr>
      <w:r>
        <w:t>Links – Drug Treatment</w:t>
      </w:r>
    </w:p>
    <w:p w14:paraId="579C81AB" w14:textId="77777777" w:rsidR="00B502CF" w:rsidRDefault="00B502CF" w:rsidP="00B502CF"/>
    <w:p w14:paraId="2A27637A" w14:textId="77777777" w:rsidR="00B502CF" w:rsidRDefault="00B502CF" w:rsidP="00B502CF"/>
    <w:p w14:paraId="441FF771" w14:textId="77777777" w:rsidR="00B502CF" w:rsidRDefault="00B502CF" w:rsidP="00B502CF">
      <w:pPr>
        <w:pStyle w:val="Heading4"/>
      </w:pPr>
      <w:r>
        <w:t>Trump’s trying to portray himself as a criminal-justice reformer, but he hasn’t done anything on drug policy—the plan flips that</w:t>
      </w:r>
    </w:p>
    <w:p w14:paraId="196485C4" w14:textId="77777777" w:rsidR="00B502CF" w:rsidRDefault="00B502CF" w:rsidP="00B502CF">
      <w:r w:rsidRPr="00F65A4F">
        <w:rPr>
          <w:rStyle w:val="Style13ptBold"/>
        </w:rPr>
        <w:t>Sullum 20</w:t>
      </w:r>
      <w:r>
        <w:t xml:space="preserve"> – </w:t>
      </w:r>
      <w:r w:rsidRPr="00F65A4F">
        <w:t>senior editor at Reason magazine and Reason.com and a nationally syndicated columnist</w:t>
      </w:r>
    </w:p>
    <w:p w14:paraId="406C7044" w14:textId="77777777" w:rsidR="00B502CF" w:rsidRDefault="00B502CF" w:rsidP="00B502CF">
      <w:r>
        <w:t>Jacob, 3/9. “</w:t>
      </w:r>
      <w:r w:rsidRPr="00F65A4F">
        <w:t>Trump Attacks Biden on Drug Policy From the Left</w:t>
      </w:r>
      <w:r>
        <w:t xml:space="preserve">.” </w:t>
      </w:r>
      <w:r w:rsidRPr="00F65A4F">
        <w:t>https://reason.com/2020/03/09/trump-attacks-biden-on-drug-policy-from-the-left/</w:t>
      </w:r>
    </w:p>
    <w:p w14:paraId="1B1BC629" w14:textId="77777777" w:rsidR="00B502CF" w:rsidRPr="00F65A4F" w:rsidRDefault="00B502CF" w:rsidP="00B502CF">
      <w:pPr>
        <w:rPr>
          <w:sz w:val="16"/>
        </w:rPr>
      </w:pPr>
      <w:r w:rsidRPr="00F65A4F">
        <w:rPr>
          <w:rStyle w:val="StyleUnderline"/>
        </w:rPr>
        <w:t>As part of</w:t>
      </w:r>
      <w:r w:rsidRPr="00F65A4F">
        <w:rPr>
          <w:sz w:val="16"/>
        </w:rPr>
        <w:t xml:space="preserve"> President Donald </w:t>
      </w:r>
      <w:r w:rsidRPr="00F65A4F">
        <w:rPr>
          <w:rStyle w:val="StyleUnderline"/>
        </w:rPr>
        <w:t>Trump's attempt to portray himself as a criminal justice reformer</w:t>
      </w:r>
      <w:r w:rsidRPr="00F65A4F">
        <w:rPr>
          <w:sz w:val="16"/>
        </w:rPr>
        <w:t xml:space="preserve">, </w:t>
      </w:r>
      <w:r w:rsidRPr="00F65A4F">
        <w:rPr>
          <w:rStyle w:val="StyleUnderline"/>
        </w:rPr>
        <w:t>his</w:t>
      </w:r>
      <w:r w:rsidRPr="00F65A4F">
        <w:rPr>
          <w:sz w:val="16"/>
        </w:rPr>
        <w:t xml:space="preserve"> reelection </w:t>
      </w:r>
      <w:r w:rsidRPr="00F65A4F">
        <w:rPr>
          <w:rStyle w:val="StyleUnderline"/>
        </w:rPr>
        <w:t>campaign</w:t>
      </w:r>
      <w:r w:rsidRPr="00F65A4F">
        <w:rPr>
          <w:sz w:val="16"/>
        </w:rPr>
        <w:t xml:space="preserve"> last week </w:t>
      </w:r>
      <w:r w:rsidRPr="00F65A4F">
        <w:rPr>
          <w:rStyle w:val="StyleUnderline"/>
        </w:rPr>
        <w:t>attacked</w:t>
      </w:r>
      <w:r w:rsidRPr="00F65A4F">
        <w:rPr>
          <w:sz w:val="16"/>
        </w:rPr>
        <w:t xml:space="preserve"> former Vice President Joe </w:t>
      </w:r>
      <w:r w:rsidRPr="00F65A4F">
        <w:rPr>
          <w:rStyle w:val="StyleUnderline"/>
        </w:rPr>
        <w:t>Biden</w:t>
      </w:r>
      <w:r w:rsidRPr="00F65A4F">
        <w:rPr>
          <w:sz w:val="16"/>
        </w:rPr>
        <w:t xml:space="preserve">, the leading contender for the Democratic nomination, </w:t>
      </w:r>
      <w:r w:rsidRPr="00F65A4F">
        <w:rPr>
          <w:rStyle w:val="StyleUnderline"/>
        </w:rPr>
        <w:t>for supporting harsh drug policies</w:t>
      </w:r>
      <w:r w:rsidRPr="00F65A4F">
        <w:rPr>
          <w:sz w:val="16"/>
        </w:rPr>
        <w:t xml:space="preserve"> that have "wreck[ed] countless lives" and endangered overdose victims by discouraging bystanders from seeking help. </w:t>
      </w:r>
      <w:r w:rsidRPr="00F65A4F">
        <w:rPr>
          <w:rStyle w:val="StyleUnderline"/>
        </w:rPr>
        <w:t>It's an interesting gambit</w:t>
      </w:r>
      <w:r w:rsidRPr="00F65A4F">
        <w:rPr>
          <w:sz w:val="16"/>
        </w:rPr>
        <w:t xml:space="preserve"> from a man who ran for president in 2016 on a "law and order" platform borrowed from Richard Nixon. </w:t>
      </w:r>
      <w:r w:rsidRPr="00F65A4F">
        <w:rPr>
          <w:rStyle w:val="StyleUnderline"/>
        </w:rPr>
        <w:t xml:space="preserve">Whether it will amount to more than that seems doubtful at this point, given Trump's </w:t>
      </w:r>
      <w:r w:rsidRPr="00F65A4F">
        <w:rPr>
          <w:rStyle w:val="Emphasis"/>
        </w:rPr>
        <w:t>silence on how he would reform drug policy</w:t>
      </w:r>
      <w:r w:rsidRPr="00F65A4F">
        <w:rPr>
          <w:rStyle w:val="StyleUnderline"/>
        </w:rPr>
        <w:t xml:space="preserve"> or make </w:t>
      </w:r>
      <w:r w:rsidRPr="00F65A4F">
        <w:rPr>
          <w:rStyle w:val="Emphasis"/>
        </w:rPr>
        <w:t>the criminal justice system less</w:t>
      </w:r>
      <w:r w:rsidRPr="00F65A4F">
        <w:rPr>
          <w:sz w:val="16"/>
        </w:rPr>
        <w:t xml:space="preserve"> mindlessly </w:t>
      </w:r>
      <w:r w:rsidRPr="00F65A4F">
        <w:rPr>
          <w:rStyle w:val="Emphasis"/>
        </w:rPr>
        <w:t>punitive</w:t>
      </w:r>
      <w:r w:rsidRPr="00F65A4F">
        <w:rPr>
          <w:sz w:val="16"/>
        </w:rPr>
        <w:t>.</w:t>
      </w:r>
    </w:p>
    <w:p w14:paraId="138DC420" w14:textId="77777777" w:rsidR="00B502CF" w:rsidRPr="00F65A4F" w:rsidRDefault="00B502CF" w:rsidP="00B502CF">
      <w:pPr>
        <w:rPr>
          <w:sz w:val="16"/>
        </w:rPr>
      </w:pPr>
      <w:r w:rsidRPr="00F65A4F">
        <w:rPr>
          <w:sz w:val="16"/>
        </w:rPr>
        <w:t>"In addition to wrecking countless lives with the 1994 crime bill, during his time in the Senate, Biden's 'priority' was legislation that policy experts agree made the opioid epidemic far more deadly," says a March 4 press release from the Trump campaign. "Biden pioneered legislation that decreases the likelihood of people to call 911 if they witness a drug overdose and has even led to prosecutors filing homicide charges against drug overdose victims' loved ones."</w:t>
      </w:r>
    </w:p>
    <w:p w14:paraId="40A9C010" w14:textId="77777777" w:rsidR="00B502CF" w:rsidRPr="00F65A4F" w:rsidRDefault="00B502CF" w:rsidP="00B502CF">
      <w:pPr>
        <w:rPr>
          <w:sz w:val="16"/>
        </w:rPr>
      </w:pPr>
      <w:r w:rsidRPr="00F65A4F">
        <w:rPr>
          <w:sz w:val="16"/>
        </w:rPr>
        <w:t>The Violent Crime Control and Law Enforcement Act of 1994, which Biden was still bragging about as recently as 2015, created 60 new capital offenses, increased drug penalties, provided $10 billion for prison construction, and encouraged states to pass "truth in sentencing" laws that curtailed or eliminated parole. As Udi Ofer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While the bill was not "the key driver of mass incarceration," the Sentencing Project's Marc Mauer observes, "it certainly escalated the scale of its impact." And Biden also played a leading role in earlier legislation that ramped up penalties for drug offenses, including the Comprehensive Crime Control Act of 1984, the Anti-Drug Abuse Act of 1986, and the Anti-Drug Abuse Act of 1988.</w:t>
      </w:r>
    </w:p>
    <w:p w14:paraId="4B3A07BE" w14:textId="77777777" w:rsidR="00B502CF" w:rsidRPr="00F65A4F" w:rsidRDefault="00B502CF" w:rsidP="00B502CF">
      <w:pPr>
        <w:rPr>
          <w:sz w:val="16"/>
        </w:rPr>
      </w:pPr>
      <w:r w:rsidRPr="00F65A4F">
        <w:rPr>
          <w:sz w:val="16"/>
        </w:rPr>
        <w:t xml:space="preserve">Today, Biden has repudiated his longtime support for mandatory minimum sentences, which he says should be abolished. He also wants to eliminate the irrational sentencing disparity between the smoked and snorted forms of cocaine, which was created by the 1986 law and reduced by the Fair Sentencing Act of 2010. And while continuing to resist the repeal of federal marijuana prohibition, Biden does now call for decriminalizing cannabis consumption and automatically expunging "all prior cannabis use convictions" (neither of which would have much of an impact at the federal level, since the Justice Department rarely prosecutes low-level marijuana cases). </w:t>
      </w:r>
      <w:r w:rsidRPr="00F65A4F">
        <w:rPr>
          <w:rStyle w:val="StyleUnderline"/>
        </w:rPr>
        <w:t>Although Trump touts his support for the FIRST STEP Ac</w:t>
      </w:r>
      <w:r w:rsidRPr="00F65A4F">
        <w:rPr>
          <w:sz w:val="16"/>
        </w:rPr>
        <w:t>t—a 2018 law that, among other things, retroactively applied the shorter crack cocaine sentences approved in 2010—</w:t>
      </w:r>
      <w:r w:rsidRPr="00F65A4F">
        <w:rPr>
          <w:rStyle w:val="StyleUnderline"/>
        </w:rPr>
        <w:t xml:space="preserve">he has </w:t>
      </w:r>
      <w:r w:rsidRPr="00F65A4F">
        <w:rPr>
          <w:rStyle w:val="Emphasis"/>
        </w:rPr>
        <w:t>said nothing about further steps</w:t>
      </w:r>
      <w:r w:rsidRPr="00F65A4F">
        <w:rPr>
          <w:rStyle w:val="StyleUnderline"/>
        </w:rPr>
        <w:t xml:space="preserve"> beyond the</w:t>
      </w:r>
      <w:r w:rsidRPr="00F65A4F">
        <w:rPr>
          <w:sz w:val="16"/>
        </w:rPr>
        <w:t xml:space="preserve"> relatively modest </w:t>
      </w:r>
      <w:r w:rsidRPr="00F65A4F">
        <w:rPr>
          <w:rStyle w:val="StyleUnderline"/>
        </w:rPr>
        <w:t>reforms</w:t>
      </w:r>
      <w:r w:rsidRPr="00F65A4F">
        <w:rPr>
          <w:sz w:val="16"/>
        </w:rPr>
        <w:t xml:space="preserve"> included </w:t>
      </w:r>
      <w:r w:rsidRPr="00F65A4F">
        <w:rPr>
          <w:rStyle w:val="StyleUnderline"/>
        </w:rPr>
        <w:t>in that law</w:t>
      </w:r>
      <w:r w:rsidRPr="00F65A4F">
        <w:rPr>
          <w:sz w:val="16"/>
        </w:rPr>
        <w:t>.</w:t>
      </w:r>
    </w:p>
    <w:p w14:paraId="0C47ED60" w14:textId="77777777" w:rsidR="00B502CF" w:rsidRPr="00F65A4F" w:rsidRDefault="00B502CF" w:rsidP="00B502CF">
      <w:pPr>
        <w:rPr>
          <w:sz w:val="16"/>
        </w:rPr>
      </w:pPr>
      <w:r w:rsidRPr="00F65A4F">
        <w:rPr>
          <w:sz w:val="16"/>
        </w:rPr>
        <w:t>The Trump campaign's charge that "Joe Biden made the opioid crisis worse" refers to a provision of the 1986 Anti-Drug Abuse Act that prescribed a sentence of 20 years to life for drug distribution when it results in death. Like many anti-drug policies enacted in the 1980s and '90s, that provision ostensibly was aimed at "kingpins" who make a fortune by selling drugs that kill people. But prosecutions for "drug-induced homicide" (mostly at the state level) usually involve low-level dealers and acquaintances close to overdose victims, since those are the cases in which the causal link is easiest to prove. And Trump is right that such cases can involve "homicide charges against drug overdose victims' loved ones." These prosecutions are not only cruel and unjust; they are potentially deadly, since fear of homicide charges is a powerful deterrent to calling 911 when someone overdoses.</w:t>
      </w:r>
    </w:p>
    <w:p w14:paraId="3E6A3E30" w14:textId="77777777" w:rsidR="00B502CF" w:rsidRPr="00F65A4F" w:rsidRDefault="00B502CF" w:rsidP="00B502CF">
      <w:pPr>
        <w:rPr>
          <w:sz w:val="16"/>
        </w:rPr>
      </w:pPr>
      <w:r w:rsidRPr="00F65A4F">
        <w:rPr>
          <w:sz w:val="16"/>
        </w:rPr>
        <w:t>The Trump campaign backed up its charge against Biden by linking to a 2019 Politico story by Zachary Siegel, which also discusses another harm-promoting policy backed by Biden. 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 Biden's Reducing Americans' Vulnerability to Ecstasy (RAVE) Act, the essence of which was included in the PROTECT Act of 2003, expanded that provision to cover temporary venues used for raves or other events where people consume drugs.</w:t>
      </w:r>
    </w:p>
    <w:p w14:paraId="0CE087C4" w14:textId="77777777" w:rsidR="00B502CF" w:rsidRPr="00F65A4F" w:rsidRDefault="00B502CF" w:rsidP="00B502CF">
      <w:pPr>
        <w:rPr>
          <w:sz w:val="16"/>
        </w:rPr>
      </w:pPr>
      <w:r w:rsidRPr="00F65A4F">
        <w:rPr>
          <w:sz w:val="16"/>
        </w:rPr>
        <w:t>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But the president's re-election campaign is silent on that point, presumably because the Trump administration is using the threat of criminal prosecution to block supervised consumption sites.</w:t>
      </w:r>
    </w:p>
    <w:p w14:paraId="1CC512E4" w14:textId="77777777" w:rsidR="00B502CF" w:rsidRPr="00F65A4F" w:rsidRDefault="00B502CF" w:rsidP="00B502CF">
      <w:pPr>
        <w:rPr>
          <w:sz w:val="16"/>
        </w:rPr>
      </w:pPr>
      <w:r w:rsidRPr="00F65A4F">
        <w:rPr>
          <w:sz w:val="16"/>
        </w:rPr>
        <w:t>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pain" and "improve the effectiveness of and access to alternative treatment for pain," which does not sound promising for people with chronic pain who have found that opioids are the only treatment that makes their lives bearable.</w:t>
      </w:r>
    </w:p>
    <w:p w14:paraId="4F728081" w14:textId="77777777" w:rsidR="00B502CF" w:rsidRPr="00F65A4F" w:rsidRDefault="00B502CF" w:rsidP="00B502CF">
      <w:pPr>
        <w:rPr>
          <w:sz w:val="16"/>
        </w:rPr>
      </w:pPr>
      <w:r w:rsidRPr="00F65A4F">
        <w:rPr>
          <w:sz w:val="16"/>
        </w:rPr>
        <w:t>Trump has highlighted his use of clemency, and his administration reportedly is considering reforms that could help reduce the huge backlog of applications for pardons and commutations. Biden promises to "use the president's clemency power to secure the release of individuals facing unduly long sentences for certain non-violent and drug crimes." Citing the example of Barack Obama, who issued more commutations than any president in history, Biden's campaign says he "will continue this tradition and broadly use his clemency power for certain non-violent and drug crimes."</w:t>
      </w:r>
    </w:p>
    <w:p w14:paraId="76B8C03C" w14:textId="77777777" w:rsidR="00B502CF" w:rsidRPr="00F65A4F" w:rsidRDefault="00B502CF" w:rsidP="00B502CF">
      <w:pPr>
        <w:rPr>
          <w:sz w:val="16"/>
        </w:rPr>
      </w:pPr>
      <w:r w:rsidRPr="00F65A4F">
        <w:rPr>
          <w:rStyle w:val="StyleUnderline"/>
        </w:rPr>
        <w:t xml:space="preserve">Given Biden's long history as a zealous drug warrior, his recent conversion should be viewed with skepticism. But at least he has </w:t>
      </w:r>
      <w:r w:rsidRPr="00F65A4F">
        <w:rPr>
          <w:rStyle w:val="Emphasis"/>
        </w:rPr>
        <w:t>laid out specific reforms</w:t>
      </w:r>
      <w:r w:rsidRPr="00F65A4F">
        <w:rPr>
          <w:sz w:val="16"/>
        </w:rPr>
        <w:t xml:space="preserve"> he would pursue as president, </w:t>
      </w:r>
      <w:r w:rsidRPr="00F65A4F">
        <w:rPr>
          <w:rStyle w:val="StyleUnderline"/>
        </w:rPr>
        <w:t xml:space="preserve">while </w:t>
      </w:r>
      <w:r w:rsidRPr="00F65A4F">
        <w:rPr>
          <w:rStyle w:val="Emphasis"/>
        </w:rPr>
        <w:t>Trump has done nothing</w:t>
      </w:r>
      <w:r w:rsidRPr="00F65A4F">
        <w:rPr>
          <w:sz w:val="16"/>
        </w:rPr>
        <w:t xml:space="preserve"> beyond bragging about his accomplishments and sniping at Biden's.</w:t>
      </w:r>
    </w:p>
    <w:p w14:paraId="28B3A2CD" w14:textId="77777777" w:rsidR="00B502CF" w:rsidRDefault="00B502CF" w:rsidP="00B502CF"/>
    <w:p w14:paraId="0E79669F" w14:textId="77777777" w:rsidR="00B502CF" w:rsidRPr="002E2CBF" w:rsidRDefault="00B502CF" w:rsidP="00B502CF">
      <w:pPr>
        <w:pStyle w:val="Heading4"/>
        <w:rPr>
          <w:u w:val="single"/>
        </w:rPr>
      </w:pPr>
      <w:r>
        <w:t xml:space="preserve">The aff’s massively popular, and it </w:t>
      </w:r>
      <w:r>
        <w:rPr>
          <w:u w:val="single"/>
        </w:rPr>
        <w:t>influences how people vote</w:t>
      </w:r>
    </w:p>
    <w:p w14:paraId="62629490" w14:textId="77777777" w:rsidR="00B502CF" w:rsidRDefault="00B502CF" w:rsidP="00B502CF">
      <w:r w:rsidRPr="00424654">
        <w:rPr>
          <w:rStyle w:val="Style13ptBold"/>
        </w:rPr>
        <w:t>Dallas 20</w:t>
      </w:r>
      <w:r>
        <w:t xml:space="preserve"> – </w:t>
      </w:r>
      <w:r w:rsidRPr="00424654">
        <w:t>national religion reporter at the Deseret News</w:t>
      </w:r>
      <w:r>
        <w:t>, editor at ReligionLink</w:t>
      </w:r>
    </w:p>
    <w:p w14:paraId="7AEA37FE" w14:textId="77777777" w:rsidR="00B502CF" w:rsidRDefault="00B502CF" w:rsidP="00B502CF">
      <w:r>
        <w:t xml:space="preserve">Kelsey, 2/12. “Why does President Trump continue to champion an issue associated with liberals?” </w:t>
      </w:r>
      <w:hyperlink r:id="rId32" w:history="1">
        <w:r w:rsidRPr="007A6684">
          <w:rPr>
            <w:rStyle w:val="Hyperlink"/>
          </w:rPr>
          <w:t>https://www.deseret.com/indepth/2020/2/12/21128064/donald-trump-hakeem-jeffries-kim-kardashian-criminal-justice-reform</w:t>
        </w:r>
      </w:hyperlink>
    </w:p>
    <w:p w14:paraId="067309C2" w14:textId="77777777" w:rsidR="00B502CF" w:rsidRPr="00424654" w:rsidRDefault="00B502CF" w:rsidP="00B502CF">
      <w:pPr>
        <w:rPr>
          <w:sz w:val="16"/>
        </w:rPr>
      </w:pPr>
      <w:r w:rsidRPr="00424654">
        <w:rPr>
          <w:sz w:val="16"/>
        </w:rPr>
        <w:t xml:space="preserve">Other </w:t>
      </w:r>
      <w:r w:rsidRPr="00424654">
        <w:rPr>
          <w:rStyle w:val="StyleUnderline"/>
        </w:rPr>
        <w:t xml:space="preserve">studies have shown that </w:t>
      </w:r>
      <w:r w:rsidRPr="00424654">
        <w:rPr>
          <w:sz w:val="16"/>
        </w:rPr>
        <w:t>the general concept of</w:t>
      </w:r>
      <w:r w:rsidRPr="00424654">
        <w:rPr>
          <w:rStyle w:val="StyleUnderline"/>
        </w:rPr>
        <w:t xml:space="preserve"> criminal justice reform is </w:t>
      </w:r>
      <w:r w:rsidRPr="00424654">
        <w:rPr>
          <w:rStyle w:val="Emphasis"/>
        </w:rPr>
        <w:t>gaining support nationwide</w:t>
      </w:r>
      <w:r w:rsidRPr="00424654">
        <w:rPr>
          <w:sz w:val="16"/>
        </w:rPr>
        <w:t>.</w:t>
      </w:r>
    </w:p>
    <w:p w14:paraId="0649FBF8" w14:textId="77777777" w:rsidR="00B502CF" w:rsidRPr="00424654" w:rsidRDefault="00B502CF" w:rsidP="00B502CF">
      <w:pPr>
        <w:rPr>
          <w:sz w:val="16"/>
        </w:rPr>
      </w:pPr>
      <w:r w:rsidRPr="00424654">
        <w:rPr>
          <w:rStyle w:val="StyleUnderline"/>
        </w:rPr>
        <w:t>In 2001, fewer than half of U.S. adults</w:t>
      </w:r>
      <w:r w:rsidRPr="00424654">
        <w:rPr>
          <w:sz w:val="16"/>
        </w:rPr>
        <w:t xml:space="preserve"> (46%) </w:t>
      </w:r>
      <w:r w:rsidRPr="00424654">
        <w:rPr>
          <w:rStyle w:val="StyleUnderline"/>
        </w:rPr>
        <w:t>said it was a “good thing” for states to shift away from mandatory drug sentences. By 2014, that figure had risen to 63%, according to Pew</w:t>
      </w:r>
      <w:r w:rsidRPr="00424654">
        <w:rPr>
          <w:sz w:val="16"/>
        </w:rPr>
        <w:t xml:space="preserve"> Research Center.</w:t>
      </w:r>
    </w:p>
    <w:p w14:paraId="5F541E2D" w14:textId="77777777" w:rsidR="00B502CF" w:rsidRPr="00424654" w:rsidRDefault="00B502CF" w:rsidP="00B502CF">
      <w:pPr>
        <w:rPr>
          <w:sz w:val="16"/>
        </w:rPr>
      </w:pPr>
      <w:r w:rsidRPr="00424654">
        <w:rPr>
          <w:sz w:val="16"/>
        </w:rPr>
        <w:t xml:space="preserve">Over that time period, </w:t>
      </w:r>
      <w:r w:rsidRPr="00424654">
        <w:rPr>
          <w:rStyle w:val="StyleUnderline"/>
        </w:rPr>
        <w:t>Republican support for such changes increased by 8 percentage points</w:t>
      </w:r>
      <w:r w:rsidRPr="00424654">
        <w:rPr>
          <w:sz w:val="16"/>
        </w:rPr>
        <w:t xml:space="preserve"> from 41% to 49% and </w:t>
      </w:r>
      <w:r w:rsidRPr="00424654">
        <w:rPr>
          <w:rStyle w:val="StyleUnderline"/>
        </w:rPr>
        <w:t>Democratic support surged from 48% to 66%,</w:t>
      </w:r>
      <w:r w:rsidRPr="00424654">
        <w:rPr>
          <w:sz w:val="16"/>
        </w:rPr>
        <w:t xml:space="preserve"> Pew reported.</w:t>
      </w:r>
    </w:p>
    <w:p w14:paraId="39169052" w14:textId="77777777" w:rsidR="00B502CF" w:rsidRPr="00424654" w:rsidRDefault="00B502CF" w:rsidP="00B502CF">
      <w:pPr>
        <w:rPr>
          <w:sz w:val="16"/>
        </w:rPr>
      </w:pPr>
      <w:r w:rsidRPr="00424654">
        <w:rPr>
          <w:sz w:val="16"/>
        </w:rPr>
        <w:t xml:space="preserve">The same survey found that </w:t>
      </w:r>
      <w:r w:rsidRPr="00424654">
        <w:rPr>
          <w:rStyle w:val="StyleUnderline"/>
        </w:rPr>
        <w:t>two-thirds of Americans</w:t>
      </w:r>
      <w:r w:rsidRPr="00424654">
        <w:rPr>
          <w:sz w:val="16"/>
        </w:rPr>
        <w:t xml:space="preserve"> (67%) </w:t>
      </w:r>
      <w:r w:rsidRPr="00424654">
        <w:rPr>
          <w:rStyle w:val="StyleUnderline"/>
        </w:rPr>
        <w:t>believe the government should focus more on providing treatment to drug users than prosecuting them. That’s a big change from 1990</w:t>
      </w:r>
      <w:r w:rsidRPr="00424654">
        <w:rPr>
          <w:sz w:val="16"/>
        </w:rPr>
        <w:t>, when nearly three-quarters of U.S. adults thought there should be a mandatory death penalty for “major drug traffickers,” as researchers pointed out.</w:t>
      </w:r>
    </w:p>
    <w:p w14:paraId="31AB69D0" w14:textId="77777777" w:rsidR="00B502CF" w:rsidRPr="00424654" w:rsidRDefault="00B502CF" w:rsidP="00B502CF">
      <w:pPr>
        <w:rPr>
          <w:sz w:val="16"/>
        </w:rPr>
      </w:pPr>
      <w:r w:rsidRPr="00424654">
        <w:rPr>
          <w:sz w:val="16"/>
        </w:rPr>
        <w:t xml:space="preserve">More than </w:t>
      </w:r>
      <w:r w:rsidRPr="00424654">
        <w:rPr>
          <w:rStyle w:val="StyleUnderline"/>
        </w:rPr>
        <w:t xml:space="preserve">70% of U.S. adults, including 8 in 10 “practicing Christians,” say that elected officials’ beliefs about issues like sentencing requirements and second chance programs for prisoners </w:t>
      </w:r>
      <w:r w:rsidRPr="00424654">
        <w:rPr>
          <w:rStyle w:val="Emphasis"/>
        </w:rPr>
        <w:t>influence how they vote</w:t>
      </w:r>
      <w:r w:rsidRPr="00424654">
        <w:rPr>
          <w:sz w:val="16"/>
        </w:rPr>
        <w:t xml:space="preserve">, </w:t>
      </w:r>
      <w:r w:rsidRPr="00424654">
        <w:rPr>
          <w:rStyle w:val="StyleUnderline"/>
        </w:rPr>
        <w:t>according to a 2019 report</w:t>
      </w:r>
      <w:r w:rsidRPr="00424654">
        <w:rPr>
          <w:sz w:val="16"/>
        </w:rPr>
        <w:t xml:space="preserve"> from Barna.</w:t>
      </w:r>
    </w:p>
    <w:p w14:paraId="18072A1B" w14:textId="77777777" w:rsidR="00B502CF" w:rsidRPr="00424654" w:rsidRDefault="00B502CF" w:rsidP="00B502CF">
      <w:pPr>
        <w:rPr>
          <w:sz w:val="16"/>
        </w:rPr>
      </w:pPr>
      <w:r w:rsidRPr="00424654">
        <w:rPr>
          <w:sz w:val="16"/>
        </w:rPr>
        <w:t xml:space="preserve">This </w:t>
      </w:r>
      <w:r w:rsidRPr="00424654">
        <w:rPr>
          <w:rStyle w:val="StyleUnderline"/>
        </w:rPr>
        <w:t>strong support for further changes to the justice system helps explain Trump’s reform-focused Super Bowl ad and other statements</w:t>
      </w:r>
      <w:r w:rsidRPr="00424654">
        <w:rPr>
          <w:sz w:val="16"/>
        </w:rPr>
        <w:t xml:space="preserve"> he’s made in recent weeks. During his State of the Union address on Feb. 4, the president highlighted the First Step Act as one of his (and Congress’) most important recent achievements.</w:t>
      </w:r>
    </w:p>
    <w:p w14:paraId="65E7039B" w14:textId="77777777" w:rsidR="00B502CF" w:rsidRDefault="00B502CF" w:rsidP="00B502CF"/>
    <w:p w14:paraId="6A823B2E" w14:textId="77777777" w:rsidR="00B502CF" w:rsidRDefault="00B502CF" w:rsidP="00B502CF">
      <w:pPr>
        <w:pStyle w:val="Heading4"/>
      </w:pPr>
      <w:r>
        <w:t>Voters across the political spectrum love the aff</w:t>
      </w:r>
    </w:p>
    <w:p w14:paraId="212546CE" w14:textId="77777777" w:rsidR="00B502CF" w:rsidRDefault="00B502CF" w:rsidP="00B502CF">
      <w:r w:rsidRPr="002E2CBF">
        <w:rPr>
          <w:rStyle w:val="Style13ptBold"/>
        </w:rPr>
        <w:t>Halpin et al. 19</w:t>
      </w:r>
      <w:r>
        <w:t xml:space="preserve"> –</w:t>
      </w:r>
      <w:r w:rsidRPr="002E2CBF">
        <w:t xml:space="preserve"> senior fellow at the Center for American Progress Action Fund and is the co-director of its Politics and Elections Program</w:t>
      </w:r>
    </w:p>
    <w:p w14:paraId="2E1A0050" w14:textId="77777777" w:rsidR="00B502CF" w:rsidRPr="002E2CBF" w:rsidRDefault="00B502CF" w:rsidP="00B502CF">
      <w:r>
        <w:t xml:space="preserve">John, with </w:t>
      </w:r>
      <w:r w:rsidRPr="002E2CBF">
        <w:t>Ed Chung, Karl Agne, and Lea Hunter</w:t>
      </w:r>
      <w:r>
        <w:t>, 9/10. “</w:t>
      </w:r>
      <w:r w:rsidRPr="002E2CBF">
        <w:t>25 Years After the 1994 Crime Bill, Voters Back Criminal Justice Reforms</w:t>
      </w:r>
      <w:r>
        <w:t xml:space="preserve">.” </w:t>
      </w:r>
      <w:r w:rsidRPr="002E2CBF">
        <w:t>https://www.americanprogressaction.org/issues/criminal-justice/reports/2019/09/10/174927/25-years-1994-crime-bill-voters-back-criminal-justice-reforms/</w:t>
      </w:r>
    </w:p>
    <w:p w14:paraId="368ACEBC" w14:textId="77777777" w:rsidR="00B502CF" w:rsidRPr="002E2CBF" w:rsidRDefault="00B502CF" w:rsidP="00B502CF">
      <w:pPr>
        <w:rPr>
          <w:sz w:val="16"/>
        </w:rPr>
      </w:pPr>
      <w:r w:rsidRPr="002E2CBF">
        <w:rPr>
          <w:sz w:val="16"/>
        </w:rPr>
        <w:t xml:space="preserve">Examining other top-tier value propositions with wide consensus, </w:t>
      </w:r>
      <w:r w:rsidRPr="002E2CBF">
        <w:rPr>
          <w:rStyle w:val="StyleUnderline"/>
        </w:rPr>
        <w:t>64 percent of voters</w:t>
      </w:r>
      <w:r w:rsidRPr="002E2CBF">
        <w:rPr>
          <w:sz w:val="16"/>
        </w:rPr>
        <w:t xml:space="preserve"> overall, </w:t>
      </w:r>
      <w:r w:rsidRPr="002E2CBF">
        <w:rPr>
          <w:rStyle w:val="StyleUnderline"/>
        </w:rPr>
        <w:t>including majorities across partisan and racial lines, agree</w:t>
      </w:r>
      <w:r w:rsidRPr="002E2CBF">
        <w:rPr>
          <w:sz w:val="16"/>
        </w:rPr>
        <w:t xml:space="preserve"> with the argument: “</w:t>
      </w:r>
      <w:r w:rsidRPr="002E2CBF">
        <w:rPr>
          <w:rStyle w:val="StyleUnderline"/>
        </w:rPr>
        <w:t>The war on drugs has failed</w:t>
      </w:r>
      <w:r w:rsidRPr="002E2CBF">
        <w:rPr>
          <w:sz w:val="16"/>
        </w:rPr>
        <w:t xml:space="preserve">—more drugs than ever are entering our communities and too many people have been locked up in prison or jail for long sentences.” </w:t>
      </w:r>
      <w:r w:rsidRPr="002E2CBF">
        <w:rPr>
          <w:rStyle w:val="StyleUnderline"/>
        </w:rPr>
        <w:t>A</w:t>
      </w:r>
      <w:r w:rsidRPr="002E2CBF">
        <w:rPr>
          <w:sz w:val="16"/>
        </w:rPr>
        <w:t xml:space="preserve"> roughly </w:t>
      </w:r>
      <w:r w:rsidRPr="002E2CBF">
        <w:rPr>
          <w:rStyle w:val="StyleUnderline"/>
        </w:rPr>
        <w:t>similar percentage of voters overall</w:t>
      </w:r>
      <w:r w:rsidRPr="002E2CBF">
        <w:rPr>
          <w:sz w:val="16"/>
        </w:rPr>
        <w:t xml:space="preserve">, 63 percent, also </w:t>
      </w:r>
      <w:r w:rsidRPr="002E2CBF">
        <w:rPr>
          <w:rStyle w:val="StyleUnderline"/>
        </w:rPr>
        <w:t>agree that</w:t>
      </w:r>
      <w:r w:rsidRPr="002E2CBF">
        <w:rPr>
          <w:sz w:val="16"/>
        </w:rPr>
        <w:t>, “</w:t>
      </w:r>
      <w:r w:rsidRPr="002E2CBF">
        <w:rPr>
          <w:rStyle w:val="StyleUnderline"/>
        </w:rPr>
        <w:t>Those with</w:t>
      </w:r>
      <w:r w:rsidRPr="002E2CBF">
        <w:rPr>
          <w:sz w:val="16"/>
        </w:rPr>
        <w:t xml:space="preserve"> mental health disabilities or </w:t>
      </w:r>
      <w:r w:rsidRPr="002E2CBF">
        <w:rPr>
          <w:rStyle w:val="StyleUnderline"/>
        </w:rPr>
        <w:t>substance abuse problems should not be in prison, they must be provided treatment by health professionals</w:t>
      </w:r>
      <w:r w:rsidRPr="002E2CBF">
        <w:rPr>
          <w:sz w:val="16"/>
        </w:rPr>
        <w:t>.”</w:t>
      </w:r>
    </w:p>
    <w:p w14:paraId="0629DBB1" w14:textId="77777777" w:rsidR="00B502CF" w:rsidRPr="002E2CBF" w:rsidRDefault="00B502CF" w:rsidP="00B502CF">
      <w:pPr>
        <w:rPr>
          <w:sz w:val="16"/>
        </w:rPr>
      </w:pPr>
      <w:r w:rsidRPr="002E2CBF">
        <w:rPr>
          <w:rStyle w:val="StyleUnderline"/>
        </w:rPr>
        <w:t>Majorities of voters across racial and partisan lines agree that the proper response for people with</w:t>
      </w:r>
      <w:r w:rsidRPr="002E2CBF">
        <w:rPr>
          <w:sz w:val="16"/>
        </w:rPr>
        <w:t xml:space="preserve"> mental health disabilities and </w:t>
      </w:r>
      <w:r w:rsidRPr="002E2CBF">
        <w:rPr>
          <w:rStyle w:val="StyleUnderline"/>
        </w:rPr>
        <w:t>substance abuse challenges should be treatment rather than prison time</w:t>
      </w:r>
      <w:r w:rsidRPr="002E2CBF">
        <w:rPr>
          <w:sz w:val="16"/>
        </w:rPr>
        <w:t>.</w:t>
      </w:r>
    </w:p>
    <w:p w14:paraId="0EDDBD2A" w14:textId="77777777" w:rsidR="00B502CF" w:rsidRDefault="00B502CF" w:rsidP="00B502CF"/>
    <w:p w14:paraId="6BAEC002" w14:textId="77777777" w:rsidR="00B502CF" w:rsidRPr="00F65A4F" w:rsidRDefault="00B502CF" w:rsidP="00B502CF"/>
    <w:p w14:paraId="2A08FF12" w14:textId="77777777" w:rsidR="00B502CF" w:rsidRDefault="00B502CF" w:rsidP="00B502CF">
      <w:pPr>
        <w:pStyle w:val="Heading3"/>
      </w:pPr>
      <w:r>
        <w:t>Links – Sentencing Reform</w:t>
      </w:r>
    </w:p>
    <w:p w14:paraId="362E1035" w14:textId="77777777" w:rsidR="00B502CF" w:rsidRDefault="00B502CF" w:rsidP="00B502CF"/>
    <w:p w14:paraId="2030A3B6" w14:textId="77777777" w:rsidR="00B502CF" w:rsidRDefault="00B502CF" w:rsidP="00B502CF"/>
    <w:p w14:paraId="05054A86" w14:textId="77777777" w:rsidR="00B502CF" w:rsidRDefault="00B502CF" w:rsidP="00B502CF">
      <w:pPr>
        <w:pStyle w:val="Heading4"/>
      </w:pPr>
      <w:r>
        <w:t>Sentencing reform is overwhelmingly popular with voters</w:t>
      </w:r>
    </w:p>
    <w:p w14:paraId="37089C25" w14:textId="77777777" w:rsidR="00B502CF" w:rsidRDefault="00B502CF" w:rsidP="00B502CF">
      <w:r w:rsidRPr="002B3B11">
        <w:rPr>
          <w:rStyle w:val="Style13ptBold"/>
        </w:rPr>
        <w:t>Lake 18</w:t>
      </w:r>
      <w:r>
        <w:t xml:space="preserve"> –</w:t>
      </w:r>
      <w:r w:rsidRPr="002B3B11">
        <w:t xml:space="preserve"> president of Lake Research Partners and one of the Democratic Party's leading political strategists</w:t>
      </w:r>
    </w:p>
    <w:p w14:paraId="605B0A63" w14:textId="77777777" w:rsidR="00B502CF" w:rsidRDefault="00B502CF" w:rsidP="00B502CF">
      <w:r>
        <w:t xml:space="preserve">Celinda, with Daniel Gotoff, 11/13. “Voters Want Criminal Justice Reform. Are Politicians Listening?” </w:t>
      </w:r>
      <w:r w:rsidRPr="00F14208">
        <w:t>https://www.themarshallproject.org/2018/11/13/voters-want-criminal-justice-reform-are-politicians-listening</w:t>
      </w:r>
    </w:p>
    <w:p w14:paraId="1FAA54BA" w14:textId="77777777" w:rsidR="00B502CF" w:rsidRPr="002B3B11" w:rsidRDefault="00B502CF" w:rsidP="00B502CF">
      <w:pPr>
        <w:rPr>
          <w:sz w:val="16"/>
        </w:rPr>
      </w:pPr>
      <w:r w:rsidRPr="002B3B11">
        <w:rPr>
          <w:sz w:val="16"/>
        </w:rPr>
        <w:t xml:space="preserve">The results of the 2018 midterms are decidedly mixed. But while pollsters and pundits work to make sense of exactly what happened, </w:t>
      </w:r>
      <w:r w:rsidRPr="00F14208">
        <w:rPr>
          <w:rStyle w:val="StyleUnderline"/>
        </w:rPr>
        <w:t>one clear winner has emerged</w:t>
      </w:r>
      <w:r w:rsidRPr="002B3B11">
        <w:rPr>
          <w:sz w:val="16"/>
        </w:rPr>
        <w:t xml:space="preserve"> since Nov. 6: </w:t>
      </w:r>
      <w:r w:rsidRPr="00F14208">
        <w:rPr>
          <w:rStyle w:val="Emphasis"/>
        </w:rPr>
        <w:t>criminal justice reform</w:t>
      </w:r>
      <w:r w:rsidRPr="002B3B11">
        <w:rPr>
          <w:sz w:val="16"/>
        </w:rPr>
        <w:t>.</w:t>
      </w:r>
    </w:p>
    <w:p w14:paraId="64813876" w14:textId="77777777" w:rsidR="00B502CF" w:rsidRPr="002B3B11" w:rsidRDefault="00B502CF" w:rsidP="00B502CF">
      <w:pPr>
        <w:rPr>
          <w:sz w:val="16"/>
        </w:rPr>
      </w:pPr>
      <w:r w:rsidRPr="002B3B11">
        <w:rPr>
          <w:sz w:val="16"/>
        </w:rPr>
        <w:t xml:space="preserve">Several state </w:t>
      </w:r>
      <w:r w:rsidRPr="00F14208">
        <w:rPr>
          <w:rStyle w:val="StyleUnderline"/>
        </w:rPr>
        <w:t xml:space="preserve">ballot measures reforming the criminal justice system passed with </w:t>
      </w:r>
      <w:r w:rsidRPr="00F14208">
        <w:rPr>
          <w:rStyle w:val="Emphasis"/>
        </w:rPr>
        <w:t>flying colors around the country</w:t>
      </w:r>
      <w:r w:rsidRPr="002B3B11">
        <w:rPr>
          <w:sz w:val="16"/>
        </w:rPr>
        <w:t>. Floridians restored the right to vote to people with felony convictions; Louisiana abolished convictions based on non-unanimous juries; Washington state tightened up police accountability; and Colorado removed language in the state constitution allowing prison labor without pay.</w:t>
      </w:r>
    </w:p>
    <w:p w14:paraId="4C5FFF5A" w14:textId="77777777" w:rsidR="00B502CF" w:rsidRPr="002B3B11" w:rsidRDefault="00B502CF" w:rsidP="00B502CF">
      <w:pPr>
        <w:rPr>
          <w:sz w:val="16"/>
        </w:rPr>
      </w:pPr>
      <w:r w:rsidRPr="00F14208">
        <w:rPr>
          <w:rStyle w:val="StyleUnderline"/>
        </w:rPr>
        <w:t>In pre-election research</w:t>
      </w:r>
      <w:r w:rsidRPr="002B3B11">
        <w:rPr>
          <w:sz w:val="16"/>
        </w:rPr>
        <w:t xml:space="preserve"> we conducted in Florida, </w:t>
      </w:r>
      <w:r w:rsidRPr="00F14208">
        <w:rPr>
          <w:rStyle w:val="StyleUnderline"/>
        </w:rPr>
        <w:t>we found overwhelming support</w:t>
      </w:r>
      <w:r w:rsidRPr="002B3B11">
        <w:rPr>
          <w:sz w:val="16"/>
        </w:rPr>
        <w:t xml:space="preserve"> for the constitutional amendment to restore the voting rights of Floridians with felony convictions (except for murder and sexual offenses) after they complete all terms of their sentences, including parole or probation. On election night, Amendment 4 won with nearly two-thirds of the vote: 64.5 percent to 35.5 percent, claiming majorities in every region of this swing state. In fact, the breadth of support for Amendment 4 was nearly unanimous, drawing majorities in over 90 percent of the state’s 67 counties.</w:t>
      </w:r>
    </w:p>
    <w:p w14:paraId="19D3FC89" w14:textId="77777777" w:rsidR="00B502CF" w:rsidRPr="002B3B11" w:rsidRDefault="00B502CF" w:rsidP="00B502CF">
      <w:pPr>
        <w:rPr>
          <w:sz w:val="16"/>
        </w:rPr>
      </w:pPr>
      <w:r w:rsidRPr="00F14208">
        <w:rPr>
          <w:rStyle w:val="StyleUnderline"/>
        </w:rPr>
        <w:t>The voters are ahead of politicians when it comes to criminal justice reform</w:t>
      </w:r>
      <w:r w:rsidRPr="002B3B11">
        <w:rPr>
          <w:sz w:val="16"/>
        </w:rPr>
        <w:t xml:space="preserve">. </w:t>
      </w:r>
      <w:r w:rsidRPr="00F14208">
        <w:rPr>
          <w:rStyle w:val="StyleUnderline"/>
        </w:rPr>
        <w:t>Recent research</w:t>
      </w:r>
      <w:r w:rsidRPr="002B3B11">
        <w:rPr>
          <w:sz w:val="16"/>
        </w:rPr>
        <w:t xml:space="preserve"> we conducted for the Pretrial Justice Institute </w:t>
      </w:r>
      <w:r w:rsidRPr="00F14208">
        <w:rPr>
          <w:rStyle w:val="StyleUnderline"/>
        </w:rPr>
        <w:t>found that solid majorities of voters support major reform of the criminal justice system in the U</w:t>
      </w:r>
      <w:r w:rsidRPr="002B3B11">
        <w:rPr>
          <w:sz w:val="16"/>
        </w:rPr>
        <w:t xml:space="preserve">nited </w:t>
      </w:r>
      <w:r w:rsidRPr="00F14208">
        <w:rPr>
          <w:rStyle w:val="StyleUnderline"/>
        </w:rPr>
        <w:t>S</w:t>
      </w:r>
      <w:r w:rsidRPr="002B3B11">
        <w:rPr>
          <w:sz w:val="16"/>
        </w:rPr>
        <w:t xml:space="preserve">tates (57 percent), including nearly one-in-five voters (19 percent) who support a complete overhaul of the system. </w:t>
      </w:r>
      <w:r w:rsidRPr="00F14208">
        <w:rPr>
          <w:rStyle w:val="StyleUnderline"/>
        </w:rPr>
        <w:t>This sentiment crosses partisan lines,</w:t>
      </w:r>
      <w:r w:rsidRPr="002B3B11">
        <w:rPr>
          <w:sz w:val="16"/>
        </w:rPr>
        <w:t xml:space="preserve"> too, with majorities of Democrats (64 percent) and independents (58 percent) and nearly half of all Republicans (48 percent) backing the call for major reform of the criminal justice system.</w:t>
      </w:r>
    </w:p>
    <w:p w14:paraId="748BC944" w14:textId="77777777" w:rsidR="00B502CF" w:rsidRPr="002B3B11" w:rsidRDefault="00B502CF" w:rsidP="00B502CF">
      <w:pPr>
        <w:rPr>
          <w:sz w:val="16"/>
        </w:rPr>
      </w:pPr>
      <w:r w:rsidRPr="002B3B11">
        <w:rPr>
          <w:sz w:val="16"/>
        </w:rPr>
        <w:t>Even as far back as 2013, when the public conversation over these matters was still evolving, fully 53 percent of all voters were aware that incarceration rates had increased in the last three decades, while just 8 percent believed they had gone down. And, by a two-to-one margin, voters believed that our country relies too much on incarcerating people (63 percent to 31 percent who disagreed), including majorities of every subgroup in the data who share this belief.</w:t>
      </w:r>
    </w:p>
    <w:p w14:paraId="31B52A11" w14:textId="77777777" w:rsidR="00B502CF" w:rsidRPr="002B3B11" w:rsidRDefault="00B502CF" w:rsidP="00B502CF">
      <w:pPr>
        <w:rPr>
          <w:sz w:val="16"/>
        </w:rPr>
      </w:pPr>
      <w:r w:rsidRPr="002B3B11">
        <w:rPr>
          <w:sz w:val="16"/>
        </w:rPr>
        <w:t>Voters also reject the “War on Drugs.” A solid majority of Americans supports marijuana legalization, and in the absence of federal action, states have been taking steps to legalize marijuana and decriminalize opioid use. In Michigan, voters just approved an initiative legalizing recreational use and possession of marijuana, while voters in states as red as Oklahoma, Missouri and Utah approved medicinal marijuana initiatives. This follows on successful legalization efforts in nine other states and medical marijuana laws in more than a dozen others.</w:t>
      </w:r>
    </w:p>
    <w:p w14:paraId="0E1BAB77" w14:textId="77777777" w:rsidR="00B502CF" w:rsidRPr="002B3B11" w:rsidRDefault="00B502CF" w:rsidP="00B502CF">
      <w:pPr>
        <w:rPr>
          <w:sz w:val="16"/>
        </w:rPr>
      </w:pPr>
      <w:r w:rsidRPr="002B3B11">
        <w:rPr>
          <w:sz w:val="16"/>
        </w:rPr>
        <w:t>There is so much more to do. While Amendment 4 is indeed a progressive victory, even this reform is modest in scope, excluding entire classes of citizens who have served their time from having their voting rights restored, except by the governor and cabinet on a case by case basis. We ought to be going much further.</w:t>
      </w:r>
    </w:p>
    <w:p w14:paraId="568DAD2D" w14:textId="77777777" w:rsidR="00B502CF" w:rsidRPr="002B3B11" w:rsidRDefault="00B502CF" w:rsidP="00B502CF">
      <w:pPr>
        <w:rPr>
          <w:sz w:val="16"/>
        </w:rPr>
      </w:pPr>
      <w:r w:rsidRPr="00F14208">
        <w:rPr>
          <w:rStyle w:val="StyleUnderline"/>
        </w:rPr>
        <w:t>Politicians ignore</w:t>
      </w:r>
      <w:r w:rsidRPr="002B3B11">
        <w:rPr>
          <w:sz w:val="16"/>
        </w:rPr>
        <w:t xml:space="preserve"> the pressing need for </w:t>
      </w:r>
      <w:r w:rsidRPr="00F14208">
        <w:rPr>
          <w:rStyle w:val="StyleUnderline"/>
        </w:rPr>
        <w:t xml:space="preserve">criminal justice reform </w:t>
      </w:r>
      <w:r w:rsidRPr="00F14208">
        <w:rPr>
          <w:rStyle w:val="Emphasis"/>
        </w:rPr>
        <w:t>at their own peril</w:t>
      </w:r>
      <w:r w:rsidRPr="002B3B11">
        <w:rPr>
          <w:sz w:val="16"/>
        </w:rPr>
        <w:t xml:space="preserve">. If they aren’t motivated by a personal sense of morality, or at least by the desire to conserve government funds, then </w:t>
      </w:r>
      <w:r w:rsidRPr="00F14208">
        <w:rPr>
          <w:rStyle w:val="StyleUnderline"/>
        </w:rPr>
        <w:t>the public’s clear desire for reform ought to catalyze</w:t>
      </w:r>
      <w:r w:rsidRPr="002B3B11">
        <w:rPr>
          <w:sz w:val="16"/>
        </w:rPr>
        <w:t xml:space="preserve"> their </w:t>
      </w:r>
      <w:r w:rsidRPr="00F14208">
        <w:rPr>
          <w:rStyle w:val="StyleUnderline"/>
        </w:rPr>
        <w:t>action</w:t>
      </w:r>
      <w:r w:rsidRPr="002B3B11">
        <w:rPr>
          <w:sz w:val="16"/>
        </w:rPr>
        <w:t xml:space="preserve">. Change is coming and </w:t>
      </w:r>
      <w:r w:rsidRPr="00F14208">
        <w:rPr>
          <w:rStyle w:val="StyleUnderline"/>
        </w:rPr>
        <w:t>politicians</w:t>
      </w:r>
      <w:r w:rsidRPr="002B3B11">
        <w:rPr>
          <w:sz w:val="16"/>
        </w:rPr>
        <w:t xml:space="preserve"> of both parties </w:t>
      </w:r>
      <w:r w:rsidRPr="00F14208">
        <w:rPr>
          <w:rStyle w:val="StyleUnderline"/>
        </w:rPr>
        <w:t>can</w:t>
      </w:r>
      <w:r w:rsidRPr="002B3B11">
        <w:rPr>
          <w:sz w:val="16"/>
        </w:rPr>
        <w:t xml:space="preserve"> help </w:t>
      </w:r>
      <w:r w:rsidRPr="00F14208">
        <w:rPr>
          <w:rStyle w:val="StyleUnderline"/>
        </w:rPr>
        <w:t>lead the way—on a path trail blazed by voters</w:t>
      </w:r>
      <w:r w:rsidRPr="002B3B11">
        <w:rPr>
          <w:sz w:val="16"/>
        </w:rPr>
        <w:t>.</w:t>
      </w:r>
    </w:p>
    <w:p w14:paraId="143972FD" w14:textId="77777777" w:rsidR="00B502CF" w:rsidRDefault="00B502CF" w:rsidP="00B502CF"/>
    <w:p w14:paraId="7AFD0D01" w14:textId="77777777" w:rsidR="00B502CF" w:rsidRDefault="00B502CF" w:rsidP="00B502CF">
      <w:pPr>
        <w:pStyle w:val="Heading4"/>
      </w:pPr>
      <w:r>
        <w:t>Voters are ahead of the curve on sentencing --- they want reform</w:t>
      </w:r>
    </w:p>
    <w:p w14:paraId="58E8C8F0" w14:textId="77777777" w:rsidR="00B502CF" w:rsidRDefault="00B502CF" w:rsidP="00B502CF">
      <w:r w:rsidRPr="0098321E">
        <w:rPr>
          <w:rStyle w:val="Style13ptBold"/>
        </w:rPr>
        <w:t>DFP 19</w:t>
      </w:r>
      <w:r>
        <w:t xml:space="preserve"> – Data for Progress, with The Justice Collaborative</w:t>
      </w:r>
    </w:p>
    <w:p w14:paraId="7571767A" w14:textId="77777777" w:rsidR="00B502CF" w:rsidRDefault="00B502CF" w:rsidP="00B502CF">
      <w:r>
        <w:t>June, “</w:t>
      </w:r>
      <w:r w:rsidRPr="003F7E40">
        <w:t>VOTERS SUPPORT REDUCING THE USE OF FINES AND FEES IN SENTENCING</w:t>
      </w:r>
      <w:r>
        <w:t xml:space="preserve">.” </w:t>
      </w:r>
      <w:r w:rsidRPr="003F7E40">
        <w:t>http://filesforprogress.org/memos/fines_and_fees.pdf</w:t>
      </w:r>
    </w:p>
    <w:p w14:paraId="1CDB179D" w14:textId="77777777" w:rsidR="00B502CF" w:rsidRPr="0098321E" w:rsidRDefault="00B502CF" w:rsidP="00B502CF">
      <w:pPr>
        <w:rPr>
          <w:sz w:val="16"/>
        </w:rPr>
      </w:pPr>
      <w:r w:rsidRPr="0098321E">
        <w:rPr>
          <w:sz w:val="16"/>
        </w:rPr>
        <w:t>Criminal justice has long been one of the rare areas where bipartisan collaboration is possible.</w:t>
      </w:r>
      <w:r w:rsidRPr="003F7E40">
        <w:rPr>
          <w:rStyle w:val="StyleUnderline"/>
        </w:rPr>
        <w:t xml:space="preserve"> One of the few bipartisan successes of the current Congress involved sentencing reform,</w:t>
      </w:r>
      <w:r w:rsidRPr="0098321E">
        <w:rPr>
          <w:sz w:val="16"/>
        </w:rPr>
        <w:t xml:space="preserve"> and no area has perhaps shown more striking bipartisan support than the eradication of court debt. At the core of this reform is the idea of economic justice: ending the crippling burden of criminal-justice debt obligations on low-income communities. Contact with the criminal legal system destroys the economic mobility of both individuals and their communities, and the staggering debts imposed on individuals do little to actually subsidize the systems that impose them. What’s more, these obligations prove bad for public safety: Debt can be criminogenic for impacted people, and police become less effective as crimestoppers when repurposed as debt collectors.</w:t>
      </w:r>
    </w:p>
    <w:p w14:paraId="1C25AE17" w14:textId="77777777" w:rsidR="00B502CF" w:rsidRPr="0098321E" w:rsidRDefault="00B502CF" w:rsidP="00B502CF">
      <w:pPr>
        <w:rPr>
          <w:sz w:val="16"/>
        </w:rPr>
      </w:pPr>
      <w:r w:rsidRPr="00FE0A47">
        <w:rPr>
          <w:rStyle w:val="StyleUnderline"/>
        </w:rPr>
        <w:t xml:space="preserve">Voters seem to be </w:t>
      </w:r>
      <w:r w:rsidRPr="00FE0A47">
        <w:rPr>
          <w:rStyle w:val="Emphasis"/>
        </w:rPr>
        <w:t>ahead of the curve</w:t>
      </w:r>
      <w:r w:rsidRPr="0098321E">
        <w:rPr>
          <w:sz w:val="16"/>
        </w:rPr>
        <w:t xml:space="preserve"> on moving away from court debt. Our </w:t>
      </w:r>
      <w:r w:rsidRPr="00FE0A47">
        <w:rPr>
          <w:rStyle w:val="StyleUnderline"/>
        </w:rPr>
        <w:t>recent polling suggests clear support among voters for a simple approach</w:t>
      </w:r>
      <w:r w:rsidRPr="0098321E">
        <w:rPr>
          <w:sz w:val="16"/>
        </w:rPr>
        <w:t xml:space="preserve"> in line with these recommendations: Limit the use of fines and fees to those whose sentencing prospects would not be unreasonably worsened by the imposition of fines and fees.</w:t>
      </w:r>
    </w:p>
    <w:p w14:paraId="6C9469D7" w14:textId="77777777" w:rsidR="00B502CF" w:rsidRPr="0098321E" w:rsidRDefault="00B502CF" w:rsidP="00B502CF">
      <w:pPr>
        <w:rPr>
          <w:sz w:val="16"/>
        </w:rPr>
      </w:pPr>
      <w:r w:rsidRPr="0098321E">
        <w:rPr>
          <w:sz w:val="16"/>
        </w:rPr>
        <w:t>The public often misunderstands the role of fines and fees in the sentencing process. In a concise outline,</w:t>
      </w:r>
    </w:p>
    <w:p w14:paraId="14AD53DF" w14:textId="77777777" w:rsidR="00B502CF" w:rsidRPr="0098321E" w:rsidRDefault="00B502CF" w:rsidP="00B502CF">
      <w:pPr>
        <w:rPr>
          <w:sz w:val="16"/>
        </w:rPr>
      </w:pPr>
      <w:r w:rsidRPr="0098321E">
        <w:rPr>
          <w:sz w:val="16"/>
        </w:rPr>
        <w:t>the Justice Collaborative, a leading national policy organization focused on criminal legal reform, explains the role of fines in perpetuating the carceral state. Imagine being sentenced for shoplifting a $2 drink and being charged $1,000 by the private company who provided your court-ordered ankle monitor. Imagine being charged of a crime and found innocent, only to later be jailed because the state charged you $600 for the lab tests necessary to exonerate you. Often, fines and fees are largely peripheral to any actual criminal matter: city and state governments, hoping to increase revenue, attempt to squeeze payments from noncriminal offenders, low-level offenders, and the innocent and hand off that revenue to political incumbents’ corporate partners. In fact, little of this revenue is ever collected, and the costs of enforcement dwarf what little money does come in.</w:t>
      </w:r>
    </w:p>
    <w:p w14:paraId="587741BD" w14:textId="77777777" w:rsidR="00B502CF" w:rsidRPr="0098321E" w:rsidRDefault="00B502CF" w:rsidP="00B502CF">
      <w:pPr>
        <w:rPr>
          <w:sz w:val="16"/>
        </w:rPr>
      </w:pPr>
      <w:r w:rsidRPr="0098321E">
        <w:rPr>
          <w:sz w:val="16"/>
        </w:rPr>
        <w:t xml:space="preserve">Voters recognize the inherent inequity in this system. In a survey of US voters fielded by YouGov Blue from May 30–June 3, 2019, we asked respondents: </w:t>
      </w:r>
    </w:p>
    <w:p w14:paraId="7221E48C" w14:textId="77777777" w:rsidR="00B502CF" w:rsidRPr="0098321E" w:rsidRDefault="00B502CF" w:rsidP="00B502CF">
      <w:pPr>
        <w:rPr>
          <w:sz w:val="16"/>
        </w:rPr>
      </w:pPr>
      <w:r w:rsidRPr="0098321E">
        <w:rPr>
          <w:sz w:val="16"/>
        </w:rPr>
        <w:t>Would you support or oppose limiting the use of fines and fees in sentencing for crimes and minor infractions (like speeding tickets) to those who are able to pay, and community service or other alternatives for those who are unable to pay?</w:t>
      </w:r>
    </w:p>
    <w:p w14:paraId="1949B67D" w14:textId="77777777" w:rsidR="00B502CF" w:rsidRPr="0098321E" w:rsidRDefault="00B502CF" w:rsidP="00B502CF">
      <w:pPr>
        <w:rPr>
          <w:sz w:val="16"/>
        </w:rPr>
      </w:pPr>
      <w:r w:rsidRPr="0098321E">
        <w:rPr>
          <w:sz w:val="16"/>
        </w:rPr>
        <w:t>&lt;1&gt; Strongly support</w:t>
      </w:r>
    </w:p>
    <w:p w14:paraId="3BEA94FB" w14:textId="77777777" w:rsidR="00B502CF" w:rsidRPr="0098321E" w:rsidRDefault="00B502CF" w:rsidP="00B502CF">
      <w:pPr>
        <w:rPr>
          <w:sz w:val="16"/>
        </w:rPr>
      </w:pPr>
      <w:r w:rsidRPr="0098321E">
        <w:rPr>
          <w:sz w:val="16"/>
        </w:rPr>
        <w:t>&lt;2&gt; Somewhat support</w:t>
      </w:r>
    </w:p>
    <w:p w14:paraId="3162242C" w14:textId="77777777" w:rsidR="00B502CF" w:rsidRPr="0098321E" w:rsidRDefault="00B502CF" w:rsidP="00B502CF">
      <w:pPr>
        <w:rPr>
          <w:sz w:val="16"/>
        </w:rPr>
      </w:pPr>
      <w:r w:rsidRPr="0098321E">
        <w:rPr>
          <w:sz w:val="16"/>
        </w:rPr>
        <w:t>&lt;3&gt; Neither support nor oppose &lt;4&gt; Somewhat oppose</w:t>
      </w:r>
    </w:p>
    <w:p w14:paraId="1D126E4C" w14:textId="77777777" w:rsidR="00B502CF" w:rsidRPr="0098321E" w:rsidRDefault="00B502CF" w:rsidP="00B502CF">
      <w:pPr>
        <w:rPr>
          <w:sz w:val="16"/>
        </w:rPr>
      </w:pPr>
      <w:r w:rsidRPr="0098321E">
        <w:rPr>
          <w:sz w:val="16"/>
        </w:rPr>
        <w:t>&lt;5&gt; Strongly oppose</w:t>
      </w:r>
    </w:p>
    <w:p w14:paraId="671E29EE" w14:textId="77777777" w:rsidR="00B502CF" w:rsidRPr="0098321E" w:rsidRDefault="00B502CF" w:rsidP="00B502CF">
      <w:pPr>
        <w:rPr>
          <w:sz w:val="16"/>
        </w:rPr>
      </w:pPr>
      <w:r w:rsidRPr="0098321E">
        <w:rPr>
          <w:sz w:val="16"/>
        </w:rPr>
        <w:t>&lt;6&gt; Don’t know</w:t>
      </w:r>
    </w:p>
    <w:p w14:paraId="0B3B84E1" w14:textId="77777777" w:rsidR="00B502CF" w:rsidRPr="0098321E" w:rsidRDefault="00B502CF" w:rsidP="00B502CF">
      <w:pPr>
        <w:rPr>
          <w:sz w:val="16"/>
        </w:rPr>
      </w:pPr>
      <w:r w:rsidRPr="0098321E">
        <w:rPr>
          <w:sz w:val="16"/>
        </w:rPr>
        <w:t>Sixty-four percent either somewhat or strongly supported limiting the use of fines and fees to those able to pay. Just 17 percent of respondents opposed the idea, with the rest being unsure or having no opinion.</w:t>
      </w:r>
    </w:p>
    <w:p w14:paraId="0565510E" w14:textId="77777777" w:rsidR="00B502CF" w:rsidRPr="0098321E" w:rsidRDefault="00B502CF" w:rsidP="00B502CF">
      <w:pPr>
        <w:rPr>
          <w:sz w:val="16"/>
        </w:rPr>
      </w:pPr>
      <w:r w:rsidRPr="0098321E">
        <w:rPr>
          <w:sz w:val="16"/>
        </w:rPr>
        <w:t xml:space="preserve">While Democrats were most supportive of this idea and Republicans were least supportive, </w:t>
      </w:r>
      <w:r w:rsidRPr="00FE0A47">
        <w:rPr>
          <w:rStyle w:val="StyleUnderline"/>
        </w:rPr>
        <w:t>outright majorities across the political spectrum support reducing the use of fines and fees in sentencing</w:t>
      </w:r>
      <w:r w:rsidRPr="0098321E">
        <w:rPr>
          <w:sz w:val="16"/>
        </w:rPr>
        <w:t xml:space="preserve">. </w:t>
      </w:r>
      <w:r w:rsidRPr="00FE0A47">
        <w:rPr>
          <w:rStyle w:val="StyleUnderline"/>
        </w:rPr>
        <w:t>This includes majorities of Democrats, independents, and Republicans</w:t>
      </w:r>
      <w:r w:rsidRPr="0098321E">
        <w:rPr>
          <w:sz w:val="16"/>
        </w:rPr>
        <w:t xml:space="preserve">. </w:t>
      </w:r>
      <w:r w:rsidRPr="00FE0A47">
        <w:rPr>
          <w:rStyle w:val="StyleUnderline"/>
        </w:rPr>
        <w:t xml:space="preserve">This is remarkable when considering that the item clearly includes shifting away from fines and shifting toward </w:t>
      </w:r>
      <w:r w:rsidRPr="00FE0A47">
        <w:rPr>
          <w:rStyle w:val="Emphasis"/>
        </w:rPr>
        <w:t>alternative sentencing</w:t>
      </w:r>
      <w:r w:rsidRPr="00FE0A47">
        <w:rPr>
          <w:rStyle w:val="StyleUnderline"/>
        </w:rPr>
        <w:t xml:space="preserve"> like community service</w:t>
      </w:r>
      <w:r w:rsidRPr="0098321E">
        <w:rPr>
          <w:sz w:val="16"/>
        </w:rPr>
        <w:t>—rather than to, say, additional prison time.</w:t>
      </w:r>
    </w:p>
    <w:p w14:paraId="1AE34B19" w14:textId="77777777" w:rsidR="00B502CF" w:rsidRPr="0098321E" w:rsidRDefault="00B502CF" w:rsidP="00B502CF">
      <w:pPr>
        <w:rPr>
          <w:sz w:val="16"/>
        </w:rPr>
      </w:pPr>
      <w:r w:rsidRPr="0098321E">
        <w:rPr>
          <w:sz w:val="16"/>
        </w:rPr>
        <w:t xml:space="preserve">In another possibly unexpected turn, middle-class respondents show the highest levels of support for this policy. While large majorities across the income brackets in our survey supported reducing the use of fines and fees, 72 percent of respondents whose households earned in the $60,000–99,999 range support reducing fines and fees in sentencing, down to a bare majority (52 percent) of those whose households earn over $150,000 per year. </w:t>
      </w:r>
    </w:p>
    <w:p w14:paraId="1CC4BCB9" w14:textId="77777777" w:rsidR="00B502CF" w:rsidRDefault="00B502CF" w:rsidP="00B502CF"/>
    <w:p w14:paraId="4288D95A" w14:textId="77777777" w:rsidR="00B502CF" w:rsidRDefault="00B502CF" w:rsidP="00B502CF">
      <w:pPr>
        <w:pStyle w:val="Heading4"/>
      </w:pPr>
      <w:r>
        <w:t>Voters want sentencing reform --- ballot initiatives send strong signals of support</w:t>
      </w:r>
    </w:p>
    <w:p w14:paraId="17072ADD" w14:textId="77777777" w:rsidR="00B502CF" w:rsidRDefault="00B502CF" w:rsidP="00B502CF">
      <w:r w:rsidRPr="00736E0B">
        <w:rPr>
          <w:rStyle w:val="Style13ptBold"/>
        </w:rPr>
        <w:t>Anderson 16</w:t>
      </w:r>
      <w:r>
        <w:t xml:space="preserve"> –</w:t>
      </w:r>
      <w:r w:rsidRPr="00736E0B">
        <w:t xml:space="preserve"> founder and President of Alliance for Safety and Justice, and founder and Executive Director of Californians for Safety and Justice. She is an attorney with extensive experience working to improve our criminal justice system</w:t>
      </w:r>
    </w:p>
    <w:p w14:paraId="0904199C" w14:textId="77777777" w:rsidR="00B502CF" w:rsidRDefault="00B502CF" w:rsidP="00B502CF">
      <w:r>
        <w:t>Lenore, 11/28. “</w:t>
      </w:r>
      <w:r w:rsidRPr="00736E0B">
        <w:t>Criminal-Justice Reform Is Dead? Not So Fast.</w:t>
      </w:r>
      <w:r>
        <w:t xml:space="preserve">” </w:t>
      </w:r>
      <w:r w:rsidRPr="00736E0B">
        <w:t>https://www.governing.com/gov-institute/voices/col-criminal-justice-reform-state-ballot-measures-legislation.html</w:t>
      </w:r>
    </w:p>
    <w:p w14:paraId="7D57276C" w14:textId="77777777" w:rsidR="00B502CF" w:rsidRPr="00736E0B" w:rsidRDefault="00B502CF" w:rsidP="00B502CF">
      <w:pPr>
        <w:rPr>
          <w:sz w:val="16"/>
        </w:rPr>
      </w:pPr>
      <w:r w:rsidRPr="00736E0B">
        <w:rPr>
          <w:sz w:val="16"/>
        </w:rPr>
        <w:t xml:space="preserve">Even more important, the </w:t>
      </w:r>
      <w:r w:rsidRPr="00736E0B">
        <w:rPr>
          <w:rStyle w:val="StyleUnderline"/>
        </w:rPr>
        <w:t>voters</w:t>
      </w:r>
      <w:r w:rsidRPr="00736E0B">
        <w:rPr>
          <w:sz w:val="16"/>
        </w:rPr>
        <w:t xml:space="preserve"> themselves </w:t>
      </w:r>
      <w:r w:rsidRPr="00736E0B">
        <w:rPr>
          <w:rStyle w:val="Emphasis"/>
        </w:rPr>
        <w:t>sent strong signals</w:t>
      </w:r>
      <w:r w:rsidRPr="00736E0B">
        <w:rPr>
          <w:sz w:val="16"/>
        </w:rPr>
        <w:t xml:space="preserve"> on Nov. 8 </w:t>
      </w:r>
      <w:r w:rsidRPr="00736E0B">
        <w:rPr>
          <w:rStyle w:val="StyleUnderline"/>
        </w:rPr>
        <w:t>that justice reform can, and should, continue marching forward</w:t>
      </w:r>
      <w:r w:rsidRPr="00736E0B">
        <w:rPr>
          <w:sz w:val="16"/>
        </w:rPr>
        <w:t xml:space="preserve">. </w:t>
      </w:r>
      <w:r w:rsidRPr="00736E0B">
        <w:rPr>
          <w:rStyle w:val="StyleUnderline"/>
        </w:rPr>
        <w:t xml:space="preserve">The 2016 election cycle saw </w:t>
      </w:r>
      <w:r w:rsidRPr="00736E0B">
        <w:rPr>
          <w:rStyle w:val="Emphasis"/>
        </w:rPr>
        <w:t>unprecedented support</w:t>
      </w:r>
      <w:r w:rsidRPr="00736E0B">
        <w:rPr>
          <w:sz w:val="16"/>
        </w:rPr>
        <w:t xml:space="preserve"> </w:t>
      </w:r>
      <w:r w:rsidRPr="00736E0B">
        <w:rPr>
          <w:rStyle w:val="StyleUnderline"/>
        </w:rPr>
        <w:t>for reducing incarceration in favor of rehabilitation and treatment</w:t>
      </w:r>
      <w:r w:rsidRPr="00736E0B">
        <w:rPr>
          <w:sz w:val="16"/>
        </w:rPr>
        <w:t xml:space="preserve">. </w:t>
      </w:r>
      <w:r w:rsidRPr="00736E0B">
        <w:rPr>
          <w:rStyle w:val="Emphasis"/>
        </w:rPr>
        <w:t>Overwhelming bipartisan majorities of voters</w:t>
      </w:r>
      <w:r w:rsidRPr="00736E0B">
        <w:rPr>
          <w:sz w:val="16"/>
        </w:rPr>
        <w:t xml:space="preserve"> </w:t>
      </w:r>
      <w:r w:rsidRPr="00736E0B">
        <w:rPr>
          <w:rStyle w:val="StyleUnderline"/>
        </w:rPr>
        <w:t xml:space="preserve">approved criminal-justice ballot measures, signaling that they </w:t>
      </w:r>
      <w:r w:rsidRPr="00736E0B">
        <w:rPr>
          <w:rStyle w:val="Emphasis"/>
        </w:rPr>
        <w:t>want more</w:t>
      </w:r>
      <w:r w:rsidRPr="00736E0B">
        <w:rPr>
          <w:sz w:val="16"/>
        </w:rPr>
        <w:t xml:space="preserve">, not less, </w:t>
      </w:r>
      <w:r w:rsidRPr="00736E0B">
        <w:rPr>
          <w:rStyle w:val="Emphasis"/>
        </w:rPr>
        <w:t>reform</w:t>
      </w:r>
      <w:r w:rsidRPr="00736E0B">
        <w:rPr>
          <w:sz w:val="16"/>
        </w:rPr>
        <w:t>. It would be wrong to assume that Trump's views on criminal justice reflect the perspective of most voters, or even that of most Republicans.</w:t>
      </w:r>
    </w:p>
    <w:p w14:paraId="13904B74" w14:textId="77777777" w:rsidR="00B502CF" w:rsidRDefault="00B502CF" w:rsidP="00B502CF">
      <w:pPr>
        <w:rPr>
          <w:sz w:val="16"/>
        </w:rPr>
      </w:pPr>
      <w:r w:rsidRPr="00736E0B">
        <w:rPr>
          <w:sz w:val="16"/>
        </w:rPr>
        <w:t xml:space="preserve">In Oklahoma, for example, </w:t>
      </w:r>
      <w:r w:rsidRPr="00736E0B">
        <w:rPr>
          <w:rStyle w:val="StyleUnderline"/>
        </w:rPr>
        <w:t>voters approved two significant ballot initiatives to reduce the prison population in a state that has the nation's second-highest incarceration rate.</w:t>
      </w:r>
      <w:r w:rsidRPr="00736E0B">
        <w:rPr>
          <w:sz w:val="16"/>
        </w:rPr>
        <w:t xml:space="preserve"> The measures the voters approved reclassify drug possession and petty theft from felonies to misdemeanors and reallocate the savings to prevention. </w:t>
      </w:r>
      <w:r w:rsidRPr="00736E0B">
        <w:rPr>
          <w:rStyle w:val="StyleUnderline"/>
        </w:rPr>
        <w:t>Oklahoma joined at least four other states -- Alaska, California, Connecticut and Utah -- that have recently reduced penalties for drug possession, helping to reduce incarceration and advance</w:t>
      </w:r>
      <w:r w:rsidRPr="00736E0B">
        <w:rPr>
          <w:sz w:val="16"/>
        </w:rPr>
        <w:t xml:space="preserve"> smarter </w:t>
      </w:r>
      <w:r w:rsidRPr="00736E0B">
        <w:rPr>
          <w:rStyle w:val="StyleUnderline"/>
        </w:rPr>
        <w:t>approaches to addiction</w:t>
      </w:r>
      <w:r w:rsidRPr="00736E0B">
        <w:rPr>
          <w:sz w:val="16"/>
        </w:rPr>
        <w:t>.</w:t>
      </w:r>
    </w:p>
    <w:p w14:paraId="21AB664D" w14:textId="77777777" w:rsidR="00B502CF" w:rsidRPr="00125074" w:rsidRDefault="00B502CF" w:rsidP="00B502CF">
      <w:pPr>
        <w:rPr>
          <w:sz w:val="16"/>
        </w:rPr>
      </w:pPr>
      <w:r w:rsidRPr="00125074">
        <w:rPr>
          <w:sz w:val="16"/>
        </w:rPr>
        <w:t>Voters in California, the first state to begin reducing incarceration through voter initiatives, provide yet another major reform victory on Nov. 8. A proposition approved by nearly two-thirds of the state's voters, combined with ballot-measure victories in 2014 and 2012, represents a major rebuke to the tough-on-crime policies of 1980s and 1990s. The latest California ballot measure creates incentives to participate in rehabilitation programs that reduce recidivism, and it transfers discretion from prosecutors to judges to determine when a juvenile can be tried as an adult. Voters decided that these common-sense changes would cost less and work better than the one-size-fits-all approach embodied in failed bumper-sticker policies such as "three strikes and you're out."</w:t>
      </w:r>
    </w:p>
    <w:p w14:paraId="4780648D" w14:textId="77777777" w:rsidR="00B502CF" w:rsidRPr="00125074" w:rsidRDefault="00B502CF" w:rsidP="00B502CF">
      <w:pPr>
        <w:rPr>
          <w:sz w:val="16"/>
        </w:rPr>
      </w:pPr>
      <w:r w:rsidRPr="00125074">
        <w:rPr>
          <w:sz w:val="16"/>
        </w:rPr>
        <w:t>In New Mexico, voters essentially ended money bail in the state, passing a constitutional amendment that prohibits holding people in jail until trial just because they cannot afford to pay for their release. The measure approved by the state's voters also requires the use of risk assessment to ensure that public safety rather than wealth guides pretrial-release decisions.</w:t>
      </w:r>
    </w:p>
    <w:p w14:paraId="239E4121" w14:textId="77777777" w:rsidR="00B502CF" w:rsidRPr="00125074" w:rsidRDefault="00B502CF" w:rsidP="00B502CF">
      <w:pPr>
        <w:rPr>
          <w:sz w:val="16"/>
        </w:rPr>
      </w:pPr>
      <w:r w:rsidRPr="00125074">
        <w:rPr>
          <w:sz w:val="16"/>
        </w:rPr>
        <w:t>All of these changes build on recent state legislative reforms that have slowed prison growth and corrections spending. Thirty-nine states have reduced their prison populations, and several will be considering further reforms in upcoming legislative sessions. And the states that have reduced imprisonment the most have seen the biggest crime declines.</w:t>
      </w:r>
    </w:p>
    <w:p w14:paraId="0935428B" w14:textId="77777777" w:rsidR="00B502CF" w:rsidRPr="00125074" w:rsidRDefault="00B502CF" w:rsidP="00B502CF">
      <w:pPr>
        <w:rPr>
          <w:sz w:val="16"/>
        </w:rPr>
      </w:pPr>
      <w:r w:rsidRPr="00125074">
        <w:rPr>
          <w:rStyle w:val="StyleUnderline"/>
        </w:rPr>
        <w:t>This trend is not just supported by justice reformers</w:t>
      </w:r>
      <w:r w:rsidRPr="00125074">
        <w:rPr>
          <w:sz w:val="16"/>
        </w:rPr>
        <w:t xml:space="preserve"> or those interested in reducing government waste. Victims of crime -- the very constituency that much of the old "tough-on-crime" era was purportedly designed to support -- also back reducing over-incarceration. In a recent national survey, the majority of victims revealed a belief that prisons cause crime rather than reduce it and expressed strong support for spending on education, treatment and job creation. By a margin of 2 to 1, victims believe that we should shorten prison sentences to pay for these investments. These </w:t>
      </w:r>
      <w:r w:rsidRPr="00125074">
        <w:rPr>
          <w:rStyle w:val="Emphasis"/>
        </w:rPr>
        <w:t>beliefs cut across demographic groups</w:t>
      </w:r>
      <w:r w:rsidRPr="00125074">
        <w:rPr>
          <w:sz w:val="16"/>
        </w:rPr>
        <w:t>, and support is as strong among violent-crime victims as it is among victims of property crime.</w:t>
      </w:r>
    </w:p>
    <w:p w14:paraId="5B4680C6" w14:textId="77777777" w:rsidR="00B502CF" w:rsidRDefault="00B502CF" w:rsidP="00B502CF">
      <w:pPr>
        <w:rPr>
          <w:sz w:val="16"/>
        </w:rPr>
      </w:pPr>
      <w:r w:rsidRPr="00125074">
        <w:rPr>
          <w:sz w:val="16"/>
        </w:rPr>
        <w:t xml:space="preserve">With </w:t>
      </w:r>
      <w:r w:rsidRPr="00125074">
        <w:rPr>
          <w:rStyle w:val="StyleUnderline"/>
        </w:rPr>
        <w:t>crime victims join</w:t>
      </w:r>
      <w:r w:rsidRPr="00125074">
        <w:rPr>
          <w:sz w:val="16"/>
        </w:rPr>
        <w:t xml:space="preserve">ing </w:t>
      </w:r>
      <w:r w:rsidRPr="00125074">
        <w:rPr>
          <w:rStyle w:val="StyleUnderline"/>
        </w:rPr>
        <w:t xml:space="preserve">the chorus of voices calling for transformed justice -- along with Democrats and Republicans, law enforcement, formerly incarcerated people, faith leaders, business leaders and </w:t>
      </w:r>
      <w:r w:rsidRPr="00125074">
        <w:rPr>
          <w:rStyle w:val="Emphasis"/>
        </w:rPr>
        <w:t>voters</w:t>
      </w:r>
      <w:r w:rsidRPr="00125074">
        <w:rPr>
          <w:sz w:val="16"/>
        </w:rPr>
        <w:t xml:space="preserve"> -- there should be no slowdown in the reform movement. In fact, reform efforts should grow even stronger. Not only is that what voters want, but it's the most effective way to stop the cycle of crime. We should continue to demand it from our leaders, no matter who is in the White House.</w:t>
      </w:r>
    </w:p>
    <w:p w14:paraId="3AC70133" w14:textId="77777777" w:rsidR="00B502CF" w:rsidRDefault="00B502CF" w:rsidP="00B502CF">
      <w:pPr>
        <w:rPr>
          <w:sz w:val="16"/>
        </w:rPr>
      </w:pPr>
    </w:p>
    <w:p w14:paraId="7F85D020" w14:textId="77777777" w:rsidR="00B502CF" w:rsidRDefault="00B502CF" w:rsidP="00B502CF"/>
    <w:p w14:paraId="4B8E4A38" w14:textId="77777777" w:rsidR="00B502CF" w:rsidRDefault="00B502CF" w:rsidP="00B502CF"/>
    <w:p w14:paraId="2CC22415" w14:textId="77777777" w:rsidR="00B502CF" w:rsidRDefault="00B502CF" w:rsidP="00B502CF">
      <w:pPr>
        <w:pStyle w:val="Heading3"/>
      </w:pPr>
      <w:r>
        <w:t>Links – FISA Policing</w:t>
      </w:r>
    </w:p>
    <w:p w14:paraId="2EEEF606" w14:textId="77777777" w:rsidR="00B502CF" w:rsidRDefault="00B502CF" w:rsidP="00B502CF"/>
    <w:p w14:paraId="20610718" w14:textId="77777777" w:rsidR="00B502CF" w:rsidRDefault="00B502CF" w:rsidP="00B502CF"/>
    <w:p w14:paraId="4559DF10" w14:textId="77777777" w:rsidR="00B502CF" w:rsidRDefault="00B502CF" w:rsidP="00B502CF"/>
    <w:p w14:paraId="23CF3D42" w14:textId="77777777" w:rsidR="00B502CF" w:rsidRDefault="00B502CF" w:rsidP="00B502CF">
      <w:pPr>
        <w:pStyle w:val="Heading4"/>
      </w:pPr>
      <w:r>
        <w:t>The plan fires up GOP base voters</w:t>
      </w:r>
    </w:p>
    <w:p w14:paraId="606DDBA6" w14:textId="77777777" w:rsidR="00B502CF" w:rsidRDefault="00B502CF" w:rsidP="00B502CF">
      <w:r w:rsidRPr="000902E7">
        <w:rPr>
          <w:rStyle w:val="Style13ptBold"/>
        </w:rPr>
        <w:t>Picket 20</w:t>
      </w:r>
      <w:r>
        <w:t xml:space="preserve"> – </w:t>
      </w:r>
      <w:r w:rsidRPr="000902E7">
        <w:t>senior campaign reporter for the Washington Examiner and fill-in radio host at SiriusXM Patriot 125</w:t>
      </w:r>
      <w:r>
        <w:t>; cites John Thune, Republican Senator from South Dakota</w:t>
      </w:r>
    </w:p>
    <w:p w14:paraId="719064DD" w14:textId="77777777" w:rsidR="00B502CF" w:rsidRDefault="00B502CF" w:rsidP="00B502CF">
      <w:r>
        <w:t>Kerry, 5/26. “</w:t>
      </w:r>
      <w:r w:rsidRPr="000902E7">
        <w:rPr>
          <w:rStyle w:val="StyleUnderline"/>
        </w:rPr>
        <w:t>Republicans see opportunity to fire up 'high-interest' voters over Flynn case</w:t>
      </w:r>
      <w:r>
        <w:t xml:space="preserve">.” </w:t>
      </w:r>
      <w:r w:rsidRPr="000902E7">
        <w:t>https://www.washingtonexaminer.com/news/republicans-see-opportunity-to-fire-up-high-interest-voters-over-flynn-case</w:t>
      </w:r>
    </w:p>
    <w:p w14:paraId="4B7A7243" w14:textId="77777777" w:rsidR="00B502CF" w:rsidRPr="000902E7" w:rsidRDefault="00B502CF" w:rsidP="00B502CF">
      <w:pPr>
        <w:rPr>
          <w:sz w:val="16"/>
        </w:rPr>
      </w:pPr>
      <w:r w:rsidRPr="00301758">
        <w:rPr>
          <w:rStyle w:val="StyleUnderline"/>
        </w:rPr>
        <w:t>Republicans will try to use the</w:t>
      </w:r>
      <w:r w:rsidRPr="000902E7">
        <w:rPr>
          <w:sz w:val="16"/>
        </w:rPr>
        <w:t xml:space="preserve"> three-year Justice Department </w:t>
      </w:r>
      <w:r w:rsidRPr="00301758">
        <w:rPr>
          <w:rStyle w:val="StyleUnderline"/>
        </w:rPr>
        <w:t>case against</w:t>
      </w:r>
      <w:r w:rsidRPr="000902E7">
        <w:rPr>
          <w:sz w:val="16"/>
        </w:rPr>
        <w:t xml:space="preserve"> retired Lt. Gen Michael </w:t>
      </w:r>
      <w:r w:rsidRPr="00301758">
        <w:rPr>
          <w:rStyle w:val="StyleUnderline"/>
        </w:rPr>
        <w:t>Flynn as an election cycle issue to motivate their base</w:t>
      </w:r>
      <w:r w:rsidRPr="000902E7">
        <w:rPr>
          <w:sz w:val="16"/>
        </w:rPr>
        <w:t>.</w:t>
      </w:r>
    </w:p>
    <w:p w14:paraId="337E5779" w14:textId="77777777" w:rsidR="00B502CF" w:rsidRPr="000902E7" w:rsidRDefault="00B502CF" w:rsidP="00B502CF">
      <w:pPr>
        <w:rPr>
          <w:sz w:val="16"/>
        </w:rPr>
      </w:pPr>
      <w:r w:rsidRPr="00301758">
        <w:rPr>
          <w:rStyle w:val="StyleUnderline"/>
        </w:rPr>
        <w:t>In the midst of</w:t>
      </w:r>
      <w:r w:rsidRPr="000902E7">
        <w:rPr>
          <w:sz w:val="16"/>
        </w:rPr>
        <w:t xml:space="preserve"> the </w:t>
      </w:r>
      <w:r w:rsidRPr="00301758">
        <w:rPr>
          <w:rStyle w:val="StyleUnderline"/>
        </w:rPr>
        <w:t>COVID</w:t>
      </w:r>
      <w:r w:rsidRPr="000902E7">
        <w:rPr>
          <w:sz w:val="16"/>
        </w:rPr>
        <w:t xml:space="preserve">-19 pandemic that has crushed a once thriving economy under the Trump administration, </w:t>
      </w:r>
      <w:r w:rsidRPr="00301758">
        <w:rPr>
          <w:rStyle w:val="StyleUnderline"/>
        </w:rPr>
        <w:t>Republicans see an opportunity to tell their constituents that the president and his allies were spied on by the previous administration</w:t>
      </w:r>
      <w:r w:rsidRPr="000902E7">
        <w:rPr>
          <w:sz w:val="16"/>
        </w:rPr>
        <w:t xml:space="preserve">. And </w:t>
      </w:r>
      <w:r w:rsidRPr="00301758">
        <w:rPr>
          <w:rStyle w:val="StyleUnderline"/>
        </w:rPr>
        <w:t>according to this narrative, it was done with the help of an out-of-control FBI, the intelligence community, and Obama-era holdovers</w:t>
      </w:r>
      <w:r w:rsidRPr="000902E7">
        <w:rPr>
          <w:sz w:val="16"/>
        </w:rPr>
        <w:t xml:space="preserve"> who stayed in the federal government during President Trump’s first term in office.</w:t>
      </w:r>
    </w:p>
    <w:p w14:paraId="10EE7C59" w14:textId="77777777" w:rsidR="00B502CF" w:rsidRPr="000902E7" w:rsidRDefault="00B502CF" w:rsidP="00B502CF">
      <w:pPr>
        <w:rPr>
          <w:sz w:val="16"/>
        </w:rPr>
      </w:pPr>
      <w:r w:rsidRPr="000902E7">
        <w:rPr>
          <w:sz w:val="16"/>
        </w:rPr>
        <w:t>Flynn, Trump’s former national security adviser, was fired in February 2017 after a Washington Post column penned by David Ignatius suggested that he misled Vice President Mike Pence and other officials about his discussions with Russian Ambassador Sergey Kislyak.</w:t>
      </w:r>
    </w:p>
    <w:p w14:paraId="28252F6F" w14:textId="77777777" w:rsidR="00B502CF" w:rsidRPr="000902E7" w:rsidRDefault="00B502CF" w:rsidP="00B502CF">
      <w:pPr>
        <w:rPr>
          <w:sz w:val="16"/>
        </w:rPr>
      </w:pPr>
      <w:r w:rsidRPr="000902E7">
        <w:rPr>
          <w:sz w:val="16"/>
        </w:rPr>
        <w:t>Flynn’s phone conversations with Kislyak were intercepted by the federal government during the Obama administration, and he pleaded guilty to giving false statements to federal agents in 2017 regarding those calls with the Russian envoy. However, he filed to withdraw his guilty plea earlier this year after the Justice Department recently requested the judge issue a sentence of up to six months in prison.</w:t>
      </w:r>
    </w:p>
    <w:p w14:paraId="35998BA4" w14:textId="77777777" w:rsidR="00B502CF" w:rsidRPr="000902E7" w:rsidRDefault="00B502CF" w:rsidP="00B502CF">
      <w:pPr>
        <w:rPr>
          <w:sz w:val="16"/>
        </w:rPr>
      </w:pPr>
      <w:r w:rsidRPr="000902E7">
        <w:rPr>
          <w:sz w:val="16"/>
        </w:rPr>
        <w:t xml:space="preserve">As a result of a flood of declassified documents, along with Justice Department documents turned over to Flynn’s attorney Sydney Powell, </w:t>
      </w:r>
      <w:r w:rsidRPr="00301758">
        <w:rPr>
          <w:rStyle w:val="StyleUnderline"/>
        </w:rPr>
        <w:t>questions have arisen in the minds of Trump supporters who see a justice system treating individuals associated with the 2016 Trump campaign and transition team in an unfair way</w:t>
      </w:r>
      <w:r w:rsidRPr="000902E7">
        <w:rPr>
          <w:sz w:val="16"/>
        </w:rPr>
        <w:t>, Republicans say.</w:t>
      </w:r>
    </w:p>
    <w:p w14:paraId="5E8EF602" w14:textId="77777777" w:rsidR="00B502CF" w:rsidRDefault="00B502CF" w:rsidP="00B502CF">
      <w:pPr>
        <w:rPr>
          <w:sz w:val="16"/>
        </w:rPr>
      </w:pPr>
      <w:r w:rsidRPr="000902E7">
        <w:rPr>
          <w:sz w:val="16"/>
        </w:rPr>
        <w:t xml:space="preserve">“I think ... </w:t>
      </w:r>
      <w:r w:rsidRPr="00301758">
        <w:rPr>
          <w:rStyle w:val="StyleUnderline"/>
        </w:rPr>
        <w:t xml:space="preserve">there's a constituency out there that </w:t>
      </w:r>
      <w:r w:rsidRPr="000902E7">
        <w:rPr>
          <w:rStyle w:val="Emphasis"/>
        </w:rPr>
        <w:t>cares</w:t>
      </w:r>
      <w:r w:rsidRPr="00301758">
        <w:rPr>
          <w:rStyle w:val="Emphasis"/>
        </w:rPr>
        <w:t xml:space="preserve"> a lot about it</w:t>
      </w:r>
      <w:r w:rsidRPr="000902E7">
        <w:rPr>
          <w:sz w:val="16"/>
        </w:rPr>
        <w:t xml:space="preserve">, and the </w:t>
      </w:r>
      <w:r w:rsidRPr="00301758">
        <w:rPr>
          <w:rStyle w:val="Emphasis"/>
        </w:rPr>
        <w:t>Republican base voters</w:t>
      </w:r>
      <w:r w:rsidRPr="000902E7">
        <w:rPr>
          <w:sz w:val="16"/>
        </w:rPr>
        <w:t xml:space="preserve">, for example — they </w:t>
      </w:r>
      <w:r w:rsidRPr="00301758">
        <w:rPr>
          <w:rStyle w:val="StyleUnderline"/>
        </w:rPr>
        <w:t>want to know that</w:t>
      </w:r>
      <w:r w:rsidRPr="000902E7">
        <w:rPr>
          <w:sz w:val="16"/>
        </w:rPr>
        <w:t xml:space="preserve">. </w:t>
      </w:r>
      <w:r w:rsidRPr="00301758">
        <w:rPr>
          <w:rStyle w:val="Emphasis"/>
        </w:rPr>
        <w:t>They want transparency</w:t>
      </w:r>
      <w:r w:rsidRPr="00301758">
        <w:rPr>
          <w:rStyle w:val="StyleUnderline"/>
        </w:rPr>
        <w:t>. They want to know what happened, and they want to know that the government's not abusing its powe</w:t>
      </w:r>
      <w:r w:rsidRPr="000902E7">
        <w:rPr>
          <w:sz w:val="16"/>
        </w:rPr>
        <w:t>r,” South Dakota Republican Sen. John Thune told the Washington Examiner.</w:t>
      </w:r>
    </w:p>
    <w:p w14:paraId="2D8085FE" w14:textId="77777777" w:rsidR="00B502CF" w:rsidRDefault="00B502CF" w:rsidP="00B502CF">
      <w:pPr>
        <w:rPr>
          <w:sz w:val="16"/>
        </w:rPr>
      </w:pPr>
    </w:p>
    <w:p w14:paraId="36A11DE4" w14:textId="77777777" w:rsidR="00B502CF" w:rsidRPr="000902E7" w:rsidRDefault="00B502CF" w:rsidP="00B502CF">
      <w:pPr>
        <w:pStyle w:val="Heading4"/>
      </w:pPr>
      <w:r>
        <w:t xml:space="preserve">That flips the outcome—an </w:t>
      </w:r>
      <w:r w:rsidRPr="000902E7">
        <w:rPr>
          <w:u w:val="single"/>
        </w:rPr>
        <w:t>enthusiasm gap</w:t>
      </w:r>
      <w:r>
        <w:t xml:space="preserve"> can win Trump the election</w:t>
      </w:r>
    </w:p>
    <w:p w14:paraId="5E048BA4" w14:textId="77777777" w:rsidR="00B502CF" w:rsidRDefault="00B502CF" w:rsidP="00B502CF">
      <w:r w:rsidRPr="000902E7">
        <w:rPr>
          <w:rStyle w:val="Style13ptBold"/>
        </w:rPr>
        <w:t>Enten 20</w:t>
      </w:r>
      <w:r>
        <w:t xml:space="preserve"> –</w:t>
      </w:r>
      <w:r w:rsidRPr="000902E7">
        <w:t xml:space="preserve"> Senior Writer and Analyst for CNN Politics, where he specializes in data-driven journalism, covering politics with a focus on poll numbers and electoral trends</w:t>
      </w:r>
    </w:p>
    <w:p w14:paraId="6F6E0E48" w14:textId="77777777" w:rsidR="00B502CF" w:rsidRDefault="00B502CF" w:rsidP="00B502CF">
      <w:r>
        <w:t>Harry, 5/16. “</w:t>
      </w:r>
      <w:r w:rsidRPr="000902E7">
        <w:t>Why Trump's enthusiasm edge over Biden could matter</w:t>
      </w:r>
      <w:r>
        <w:t xml:space="preserve">.” </w:t>
      </w:r>
      <w:r w:rsidRPr="000902E7">
        <w:t>https://www.cnn.com/2020/05/16/politics/trump-biden-enthusiasm-2020-analysis/index.html</w:t>
      </w:r>
    </w:p>
    <w:p w14:paraId="6C26DC16" w14:textId="77777777" w:rsidR="00B502CF" w:rsidRPr="000902E7" w:rsidRDefault="00B502CF" w:rsidP="00B502CF">
      <w:pPr>
        <w:rPr>
          <w:sz w:val="16"/>
        </w:rPr>
      </w:pPr>
      <w:r w:rsidRPr="000902E7">
        <w:rPr>
          <w:sz w:val="16"/>
        </w:rPr>
        <w:t xml:space="preserve">This split is potentially a good sign for Trump because </w:t>
      </w:r>
      <w:r w:rsidRPr="000902E7">
        <w:rPr>
          <w:rStyle w:val="StyleUnderline"/>
        </w:rPr>
        <w:t>the candidate who has led on enthusiasm</w:t>
      </w:r>
      <w:r w:rsidRPr="000902E7">
        <w:rPr>
          <w:sz w:val="16"/>
        </w:rPr>
        <w:t xml:space="preserve"> (or a closely related question) </w:t>
      </w:r>
      <w:r w:rsidRPr="000902E7">
        <w:rPr>
          <w:rStyle w:val="StyleUnderline"/>
        </w:rPr>
        <w:t>has won every presidential election since 1988</w:t>
      </w:r>
      <w:r w:rsidRPr="000902E7">
        <w:rPr>
          <w:sz w:val="16"/>
        </w:rPr>
        <w:t>, though there are reasons to think Biden could break this streak.</w:t>
      </w:r>
    </w:p>
    <w:p w14:paraId="29D6229E" w14:textId="77777777" w:rsidR="00B502CF" w:rsidRPr="000902E7" w:rsidRDefault="00B502CF" w:rsidP="00B502CF">
      <w:pPr>
        <w:rPr>
          <w:sz w:val="16"/>
        </w:rPr>
      </w:pPr>
      <w:r w:rsidRPr="000902E7">
        <w:rPr>
          <w:rStyle w:val="StyleUnderline"/>
        </w:rPr>
        <w:t>Importantly for Trump, the leader on enthusiasm has gone on to win in close elections as well as ones with wider margins</w:t>
      </w:r>
      <w:r w:rsidRPr="000902E7">
        <w:rPr>
          <w:sz w:val="16"/>
        </w:rPr>
        <w:t>.</w:t>
      </w:r>
    </w:p>
    <w:p w14:paraId="16FACD29" w14:textId="77777777" w:rsidR="00B502CF" w:rsidRPr="000902E7" w:rsidRDefault="00B502CF" w:rsidP="00B502CF">
      <w:pPr>
        <w:rPr>
          <w:sz w:val="16"/>
        </w:rPr>
      </w:pPr>
      <w:r w:rsidRPr="000902E7">
        <w:rPr>
          <w:rStyle w:val="StyleUnderline"/>
        </w:rPr>
        <w:t>One of those close elections was four years ago. Trump had a consistent edge over</w:t>
      </w:r>
      <w:r w:rsidRPr="000902E7">
        <w:rPr>
          <w:sz w:val="16"/>
        </w:rPr>
        <w:t xml:space="preserve"> Hillary </w:t>
      </w:r>
      <w:r w:rsidRPr="000902E7">
        <w:rPr>
          <w:rStyle w:val="StyleUnderline"/>
        </w:rPr>
        <w:t>Clinton in enthusiasm. His voters were 4 points more likely to say they were very enthusiastic in voting for him than Clinton's were for</w:t>
      </w:r>
      <w:r w:rsidRPr="000902E7">
        <w:rPr>
          <w:sz w:val="16"/>
        </w:rPr>
        <w:t xml:space="preserve"> her in the final ABC News/Washington Post poll, even as Clinton led overall. </w:t>
      </w:r>
      <w:r w:rsidRPr="000902E7">
        <w:rPr>
          <w:rStyle w:val="StyleUnderline"/>
        </w:rPr>
        <w:t>That enthusiasm advantage should have been one of the warning signals to the Clinton campaign</w:t>
      </w:r>
      <w:r w:rsidRPr="000902E7">
        <w:rPr>
          <w:sz w:val="16"/>
        </w:rPr>
        <w:t>.</w:t>
      </w:r>
    </w:p>
    <w:p w14:paraId="2E9D557E" w14:textId="77777777" w:rsidR="00B502CF" w:rsidRDefault="00B502CF" w:rsidP="00B502CF">
      <w:pPr>
        <w:pStyle w:val="Heading4"/>
      </w:pPr>
      <w:r>
        <w:t>Trump uses the plan as political reckoning to hurt Biden</w:t>
      </w:r>
    </w:p>
    <w:p w14:paraId="64E59412" w14:textId="77777777" w:rsidR="00B502CF" w:rsidRDefault="00B502CF" w:rsidP="00B502CF">
      <w:r w:rsidRPr="00B73252">
        <w:rPr>
          <w:rStyle w:val="Style13ptBold"/>
        </w:rPr>
        <w:t>Ewing 5/14</w:t>
      </w:r>
      <w:r>
        <w:t xml:space="preserve">/20 – </w:t>
      </w:r>
      <w:r w:rsidRPr="00B73252">
        <w:t>election security editor with NPR's Washington Desk</w:t>
      </w:r>
    </w:p>
    <w:p w14:paraId="566E5373" w14:textId="77777777" w:rsidR="00B502CF" w:rsidRDefault="00B502CF" w:rsidP="00B502CF">
      <w:r>
        <w:t>Philip, 5/14/20. “</w:t>
      </w:r>
      <w:r w:rsidRPr="00B73252">
        <w:t>What You Need To Know About The Flynn, Biden And 'Unmasking' Story</w:t>
      </w:r>
      <w:r>
        <w:t xml:space="preserve">.” </w:t>
      </w:r>
      <w:r w:rsidRPr="00B73252">
        <w:t>https://www.npr.org/2020/05/14/855820024/what-you-need-to-know-about-the-flynn-biden-and-unmasking-story</w:t>
      </w:r>
    </w:p>
    <w:p w14:paraId="6184459B" w14:textId="77777777" w:rsidR="00B502CF" w:rsidRPr="00B73252" w:rsidRDefault="00B502CF" w:rsidP="00B502CF">
      <w:pPr>
        <w:rPr>
          <w:sz w:val="16"/>
        </w:rPr>
      </w:pPr>
      <w:r w:rsidRPr="00B73252">
        <w:rPr>
          <w:sz w:val="16"/>
        </w:rPr>
        <w:t xml:space="preserve">In the final days of the Obama administration, </w:t>
      </w:r>
      <w:r w:rsidRPr="00B73252">
        <w:rPr>
          <w:rStyle w:val="StyleUnderline"/>
        </w:rPr>
        <w:t>someone leaked</w:t>
      </w:r>
      <w:r w:rsidRPr="00B73252">
        <w:rPr>
          <w:sz w:val="16"/>
        </w:rPr>
        <w:t xml:space="preserve"> a key nugget of </w:t>
      </w:r>
      <w:r w:rsidRPr="00B73252">
        <w:rPr>
          <w:rStyle w:val="StyleUnderline"/>
        </w:rPr>
        <w:t>info</w:t>
      </w:r>
      <w:r w:rsidRPr="00B73252">
        <w:rPr>
          <w:sz w:val="16"/>
        </w:rPr>
        <w:t xml:space="preserve">rmation to The Washington Post </w:t>
      </w:r>
      <w:r w:rsidRPr="00B73252">
        <w:rPr>
          <w:rStyle w:val="StyleUnderline"/>
        </w:rPr>
        <w:t>about</w:t>
      </w:r>
      <w:r w:rsidRPr="00B73252">
        <w:rPr>
          <w:sz w:val="16"/>
        </w:rPr>
        <w:t xml:space="preserve"> Michael </w:t>
      </w:r>
      <w:r w:rsidRPr="00B73252">
        <w:rPr>
          <w:rStyle w:val="StyleUnderline"/>
        </w:rPr>
        <w:t>Flynn</w:t>
      </w:r>
      <w:r w:rsidRPr="00B73252">
        <w:rPr>
          <w:sz w:val="16"/>
        </w:rPr>
        <w:t>, President-elect Donald Trump's national security adviser.</w:t>
      </w:r>
    </w:p>
    <w:p w14:paraId="2A6F3B8E" w14:textId="77777777" w:rsidR="00B502CF" w:rsidRPr="00B73252" w:rsidRDefault="00B502CF" w:rsidP="00B502CF">
      <w:pPr>
        <w:rPr>
          <w:sz w:val="16"/>
        </w:rPr>
      </w:pPr>
      <w:r w:rsidRPr="00B73252">
        <w:rPr>
          <w:sz w:val="16"/>
        </w:rPr>
        <w:t xml:space="preserve">Then, since and today, </w:t>
      </w:r>
      <w:r w:rsidRPr="00B73252">
        <w:rPr>
          <w:rStyle w:val="StyleUnderline"/>
        </w:rPr>
        <w:t>Trump and Republicans have argued that was an abuse of power and a breach of the law</w:t>
      </w:r>
      <w:r w:rsidRPr="00B73252">
        <w:rPr>
          <w:sz w:val="16"/>
        </w:rPr>
        <w:t>, one that, in their view, needlessly cost Flynn his reputation, his liberty and a fortune in legal fees.</w:t>
      </w:r>
    </w:p>
    <w:p w14:paraId="084C6DD0" w14:textId="77777777" w:rsidR="00B502CF" w:rsidRPr="00B73252" w:rsidRDefault="00B502CF" w:rsidP="00B502CF">
      <w:pPr>
        <w:rPr>
          <w:sz w:val="16"/>
        </w:rPr>
      </w:pPr>
      <w:r w:rsidRPr="00B73252">
        <w:rPr>
          <w:sz w:val="16"/>
        </w:rPr>
        <w:t xml:space="preserve">That's why, three very long years later, </w:t>
      </w:r>
      <w:r w:rsidRPr="00B73252">
        <w:rPr>
          <w:rStyle w:val="StyleUnderline"/>
        </w:rPr>
        <w:t xml:space="preserve">Trump and his supporters sought payback with evidence from that era they hope will cause </w:t>
      </w:r>
      <w:r w:rsidRPr="00B73252">
        <w:rPr>
          <w:rStyle w:val="Emphasis"/>
        </w:rPr>
        <w:t>political problems</w:t>
      </w:r>
      <w:r w:rsidRPr="00B73252">
        <w:rPr>
          <w:sz w:val="16"/>
        </w:rPr>
        <w:t xml:space="preserve"> </w:t>
      </w:r>
      <w:r w:rsidRPr="00B73252">
        <w:rPr>
          <w:rStyle w:val="StyleUnderline"/>
        </w:rPr>
        <w:t>for</w:t>
      </w:r>
      <w:r w:rsidRPr="00B73252">
        <w:rPr>
          <w:sz w:val="16"/>
        </w:rPr>
        <w:t xml:space="preserve"> a man who was in the thick of it — former Vice President Joe </w:t>
      </w:r>
      <w:r w:rsidRPr="00B73252">
        <w:rPr>
          <w:rStyle w:val="StyleUnderline"/>
        </w:rPr>
        <w:t>Biden</w:t>
      </w:r>
      <w:r w:rsidRPr="00B73252">
        <w:rPr>
          <w:sz w:val="16"/>
        </w:rPr>
        <w:t>, Trump's likely opponent in the general election this year.</w:t>
      </w:r>
    </w:p>
    <w:p w14:paraId="771D7304" w14:textId="77777777" w:rsidR="00B502CF" w:rsidRPr="00B73252" w:rsidRDefault="00B502CF" w:rsidP="00B502CF">
      <w:pPr>
        <w:rPr>
          <w:sz w:val="13"/>
          <w:szCs w:val="21"/>
        </w:rPr>
      </w:pPr>
      <w:r w:rsidRPr="00B73252">
        <w:rPr>
          <w:sz w:val="13"/>
          <w:szCs w:val="21"/>
        </w:rPr>
        <w:t>Biden's camp calls the discussion about him and Flynn a distraction, meant to take the public's eyes off what Democrats call Trump's failure to manage a pandemic that has taken nearly 85,000 lives and put the most Americans out of work since the Great Depression.</w:t>
      </w:r>
    </w:p>
    <w:p w14:paraId="3FD251F8" w14:textId="77777777" w:rsidR="00B502CF" w:rsidRPr="00B73252" w:rsidRDefault="00B502CF" w:rsidP="00B502CF">
      <w:pPr>
        <w:rPr>
          <w:sz w:val="13"/>
          <w:szCs w:val="21"/>
        </w:rPr>
      </w:pPr>
      <w:r w:rsidRPr="00B73252">
        <w:rPr>
          <w:sz w:val="13"/>
          <w:szCs w:val="21"/>
        </w:rPr>
        <w:t>But the story is complicated, and the complexity starts with the underlying practice at issue in the Flynn saga: "unmasking."</w:t>
      </w:r>
    </w:p>
    <w:p w14:paraId="029F7821" w14:textId="77777777" w:rsidR="00B502CF" w:rsidRPr="00B73252" w:rsidRDefault="00B502CF" w:rsidP="00B502CF">
      <w:pPr>
        <w:rPr>
          <w:sz w:val="13"/>
          <w:szCs w:val="21"/>
        </w:rPr>
      </w:pPr>
      <w:r w:rsidRPr="00B73252">
        <w:rPr>
          <w:sz w:val="13"/>
          <w:szCs w:val="21"/>
        </w:rPr>
        <w:t>What is it?</w:t>
      </w:r>
    </w:p>
    <w:p w14:paraId="3AD04615" w14:textId="77777777" w:rsidR="00B502CF" w:rsidRPr="00B73252" w:rsidRDefault="00B502CF" w:rsidP="00B502CF">
      <w:pPr>
        <w:rPr>
          <w:sz w:val="13"/>
          <w:szCs w:val="21"/>
        </w:rPr>
      </w:pPr>
      <w:r w:rsidRPr="00B73252">
        <w:rPr>
          <w:sz w:val="13"/>
          <w:szCs w:val="21"/>
        </w:rPr>
        <w:t>The intelligence community spies on hundreds or thousands of foreign targets abroad or foreign agents inside the United States. In many cases, it can hear what they say over the phone or read what they write in emails or text messages.</w:t>
      </w:r>
    </w:p>
    <w:p w14:paraId="631D6108" w14:textId="77777777" w:rsidR="00B502CF" w:rsidRPr="00B73252" w:rsidRDefault="00B502CF" w:rsidP="00B502CF">
      <w:pPr>
        <w:rPr>
          <w:sz w:val="13"/>
          <w:szCs w:val="21"/>
        </w:rPr>
      </w:pPr>
      <w:r w:rsidRPr="00B73252">
        <w:rPr>
          <w:sz w:val="13"/>
          <w:szCs w:val="21"/>
        </w:rPr>
        <w:t>Reporting about those communications is used in myriad ways by investigators, analysts and policymakers. But for the sake of security and, to some extent, privacy, the reports undergo "minimization" before they're circulated widely.</w:t>
      </w:r>
    </w:p>
    <w:p w14:paraId="792052BC" w14:textId="77777777" w:rsidR="00B502CF" w:rsidRPr="00B73252" w:rsidRDefault="00B502CF" w:rsidP="00B502CF">
      <w:pPr>
        <w:rPr>
          <w:sz w:val="13"/>
          <w:szCs w:val="21"/>
        </w:rPr>
      </w:pPr>
      <w:r w:rsidRPr="00B73252">
        <w:rPr>
          <w:sz w:val="13"/>
          <w:szCs w:val="21"/>
        </w:rPr>
        <w:t>So a report might not say: "Foreign Minister So-And-So talked about the election this week with John Smith." It would say he talked with "U.S. Person 1."</w:t>
      </w:r>
    </w:p>
    <w:p w14:paraId="6812E68A" w14:textId="77777777" w:rsidR="00B502CF" w:rsidRPr="00B73252" w:rsidRDefault="00B502CF" w:rsidP="00B502CF">
      <w:pPr>
        <w:rPr>
          <w:sz w:val="13"/>
          <w:szCs w:val="21"/>
        </w:rPr>
      </w:pPr>
      <w:r w:rsidRPr="00B73252">
        <w:rPr>
          <w:sz w:val="13"/>
          <w:szCs w:val="21"/>
        </w:rPr>
        <w:t>Certain officials of sufficient stature can ask for Person 1's identity to be "unmasked" to more fully understand what's taking place in the reporting. As the intelligence community has now revealed, one of those "U.S. Persons" appearing in reports in late 2016 and early 2017 was Flynn.</w:t>
      </w:r>
    </w:p>
    <w:p w14:paraId="382319DE" w14:textId="77777777" w:rsidR="00B502CF" w:rsidRPr="00B73252" w:rsidRDefault="00B502CF" w:rsidP="00B502CF">
      <w:pPr>
        <w:rPr>
          <w:sz w:val="13"/>
          <w:szCs w:val="21"/>
        </w:rPr>
      </w:pPr>
      <w:r w:rsidRPr="00B73252">
        <w:rPr>
          <w:sz w:val="13"/>
          <w:szCs w:val="21"/>
        </w:rPr>
        <w:t>Was the government spying on him?</w:t>
      </w:r>
    </w:p>
    <w:p w14:paraId="35A43C68" w14:textId="77777777" w:rsidR="00B502CF" w:rsidRPr="00B73252" w:rsidRDefault="00B502CF" w:rsidP="00B502CF">
      <w:pPr>
        <w:rPr>
          <w:sz w:val="13"/>
          <w:szCs w:val="21"/>
        </w:rPr>
      </w:pPr>
      <w:r w:rsidRPr="00B73252">
        <w:rPr>
          <w:sz w:val="13"/>
          <w:szCs w:val="21"/>
        </w:rPr>
        <w:t>It was spying on the people with whom he was talking. When Flynn talked with them, he was captured in that surveillance.</w:t>
      </w:r>
    </w:p>
    <w:p w14:paraId="78AE24B0" w14:textId="77777777" w:rsidR="00B502CF" w:rsidRPr="00B73252" w:rsidRDefault="00B502CF" w:rsidP="00B502CF">
      <w:pPr>
        <w:rPr>
          <w:sz w:val="13"/>
          <w:szCs w:val="21"/>
        </w:rPr>
      </w:pPr>
      <w:r w:rsidRPr="00B73252">
        <w:rPr>
          <w:sz w:val="13"/>
          <w:szCs w:val="21"/>
        </w:rPr>
        <w:t>On Wednesday, the intelligence community released a list of the people in the Obama administration who sought materials in which Flynn figured this way, though the National Security Agency said it couldn't assess whether everyone who'd requested such reports had actually seen them.</w:t>
      </w:r>
    </w:p>
    <w:p w14:paraId="4BC27C02" w14:textId="77777777" w:rsidR="00B502CF" w:rsidRPr="00B73252" w:rsidRDefault="00B502CF" w:rsidP="00B502CF">
      <w:pPr>
        <w:rPr>
          <w:sz w:val="13"/>
          <w:szCs w:val="21"/>
        </w:rPr>
      </w:pPr>
      <w:r w:rsidRPr="00B73252">
        <w:rPr>
          <w:sz w:val="13"/>
          <w:szCs w:val="21"/>
        </w:rPr>
        <w:t>A spokesman for Biden emphasized on Wednesday that because of the way "minimization" works, there was no way for officials in the Obama era to single out Flynn or anyone else as a part of these practices. They couldn't see the names of the "U.S. Persons" beforehand.</w:t>
      </w:r>
    </w:p>
    <w:p w14:paraId="7F1C2D2B" w14:textId="77777777" w:rsidR="00B502CF" w:rsidRPr="00B73252" w:rsidRDefault="00B502CF" w:rsidP="00B502CF">
      <w:pPr>
        <w:rPr>
          <w:sz w:val="13"/>
          <w:szCs w:val="21"/>
        </w:rPr>
      </w:pPr>
      <w:r w:rsidRPr="00B73252">
        <w:rPr>
          <w:sz w:val="13"/>
          <w:szCs w:val="21"/>
        </w:rPr>
        <w:t>They were working from reports about ongoing targets of surveillance — people such as Russia's then-ambassador to the United States.</w:t>
      </w:r>
    </w:p>
    <w:p w14:paraId="76FDBFA8" w14:textId="77777777" w:rsidR="00B502CF" w:rsidRPr="00B73252" w:rsidRDefault="00B502CF" w:rsidP="00B502CF">
      <w:pPr>
        <w:rPr>
          <w:sz w:val="13"/>
          <w:szCs w:val="21"/>
        </w:rPr>
      </w:pPr>
      <w:r w:rsidRPr="00B73252">
        <w:rPr>
          <w:sz w:val="13"/>
          <w:szCs w:val="21"/>
        </w:rPr>
        <w:t>Why was Flynn talking with targets of U.S. spying?</w:t>
      </w:r>
    </w:p>
    <w:p w14:paraId="7FAE85BD" w14:textId="77777777" w:rsidR="00B502CF" w:rsidRPr="00B73252" w:rsidRDefault="00B502CF" w:rsidP="00B502CF">
      <w:pPr>
        <w:rPr>
          <w:sz w:val="13"/>
          <w:szCs w:val="21"/>
        </w:rPr>
      </w:pPr>
      <w:r w:rsidRPr="00B73252">
        <w:rPr>
          <w:sz w:val="13"/>
          <w:szCs w:val="21"/>
        </w:rPr>
        <w:t>Flynn was Trump's foreign policy adviser in the campaign before he briefly became national security adviser. He and other members of the forthcoming Trump administration-in-waiting began reaching out to foreign officials after the 2016 election.</w:t>
      </w:r>
    </w:p>
    <w:p w14:paraId="654DB1A6" w14:textId="77777777" w:rsidR="00B502CF" w:rsidRPr="00B73252" w:rsidRDefault="00B502CF" w:rsidP="00B502CF">
      <w:pPr>
        <w:rPr>
          <w:sz w:val="13"/>
          <w:szCs w:val="21"/>
        </w:rPr>
      </w:pPr>
      <w:r w:rsidRPr="00B73252">
        <w:rPr>
          <w:sz w:val="13"/>
          <w:szCs w:val="21"/>
        </w:rPr>
        <w:t>During that time, people in the Obama administration likely began to see new references to "U.S. Persons" in their reporting streams. Many of them, it's now clear, asked to see who was involved.</w:t>
      </w:r>
    </w:p>
    <w:p w14:paraId="70A50F3C" w14:textId="77777777" w:rsidR="00B502CF" w:rsidRPr="00B73252" w:rsidRDefault="00B502CF" w:rsidP="00B502CF">
      <w:pPr>
        <w:rPr>
          <w:sz w:val="13"/>
          <w:szCs w:val="21"/>
        </w:rPr>
      </w:pPr>
      <w:r w:rsidRPr="00B73252">
        <w:rPr>
          <w:sz w:val="13"/>
          <w:szCs w:val="21"/>
        </w:rPr>
        <w:t>Some of the officials are boldfaced names from that era including Biden, then-U.N. Ambassador Samantha Power, then-CIA Director John Brennan and others. But many of the names in the intelligence materials are lower-level State, Treasury, CIA and other nonpartisan career officials. Some of the names are redacted, suggesting they remain on duty in the national security world.</w:t>
      </w:r>
    </w:p>
    <w:p w14:paraId="07465A26" w14:textId="77777777" w:rsidR="00B502CF" w:rsidRPr="00B73252" w:rsidRDefault="00B502CF" w:rsidP="00B502CF">
      <w:pPr>
        <w:rPr>
          <w:sz w:val="13"/>
          <w:szCs w:val="21"/>
        </w:rPr>
      </w:pPr>
      <w:r w:rsidRPr="00B73252">
        <w:rPr>
          <w:sz w:val="13"/>
          <w:szCs w:val="21"/>
        </w:rPr>
        <w:t>There are more than 30 names in the directory.</w:t>
      </w:r>
    </w:p>
    <w:p w14:paraId="30FD2644" w14:textId="77777777" w:rsidR="00B502CF" w:rsidRPr="00B73252" w:rsidRDefault="00B502CF" w:rsidP="00B502CF">
      <w:pPr>
        <w:rPr>
          <w:sz w:val="13"/>
          <w:szCs w:val="21"/>
        </w:rPr>
      </w:pPr>
      <w:r w:rsidRPr="00B73252">
        <w:rPr>
          <w:sz w:val="13"/>
          <w:szCs w:val="21"/>
        </w:rPr>
        <w:t>What did all those people want to know?</w:t>
      </w:r>
    </w:p>
    <w:p w14:paraId="7AB1DCF6" w14:textId="77777777" w:rsidR="00B502CF" w:rsidRPr="00B73252" w:rsidRDefault="00B502CF" w:rsidP="00B502CF">
      <w:pPr>
        <w:rPr>
          <w:sz w:val="13"/>
          <w:szCs w:val="21"/>
        </w:rPr>
      </w:pPr>
      <w:r w:rsidRPr="00B73252">
        <w:rPr>
          <w:sz w:val="13"/>
          <w:szCs w:val="21"/>
        </w:rPr>
        <w:t>Those details aren't clear, but it's possible to surmise based on some context clues. Two of the people, for example, are the then-U.S. ambassador to Italy and the then-deputy chief of mission at the embassy in Rome. They both submitted unmasking requests on the same day — Dec. 6, 2016 — the newly released records show.</w:t>
      </w:r>
    </w:p>
    <w:p w14:paraId="1476B68A" w14:textId="77777777" w:rsidR="00B502CF" w:rsidRPr="00B73252" w:rsidRDefault="00B502CF" w:rsidP="00B502CF">
      <w:pPr>
        <w:rPr>
          <w:sz w:val="13"/>
          <w:szCs w:val="21"/>
        </w:rPr>
      </w:pPr>
      <w:r w:rsidRPr="00B73252">
        <w:rPr>
          <w:sz w:val="13"/>
          <w:szCs w:val="21"/>
        </w:rPr>
        <w:t>It's possible they were looking at intelligence reports about the Italian or another European government, saw a reference to communications with a "U.S. Person" and asked to see who it was.</w:t>
      </w:r>
    </w:p>
    <w:p w14:paraId="294598A3" w14:textId="77777777" w:rsidR="00B502CF" w:rsidRPr="00B73252" w:rsidRDefault="00B502CF" w:rsidP="00B502CF">
      <w:pPr>
        <w:rPr>
          <w:sz w:val="13"/>
          <w:szCs w:val="21"/>
        </w:rPr>
      </w:pPr>
      <w:r w:rsidRPr="00B73252">
        <w:rPr>
          <w:sz w:val="13"/>
          <w:szCs w:val="21"/>
        </w:rPr>
        <w:t>So this is how the FBI knew about Flynn's conversation with the Russian ambassador?</w:t>
      </w:r>
    </w:p>
    <w:p w14:paraId="6DFD6A25" w14:textId="77777777" w:rsidR="00B502CF" w:rsidRPr="00B73252" w:rsidRDefault="00B502CF" w:rsidP="00B502CF">
      <w:pPr>
        <w:rPr>
          <w:sz w:val="13"/>
          <w:szCs w:val="21"/>
        </w:rPr>
      </w:pPr>
      <w:r w:rsidRPr="00B73252">
        <w:rPr>
          <w:sz w:val="13"/>
          <w:szCs w:val="21"/>
        </w:rPr>
        <w:t>Right. It was surveilling the ambassador and heard when he made contact with Flynn. So the FBI also knew that Flynn asked Russia's then-ambassador to ask the Kremlin not to retaliate against the punitive measures the outgoing Obama administration was imposing.</w:t>
      </w:r>
    </w:p>
    <w:p w14:paraId="2DDE11D7" w14:textId="77777777" w:rsidR="00B502CF" w:rsidRPr="00B73252" w:rsidRDefault="00B502CF" w:rsidP="00B502CF">
      <w:pPr>
        <w:rPr>
          <w:sz w:val="13"/>
          <w:szCs w:val="21"/>
        </w:rPr>
      </w:pPr>
      <w:r w:rsidRPr="00B73252">
        <w:rPr>
          <w:sz w:val="13"/>
          <w:szCs w:val="21"/>
        </w:rPr>
        <w:t>But when Flynn talked about that conversation after it was revealed by The Post, he said he hadn't discussed sanctions. Vice President Pence repeated as much.</w:t>
      </w:r>
    </w:p>
    <w:p w14:paraId="3B5F3D72" w14:textId="77777777" w:rsidR="00B502CF" w:rsidRPr="00B73252" w:rsidRDefault="00B502CF" w:rsidP="00B502CF">
      <w:pPr>
        <w:rPr>
          <w:sz w:val="13"/>
          <w:szCs w:val="21"/>
        </w:rPr>
      </w:pPr>
      <w:r w:rsidRPr="00B73252">
        <w:rPr>
          <w:sz w:val="13"/>
          <w:szCs w:val="21"/>
        </w:rPr>
        <w:t>The FBI and Justice Department knew that wasn't true and worried Flynn could be opening himself up to blackmail, because the Russians could threaten to expose what really had been said. Subsequent investigations also have revealed a number of issues with the procedures, or lack thereof, observed by the FBI and Justice Department at this time.</w:t>
      </w:r>
    </w:p>
    <w:p w14:paraId="4FC51E2C" w14:textId="77777777" w:rsidR="00B502CF" w:rsidRPr="00B73252" w:rsidRDefault="00B502CF" w:rsidP="00B502CF">
      <w:pPr>
        <w:rPr>
          <w:sz w:val="13"/>
          <w:szCs w:val="21"/>
        </w:rPr>
      </w:pPr>
      <w:r w:rsidRPr="00B73252">
        <w:rPr>
          <w:sz w:val="13"/>
          <w:szCs w:val="21"/>
        </w:rPr>
        <w:t>Were other people in the Trump camp swept up like Flynn was?</w:t>
      </w:r>
    </w:p>
    <w:p w14:paraId="58235D11" w14:textId="77777777" w:rsidR="00B502CF" w:rsidRPr="00B73252" w:rsidRDefault="00B502CF" w:rsidP="00B502CF">
      <w:pPr>
        <w:rPr>
          <w:sz w:val="13"/>
          <w:szCs w:val="21"/>
        </w:rPr>
      </w:pPr>
      <w:r w:rsidRPr="00B73252">
        <w:rPr>
          <w:sz w:val="13"/>
          <w:szCs w:val="21"/>
        </w:rPr>
        <w:t>Probably, but there is no definitive accounting as the intelligence community has provided about Flynn. Senate Judiciary Committee Chairman Sen. Lindsey Graham, R-S.C., said Wednesday he wants to know about all the people in the Trump camp who might have been swept up or unmasked in this kind of surveillance.</w:t>
      </w:r>
    </w:p>
    <w:p w14:paraId="5FB64245" w14:textId="77777777" w:rsidR="00B502CF" w:rsidRPr="00B73252" w:rsidRDefault="00B502CF" w:rsidP="00B502CF">
      <w:pPr>
        <w:rPr>
          <w:sz w:val="13"/>
          <w:szCs w:val="21"/>
        </w:rPr>
      </w:pPr>
      <w:r w:rsidRPr="00B73252">
        <w:rPr>
          <w:sz w:val="13"/>
          <w:szCs w:val="21"/>
        </w:rPr>
        <w:t>With Trump's allies holding the reins of the intelligence community, that could be forthcoming.</w:t>
      </w:r>
    </w:p>
    <w:p w14:paraId="6E193CE3" w14:textId="77777777" w:rsidR="00B502CF" w:rsidRPr="00B73252" w:rsidRDefault="00B502CF" w:rsidP="00B502CF">
      <w:pPr>
        <w:rPr>
          <w:sz w:val="13"/>
          <w:szCs w:val="21"/>
        </w:rPr>
      </w:pPr>
      <w:r w:rsidRPr="00B73252">
        <w:rPr>
          <w:sz w:val="13"/>
          <w:szCs w:val="21"/>
        </w:rPr>
        <w:t>Was this "unmasking" illegal?</w:t>
      </w:r>
    </w:p>
    <w:p w14:paraId="5941B8EA" w14:textId="77777777" w:rsidR="00B502CF" w:rsidRPr="00B73252" w:rsidRDefault="00B502CF" w:rsidP="00B502CF">
      <w:pPr>
        <w:rPr>
          <w:sz w:val="13"/>
          <w:szCs w:val="21"/>
        </w:rPr>
      </w:pPr>
      <w:r w:rsidRPr="00B73252">
        <w:rPr>
          <w:sz w:val="13"/>
          <w:szCs w:val="21"/>
        </w:rPr>
        <w:t>No. It's common for officials of sufficient seniority. The intelligence agencies get thousands of unmasking requests every year. And the relevant agencies keep records about who makes the requests, as this week's developments have confirmed.</w:t>
      </w:r>
    </w:p>
    <w:p w14:paraId="495FCAF0" w14:textId="77777777" w:rsidR="00B502CF" w:rsidRPr="00B73252" w:rsidRDefault="00B502CF" w:rsidP="00B502CF">
      <w:pPr>
        <w:rPr>
          <w:sz w:val="13"/>
          <w:szCs w:val="21"/>
        </w:rPr>
      </w:pPr>
      <w:r w:rsidRPr="00B73252">
        <w:rPr>
          <w:sz w:val="13"/>
          <w:szCs w:val="21"/>
        </w:rPr>
        <w:t>What may have been illegal was when an official in the White House, reviewing these reports and having unmasked Flynn, revealed some of that information to The Washington Post's David Ignatius for a column published Jan. 12, 2017. That sparked the series of events that led to Flynn's defenestration.</w:t>
      </w:r>
    </w:p>
    <w:p w14:paraId="7AF94289" w14:textId="77777777" w:rsidR="00B502CF" w:rsidRPr="00B73252" w:rsidRDefault="00B502CF" w:rsidP="00B502CF">
      <w:pPr>
        <w:rPr>
          <w:rStyle w:val="StyleUnderline"/>
        </w:rPr>
      </w:pPr>
      <w:r w:rsidRPr="00B73252">
        <w:rPr>
          <w:rStyle w:val="StyleUnderline"/>
        </w:rPr>
        <w:t>Will anyone be charged?</w:t>
      </w:r>
    </w:p>
    <w:p w14:paraId="477A6A72" w14:textId="77777777" w:rsidR="00B502CF" w:rsidRPr="00B73252" w:rsidRDefault="00B502CF" w:rsidP="00B502CF">
      <w:pPr>
        <w:rPr>
          <w:sz w:val="16"/>
        </w:rPr>
      </w:pPr>
      <w:r w:rsidRPr="00B73252">
        <w:rPr>
          <w:rStyle w:val="StyleUnderline"/>
        </w:rPr>
        <w:t>The groundwork has been laid, but it isn't clear if there is any</w:t>
      </w:r>
      <w:r w:rsidRPr="00B73252">
        <w:rPr>
          <w:sz w:val="16"/>
        </w:rPr>
        <w:t xml:space="preserve"> criminal </w:t>
      </w:r>
      <w:r w:rsidRPr="00B73252">
        <w:rPr>
          <w:rStyle w:val="StyleUnderline"/>
        </w:rPr>
        <w:t>investigation underway</w:t>
      </w:r>
      <w:r w:rsidRPr="00B73252">
        <w:rPr>
          <w:sz w:val="16"/>
        </w:rPr>
        <w:t>.</w:t>
      </w:r>
    </w:p>
    <w:p w14:paraId="3E5267D0" w14:textId="77777777" w:rsidR="00B502CF" w:rsidRPr="00B73252" w:rsidRDefault="00B502CF" w:rsidP="00B502CF">
      <w:pPr>
        <w:rPr>
          <w:sz w:val="16"/>
        </w:rPr>
      </w:pPr>
      <w:r w:rsidRPr="00B73252">
        <w:rPr>
          <w:sz w:val="16"/>
        </w:rPr>
        <w:t xml:space="preserve">Investigators, however, could try to use this now-public material to try to link people in the list to Ignatius. </w:t>
      </w:r>
      <w:r w:rsidRPr="00B73252">
        <w:rPr>
          <w:rStyle w:val="StyleUnderline"/>
        </w:rPr>
        <w:t xml:space="preserve">Trump has cited what he called the "crimes" from the Obama era and promoted a hashtag, "Obamagate," suggesting that some kind of </w:t>
      </w:r>
      <w:r w:rsidRPr="00B73252">
        <w:rPr>
          <w:rStyle w:val="Emphasis"/>
        </w:rPr>
        <w:t>reckoning might be coming</w:t>
      </w:r>
      <w:r w:rsidRPr="00B73252">
        <w:rPr>
          <w:sz w:val="16"/>
        </w:rPr>
        <w:t>.</w:t>
      </w:r>
    </w:p>
    <w:p w14:paraId="7A656C94" w14:textId="77777777" w:rsidR="00B502CF" w:rsidRPr="00B73252" w:rsidRDefault="00B502CF" w:rsidP="00B502CF">
      <w:pPr>
        <w:rPr>
          <w:sz w:val="16"/>
        </w:rPr>
      </w:pPr>
      <w:r w:rsidRPr="00B73252">
        <w:rPr>
          <w:rStyle w:val="StyleUnderline"/>
        </w:rPr>
        <w:t>Trump</w:t>
      </w:r>
      <w:r w:rsidRPr="00B73252">
        <w:rPr>
          <w:sz w:val="16"/>
        </w:rPr>
        <w:t xml:space="preserve"> also </w:t>
      </w:r>
      <w:r w:rsidRPr="00B73252">
        <w:rPr>
          <w:rStyle w:val="StyleUnderline"/>
        </w:rPr>
        <w:t>may conclude the better strategy is</w:t>
      </w:r>
      <w:r w:rsidRPr="00B73252">
        <w:rPr>
          <w:sz w:val="16"/>
        </w:rPr>
        <w:t xml:space="preserve"> simply </w:t>
      </w:r>
      <w:r w:rsidRPr="00B73252">
        <w:rPr>
          <w:rStyle w:val="StyleUnderline"/>
        </w:rPr>
        <w:t xml:space="preserve">to </w:t>
      </w:r>
      <w:r w:rsidRPr="00B73252">
        <w:rPr>
          <w:rStyle w:val="Emphasis"/>
        </w:rPr>
        <w:t>try the case in the court of public opinion</w:t>
      </w:r>
      <w:r w:rsidRPr="00B73252">
        <w:rPr>
          <w:sz w:val="16"/>
        </w:rPr>
        <w:t xml:space="preserve">, </w:t>
      </w:r>
      <w:r w:rsidRPr="00B73252">
        <w:rPr>
          <w:rStyle w:val="Emphasis"/>
        </w:rPr>
        <w:t>lumping Biden in with the alleged abuse of power and lawbreaking</w:t>
      </w:r>
      <w:r w:rsidRPr="00B73252">
        <w:rPr>
          <w:sz w:val="16"/>
        </w:rPr>
        <w:t>.</w:t>
      </w:r>
    </w:p>
    <w:p w14:paraId="200357B0" w14:textId="77777777" w:rsidR="00B502CF" w:rsidRPr="00B73252" w:rsidRDefault="00B502CF" w:rsidP="00B502CF">
      <w:pPr>
        <w:rPr>
          <w:sz w:val="16"/>
        </w:rPr>
      </w:pPr>
      <w:r w:rsidRPr="00B73252">
        <w:rPr>
          <w:sz w:val="16"/>
        </w:rPr>
        <w:t>That was the approach taken by Trump's campaign manager, Brad Parscale, who said: "Americans have a right to know the depth of Biden's involvement in the setup of Gen. Flynn to further the Russia collusion hoax."</w:t>
      </w:r>
    </w:p>
    <w:p w14:paraId="3B47C066" w14:textId="77777777" w:rsidR="00B502CF" w:rsidRDefault="00B502CF" w:rsidP="00B502CF"/>
    <w:p w14:paraId="4AACCB24" w14:textId="77777777" w:rsidR="00B502CF" w:rsidRPr="00EE41AF" w:rsidRDefault="00B502CF" w:rsidP="00B502CF">
      <w:pPr>
        <w:pStyle w:val="Heading4"/>
      </w:pPr>
      <w:r>
        <w:t xml:space="preserve">The aff re-centers flaws in the Russia investigation --- that </w:t>
      </w:r>
      <w:r>
        <w:rPr>
          <w:u w:val="single"/>
        </w:rPr>
        <w:t>hurts Biden</w:t>
      </w:r>
      <w:r>
        <w:t xml:space="preserve"> and </w:t>
      </w:r>
      <w:r>
        <w:rPr>
          <w:u w:val="single"/>
        </w:rPr>
        <w:t>neutralizes</w:t>
      </w:r>
      <w:r>
        <w:t xml:space="preserve"> the benefits of his association with Obama</w:t>
      </w:r>
    </w:p>
    <w:p w14:paraId="61FA05DC" w14:textId="77777777" w:rsidR="00B502CF" w:rsidRDefault="00B502CF" w:rsidP="00B502CF">
      <w:r w:rsidRPr="00EE41AF">
        <w:rPr>
          <w:rStyle w:val="Style13ptBold"/>
        </w:rPr>
        <w:t>Lipson 19</w:t>
      </w:r>
      <w:r>
        <w:t xml:space="preserve"> – </w:t>
      </w:r>
      <w:r w:rsidRPr="00EE41AF">
        <w:t>the Peter B. Ritzma Professor of Political Science Emeritus at the University of Chicago, where he founded the Program on International Politics, Economics, and Security</w:t>
      </w:r>
    </w:p>
    <w:p w14:paraId="4FBFA455" w14:textId="77777777" w:rsidR="00B502CF" w:rsidRDefault="00B502CF" w:rsidP="00B502CF">
      <w:r>
        <w:t>Charles, 5/2. “</w:t>
      </w:r>
      <w:r w:rsidRPr="00EE41AF">
        <w:t>Obama-Era Spying Is Now a Political Risk for Biden</w:t>
      </w:r>
      <w:r>
        <w:t xml:space="preserve">.” </w:t>
      </w:r>
      <w:r w:rsidRPr="00EE41AF">
        <w:t>https://www.realclearpolitics.com/articles/2019/05/02/obama-era_spying_is_now_a_political_risk_for_biden_140226.html</w:t>
      </w:r>
    </w:p>
    <w:p w14:paraId="061041CD" w14:textId="77777777" w:rsidR="00B502CF" w:rsidRPr="00EE41AF" w:rsidRDefault="00B502CF" w:rsidP="00B502CF">
      <w:pPr>
        <w:rPr>
          <w:sz w:val="16"/>
        </w:rPr>
      </w:pPr>
      <w:r w:rsidRPr="00EE41AF">
        <w:rPr>
          <w:rStyle w:val="StyleUnderline"/>
        </w:rPr>
        <w:t>One of Biden’s biggest assets is his close association with</w:t>
      </w:r>
      <w:r w:rsidRPr="00EE41AF">
        <w:rPr>
          <w:sz w:val="16"/>
        </w:rPr>
        <w:t xml:space="preserve"> Barack </w:t>
      </w:r>
      <w:r w:rsidRPr="00EE41AF">
        <w:rPr>
          <w:rStyle w:val="StyleUnderline"/>
        </w:rPr>
        <w:t>Obama</w:t>
      </w:r>
      <w:r w:rsidRPr="00EE41AF">
        <w:rPr>
          <w:sz w:val="16"/>
        </w:rPr>
        <w:t xml:space="preserve">. He may not have the former president’s endorsement yet (Biden says, unconvincingly, that he didn’t want it), but Joe knows how popular Obama still is and how much </w:t>
      </w:r>
      <w:r w:rsidRPr="00EE41AF">
        <w:rPr>
          <w:rStyle w:val="StyleUnderline"/>
        </w:rPr>
        <w:t>his candidacy benefits from</w:t>
      </w:r>
      <w:r w:rsidRPr="00EE41AF">
        <w:rPr>
          <w:sz w:val="16"/>
        </w:rPr>
        <w:t xml:space="preserve"> that </w:t>
      </w:r>
      <w:r w:rsidRPr="00EE41AF">
        <w:rPr>
          <w:rStyle w:val="StyleUnderline"/>
        </w:rPr>
        <w:t>reflected glow</w:t>
      </w:r>
      <w:r w:rsidRPr="00EE41AF">
        <w:rPr>
          <w:sz w:val="16"/>
        </w:rPr>
        <w:t>. Expect him to talk a lot about the Obama-Biden years.</w:t>
      </w:r>
    </w:p>
    <w:p w14:paraId="38B8FEAF" w14:textId="77777777" w:rsidR="00B502CF" w:rsidRPr="00EE41AF" w:rsidRDefault="00B502CF" w:rsidP="00B502CF">
      <w:pPr>
        <w:rPr>
          <w:sz w:val="16"/>
        </w:rPr>
      </w:pPr>
      <w:r w:rsidRPr="00EE41AF">
        <w:rPr>
          <w:rStyle w:val="Emphasis"/>
        </w:rPr>
        <w:t>Anything that undermines the 44th president’s legacy hurts</w:t>
      </w:r>
      <w:r w:rsidRPr="00EE41AF">
        <w:rPr>
          <w:sz w:val="16"/>
        </w:rPr>
        <w:t xml:space="preserve"> all </w:t>
      </w:r>
      <w:r w:rsidRPr="00EE41AF">
        <w:rPr>
          <w:rStyle w:val="Emphasis"/>
        </w:rPr>
        <w:t>Dem</w:t>
      </w:r>
      <w:r w:rsidRPr="00EE41AF">
        <w:rPr>
          <w:sz w:val="16"/>
        </w:rPr>
        <w:t>ocrat</w:t>
      </w:r>
      <w:r w:rsidRPr="00EE41AF">
        <w:rPr>
          <w:rStyle w:val="Emphasis"/>
        </w:rPr>
        <w:t>s</w:t>
      </w:r>
      <w:r w:rsidRPr="00EE41AF">
        <w:rPr>
          <w:sz w:val="16"/>
        </w:rPr>
        <w:t xml:space="preserve">, </w:t>
      </w:r>
      <w:r w:rsidRPr="00EE41AF">
        <w:rPr>
          <w:rStyle w:val="Emphasis"/>
        </w:rPr>
        <w:t>and Biden most of all</w:t>
      </w:r>
      <w:r w:rsidRPr="00EE41AF">
        <w:rPr>
          <w:sz w:val="16"/>
        </w:rPr>
        <w:t xml:space="preserve">. </w:t>
      </w:r>
      <w:r w:rsidRPr="00EE41AF">
        <w:rPr>
          <w:rStyle w:val="StyleUnderline"/>
        </w:rPr>
        <w:t>That’s the danger posed by</w:t>
      </w:r>
      <w:r w:rsidRPr="00EE41AF">
        <w:rPr>
          <w:sz w:val="16"/>
        </w:rPr>
        <w:t xml:space="preserve"> Attorney General Bill </w:t>
      </w:r>
      <w:r w:rsidRPr="00EE41AF">
        <w:rPr>
          <w:rStyle w:val="StyleUnderline"/>
        </w:rPr>
        <w:t>Barr’s commitment to investigate how the</w:t>
      </w:r>
      <w:r w:rsidRPr="00EE41AF">
        <w:rPr>
          <w:sz w:val="16"/>
        </w:rPr>
        <w:t xml:space="preserve"> massive, prolonged </w:t>
      </w:r>
      <w:r w:rsidRPr="00EE41AF">
        <w:rPr>
          <w:rStyle w:val="StyleUnderline"/>
        </w:rPr>
        <w:t>investigation into “Trump</w:t>
      </w:r>
      <w:r w:rsidRPr="00EE41AF">
        <w:rPr>
          <w:sz w:val="16"/>
        </w:rPr>
        <w:t xml:space="preserve">-Russia collusion” </w:t>
      </w:r>
      <w:r w:rsidRPr="00EE41AF">
        <w:rPr>
          <w:rStyle w:val="StyleUnderline"/>
        </w:rPr>
        <w:t>began, whether it was conducted properly</w:t>
      </w:r>
      <w:r w:rsidRPr="00EE41AF">
        <w:rPr>
          <w:sz w:val="16"/>
        </w:rPr>
        <w:t>, and how information from it was illegally leaked to the media.</w:t>
      </w:r>
    </w:p>
    <w:p w14:paraId="2C0F55AB" w14:textId="77777777" w:rsidR="00B502CF" w:rsidRPr="00EE41AF" w:rsidRDefault="00B502CF" w:rsidP="00B502CF">
      <w:pPr>
        <w:rPr>
          <w:sz w:val="16"/>
        </w:rPr>
      </w:pPr>
      <w:r w:rsidRPr="00EE41AF">
        <w:rPr>
          <w:rStyle w:val="StyleUnderline"/>
        </w:rPr>
        <w:t>The collusion probe was begun by the Obama-era FBI and D</w:t>
      </w:r>
      <w:r w:rsidRPr="00EE41AF">
        <w:rPr>
          <w:sz w:val="16"/>
        </w:rPr>
        <w:t xml:space="preserve">epartment </w:t>
      </w:r>
      <w:r w:rsidRPr="00EE41AF">
        <w:rPr>
          <w:rStyle w:val="StyleUnderline"/>
        </w:rPr>
        <w:t>o</w:t>
      </w:r>
      <w:r w:rsidRPr="00EE41AF">
        <w:rPr>
          <w:sz w:val="16"/>
        </w:rPr>
        <w:t xml:space="preserve">f </w:t>
      </w:r>
      <w:r w:rsidRPr="00EE41AF">
        <w:rPr>
          <w:rStyle w:val="StyleUnderline"/>
        </w:rPr>
        <w:t>J</w:t>
      </w:r>
      <w:r w:rsidRPr="00EE41AF">
        <w:rPr>
          <w:sz w:val="16"/>
        </w:rPr>
        <w:t>ustice, led respectively by James Comey and Loretta Lynch, and by U.S. intelligence agencies, working with their foreign counterparts. It culminated, after President Trump fired Comey, with the appointment of Special Counsel Robert Mueller. When Mueller’s investigation found no illegal cooperation between Trump’s campaign and Russia, Republican lawmakers demanded to know a lot more about how the FBI began its counter-intelligence investigation, how it morphed into a criminal investigation, and whether it was conducted fairly and legally. Key Republicans on the House Intelligence Committee claimed that officials within the FBI and DoJ had violated the law, corrupted their agencies, and weaponized the most powerful tools of U.S. intelligence and law enforcement for partisan political goals.</w:t>
      </w:r>
    </w:p>
    <w:p w14:paraId="63564FA5" w14:textId="77777777" w:rsidR="00B502CF" w:rsidRPr="00EE41AF" w:rsidRDefault="00B502CF" w:rsidP="00B502CF">
      <w:pPr>
        <w:rPr>
          <w:sz w:val="16"/>
        </w:rPr>
      </w:pPr>
      <w:r w:rsidRPr="00EE41AF">
        <w:rPr>
          <w:sz w:val="16"/>
        </w:rPr>
        <w:t xml:space="preserve">In testimony to the Senate Wednesday, AG Barr said he could not explain why Comey’s FBI launched the counter-intelligence investigation, but that he intended to find out. He has assembled a team to do just that. Another investigation is looking into illegal leaks from the FBI and DoJ during the Comey-Lynch years. Finally, Inspector General Michael </w:t>
      </w:r>
      <w:r w:rsidRPr="00EE41AF">
        <w:rPr>
          <w:rStyle w:val="StyleUnderline"/>
        </w:rPr>
        <w:t>Horowitz is completing a major inquiry into the surveillance warrants used to spy on Americans during the “Trump-Russia” investigation</w:t>
      </w:r>
      <w:r w:rsidRPr="00EE41AF">
        <w:rPr>
          <w:sz w:val="16"/>
        </w:rPr>
        <w:t xml:space="preserve">. </w:t>
      </w:r>
      <w:r w:rsidRPr="00EE41AF">
        <w:rPr>
          <w:rStyle w:val="StyleUnderline"/>
        </w:rPr>
        <w:t>Those warrants were</w:t>
      </w:r>
      <w:r w:rsidRPr="00EE41AF">
        <w:rPr>
          <w:sz w:val="16"/>
        </w:rPr>
        <w:t xml:space="preserve"> </w:t>
      </w:r>
      <w:r w:rsidRPr="00EE41AF">
        <w:rPr>
          <w:rStyle w:val="StyleUnderline"/>
        </w:rPr>
        <w:t>issued by</w:t>
      </w:r>
      <w:r w:rsidRPr="00EE41AF">
        <w:rPr>
          <w:sz w:val="16"/>
        </w:rPr>
        <w:t xml:space="preserve"> the secretive </w:t>
      </w:r>
      <w:r w:rsidRPr="00EE41AF">
        <w:rPr>
          <w:rStyle w:val="StyleUnderline"/>
        </w:rPr>
        <w:t>F</w:t>
      </w:r>
      <w:r w:rsidRPr="00EE41AF">
        <w:rPr>
          <w:sz w:val="16"/>
        </w:rPr>
        <w:t xml:space="preserve">oreign </w:t>
      </w:r>
      <w:r w:rsidRPr="00EE41AF">
        <w:rPr>
          <w:rStyle w:val="StyleUnderline"/>
        </w:rPr>
        <w:t>I</w:t>
      </w:r>
      <w:r w:rsidRPr="00EE41AF">
        <w:rPr>
          <w:sz w:val="16"/>
        </w:rPr>
        <w:t xml:space="preserve">ntelligence </w:t>
      </w:r>
      <w:r w:rsidRPr="00EE41AF">
        <w:rPr>
          <w:rStyle w:val="StyleUnderline"/>
        </w:rPr>
        <w:t>S</w:t>
      </w:r>
      <w:r w:rsidRPr="00EE41AF">
        <w:rPr>
          <w:sz w:val="16"/>
        </w:rPr>
        <w:t xml:space="preserve">urveillance </w:t>
      </w:r>
      <w:r w:rsidRPr="00EE41AF">
        <w:rPr>
          <w:rStyle w:val="StyleUnderline"/>
        </w:rPr>
        <w:t>C</w:t>
      </w:r>
      <w:r w:rsidRPr="00EE41AF">
        <w:rPr>
          <w:sz w:val="16"/>
        </w:rPr>
        <w:t xml:space="preserve">ourt </w:t>
      </w:r>
      <w:r w:rsidRPr="00EE41AF">
        <w:rPr>
          <w:rStyle w:val="StyleUnderline"/>
        </w:rPr>
        <w:t>and relied on evidence presented as “verified and complete</w:t>
      </w:r>
      <w:r w:rsidRPr="00EE41AF">
        <w:rPr>
          <w:sz w:val="16"/>
        </w:rPr>
        <w:t>” by Lynch’s DoJ and Comey’s FBI.</w:t>
      </w:r>
    </w:p>
    <w:p w14:paraId="013A5492" w14:textId="77777777" w:rsidR="00B502CF" w:rsidRPr="00EE41AF" w:rsidRDefault="00B502CF" w:rsidP="00B502CF">
      <w:pPr>
        <w:rPr>
          <w:sz w:val="16"/>
        </w:rPr>
      </w:pPr>
      <w:r w:rsidRPr="00EE41AF">
        <w:rPr>
          <w:rStyle w:val="StyleUnderline"/>
        </w:rPr>
        <w:t>It was not verified, and</w:t>
      </w:r>
      <w:r w:rsidRPr="00EE41AF">
        <w:rPr>
          <w:sz w:val="16"/>
        </w:rPr>
        <w:t xml:space="preserve"> it was </w:t>
      </w:r>
      <w:r w:rsidRPr="00EE41AF">
        <w:rPr>
          <w:rStyle w:val="StyleUnderline"/>
        </w:rPr>
        <w:t>not complete</w:t>
      </w:r>
      <w:r w:rsidRPr="00EE41AF">
        <w:rPr>
          <w:sz w:val="16"/>
        </w:rPr>
        <w:t>. The court was not given exculpatory information. Nor was it told that Hillary Clinton’s campaign and the Democratic National Committee had commissioned and paid for Christopher Steele’s dossier, which was vital to the FISA applications. Was the dossier verified, as required? No. In fact, Barr testified Wednesday that he could not definitively say whether it might be Russian disinformation.</w:t>
      </w:r>
    </w:p>
    <w:p w14:paraId="35CB2088" w14:textId="77777777" w:rsidR="00B502CF" w:rsidRPr="00EE41AF" w:rsidRDefault="00B502CF" w:rsidP="00B502CF">
      <w:pPr>
        <w:rPr>
          <w:sz w:val="16"/>
        </w:rPr>
      </w:pPr>
      <w:r w:rsidRPr="00EE41AF">
        <w:rPr>
          <w:rStyle w:val="StyleUnderline"/>
        </w:rPr>
        <w:t>Spying on a political campaign is “a big deal</w:t>
      </w:r>
      <w:r w:rsidRPr="00EE41AF">
        <w:rPr>
          <w:sz w:val="16"/>
        </w:rPr>
        <w:t>,” as Barr said in earlier testimony</w:t>
      </w:r>
      <w:r w:rsidRPr="00EE41AF">
        <w:rPr>
          <w:rStyle w:val="StyleUnderline"/>
        </w:rPr>
        <w:t>. It’s an even bigger deal when the executive branch is controlled by one party and is spying on its political opponents</w:t>
      </w:r>
      <w:r w:rsidRPr="00EE41AF">
        <w:rPr>
          <w:sz w:val="16"/>
        </w:rPr>
        <w:t>. Barr and Horowitz are determined to get to the bottom of this malfeasance. Expect criminal referrals when they do.</w:t>
      </w:r>
    </w:p>
    <w:p w14:paraId="4CABE3CA" w14:textId="77777777" w:rsidR="00B502CF" w:rsidRPr="00EE41AF" w:rsidRDefault="00B502CF" w:rsidP="00B502CF">
      <w:pPr>
        <w:rPr>
          <w:sz w:val="16"/>
        </w:rPr>
      </w:pPr>
      <w:r w:rsidRPr="00EE41AF">
        <w:rPr>
          <w:sz w:val="16"/>
        </w:rPr>
        <w:t>Perhaps the most sensitive question is how high up this goes. Text messages between two key figures in the Comey FBI, Peter Strzok and Lisa Page, say it goes very high, indeed. An Aug. 5, 2016 message from Strzok tells Page that “the White House is running this.” We don’t know yet if that’s true, or who might be involved, but the message suggests how significant the political stakes were then — and are now.</w:t>
      </w:r>
    </w:p>
    <w:p w14:paraId="794E8E47" w14:textId="77777777" w:rsidR="00B502CF" w:rsidRPr="00EE41AF" w:rsidRDefault="00B502CF" w:rsidP="00B502CF">
      <w:pPr>
        <w:rPr>
          <w:sz w:val="16"/>
        </w:rPr>
      </w:pPr>
      <w:r w:rsidRPr="00EE41AF">
        <w:rPr>
          <w:sz w:val="16"/>
        </w:rPr>
        <w:t xml:space="preserve">How do </w:t>
      </w:r>
      <w:r w:rsidRPr="00EE41AF">
        <w:rPr>
          <w:rStyle w:val="StyleUnderline"/>
        </w:rPr>
        <w:t>the Barr and Horowitz investigations affect Biden</w:t>
      </w:r>
      <w:r w:rsidRPr="00EE41AF">
        <w:rPr>
          <w:sz w:val="16"/>
        </w:rPr>
        <w:t xml:space="preserve">? In at least three ways. First, </w:t>
      </w:r>
      <w:r w:rsidRPr="00EE41AF">
        <w:rPr>
          <w:rStyle w:val="StyleUnderline"/>
        </w:rPr>
        <w:t xml:space="preserve">they could </w:t>
      </w:r>
      <w:r w:rsidRPr="00EE41AF">
        <w:rPr>
          <w:rStyle w:val="Emphasis"/>
        </w:rPr>
        <w:t>strengthen</w:t>
      </w:r>
      <w:r w:rsidRPr="00EE41AF">
        <w:rPr>
          <w:sz w:val="16"/>
        </w:rPr>
        <w:t xml:space="preserve"> President </w:t>
      </w:r>
      <w:r w:rsidRPr="00EE41AF">
        <w:rPr>
          <w:rStyle w:val="Emphasis"/>
        </w:rPr>
        <w:t>Trump’s claim that he was the victim of dirty tricks</w:t>
      </w:r>
      <w:r w:rsidRPr="00EE41AF">
        <w:rPr>
          <w:sz w:val="16"/>
        </w:rPr>
        <w:t xml:space="preserve"> </w:t>
      </w:r>
      <w:r w:rsidRPr="00EE41AF">
        <w:rPr>
          <w:rStyle w:val="StyleUnderline"/>
        </w:rPr>
        <w:t>by Obama appointees in law enforcement, intelligence, and national security.</w:t>
      </w:r>
      <w:r w:rsidRPr="00EE41AF">
        <w:rPr>
          <w:sz w:val="16"/>
        </w:rPr>
        <w:t xml:space="preserve"> Second, </w:t>
      </w:r>
      <w:r w:rsidRPr="00EE41AF">
        <w:rPr>
          <w:rStyle w:val="StyleUnderline"/>
        </w:rPr>
        <w:t xml:space="preserve">they are likely to </w:t>
      </w:r>
      <w:r w:rsidRPr="00EE41AF">
        <w:rPr>
          <w:rStyle w:val="Emphasis"/>
        </w:rPr>
        <w:t>tarnish the reputation of the Obama administration</w:t>
      </w:r>
      <w:r w:rsidRPr="00EE41AF">
        <w:rPr>
          <w:sz w:val="16"/>
        </w:rPr>
        <w:t>, which is one of Biden’s strongest assets. Finally, if the Obama White House was directly involved (and we simply don’t know at this point), then Biden will have to distance himself from everyone involved. That’s obviously his best move. But it comes at a price. It makes him look like a marginal or clueless figure on a crucial foreign-policy issue, which Biden has always claimed as his area of expertise. (He headed the Senate Foreign Relations Committee.)</w:t>
      </w:r>
    </w:p>
    <w:p w14:paraId="55B52816" w14:textId="77777777" w:rsidR="00B502CF" w:rsidRPr="00EE41AF" w:rsidRDefault="00B502CF" w:rsidP="00B502CF">
      <w:pPr>
        <w:rPr>
          <w:sz w:val="16"/>
        </w:rPr>
      </w:pPr>
      <w:r w:rsidRPr="00EE41AF">
        <w:rPr>
          <w:sz w:val="16"/>
        </w:rPr>
        <w:t xml:space="preserve">It’s not surprising, then, that Biden quickly joined the chorus of Democrats demanding Barr resign as attorney general. That won’t happen. What will happen is an intense, nasty campaign to smear Barr and distract from the investigations he and Horowitz are conducting. </w:t>
      </w:r>
      <w:r w:rsidRPr="00EE41AF">
        <w:rPr>
          <w:rStyle w:val="StyleUnderline"/>
        </w:rPr>
        <w:t>The media may bite</w:t>
      </w:r>
      <w:r w:rsidRPr="00EE41AF">
        <w:rPr>
          <w:sz w:val="16"/>
        </w:rPr>
        <w:t xml:space="preserve">, </w:t>
      </w:r>
      <w:r w:rsidRPr="00EE41AF">
        <w:rPr>
          <w:rStyle w:val="StyleUnderline"/>
        </w:rPr>
        <w:t>as they did for two years of Russia-collusion stories</w:t>
      </w:r>
      <w:r w:rsidRPr="00EE41AF">
        <w:rPr>
          <w:sz w:val="16"/>
        </w:rPr>
        <w:t xml:space="preserve">, but Barr won’t quit, and he won’t be distracted. He is determined to find out what happened during this exhaustive hunt for a non-existent crime of cooperating with a hostile foreign power. </w:t>
      </w:r>
      <w:r w:rsidRPr="00EE41AF">
        <w:rPr>
          <w:rStyle w:val="StyleUnderline"/>
        </w:rPr>
        <w:t>The results will affect the Obama legacy and the 2020 election</w:t>
      </w:r>
      <w:r w:rsidRPr="00EE41AF">
        <w:rPr>
          <w:sz w:val="16"/>
        </w:rPr>
        <w:t xml:space="preserve">. And </w:t>
      </w:r>
      <w:r w:rsidRPr="00EE41AF">
        <w:rPr>
          <w:rStyle w:val="StyleUnderline"/>
        </w:rPr>
        <w:t>they could</w:t>
      </w:r>
      <w:r w:rsidRPr="00EE41AF">
        <w:rPr>
          <w:sz w:val="16"/>
        </w:rPr>
        <w:t xml:space="preserve"> well </w:t>
      </w:r>
      <w:r w:rsidRPr="00EE41AF">
        <w:rPr>
          <w:rStyle w:val="Emphasis"/>
        </w:rPr>
        <w:t>affect</w:t>
      </w:r>
      <w:r w:rsidRPr="00EE41AF">
        <w:rPr>
          <w:sz w:val="16"/>
        </w:rPr>
        <w:t xml:space="preserve"> Joe </w:t>
      </w:r>
      <w:r w:rsidRPr="00EE41AF">
        <w:rPr>
          <w:rStyle w:val="Emphasis"/>
        </w:rPr>
        <w:t>Biden’s campaign to oust</w:t>
      </w:r>
      <w:r w:rsidRPr="00EE41AF">
        <w:rPr>
          <w:sz w:val="16"/>
        </w:rPr>
        <w:t xml:space="preserve"> Donald </w:t>
      </w:r>
      <w:r w:rsidRPr="00EE41AF">
        <w:rPr>
          <w:rStyle w:val="Emphasis"/>
        </w:rPr>
        <w:t>Trump</w:t>
      </w:r>
      <w:r w:rsidRPr="00EE41AF">
        <w:rPr>
          <w:sz w:val="16"/>
        </w:rPr>
        <w:t>.</w:t>
      </w:r>
    </w:p>
    <w:p w14:paraId="21CFBC38" w14:textId="77777777" w:rsidR="00B502CF" w:rsidRDefault="00B502CF" w:rsidP="00B502CF"/>
    <w:p w14:paraId="39747D39" w14:textId="77777777" w:rsidR="00B502CF" w:rsidRDefault="00B502CF" w:rsidP="00B502CF">
      <w:pPr>
        <w:pStyle w:val="Heading4"/>
      </w:pPr>
      <w:r>
        <w:t xml:space="preserve">Gives Trump a great </w:t>
      </w:r>
      <w:r w:rsidRPr="00EE41AF">
        <w:rPr>
          <w:u w:val="single"/>
        </w:rPr>
        <w:t>narrative</w:t>
      </w:r>
      <w:r>
        <w:t xml:space="preserve">  </w:t>
      </w:r>
    </w:p>
    <w:p w14:paraId="44F4B51F" w14:textId="77777777" w:rsidR="00B502CF" w:rsidRDefault="00B502CF" w:rsidP="00B502CF">
      <w:r>
        <w:rPr>
          <w:rStyle w:val="Style13ptBold"/>
        </w:rPr>
        <w:t>Chesney</w:t>
      </w:r>
      <w:r w:rsidRPr="00A60EE4">
        <w:rPr>
          <w:rStyle w:val="Style13ptBold"/>
        </w:rPr>
        <w:t xml:space="preserve"> et al.</w:t>
      </w:r>
      <w:r>
        <w:rPr>
          <w:rStyle w:val="Style13ptBold"/>
        </w:rPr>
        <w:t>, 19</w:t>
      </w:r>
      <w:r>
        <w:t xml:space="preserve"> – </w:t>
      </w:r>
      <w:r w:rsidRPr="00152698">
        <w:t xml:space="preserve">the Charles I. Francis Professor in Law at The University of Texas School of Law, where he serves as the Associate Dean for Academic Affairs </w:t>
      </w:r>
    </w:p>
    <w:p w14:paraId="7AD52FB0" w14:textId="77777777" w:rsidR="00B502CF" w:rsidRDefault="00B502CF" w:rsidP="00B502CF">
      <w:r>
        <w:t>With Stewart Baker, partner in the Washington office of Steptoe &amp; Johnson LLP, worked for 3½ years at the Department of Homeland Security as its first Assistant Secretary for Policy and as a general counsel for the NSA; Bob Litt, former general counsel of the Office of the Director of National Intelligence; David Kris, who wrote the book on FISA and previously headed the DOJ’s National Security Division, which is responsible for FISA warrants; and Bobby Chesney of the University of Texas School of Law, as well as a founder of Lawfare and co-host of the National Security Law Podcast, “The Cyberlaw Podcast: Examining the DOJ Inspector General’s FBI-FISA Report,” Lawfare, Transcript by Otter, edited by Truf, 12/19/2019, https://www.lawfareblog.com/cyberlaw-podcast-examining-doj-inspector-generals-fbi-fisa-report</w:t>
      </w:r>
    </w:p>
    <w:p w14:paraId="5F937370" w14:textId="77777777" w:rsidR="00B502CF" w:rsidRPr="00A60EE4" w:rsidRDefault="00B502CF" w:rsidP="00B502CF">
      <w:pPr>
        <w:rPr>
          <w:sz w:val="16"/>
        </w:rPr>
      </w:pPr>
      <w:r w:rsidRPr="00A60EE4">
        <w:rPr>
          <w:sz w:val="16"/>
        </w:rPr>
        <w:t xml:space="preserve">Robert Chesney  42:26  </w:t>
      </w:r>
    </w:p>
    <w:p w14:paraId="36C07D4F" w14:textId="77777777" w:rsidR="00B502CF" w:rsidRPr="00547E05" w:rsidRDefault="00B502CF" w:rsidP="00B502CF">
      <w:pPr>
        <w:rPr>
          <w:sz w:val="14"/>
        </w:rPr>
      </w:pPr>
      <w:r w:rsidRPr="00547E05">
        <w:rPr>
          <w:sz w:val="14"/>
        </w:rPr>
        <w:t xml:space="preserve">So I - here I am literally in the ivory tower looking out my window pontificating with the benefit of tenure and no responsibility. So here are the answers. I think that we should be thinking about the Woods Procedures, which David mentioned earlier, and we should be thinking about the extent to which their emphasis, which had to do with the circumstances that gave rise to them, on making sure that certain checks are made, that certain verifications are made, but perhaps don't emphasize as much as this instance illustrates we should the necessity of being more forthcoming with the contrary evidence, or the contrary information on credibility of the declarations, and on the case in chief, that those sorts of elements, </w:t>
      </w:r>
      <w:r w:rsidRPr="00152698">
        <w:rPr>
          <w:rStyle w:val="StyleUnderline"/>
        </w:rPr>
        <w:t>we can imagine a situation where either by</w:t>
      </w:r>
      <w:r w:rsidRPr="00547E05">
        <w:rPr>
          <w:sz w:val="14"/>
        </w:rPr>
        <w:t xml:space="preserve"> </w:t>
      </w:r>
      <w:r w:rsidRPr="00152698">
        <w:rPr>
          <w:rStyle w:val="Emphasis"/>
        </w:rPr>
        <w:t>FBI</w:t>
      </w:r>
      <w:r w:rsidRPr="00152698">
        <w:rPr>
          <w:rStyle w:val="StyleUnderline"/>
        </w:rPr>
        <w:t>'s own actions, or perhaps even through</w:t>
      </w:r>
      <w:r w:rsidRPr="00547E05">
        <w:rPr>
          <w:sz w:val="14"/>
        </w:rPr>
        <w:t xml:space="preserve"> </w:t>
      </w:r>
      <w:r w:rsidRPr="00152698">
        <w:rPr>
          <w:rStyle w:val="Emphasis"/>
        </w:rPr>
        <w:t>statutory</w:t>
      </w:r>
      <w:r w:rsidRPr="00152698">
        <w:rPr>
          <w:rStyle w:val="StyleUnderline"/>
        </w:rPr>
        <w:t xml:space="preserve"> intervention, </w:t>
      </w:r>
      <w:r w:rsidRPr="00547E05">
        <w:rPr>
          <w:sz w:val="14"/>
        </w:rPr>
        <w:t>though, Lord knows what that might end up looking like</w:t>
      </w:r>
      <w:r w:rsidRPr="00152698">
        <w:rPr>
          <w:rStyle w:val="StyleUnderline"/>
        </w:rPr>
        <w:t>, some sort of</w:t>
      </w:r>
      <w:r w:rsidRPr="00547E05">
        <w:rPr>
          <w:sz w:val="14"/>
        </w:rPr>
        <w:t xml:space="preserve"> expansion and </w:t>
      </w:r>
      <w:r w:rsidRPr="00152698">
        <w:rPr>
          <w:rStyle w:val="Emphasis"/>
        </w:rPr>
        <w:t>further tightening</w:t>
      </w:r>
      <w:r w:rsidRPr="00547E05">
        <w:rPr>
          <w:sz w:val="14"/>
        </w:rPr>
        <w:t xml:space="preserve"> and some kind of post hoc, occasional auditing of the verification process that would actually be tailored to address the particular problems that arose here. It wouldn't perfectly solve them because you can't perfectly solve problems in a complex human system. But that seems like, if you're trying to respond to the problems indicated here, that seems responsive. Now </w:t>
      </w:r>
      <w:r w:rsidRPr="00152698">
        <w:rPr>
          <w:rStyle w:val="Emphasis"/>
        </w:rPr>
        <w:t>normally</w:t>
      </w:r>
      <w:r w:rsidRPr="00152698">
        <w:rPr>
          <w:rStyle w:val="StyleUnderline"/>
        </w:rPr>
        <w:t>, I would say</w:t>
      </w:r>
      <w:r w:rsidRPr="00547E05">
        <w:rPr>
          <w:sz w:val="14"/>
        </w:rPr>
        <w:t xml:space="preserve"> that </w:t>
      </w:r>
      <w:r w:rsidRPr="00152698">
        <w:rPr>
          <w:rStyle w:val="StyleUnderline"/>
        </w:rPr>
        <w:t xml:space="preserve">there's </w:t>
      </w:r>
      <w:r w:rsidRPr="00152698">
        <w:rPr>
          <w:rStyle w:val="Emphasis"/>
        </w:rPr>
        <w:t>little chance</w:t>
      </w:r>
      <w:r w:rsidRPr="00152698">
        <w:rPr>
          <w:rStyle w:val="StyleUnderline"/>
        </w:rPr>
        <w:t xml:space="preserve"> </w:t>
      </w:r>
      <w:r w:rsidRPr="00152698">
        <w:rPr>
          <w:rStyle w:val="Emphasis"/>
        </w:rPr>
        <w:t>you</w:t>
      </w:r>
      <w:r w:rsidRPr="00152698">
        <w:rPr>
          <w:rStyle w:val="StyleUnderline"/>
        </w:rPr>
        <w:t xml:space="preserve">'re going to see actual </w:t>
      </w:r>
      <w:r w:rsidRPr="00152698">
        <w:rPr>
          <w:rStyle w:val="Emphasis"/>
        </w:rPr>
        <w:t>legislation</w:t>
      </w:r>
      <w:r w:rsidRPr="00152698">
        <w:rPr>
          <w:rStyle w:val="StyleUnderline"/>
        </w:rPr>
        <w:t>, but</w:t>
      </w:r>
      <w:r w:rsidRPr="00547E05">
        <w:rPr>
          <w:sz w:val="14"/>
        </w:rPr>
        <w:t xml:space="preserve"> there's </w:t>
      </w:r>
      <w:r w:rsidRPr="00152698">
        <w:rPr>
          <w:rStyle w:val="Emphasis"/>
        </w:rPr>
        <w:t>two factors</w:t>
      </w:r>
      <w:r w:rsidRPr="00547E05">
        <w:rPr>
          <w:sz w:val="14"/>
        </w:rPr>
        <w:t xml:space="preserve"> that </w:t>
      </w:r>
      <w:r w:rsidRPr="00152698">
        <w:rPr>
          <w:rStyle w:val="StyleUnderline"/>
        </w:rPr>
        <w:t>make me think it's</w:t>
      </w:r>
      <w:r w:rsidRPr="00547E05">
        <w:rPr>
          <w:sz w:val="14"/>
        </w:rPr>
        <w:t xml:space="preserve"> </w:t>
      </w:r>
      <w:r w:rsidRPr="00547E05">
        <w:rPr>
          <w:rStyle w:val="StyleUnderline"/>
        </w:rPr>
        <w:t>not impossible here</w:t>
      </w:r>
      <w:r w:rsidRPr="00152698">
        <w:rPr>
          <w:rStyle w:val="StyleUnderline"/>
        </w:rPr>
        <w:t xml:space="preserve"> - </w:t>
      </w:r>
      <w:r w:rsidRPr="00547E05">
        <w:rPr>
          <w:sz w:val="14"/>
        </w:rPr>
        <w:t>whether it's desirable is different</w:t>
      </w:r>
      <w:r w:rsidRPr="00152698">
        <w:rPr>
          <w:rStyle w:val="StyleUnderline"/>
        </w:rPr>
        <w:t>. First,</w:t>
      </w:r>
      <w:r w:rsidRPr="00547E05">
        <w:rPr>
          <w:sz w:val="14"/>
        </w:rPr>
        <w:t xml:space="preserve"> </w:t>
      </w:r>
      <w:r w:rsidRPr="00152698">
        <w:rPr>
          <w:rStyle w:val="Emphasis"/>
        </w:rPr>
        <w:t>Trump himself</w:t>
      </w:r>
      <w:r w:rsidRPr="00547E05">
        <w:rPr>
          <w:sz w:val="14"/>
        </w:rPr>
        <w:t xml:space="preserve"> </w:t>
      </w:r>
      <w:r w:rsidRPr="00152698">
        <w:rPr>
          <w:rStyle w:val="StyleUnderline"/>
        </w:rPr>
        <w:t>might be</w:t>
      </w:r>
      <w:r w:rsidRPr="00547E05">
        <w:rPr>
          <w:sz w:val="14"/>
        </w:rPr>
        <w:t xml:space="preserve"> </w:t>
      </w:r>
      <w:r w:rsidRPr="00152698">
        <w:rPr>
          <w:rStyle w:val="Emphasis"/>
        </w:rPr>
        <w:t xml:space="preserve">unusually disposed towards </w:t>
      </w:r>
      <w:r w:rsidRPr="00547E05">
        <w:rPr>
          <w:rStyle w:val="Emphasis"/>
        </w:rPr>
        <w:t>supporting</w:t>
      </w:r>
      <w:r w:rsidRPr="00152698">
        <w:rPr>
          <w:rStyle w:val="StyleUnderline"/>
        </w:rPr>
        <w:t xml:space="preserve"> </w:t>
      </w:r>
      <w:r w:rsidRPr="00152698">
        <w:rPr>
          <w:rStyle w:val="Emphasis"/>
        </w:rPr>
        <w:t>something</w:t>
      </w:r>
      <w:r w:rsidRPr="00152698">
        <w:rPr>
          <w:rStyle w:val="StyleUnderline"/>
        </w:rPr>
        <w:t xml:space="preserve"> that, by </w:t>
      </w:r>
      <w:r w:rsidRPr="00152698">
        <w:rPr>
          <w:rStyle w:val="Emphasis"/>
        </w:rPr>
        <w:t>signing something into law</w:t>
      </w:r>
      <w:r w:rsidRPr="00152698">
        <w:rPr>
          <w:rStyle w:val="StyleUnderline"/>
        </w:rPr>
        <w:t xml:space="preserve">, </w:t>
      </w:r>
      <w:r w:rsidRPr="00547E05">
        <w:rPr>
          <w:sz w:val="18"/>
          <w:szCs w:val="20"/>
        </w:rPr>
        <w:t>kind of</w:t>
      </w:r>
      <w:r w:rsidRPr="00547E05">
        <w:rPr>
          <w:sz w:val="10"/>
          <w:szCs w:val="20"/>
        </w:rPr>
        <w:t xml:space="preserve"> </w:t>
      </w:r>
      <w:r w:rsidRPr="00152698">
        <w:rPr>
          <w:rStyle w:val="Emphasis"/>
        </w:rPr>
        <w:t>revives the story</w:t>
      </w:r>
      <w:r w:rsidRPr="00547E05">
        <w:rPr>
          <w:sz w:val="14"/>
        </w:rPr>
        <w:t xml:space="preserve"> </w:t>
      </w:r>
      <w:r w:rsidRPr="00547E05">
        <w:rPr>
          <w:rStyle w:val="Emphasis"/>
        </w:rPr>
        <w:t>of how things went wrong in the investigation of his campaign</w:t>
      </w:r>
      <w:r w:rsidRPr="00152698">
        <w:rPr>
          <w:rStyle w:val="StyleUnderline"/>
        </w:rPr>
        <w:t xml:space="preserve">. </w:t>
      </w:r>
      <w:r w:rsidRPr="00547E05">
        <w:rPr>
          <w:rStyle w:val="Emphasis"/>
        </w:rPr>
        <w:t>He might like that</w:t>
      </w:r>
      <w:r w:rsidRPr="00152698">
        <w:rPr>
          <w:rStyle w:val="StyleUnderline"/>
        </w:rPr>
        <w:t xml:space="preserve">. </w:t>
      </w:r>
      <w:r w:rsidRPr="00547E05">
        <w:rPr>
          <w:sz w:val="14"/>
        </w:rPr>
        <w:t xml:space="preserve">Secondly, we have a bit of a forcing function, in that we have other unrelated FISA provisions that have got to be dealt with on March 15 - the roving wiretaps, lone wolf, and 215 renewals that got kicked over from December. Now, that shouldn't require touching Title I, but the name FISA will be in the air, and I can easily imagine that there ends up being some momentum to do something that touches FISA Title I in the course of renewing those authorities. </w:t>
      </w:r>
    </w:p>
    <w:p w14:paraId="11940F93" w14:textId="77777777" w:rsidR="00B502CF" w:rsidRDefault="00B502CF" w:rsidP="00B502CF"/>
    <w:p w14:paraId="78264600" w14:textId="77777777" w:rsidR="00B502CF" w:rsidRDefault="00B502CF" w:rsidP="00B502CF">
      <w:pPr>
        <w:pStyle w:val="Heading3"/>
      </w:pPr>
      <w:r>
        <w:t>Links – Policing Reforms</w:t>
      </w:r>
    </w:p>
    <w:p w14:paraId="6F5878C4" w14:textId="77777777" w:rsidR="00B502CF" w:rsidRDefault="00B502CF" w:rsidP="00B502CF"/>
    <w:p w14:paraId="301DE054" w14:textId="77777777" w:rsidR="00B502CF" w:rsidRDefault="00B502CF" w:rsidP="00B502CF">
      <w:pPr>
        <w:pStyle w:val="Heading4"/>
      </w:pPr>
      <w:r>
        <w:t xml:space="preserve">Policing reforms have overwhelming electoral support </w:t>
      </w:r>
    </w:p>
    <w:p w14:paraId="0533CA5D" w14:textId="77777777" w:rsidR="00B502CF" w:rsidRDefault="00B502CF" w:rsidP="00B502CF">
      <w:r w:rsidRPr="00BD348B">
        <w:rPr>
          <w:rStyle w:val="Style13ptBold"/>
        </w:rPr>
        <w:t>Ouziel 20</w:t>
      </w:r>
      <w:r>
        <w:t xml:space="preserve"> –</w:t>
      </w:r>
      <w:r w:rsidRPr="00BD348B">
        <w:t xml:space="preserve"> Associate Professor, Temple University Beasley School of Law</w:t>
      </w:r>
    </w:p>
    <w:p w14:paraId="2EE70F14" w14:textId="77777777" w:rsidR="00B502CF" w:rsidRDefault="00B502CF" w:rsidP="00B502CF">
      <w:r>
        <w:t>Lauren M., “</w:t>
      </w:r>
      <w:r w:rsidRPr="00BD348B">
        <w:t>DEMOCRACY, BUREAUCRACY, AND CRIMINAL JUSTICE REFORM</w:t>
      </w:r>
      <w:r>
        <w:t xml:space="preserve">.” </w:t>
      </w:r>
      <w:r w:rsidRPr="00BD348B">
        <w:t>https://papers.ssrn.com/sol3/papers.cfm?abstract_id=3391800&amp;download=yes</w:t>
      </w:r>
    </w:p>
    <w:p w14:paraId="713A3C11" w14:textId="77777777" w:rsidR="00B502CF" w:rsidRPr="00BD348B" w:rsidRDefault="00B502CF" w:rsidP="00B502CF">
      <w:pPr>
        <w:rPr>
          <w:sz w:val="16"/>
        </w:rPr>
      </w:pPr>
      <w:r w:rsidRPr="00BD348B">
        <w:rPr>
          <w:sz w:val="16"/>
        </w:rPr>
        <w:t xml:space="preserve">Public attitudes towards crime and punishment are in flux. </w:t>
      </w:r>
      <w:r w:rsidRPr="00BD348B">
        <w:rPr>
          <w:rStyle w:val="StyleUnderline"/>
        </w:rPr>
        <w:t>Voters have passed state referenda reducing prison terms, decriminalizing certain offenses</w:t>
      </w:r>
      <w:r w:rsidRPr="00BD348B">
        <w:rPr>
          <w:sz w:val="16"/>
        </w:rPr>
        <w:t xml:space="preserve">, 1 strengthening police oversight, and re-enfranchising convicted felons. </w:t>
      </w:r>
      <w:r w:rsidRPr="00BD348B">
        <w:rPr>
          <w:rStyle w:val="StyleUnderline"/>
        </w:rPr>
        <w:t>They have pushed mayors to commit to police reform, both with respect to who is policed and how they are policed</w:t>
      </w:r>
      <w:r w:rsidRPr="00BD348B">
        <w:rPr>
          <w:sz w:val="16"/>
        </w:rPr>
        <w:t xml:space="preserve">. Prosecutorial </w:t>
      </w:r>
      <w:r w:rsidRPr="00BD348B">
        <w:rPr>
          <w:rStyle w:val="StyleUnderline"/>
        </w:rPr>
        <w:t>elections</w:t>
      </w:r>
      <w:r w:rsidRPr="00BD348B">
        <w:rPr>
          <w:sz w:val="16"/>
        </w:rPr>
        <w:t xml:space="preserve"> over the last several cycles </w:t>
      </w:r>
      <w:r w:rsidRPr="00BD348B">
        <w:rPr>
          <w:rStyle w:val="StyleUnderline"/>
        </w:rPr>
        <w:t>have seen candidates increasingly campaigning—and winning—on plat-forms of reforming bail, charging, and plea-bargaining practices</w:t>
      </w:r>
      <w:r w:rsidRPr="00BD348B">
        <w:rPr>
          <w:sz w:val="16"/>
        </w:rPr>
        <w:t xml:space="preserve">. And alt-hough </w:t>
      </w:r>
      <w:r w:rsidRPr="00BD348B">
        <w:rPr>
          <w:rStyle w:val="StyleUnderline"/>
        </w:rPr>
        <w:t>these electoral outcomes and pressures</w:t>
      </w:r>
      <w:r w:rsidRPr="00BD348B">
        <w:rPr>
          <w:sz w:val="16"/>
        </w:rPr>
        <w:t xml:space="preserve"> have yet to gain broad traction, neither are they geographically or culturally limited: they </w:t>
      </w:r>
      <w:r w:rsidRPr="00BD348B">
        <w:rPr>
          <w:rStyle w:val="StyleUnderline"/>
        </w:rPr>
        <w:t>have touched juris- dictions from north to south and from east to west, from major cities to rural counties, and from more punitive regions to more merciful ones. These results also accord with national public opinion polls over the last several years show-ing strong public support for reducing incarceration for non-violent offenses, reforming the bail system, and increasing police oversight and accountability</w:t>
      </w:r>
      <w:r w:rsidRPr="00BD348B">
        <w:rPr>
          <w:sz w:val="16"/>
        </w:rPr>
        <w:t xml:space="preserve">.5 A Congress that has struggled to achieve bipartisan legislative achievements recently passed, by a wide bipartisan margin, a federal criminal justice reform bill that, among other things, reduces (or in some cases eliminates) mandatory minimum penalties for certain offenses and offenders and improves conditions6 of confinement. Though modest in its reforms, the legislation adds to the ac-cumulating evidence of a changing politics of crime. </w:t>
      </w:r>
    </w:p>
    <w:p w14:paraId="621F5528" w14:textId="77777777" w:rsidR="00B502CF" w:rsidRDefault="00B502CF" w:rsidP="00B502CF">
      <w:pPr>
        <w:pStyle w:val="Heading3"/>
      </w:pPr>
      <w:r>
        <w:t>AT: Russia Hacks 2020/Forensics Solves</w:t>
      </w:r>
    </w:p>
    <w:p w14:paraId="6712B878" w14:textId="77777777" w:rsidR="00B502CF" w:rsidRPr="00DC2376" w:rsidRDefault="00B502CF" w:rsidP="00B502CF"/>
    <w:p w14:paraId="543BC4BC" w14:textId="77777777" w:rsidR="00B502CF" w:rsidRDefault="00B502CF" w:rsidP="00B502CF">
      <w:pPr>
        <w:pStyle w:val="Heading4"/>
      </w:pPr>
      <w:r>
        <w:t>1. Hacking’s not a problem --- major upgrades since 2016</w:t>
      </w:r>
    </w:p>
    <w:p w14:paraId="13F744C7" w14:textId="77777777" w:rsidR="00B502CF" w:rsidRDefault="00B502CF" w:rsidP="00B502CF">
      <w:r w:rsidRPr="000E6311">
        <w:rPr>
          <w:rStyle w:val="Style13ptBold"/>
        </w:rPr>
        <w:t>Brumfield 20</w:t>
      </w:r>
      <w:r>
        <w:t xml:space="preserve"> – </w:t>
      </w:r>
      <w:r w:rsidRPr="000E6311">
        <w:t>veteran communications and technology analyst who is currently focused on cybersecurity. She runs a cybersecurity news destination site, Metacurity.com</w:t>
      </w:r>
    </w:p>
    <w:p w14:paraId="10165007" w14:textId="77777777" w:rsidR="00B502CF" w:rsidRDefault="00B502CF" w:rsidP="00B502CF">
      <w:r>
        <w:t>Cynthia, 1/21. “</w:t>
      </w:r>
      <w:r w:rsidRPr="000E6311">
        <w:t>US elections remain vulnerable to attacks, despite security improvements</w:t>
      </w:r>
      <w:r>
        <w:t xml:space="preserve">.” </w:t>
      </w:r>
      <w:r w:rsidRPr="000E6311">
        <w:t>https://www.csoonline.com/article/3514950/us-elections-remain-vulnerable-to-attacks-despite-security-improvements.html</w:t>
      </w:r>
    </w:p>
    <w:p w14:paraId="4308C5D4" w14:textId="77777777" w:rsidR="00B502CF" w:rsidRPr="00DC2376" w:rsidRDefault="00B502CF" w:rsidP="00B502CF">
      <w:pPr>
        <w:rPr>
          <w:sz w:val="16"/>
        </w:rPr>
      </w:pPr>
      <w:r w:rsidRPr="00DC2376">
        <w:rPr>
          <w:sz w:val="16"/>
        </w:rPr>
        <w:t xml:space="preserve">Certainly, </w:t>
      </w:r>
      <w:r w:rsidRPr="000E6311">
        <w:rPr>
          <w:rStyle w:val="Emphasis"/>
        </w:rPr>
        <w:t>voting security has made great strides</w:t>
      </w:r>
      <w:r w:rsidRPr="000E6311">
        <w:rPr>
          <w:rStyle w:val="StyleUnderline"/>
        </w:rPr>
        <w:t xml:space="preserve"> since 2016</w:t>
      </w:r>
      <w:r w:rsidRPr="00DC2376">
        <w:rPr>
          <w:sz w:val="16"/>
        </w:rPr>
        <w:t xml:space="preserve">. </w:t>
      </w:r>
      <w:r w:rsidRPr="000E6311">
        <w:rPr>
          <w:rStyle w:val="StyleUnderline"/>
        </w:rPr>
        <w:t>State and local governments took advantage of a funding boost under the Help America Vote Act to improve their infrastructure and better coordinate among themselves to harden election systems. Congress allocated an additional $425 million</w:t>
      </w:r>
      <w:r w:rsidRPr="00DC2376">
        <w:rPr>
          <w:sz w:val="16"/>
        </w:rPr>
        <w:t xml:space="preserve"> as part of a spending compromise that was passed and enacted in late-December, </w:t>
      </w:r>
      <w:r w:rsidRPr="000E6311">
        <w:rPr>
          <w:rStyle w:val="StyleUnderline"/>
        </w:rPr>
        <w:t>giving election officials even more latitude to make improvements</w:t>
      </w:r>
      <w:r w:rsidRPr="00DC2376">
        <w:rPr>
          <w:sz w:val="16"/>
        </w:rPr>
        <w:t>.</w:t>
      </w:r>
    </w:p>
    <w:p w14:paraId="429A3314" w14:textId="77777777" w:rsidR="00B502CF" w:rsidRPr="00DC2376" w:rsidRDefault="00B502CF" w:rsidP="00B502CF">
      <w:pPr>
        <w:rPr>
          <w:sz w:val="16"/>
        </w:rPr>
      </w:pPr>
      <w:r w:rsidRPr="00DC2376">
        <w:rPr>
          <w:sz w:val="16"/>
        </w:rPr>
        <w:t xml:space="preserve">A spokesperson for </w:t>
      </w:r>
      <w:r w:rsidRPr="000E6311">
        <w:rPr>
          <w:rStyle w:val="StyleUnderline"/>
        </w:rPr>
        <w:t>the</w:t>
      </w:r>
      <w:r w:rsidRPr="00DC2376">
        <w:rPr>
          <w:sz w:val="16"/>
        </w:rPr>
        <w:t xml:space="preserve"> Department of Homeland Security’s (</w:t>
      </w:r>
      <w:r w:rsidRPr="000E6311">
        <w:rPr>
          <w:rStyle w:val="StyleUnderline"/>
        </w:rPr>
        <w:t>DHS) Cybersecurity and Infrastructure Security Agency</w:t>
      </w:r>
      <w:r w:rsidRPr="00DC2376">
        <w:rPr>
          <w:sz w:val="16"/>
        </w:rPr>
        <w:t xml:space="preserve"> (CISA) tells CSO that the agency </w:t>
      </w:r>
      <w:r w:rsidRPr="000E6311">
        <w:rPr>
          <w:rStyle w:val="StyleUnderline"/>
        </w:rPr>
        <w:t xml:space="preserve">has seen </w:t>
      </w:r>
      <w:r w:rsidRPr="000E6311">
        <w:rPr>
          <w:rStyle w:val="Emphasis"/>
        </w:rPr>
        <w:t>marked improvements in security</w:t>
      </w:r>
      <w:r w:rsidRPr="00DC2376">
        <w:rPr>
          <w:sz w:val="16"/>
        </w:rPr>
        <w:t xml:space="preserve"> over the past few years. “</w:t>
      </w:r>
      <w:r w:rsidRPr="000E6311">
        <w:rPr>
          <w:rStyle w:val="StyleUnderline"/>
        </w:rPr>
        <w:t>In our work with all 50 states and more than 2,400 local jurisdictions, we’ve seen a maturation in the risk management practices across the sector,</w:t>
      </w:r>
      <w:r w:rsidRPr="00DC2376">
        <w:rPr>
          <w:sz w:val="16"/>
        </w:rPr>
        <w:t>” the spokesperson says. “Whether implementing controls like multifactor authentication and intrusion detection systems or exercising incident identification, communications, and response, the progress for election security is real.”</w:t>
      </w:r>
    </w:p>
    <w:p w14:paraId="30A650AC" w14:textId="77777777" w:rsidR="00B502CF" w:rsidRPr="00DC2376" w:rsidRDefault="00B502CF" w:rsidP="00B502CF">
      <w:pPr>
        <w:rPr>
          <w:sz w:val="16"/>
        </w:rPr>
      </w:pPr>
      <w:r w:rsidRPr="00DC2376">
        <w:rPr>
          <w:sz w:val="16"/>
        </w:rPr>
        <w:t xml:space="preserve">Even </w:t>
      </w:r>
      <w:r w:rsidRPr="000E6311">
        <w:rPr>
          <w:rStyle w:val="Emphasis"/>
        </w:rPr>
        <w:t>more improvements</w:t>
      </w:r>
      <w:r w:rsidRPr="00DC2376">
        <w:rPr>
          <w:sz w:val="16"/>
        </w:rPr>
        <w:t xml:space="preserve"> </w:t>
      </w:r>
      <w:r w:rsidRPr="000E6311">
        <w:rPr>
          <w:rStyle w:val="StyleUnderline"/>
        </w:rPr>
        <w:t>to how the country responds to election threats could flow from a decision</w:t>
      </w:r>
      <w:r w:rsidRPr="00DC2376">
        <w:rPr>
          <w:sz w:val="16"/>
        </w:rPr>
        <w:t xml:space="preserve"> announced last week </w:t>
      </w:r>
      <w:r w:rsidRPr="000E6311">
        <w:rPr>
          <w:rStyle w:val="StyleUnderline"/>
        </w:rPr>
        <w:t>by the FBI to alter its policy regarding how it informs state officials about local election security breaches</w:t>
      </w:r>
      <w:r w:rsidRPr="00DC2376">
        <w:rPr>
          <w:sz w:val="16"/>
        </w:rPr>
        <w:t xml:space="preserve">. In the past, the FBI informed state officials of cybersecurity attacks on local election infrastructure after informing local officials, allowing state officials to proceed with vote tallies and other efforts without full information. Now </w:t>
      </w:r>
      <w:r w:rsidRPr="000E6311">
        <w:rPr>
          <w:rStyle w:val="StyleUnderline"/>
        </w:rPr>
        <w:t>the bureau plans to keep state officials informed in a timelier manner,</w:t>
      </w:r>
      <w:r w:rsidRPr="00DC2376">
        <w:rPr>
          <w:sz w:val="16"/>
        </w:rPr>
        <w:t xml:space="preserve"> hoping </w:t>
      </w:r>
      <w:r w:rsidRPr="000E6311">
        <w:rPr>
          <w:rStyle w:val="StyleUnderline"/>
        </w:rPr>
        <w:t>to improve federal and state cooperatio</w:t>
      </w:r>
      <w:r w:rsidRPr="00DC2376">
        <w:rPr>
          <w:rStyle w:val="StyleUnderline"/>
        </w:rPr>
        <w:t>n</w:t>
      </w:r>
      <w:r w:rsidRPr="00DC2376">
        <w:rPr>
          <w:sz w:val="16"/>
        </w:rPr>
        <w:t xml:space="preserve"> on election security matters.</w:t>
      </w:r>
    </w:p>
    <w:p w14:paraId="7771981E" w14:textId="77777777" w:rsidR="00B502CF" w:rsidRDefault="00B502CF" w:rsidP="00B502CF"/>
    <w:p w14:paraId="5BE5BB98" w14:textId="77777777" w:rsidR="00B502CF" w:rsidRDefault="00B502CF" w:rsidP="00B502CF">
      <w:pPr>
        <w:pStyle w:val="Heading4"/>
      </w:pPr>
      <w:r>
        <w:t xml:space="preserve">2. The aff </w:t>
      </w:r>
      <w:r w:rsidRPr="00DC2376">
        <w:rPr>
          <w:u w:val="single"/>
        </w:rPr>
        <w:t>doesn’t solve</w:t>
      </w:r>
      <w:r>
        <w:t xml:space="preserve"> --- most Russian hacking is based on things like deepfakes and social media, which the aff does nothing about --- none of the big tech companies will take proactive measures to combat disinformation because it helps their bottom lines, which is why everyone’s mad at Zuck all the time  </w:t>
      </w:r>
    </w:p>
    <w:p w14:paraId="175AAA6F" w14:textId="77777777" w:rsidR="00B502CF" w:rsidRDefault="00B502CF" w:rsidP="00B502CF">
      <w:pPr>
        <w:pStyle w:val="Heading4"/>
      </w:pPr>
      <w:r>
        <w:t xml:space="preserve">3. No impact---Russia went </w:t>
      </w:r>
      <w:r>
        <w:rPr>
          <w:u w:val="single"/>
        </w:rPr>
        <w:t>all out</w:t>
      </w:r>
      <w:r>
        <w:t xml:space="preserve"> in 2016 and it </w:t>
      </w:r>
      <w:r w:rsidRPr="00DD1D0E">
        <w:rPr>
          <w:u w:val="single"/>
        </w:rPr>
        <w:t>still didn’t change votes</w:t>
      </w:r>
    </w:p>
    <w:p w14:paraId="0C49339A" w14:textId="77777777" w:rsidR="00B502CF" w:rsidRDefault="00B502CF" w:rsidP="00B502CF">
      <w:r w:rsidRPr="0035132E">
        <w:rPr>
          <w:rStyle w:val="Style13ptBold"/>
        </w:rPr>
        <w:t>Abrams 19</w:t>
      </w:r>
      <w:r>
        <w:t xml:space="preserve"> – politics writer, </w:t>
      </w:r>
      <w:r w:rsidRPr="0035132E">
        <w:t>reporter and fact checker at TIME Magazine</w:t>
      </w:r>
    </w:p>
    <w:p w14:paraId="6F4D5529" w14:textId="77777777" w:rsidR="00B502CF" w:rsidRPr="00DC2376" w:rsidRDefault="00B502CF" w:rsidP="00B502CF">
      <w:r>
        <w:t>Abigail, 4/18. “</w:t>
      </w:r>
      <w:r w:rsidRPr="0035132E">
        <w:t>Here's What We Know So Far About Russia's 2016 Meddling</w:t>
      </w:r>
      <w:r>
        <w:t xml:space="preserve">.” </w:t>
      </w:r>
      <w:r w:rsidRPr="0035132E">
        <w:t>https://time.com/5565991/russia-influence-2016-election/</w:t>
      </w:r>
    </w:p>
    <w:p w14:paraId="04C90B45" w14:textId="77777777" w:rsidR="00B502CF" w:rsidRPr="00DC2376" w:rsidRDefault="00B502CF" w:rsidP="00B502CF">
      <w:pPr>
        <w:ind w:left="720" w:hanging="720"/>
        <w:rPr>
          <w:rStyle w:val="Emphasis"/>
        </w:rPr>
      </w:pPr>
      <w:r w:rsidRPr="00DC2376">
        <w:rPr>
          <w:rStyle w:val="StyleUnderline"/>
        </w:rPr>
        <w:t xml:space="preserve">When Russia set out to interfere with the 2016 election, </w:t>
      </w:r>
      <w:r w:rsidRPr="00DC2376">
        <w:rPr>
          <w:rStyle w:val="Emphasis"/>
        </w:rPr>
        <w:t>it went all out.</w:t>
      </w:r>
    </w:p>
    <w:p w14:paraId="2FC215D5" w14:textId="77777777" w:rsidR="00B502CF" w:rsidRPr="00DC2376" w:rsidRDefault="00B502CF" w:rsidP="00B502CF">
      <w:pPr>
        <w:rPr>
          <w:sz w:val="16"/>
        </w:rPr>
      </w:pPr>
      <w:r w:rsidRPr="00DC2376">
        <w:rPr>
          <w:rStyle w:val="StyleUnderline"/>
        </w:rPr>
        <w:t>Over the course of the election, a wide-ranging group of Russians probed state voter databases for insecurities; hacked the</w:t>
      </w:r>
      <w:r w:rsidRPr="00DC2376">
        <w:rPr>
          <w:sz w:val="16"/>
        </w:rPr>
        <w:t xml:space="preserve"> Hillary </w:t>
      </w:r>
      <w:r w:rsidRPr="00DC2376">
        <w:rPr>
          <w:rStyle w:val="StyleUnderline"/>
        </w:rPr>
        <w:t>Clinton campaign, the</w:t>
      </w:r>
      <w:r w:rsidRPr="00DC2376">
        <w:rPr>
          <w:sz w:val="16"/>
        </w:rPr>
        <w:t xml:space="preserve"> </w:t>
      </w:r>
      <w:r w:rsidRPr="00DC2376">
        <w:rPr>
          <w:rStyle w:val="StyleUnderline"/>
        </w:rPr>
        <w:t>D</w:t>
      </w:r>
      <w:r w:rsidRPr="00DC2376">
        <w:rPr>
          <w:sz w:val="16"/>
        </w:rPr>
        <w:t xml:space="preserve">emocratic </w:t>
      </w:r>
      <w:r w:rsidRPr="00DC2376">
        <w:rPr>
          <w:rStyle w:val="StyleUnderline"/>
        </w:rPr>
        <w:t>C</w:t>
      </w:r>
      <w:r w:rsidRPr="00DC2376">
        <w:rPr>
          <w:sz w:val="16"/>
        </w:rPr>
        <w:t xml:space="preserve">ongressional </w:t>
      </w:r>
      <w:r w:rsidRPr="00DC2376">
        <w:rPr>
          <w:rStyle w:val="StyleUnderline"/>
        </w:rPr>
        <w:t>C</w:t>
      </w:r>
      <w:r w:rsidRPr="00DC2376">
        <w:rPr>
          <w:sz w:val="16"/>
        </w:rPr>
        <w:t xml:space="preserve">ampaign </w:t>
      </w:r>
      <w:r w:rsidRPr="00DC2376">
        <w:rPr>
          <w:rStyle w:val="StyleUnderline"/>
        </w:rPr>
        <w:t>C</w:t>
      </w:r>
      <w:r w:rsidRPr="00DC2376">
        <w:rPr>
          <w:sz w:val="16"/>
        </w:rPr>
        <w:t xml:space="preserve">ommittee </w:t>
      </w:r>
      <w:r w:rsidRPr="00DC2376">
        <w:rPr>
          <w:rStyle w:val="StyleUnderline"/>
        </w:rPr>
        <w:t>and the D</w:t>
      </w:r>
      <w:r w:rsidRPr="00DC2376">
        <w:rPr>
          <w:sz w:val="16"/>
        </w:rPr>
        <w:t xml:space="preserve">emocratic </w:t>
      </w:r>
      <w:r w:rsidRPr="00DC2376">
        <w:rPr>
          <w:rStyle w:val="StyleUnderline"/>
        </w:rPr>
        <w:t>N</w:t>
      </w:r>
      <w:r w:rsidRPr="00DC2376">
        <w:rPr>
          <w:sz w:val="16"/>
        </w:rPr>
        <w:t xml:space="preserve">ational </w:t>
      </w:r>
      <w:r w:rsidRPr="00DC2376">
        <w:rPr>
          <w:rStyle w:val="StyleUnderline"/>
        </w:rPr>
        <w:t>C</w:t>
      </w:r>
      <w:r w:rsidRPr="00DC2376">
        <w:rPr>
          <w:sz w:val="16"/>
        </w:rPr>
        <w:t xml:space="preserve">ommittee; </w:t>
      </w:r>
      <w:r w:rsidRPr="00DC2376">
        <w:rPr>
          <w:rStyle w:val="StyleUnderline"/>
        </w:rPr>
        <w:t>tried to hack the campaign of</w:t>
      </w:r>
      <w:r w:rsidRPr="00DC2376">
        <w:rPr>
          <w:sz w:val="16"/>
        </w:rPr>
        <w:t xml:space="preserve"> Sen. Marco </w:t>
      </w:r>
      <w:r w:rsidRPr="00DC2376">
        <w:rPr>
          <w:rStyle w:val="StyleUnderline"/>
        </w:rPr>
        <w:t>Rubio and the R</w:t>
      </w:r>
      <w:r w:rsidRPr="00DC2376">
        <w:rPr>
          <w:sz w:val="16"/>
        </w:rPr>
        <w:t xml:space="preserve">epublican </w:t>
      </w:r>
      <w:r w:rsidRPr="00DC2376">
        <w:rPr>
          <w:rStyle w:val="StyleUnderline"/>
        </w:rPr>
        <w:t>N</w:t>
      </w:r>
      <w:r w:rsidRPr="00DC2376">
        <w:rPr>
          <w:sz w:val="16"/>
        </w:rPr>
        <w:t xml:space="preserve">ational </w:t>
      </w:r>
      <w:r w:rsidRPr="00DC2376">
        <w:rPr>
          <w:rStyle w:val="StyleUnderline"/>
        </w:rPr>
        <w:t>C</w:t>
      </w:r>
      <w:r w:rsidRPr="00DC2376">
        <w:rPr>
          <w:sz w:val="16"/>
        </w:rPr>
        <w:t>ommittee; released politically damaging information on the internet; spread propaganda on Twitter, Facebook, YouTube and Instagram; staged rallies in Florida and Pennsylvania; set up meetings with members of the Trump campaign and its associates; and floated a business proposition for a skyscraper in Moscow to the Trump Organization.</w:t>
      </w:r>
    </w:p>
    <w:p w14:paraId="43CC55F5" w14:textId="77777777" w:rsidR="00B502CF" w:rsidRPr="00DC2376" w:rsidRDefault="00B502CF" w:rsidP="00B502CF">
      <w:pPr>
        <w:rPr>
          <w:sz w:val="16"/>
        </w:rPr>
      </w:pPr>
      <w:r w:rsidRPr="00DC2376">
        <w:rPr>
          <w:sz w:val="16"/>
        </w:rPr>
        <w:t>The goal, as determined by the U.S. intelligence community and backed up by evidence gathered by Special Counsel Robert Mueller: To damage the Clinton campaign, boost Trump’s chances and sow distrust in American democracy overall.</w:t>
      </w:r>
    </w:p>
    <w:p w14:paraId="110A8015" w14:textId="77777777" w:rsidR="00B502CF" w:rsidRPr="00DC2376" w:rsidRDefault="00B502CF" w:rsidP="00B502CF">
      <w:pPr>
        <w:rPr>
          <w:sz w:val="16"/>
        </w:rPr>
      </w:pPr>
      <w:r w:rsidRPr="00DC2376">
        <w:rPr>
          <w:rStyle w:val="StyleUnderline"/>
        </w:rPr>
        <w:t>The details of these efforts have come out in drips and drabs since the 2016 election ended, with information revealed by a memo from intelligence agencies, court documents filed by Mueller, testimony from Trump associates in court and before Congress and investigative news reports</w:t>
      </w:r>
      <w:r w:rsidRPr="00DC2376">
        <w:rPr>
          <w:sz w:val="16"/>
        </w:rPr>
        <w:t>.</w:t>
      </w:r>
    </w:p>
    <w:p w14:paraId="5AE06491" w14:textId="77777777" w:rsidR="00B502CF" w:rsidRPr="00DC2376" w:rsidRDefault="00B502CF" w:rsidP="00B502CF">
      <w:pPr>
        <w:rPr>
          <w:sz w:val="16"/>
        </w:rPr>
      </w:pPr>
      <w:r w:rsidRPr="00DC2376">
        <w:rPr>
          <w:sz w:val="16"/>
        </w:rPr>
        <w:t>Mueller has completed a final report to Attorney General William Barr detailing his findings, but so far only a brief summary to Congress by Barr has been released. But while lawmakers and the public wait to see the report, the big picture of Russian influence efforts has been available for a while.</w:t>
      </w:r>
    </w:p>
    <w:p w14:paraId="6D7EFEB1" w14:textId="77777777" w:rsidR="00B502CF" w:rsidRPr="00DC2376" w:rsidRDefault="00B502CF" w:rsidP="00B502CF">
      <w:pPr>
        <w:rPr>
          <w:sz w:val="16"/>
        </w:rPr>
      </w:pPr>
      <w:r w:rsidRPr="00DC2376">
        <w:rPr>
          <w:sz w:val="16"/>
        </w:rPr>
        <w:t>Here’s what we know about how Russia worked to manipulate the 2016 election.</w:t>
      </w:r>
    </w:p>
    <w:p w14:paraId="3BFDBB58" w14:textId="77777777" w:rsidR="00B502CF" w:rsidRPr="00DC2376" w:rsidRDefault="00B502CF" w:rsidP="00B502CF">
      <w:pPr>
        <w:rPr>
          <w:sz w:val="16"/>
        </w:rPr>
      </w:pPr>
      <w:r w:rsidRPr="00DC2376">
        <w:rPr>
          <w:sz w:val="16"/>
        </w:rPr>
        <w:t>Probing state voter databases</w:t>
      </w:r>
    </w:p>
    <w:p w14:paraId="1009004E" w14:textId="77777777" w:rsidR="00B502CF" w:rsidRPr="00DC2376" w:rsidRDefault="00B502CF" w:rsidP="00B502CF">
      <w:pPr>
        <w:rPr>
          <w:sz w:val="16"/>
        </w:rPr>
      </w:pPr>
      <w:r w:rsidRPr="00DC2376">
        <w:rPr>
          <w:rStyle w:val="StyleUnderline"/>
        </w:rPr>
        <w:t xml:space="preserve">U.S. intelligence agencies have concluded that Russia </w:t>
      </w:r>
      <w:r w:rsidRPr="00DC2376">
        <w:rPr>
          <w:rStyle w:val="Emphasis"/>
        </w:rPr>
        <w:t>did not alter actual votes</w:t>
      </w:r>
      <w:r w:rsidRPr="00DC2376">
        <w:rPr>
          <w:rStyle w:val="StyleUnderline"/>
        </w:rPr>
        <w:t xml:space="preserve"> </w:t>
      </w:r>
      <w:r w:rsidRPr="00DC2376">
        <w:rPr>
          <w:sz w:val="16"/>
        </w:rPr>
        <w:t>during the 2016 election. But Russians did target voter registration systems or state websites in at least 21 states before Election Day, fully accessed some states’ systems and stole hundreds of thousands of voters’ personal information.</w:t>
      </w:r>
    </w:p>
    <w:p w14:paraId="445D61F0" w14:textId="77777777" w:rsidR="00B502CF" w:rsidRDefault="00B502CF" w:rsidP="00B502CF">
      <w:pPr>
        <w:pStyle w:val="Heading4"/>
      </w:pPr>
      <w:r>
        <w:t>4. State measures solve</w:t>
      </w:r>
    </w:p>
    <w:p w14:paraId="4D831778" w14:textId="77777777" w:rsidR="00B502CF" w:rsidRDefault="00B502CF" w:rsidP="00B502CF">
      <w:r w:rsidRPr="00016DCC">
        <w:rPr>
          <w:rStyle w:val="Style13ptBold"/>
        </w:rPr>
        <w:t xml:space="preserve">Berry </w:t>
      </w:r>
      <w:r>
        <w:rPr>
          <w:rStyle w:val="Style13ptBold"/>
        </w:rPr>
        <w:t>18</w:t>
      </w:r>
      <w:r>
        <w:t xml:space="preserve"> – </w:t>
      </w:r>
      <w:r w:rsidRPr="00016DCC">
        <w:t>Washington correspondent for USA TODAY, focusing on the Deep South and voting rights and civil rights</w:t>
      </w:r>
    </w:p>
    <w:p w14:paraId="392823EC" w14:textId="77777777" w:rsidR="00B502CF" w:rsidRPr="00016DCC" w:rsidRDefault="00B502CF" w:rsidP="00B502CF">
      <w:r>
        <w:t>(Deborah Barfield, 8/21. “</w:t>
      </w:r>
      <w:r w:rsidRPr="00016DCC">
        <w:t>Cybersecurity: States ramp up election protections ahead of midterms with $380 million in federal funds</w:t>
      </w:r>
      <w:r>
        <w:t xml:space="preserve">.” </w:t>
      </w:r>
      <w:r w:rsidRPr="00016DCC">
        <w:t>https://www.usatoday.com/story/news/politics/elections/2018/08/21/midterms-states-beef-up-cybersecurity-ahead-pivotal-vote/1047759002/</w:t>
      </w:r>
      <w:r>
        <w:t>)</w:t>
      </w:r>
    </w:p>
    <w:p w14:paraId="53F6D998" w14:textId="77777777" w:rsidR="00B502CF" w:rsidRPr="00016DCC" w:rsidRDefault="00B502CF" w:rsidP="00B502CF">
      <w:pPr>
        <w:rPr>
          <w:sz w:val="16"/>
        </w:rPr>
      </w:pPr>
      <w:r w:rsidRPr="00016DCC">
        <w:rPr>
          <w:sz w:val="16"/>
        </w:rPr>
        <w:t xml:space="preserve">With just three months until the midterms, </w:t>
      </w:r>
      <w:r w:rsidRPr="00016DCC">
        <w:rPr>
          <w:rStyle w:val="StyleUnderline"/>
        </w:rPr>
        <w:t>states are spending an infusion of federal money to hire experts, add layers of security and adopt paper trails to thwart cyberthreats to their election systems</w:t>
      </w:r>
      <w:r w:rsidRPr="00016DCC">
        <w:rPr>
          <w:sz w:val="16"/>
        </w:rPr>
        <w:t>.</w:t>
      </w:r>
    </w:p>
    <w:p w14:paraId="40067349" w14:textId="77777777" w:rsidR="00B502CF" w:rsidRPr="00016DCC" w:rsidRDefault="00B502CF" w:rsidP="00B502CF">
      <w:pPr>
        <w:rPr>
          <w:sz w:val="16"/>
        </w:rPr>
      </w:pPr>
      <w:r w:rsidRPr="00016DCC">
        <w:rPr>
          <w:sz w:val="16"/>
        </w:rPr>
        <w:t>“There is no going back to the way things were," said Rhode Island Secretary of State Nellie Gorbea, co-chair of the Elections Committee at the National Association of Secretaries of States. "We have to constantly be wary and face the facts that our elections are under threat at an international level. We have to safeguard our democracy."</w:t>
      </w:r>
    </w:p>
    <w:p w14:paraId="528193E8" w14:textId="77777777" w:rsidR="00B502CF" w:rsidRPr="00016DCC" w:rsidRDefault="00B502CF" w:rsidP="00B502CF">
      <w:pPr>
        <w:rPr>
          <w:sz w:val="16"/>
        </w:rPr>
      </w:pPr>
      <w:r w:rsidRPr="00016DCC">
        <w:rPr>
          <w:sz w:val="16"/>
        </w:rPr>
        <w:t>The federal Election Assistance Commission will release a report Tuesday highlighting what states and territories plan to do with the $380 million Congress approved this year to help them protect against cyberthreats. USA TODAY received an advance copy of the report.</w:t>
      </w:r>
    </w:p>
    <w:p w14:paraId="501403B2" w14:textId="77777777" w:rsidR="00B502CF" w:rsidRPr="00016DCC" w:rsidRDefault="00B502CF" w:rsidP="00B502CF">
      <w:pPr>
        <w:rPr>
          <w:sz w:val="16"/>
        </w:rPr>
      </w:pPr>
      <w:r w:rsidRPr="00016DCC">
        <w:rPr>
          <w:rStyle w:val="StyleUnderline"/>
        </w:rPr>
        <w:t>Nearly all the states and territories have received their share of the federal money</w:t>
      </w:r>
      <w:r w:rsidRPr="00016DCC">
        <w:rPr>
          <w:sz w:val="16"/>
        </w:rPr>
        <w:t>, ranging from $6 million for Alabama to $19 million for Florida.</w:t>
      </w:r>
    </w:p>
    <w:p w14:paraId="2ADEAA64" w14:textId="77777777" w:rsidR="00B502CF" w:rsidRPr="00016DCC" w:rsidRDefault="00B502CF" w:rsidP="00B502CF">
      <w:pPr>
        <w:rPr>
          <w:sz w:val="16"/>
        </w:rPr>
      </w:pPr>
      <w:r w:rsidRPr="00016DCC">
        <w:rPr>
          <w:rStyle w:val="StyleUnderline"/>
        </w:rPr>
        <w:t>States plan to use</w:t>
      </w:r>
      <w:r w:rsidRPr="00016DCC">
        <w:rPr>
          <w:sz w:val="16"/>
        </w:rPr>
        <w:t xml:space="preserve"> nearly 37 percent of </w:t>
      </w:r>
      <w:r w:rsidRPr="00016DCC">
        <w:rPr>
          <w:rStyle w:val="StyleUnderline"/>
        </w:rPr>
        <w:t>the money to improve cybersecurity and</w:t>
      </w:r>
      <w:r w:rsidRPr="00016DCC">
        <w:rPr>
          <w:sz w:val="16"/>
        </w:rPr>
        <w:t xml:space="preserve"> 28 percent to </w:t>
      </w:r>
      <w:r w:rsidRPr="00016DCC">
        <w:rPr>
          <w:rStyle w:val="StyleUnderline"/>
        </w:rPr>
        <w:t>buy new voting equipment</w:t>
      </w:r>
      <w:r w:rsidRPr="00016DCC">
        <w:rPr>
          <w:sz w:val="16"/>
        </w:rPr>
        <w:t>, according to the report.</w:t>
      </w:r>
    </w:p>
    <w:p w14:paraId="3B3B994B" w14:textId="77777777" w:rsidR="00B502CF" w:rsidRPr="00016DCC" w:rsidRDefault="00B502CF" w:rsidP="00B502CF">
      <w:pPr>
        <w:rPr>
          <w:sz w:val="16"/>
        </w:rPr>
      </w:pPr>
      <w:r w:rsidRPr="00016DCC">
        <w:rPr>
          <w:sz w:val="16"/>
        </w:rPr>
        <w:t xml:space="preserve">“By and large </w:t>
      </w:r>
      <w:r w:rsidRPr="00016DCC">
        <w:rPr>
          <w:rStyle w:val="StyleUnderline"/>
        </w:rPr>
        <w:t>you see very robust, very earnest plans around security and infrastructure improvement across the board," said</w:t>
      </w:r>
      <w:r w:rsidRPr="00016DCC">
        <w:rPr>
          <w:sz w:val="16"/>
        </w:rPr>
        <w:t xml:space="preserve"> Mark </w:t>
      </w:r>
      <w:r w:rsidRPr="00016DCC">
        <w:rPr>
          <w:rStyle w:val="StyleUnderline"/>
        </w:rPr>
        <w:t>Abbott, director of grants at the election commission</w:t>
      </w:r>
      <w:r w:rsidRPr="00016DCC">
        <w:rPr>
          <w:sz w:val="16"/>
        </w:rPr>
        <w:t>.</w:t>
      </w:r>
    </w:p>
    <w:p w14:paraId="7874995A" w14:textId="77777777" w:rsidR="00B502CF" w:rsidRPr="00016DCC" w:rsidRDefault="00B502CF" w:rsidP="00B502CF">
      <w:pPr>
        <w:rPr>
          <w:sz w:val="16"/>
        </w:rPr>
      </w:pPr>
      <w:r w:rsidRPr="00016DCC">
        <w:rPr>
          <w:sz w:val="16"/>
        </w:rPr>
        <w:t>Here are what some battleground states plan to do:</w:t>
      </w:r>
    </w:p>
    <w:p w14:paraId="2C2BF9FF" w14:textId="77777777" w:rsidR="00B502CF" w:rsidRPr="00016DCC" w:rsidRDefault="00B502CF" w:rsidP="00B502CF">
      <w:pPr>
        <w:rPr>
          <w:sz w:val="14"/>
        </w:rPr>
      </w:pPr>
      <w:r w:rsidRPr="00016DCC">
        <w:rPr>
          <w:sz w:val="14"/>
        </w:rPr>
        <w:t xml:space="preserve">• </w:t>
      </w:r>
      <w:r w:rsidRPr="00016DCC">
        <w:rPr>
          <w:rStyle w:val="StyleUnderline"/>
        </w:rPr>
        <w:t>Florida</w:t>
      </w:r>
      <w:r w:rsidRPr="00016DCC">
        <w:rPr>
          <w:sz w:val="14"/>
        </w:rPr>
        <w:t xml:space="preserve">, which recently </w:t>
      </w:r>
      <w:r w:rsidRPr="00016DCC">
        <w:rPr>
          <w:rStyle w:val="StyleUnderline"/>
        </w:rPr>
        <w:t xml:space="preserve">hired </w:t>
      </w:r>
      <w:r w:rsidRPr="00016DCC">
        <w:rPr>
          <w:sz w:val="14"/>
        </w:rPr>
        <w:t>five</w:t>
      </w:r>
      <w:r w:rsidRPr="00016DCC">
        <w:rPr>
          <w:rStyle w:val="StyleUnderline"/>
        </w:rPr>
        <w:t xml:space="preserve"> cybersecurity experts</w:t>
      </w:r>
      <w:r w:rsidRPr="00016DCC">
        <w:rPr>
          <w:sz w:val="14"/>
        </w:rPr>
        <w:t xml:space="preserve">, </w:t>
      </w:r>
      <w:r w:rsidRPr="00016DCC">
        <w:rPr>
          <w:rStyle w:val="StyleUnderline"/>
        </w:rPr>
        <w:t>plans to</w:t>
      </w:r>
      <w:r w:rsidRPr="00016DCC">
        <w:rPr>
          <w:sz w:val="14"/>
        </w:rPr>
        <w:t xml:space="preserve"> use some of its $19 million to </w:t>
      </w:r>
      <w:r w:rsidRPr="00016DCC">
        <w:rPr>
          <w:rStyle w:val="StyleUnderline"/>
        </w:rPr>
        <w:t>train local</w:t>
      </w:r>
      <w:r w:rsidRPr="00016DCC">
        <w:rPr>
          <w:sz w:val="14"/>
        </w:rPr>
        <w:t xml:space="preserve"> election </w:t>
      </w:r>
      <w:r w:rsidRPr="00016DCC">
        <w:rPr>
          <w:rStyle w:val="StyleUnderline"/>
        </w:rPr>
        <w:t>officials</w:t>
      </w:r>
      <w:r w:rsidRPr="00016DCC">
        <w:rPr>
          <w:sz w:val="14"/>
        </w:rPr>
        <w:t xml:space="preserve"> on cybersecurity.</w:t>
      </w:r>
    </w:p>
    <w:p w14:paraId="2E227F7C" w14:textId="77777777" w:rsidR="00B502CF" w:rsidRPr="00016DCC" w:rsidRDefault="00B502CF" w:rsidP="00B502CF">
      <w:pPr>
        <w:rPr>
          <w:sz w:val="16"/>
        </w:rPr>
      </w:pPr>
      <w:r w:rsidRPr="00016DCC">
        <w:rPr>
          <w:sz w:val="16"/>
        </w:rPr>
        <w:t xml:space="preserve">• </w:t>
      </w:r>
      <w:r w:rsidRPr="00016DCC">
        <w:rPr>
          <w:rStyle w:val="StyleUnderline"/>
        </w:rPr>
        <w:t>Pennsylvania plans to</w:t>
      </w:r>
      <w:r w:rsidRPr="00016DCC">
        <w:rPr>
          <w:sz w:val="16"/>
        </w:rPr>
        <w:t xml:space="preserve"> use a chunk of its $13 million to </w:t>
      </w:r>
      <w:r w:rsidRPr="00016DCC">
        <w:rPr>
          <w:rStyle w:val="StyleUnderline"/>
        </w:rPr>
        <w:t>upgrade its</w:t>
      </w:r>
      <w:r w:rsidRPr="00016DCC">
        <w:rPr>
          <w:sz w:val="16"/>
        </w:rPr>
        <w:t xml:space="preserve"> aging voting </w:t>
      </w:r>
      <w:r w:rsidRPr="00016DCC">
        <w:rPr>
          <w:rStyle w:val="StyleUnderline"/>
        </w:rPr>
        <w:t>machines and add a paper record</w:t>
      </w:r>
      <w:r w:rsidRPr="00016DCC">
        <w:rPr>
          <w:sz w:val="16"/>
        </w:rPr>
        <w:t>.</w:t>
      </w:r>
    </w:p>
    <w:p w14:paraId="7C817556" w14:textId="77777777" w:rsidR="00B502CF" w:rsidRPr="00016DCC" w:rsidRDefault="00B502CF" w:rsidP="00B502CF">
      <w:pPr>
        <w:rPr>
          <w:sz w:val="18"/>
        </w:rPr>
      </w:pPr>
      <w:r w:rsidRPr="00016DCC">
        <w:rPr>
          <w:sz w:val="18"/>
        </w:rPr>
        <w:t>• Indiana wants to use some of its $7.5 million to test its voting equipment, including poll books, for vulnerabilities.</w:t>
      </w:r>
    </w:p>
    <w:p w14:paraId="0D7F546A" w14:textId="77777777" w:rsidR="00B502CF" w:rsidRPr="00016DCC" w:rsidRDefault="00B502CF" w:rsidP="00B502CF">
      <w:pPr>
        <w:rPr>
          <w:sz w:val="16"/>
        </w:rPr>
      </w:pPr>
      <w:r w:rsidRPr="00016DCC">
        <w:rPr>
          <w:sz w:val="16"/>
        </w:rPr>
        <w:t xml:space="preserve">Abbott noted that </w:t>
      </w:r>
      <w:r w:rsidRPr="00016DCC">
        <w:rPr>
          <w:rStyle w:val="StyleUnderline"/>
        </w:rPr>
        <w:t>Indiana proposed nine steps to harden its security, including voter registration security scans, email encryption and digital signatures</w:t>
      </w:r>
      <w:r w:rsidRPr="00016DCC">
        <w:rPr>
          <w:sz w:val="16"/>
        </w:rPr>
        <w:t>.</w:t>
      </w:r>
    </w:p>
    <w:p w14:paraId="68D616D6" w14:textId="77777777" w:rsidR="00B502CF" w:rsidRPr="00016DCC" w:rsidRDefault="00B502CF" w:rsidP="00B502CF">
      <w:pPr>
        <w:rPr>
          <w:sz w:val="16"/>
        </w:rPr>
      </w:pPr>
      <w:r w:rsidRPr="00016DCC">
        <w:rPr>
          <w:sz w:val="16"/>
        </w:rPr>
        <w:t xml:space="preserve">“They already had some robust stuff going on around cyber, but </w:t>
      </w:r>
      <w:r w:rsidRPr="00016DCC">
        <w:rPr>
          <w:rStyle w:val="StyleUnderline"/>
        </w:rPr>
        <w:t>with this plan and with input from their stakeholders they really amped it up</w:t>
      </w:r>
      <w:r w:rsidRPr="00016DCC">
        <w:rPr>
          <w:sz w:val="16"/>
        </w:rPr>
        <w:t xml:space="preserve">,'' he said. "I think it’s </w:t>
      </w:r>
      <w:r w:rsidRPr="00016DCC">
        <w:rPr>
          <w:rStyle w:val="StyleUnderline"/>
        </w:rPr>
        <w:t>a good example of how serious states are taking the security posture</w:t>
      </w:r>
      <w:r w:rsidRPr="00016DCC">
        <w:rPr>
          <w:sz w:val="16"/>
        </w:rPr>
        <w:t xml:space="preserve"> of their systems."</w:t>
      </w:r>
    </w:p>
    <w:p w14:paraId="7836EFA6" w14:textId="77777777" w:rsidR="00B502CF" w:rsidRDefault="00B502CF" w:rsidP="00B502CF">
      <w:pPr>
        <w:rPr>
          <w:sz w:val="16"/>
        </w:rPr>
      </w:pPr>
      <w:r w:rsidRPr="00016DCC">
        <w:rPr>
          <w:sz w:val="16"/>
        </w:rPr>
        <w:t xml:space="preserve">With the midterms looming, many </w:t>
      </w:r>
      <w:r w:rsidRPr="00016DCC">
        <w:rPr>
          <w:rStyle w:val="StyleUnderline"/>
        </w:rPr>
        <w:t>states are using the money to make changes quickly,</w:t>
      </w:r>
      <w:r w:rsidRPr="00016DCC">
        <w:rPr>
          <w:sz w:val="16"/>
        </w:rPr>
        <w:t xml:space="preserve"> including training staff, hiring cybersecurity experts and adding verification steps. They also plan to pay for post-election audits. </w:t>
      </w:r>
      <w:r w:rsidRPr="00016DCC">
        <w:rPr>
          <w:rStyle w:val="StyleUnderline"/>
        </w:rPr>
        <w:t>Several states are upgrading or replacing voter registration systems</w:t>
      </w:r>
      <w:r w:rsidRPr="00016DCC">
        <w:rPr>
          <w:sz w:val="16"/>
        </w:rPr>
        <w:t>.</w:t>
      </w:r>
    </w:p>
    <w:p w14:paraId="6E94A053" w14:textId="77777777" w:rsidR="00B502CF" w:rsidRDefault="00B502CF" w:rsidP="00B502CF"/>
    <w:p w14:paraId="56D77514" w14:textId="77777777" w:rsidR="00B502CF" w:rsidRDefault="00B502CF" w:rsidP="00B502CF">
      <w:pPr>
        <w:pStyle w:val="Heading4"/>
      </w:pPr>
      <w:r>
        <w:t>5. Hacking fails and doesn’t help one party over the other</w:t>
      </w:r>
    </w:p>
    <w:p w14:paraId="22B373E2" w14:textId="77777777" w:rsidR="00B502CF" w:rsidRDefault="00B502CF" w:rsidP="00B502CF">
      <w:r w:rsidRPr="00FC491A">
        <w:rPr>
          <w:rStyle w:val="Style13ptBold"/>
        </w:rPr>
        <w:t xml:space="preserve">Hern </w:t>
      </w:r>
      <w:r>
        <w:rPr>
          <w:rStyle w:val="Style13ptBold"/>
        </w:rPr>
        <w:t>18</w:t>
      </w:r>
      <w:r>
        <w:t xml:space="preserve"> – </w:t>
      </w:r>
      <w:r w:rsidRPr="00FC491A">
        <w:t>Technology features writer at the Guardian</w:t>
      </w:r>
    </w:p>
    <w:p w14:paraId="597162FE" w14:textId="77777777" w:rsidR="00B502CF" w:rsidRPr="00FC491A" w:rsidRDefault="00B502CF" w:rsidP="00B502CF">
      <w:r>
        <w:t xml:space="preserve">(Alex, 8/21. “Russian hackers targeting conservative US thinktanks, Microsoft says.” </w:t>
      </w:r>
      <w:r w:rsidRPr="00FC491A">
        <w:t>https://www.theguardian.com/us-news/2018/aug/21/russian-hackers-targeting-more-us-political-groups-microsoft-says</w:t>
      </w:r>
      <w:r>
        <w:t>)</w:t>
      </w:r>
    </w:p>
    <w:p w14:paraId="6DEF8575" w14:textId="77777777" w:rsidR="00B502CF" w:rsidRPr="00FC491A" w:rsidRDefault="00B502CF" w:rsidP="00B502CF">
      <w:pPr>
        <w:rPr>
          <w:sz w:val="16"/>
        </w:rPr>
      </w:pPr>
      <w:r w:rsidRPr="00FC491A">
        <w:rPr>
          <w:rStyle w:val="StyleUnderline"/>
        </w:rPr>
        <w:t>The Russian group linked to</w:t>
      </w:r>
      <w:r w:rsidRPr="00FC491A">
        <w:rPr>
          <w:sz w:val="16"/>
        </w:rPr>
        <w:t xml:space="preserve"> the </w:t>
      </w:r>
      <w:r w:rsidRPr="00FC491A">
        <w:rPr>
          <w:rStyle w:val="StyleUnderline"/>
        </w:rPr>
        <w:t>hacking</w:t>
      </w:r>
      <w:r w:rsidRPr="00FC491A">
        <w:rPr>
          <w:sz w:val="16"/>
        </w:rPr>
        <w:t xml:space="preserve"> of Hillary </w:t>
      </w:r>
      <w:r w:rsidRPr="00FC491A">
        <w:rPr>
          <w:rStyle w:val="StyleUnderline"/>
        </w:rPr>
        <w:t>Clinton’s</w:t>
      </w:r>
      <w:r w:rsidRPr="00FC491A">
        <w:rPr>
          <w:sz w:val="16"/>
        </w:rPr>
        <w:t xml:space="preserve"> presidential election </w:t>
      </w:r>
      <w:r w:rsidRPr="00FC491A">
        <w:rPr>
          <w:rStyle w:val="StyleUnderline"/>
        </w:rPr>
        <w:t>campaign has been launching fresh attacks</w:t>
      </w:r>
      <w:r w:rsidRPr="00FC491A">
        <w:rPr>
          <w:sz w:val="16"/>
        </w:rPr>
        <w:t xml:space="preserve"> in the US, </w:t>
      </w:r>
      <w:r w:rsidRPr="00FC491A">
        <w:rPr>
          <w:rStyle w:val="Emphasis"/>
        </w:rPr>
        <w:t>including against two conservative thinktanks</w:t>
      </w:r>
      <w:r w:rsidRPr="00FC491A">
        <w:rPr>
          <w:sz w:val="16"/>
        </w:rPr>
        <w:t xml:space="preserve">, in the run-up to the midterm elections, </w:t>
      </w:r>
      <w:r w:rsidRPr="00FC491A">
        <w:rPr>
          <w:rStyle w:val="StyleUnderline"/>
        </w:rPr>
        <w:t>according to Microsoft</w:t>
      </w:r>
      <w:r w:rsidRPr="00FC491A">
        <w:rPr>
          <w:sz w:val="16"/>
        </w:rPr>
        <w:t>.</w:t>
      </w:r>
    </w:p>
    <w:p w14:paraId="18DFDBE2" w14:textId="77777777" w:rsidR="00B502CF" w:rsidRPr="00FC491A" w:rsidRDefault="00B502CF" w:rsidP="00B502CF">
      <w:pPr>
        <w:rPr>
          <w:sz w:val="16"/>
        </w:rPr>
      </w:pPr>
      <w:r w:rsidRPr="00FC491A">
        <w:rPr>
          <w:sz w:val="16"/>
        </w:rPr>
        <w:t>The technology company, which uncovered the new attempts, said the hackers created fake websites that appeared to mimic the Hudson Institute and the International Republican Institute, two rightwing thinktanks broadly allied against Donald Trump. Three other fake domains were designed to look as if they belonged to the US Senate.</w:t>
      </w:r>
    </w:p>
    <w:p w14:paraId="5F0322AC" w14:textId="77777777" w:rsidR="00B502CF" w:rsidRPr="00FC491A" w:rsidRDefault="00B502CF" w:rsidP="00B502CF">
      <w:pPr>
        <w:rPr>
          <w:sz w:val="16"/>
        </w:rPr>
      </w:pPr>
      <w:r w:rsidRPr="00FC491A">
        <w:rPr>
          <w:sz w:val="16"/>
        </w:rPr>
        <w:t>Microsoft attributed the hacking attacks to a group that it calls Strontium, which is known to other security firms as Fancy Bear and APT28. The group was previously linked to the email hacking of the Democratic National Committee and the Clinton campaign. According to the US special counsel Robert Mueller, Fancy Bear has ties to the Russian intelligence agency, the GRU.</w:t>
      </w:r>
    </w:p>
    <w:p w14:paraId="16561BD2" w14:textId="77777777" w:rsidR="00B502CF" w:rsidRPr="00FC491A" w:rsidRDefault="00B502CF" w:rsidP="00B502CF">
      <w:pPr>
        <w:rPr>
          <w:sz w:val="16"/>
        </w:rPr>
      </w:pPr>
      <w:r w:rsidRPr="00FC491A">
        <w:rPr>
          <w:sz w:val="16"/>
        </w:rPr>
        <w:t xml:space="preserve">Brad Smith, Microsoft’s president, said: “We’re concerned that </w:t>
      </w:r>
      <w:r w:rsidRPr="00FC491A">
        <w:rPr>
          <w:rStyle w:val="StyleUnderline"/>
        </w:rPr>
        <w:t>these</w:t>
      </w:r>
      <w:r w:rsidRPr="00FC491A">
        <w:rPr>
          <w:sz w:val="16"/>
        </w:rPr>
        <w:t xml:space="preserve"> and other </w:t>
      </w:r>
      <w:r w:rsidRPr="00FC491A">
        <w:rPr>
          <w:rStyle w:val="StyleUnderline"/>
        </w:rPr>
        <w:t>attempts pose</w:t>
      </w:r>
      <w:r w:rsidRPr="00FC491A">
        <w:rPr>
          <w:sz w:val="16"/>
        </w:rPr>
        <w:t xml:space="preserve"> security </w:t>
      </w:r>
      <w:r w:rsidRPr="00FC491A">
        <w:rPr>
          <w:rStyle w:val="StyleUnderline"/>
        </w:rPr>
        <w:t>threats to a</w:t>
      </w:r>
      <w:r w:rsidRPr="00FC491A">
        <w:rPr>
          <w:sz w:val="16"/>
        </w:rPr>
        <w:t xml:space="preserve"> broadening array of groups connected with </w:t>
      </w:r>
      <w:r w:rsidRPr="00FC491A">
        <w:rPr>
          <w:rStyle w:val="Emphasis"/>
        </w:rPr>
        <w:t>both American political parties</w:t>
      </w:r>
      <w:r w:rsidRPr="00FC491A">
        <w:rPr>
          <w:sz w:val="16"/>
        </w:rPr>
        <w:t xml:space="preserve"> in the run-up to the 2018 elections.”</w:t>
      </w:r>
    </w:p>
    <w:p w14:paraId="0075FA05" w14:textId="77777777" w:rsidR="00B502CF" w:rsidRPr="00FC491A" w:rsidRDefault="00B502CF" w:rsidP="00B502CF">
      <w:pPr>
        <w:rPr>
          <w:sz w:val="15"/>
        </w:rPr>
      </w:pPr>
      <w:r w:rsidRPr="00FC491A">
        <w:rPr>
          <w:sz w:val="15"/>
        </w:rPr>
        <w:t>He said the company had shut down 84 fake websites associated with Fancy Bear over the past two years by obtaining court orders to transfer control of the domains. As to where responsibility for the hacking attacks lay, Smith said: “We have no doubt in our minds.”</w:t>
      </w:r>
    </w:p>
    <w:p w14:paraId="4905442B" w14:textId="77777777" w:rsidR="00B502CF" w:rsidRPr="00FC491A" w:rsidRDefault="00B502CF" w:rsidP="00B502CF">
      <w:pPr>
        <w:rPr>
          <w:sz w:val="15"/>
        </w:rPr>
      </w:pPr>
      <w:r w:rsidRPr="00FC491A">
        <w:rPr>
          <w:sz w:val="15"/>
        </w:rPr>
        <w:t>According to the information shared by Microsoft, the fake websites were intended to mimic the company’s login pages for tools such as email, calendar and document sharing, with web addresses such as “hudsonorg-my-sharepoint.com” and “adfs-senate.email”. An inattentive user who was tricked by such a site may have entered their username and password, allowing an attacker to access their personal data remotely.</w:t>
      </w:r>
    </w:p>
    <w:p w14:paraId="6A1501DB" w14:textId="77777777" w:rsidR="00B502CF" w:rsidRPr="00FC491A" w:rsidRDefault="00B502CF" w:rsidP="00B502CF">
      <w:pPr>
        <w:rPr>
          <w:sz w:val="15"/>
        </w:rPr>
      </w:pPr>
      <w:r w:rsidRPr="00FC491A">
        <w:rPr>
          <w:sz w:val="15"/>
        </w:rPr>
        <w:t>The Kremlin rejected Microsoft’s allegations and said there was no evidence to support them. “We don’t know what hackers they are talking about,” Kremlin spokesman Dmitry Peskov told reporters. “Who exactly are they talking about? We don’t understand what the proof and the basis is for them drawing these kind of conclusions. Such information (proof) is lacking.”</w:t>
      </w:r>
    </w:p>
    <w:p w14:paraId="42F52ADD" w14:textId="77777777" w:rsidR="00B502CF" w:rsidRPr="00FC491A" w:rsidRDefault="00B502CF" w:rsidP="00B502CF">
      <w:pPr>
        <w:rPr>
          <w:sz w:val="15"/>
        </w:rPr>
      </w:pPr>
      <w:r w:rsidRPr="00FC491A">
        <w:rPr>
          <w:sz w:val="15"/>
        </w:rPr>
        <w:t>Moscow has repeatedly dismissed allegations that it has used hackers to influence US elections and political opinion.</w:t>
      </w:r>
    </w:p>
    <w:p w14:paraId="527A473C" w14:textId="77777777" w:rsidR="00B502CF" w:rsidRPr="00FC491A" w:rsidRDefault="00B502CF" w:rsidP="00B502CF">
      <w:pPr>
        <w:rPr>
          <w:sz w:val="16"/>
        </w:rPr>
      </w:pPr>
      <w:r w:rsidRPr="00FC491A">
        <w:rPr>
          <w:sz w:val="16"/>
        </w:rPr>
        <w:t xml:space="preserve">The revelation of the new attacks came just weeks after </w:t>
      </w:r>
      <w:r w:rsidRPr="00FC491A">
        <w:rPr>
          <w:rStyle w:val="StyleUnderline"/>
        </w:rPr>
        <w:t>a similar Microsoft discovery led</w:t>
      </w:r>
      <w:r w:rsidRPr="00FC491A">
        <w:rPr>
          <w:sz w:val="16"/>
        </w:rPr>
        <w:t xml:space="preserve"> the senator Claire </w:t>
      </w:r>
      <w:r w:rsidRPr="00FC491A">
        <w:rPr>
          <w:rStyle w:val="StyleUnderline"/>
        </w:rPr>
        <w:t>McCaskill</w:t>
      </w:r>
      <w:r w:rsidRPr="00FC491A">
        <w:rPr>
          <w:sz w:val="16"/>
        </w:rPr>
        <w:t xml:space="preserve">, a Missouri Democrat who is running for re-election, </w:t>
      </w:r>
      <w:r w:rsidRPr="00FC491A">
        <w:rPr>
          <w:rStyle w:val="StyleUnderline"/>
        </w:rPr>
        <w:t xml:space="preserve">to reveal that Russian hackers tried </w:t>
      </w:r>
      <w:r w:rsidRPr="00FC491A">
        <w:rPr>
          <w:rStyle w:val="Emphasis"/>
        </w:rPr>
        <w:t>unsuccessfully</w:t>
      </w:r>
      <w:r w:rsidRPr="00FC491A">
        <w:rPr>
          <w:rStyle w:val="StyleUnderline"/>
        </w:rPr>
        <w:t xml:space="preserve"> to infiltrate her Senate computer network</w:t>
      </w:r>
      <w:r w:rsidRPr="00FC491A">
        <w:rPr>
          <w:sz w:val="16"/>
        </w:rPr>
        <w:t>.</w:t>
      </w:r>
    </w:p>
    <w:p w14:paraId="380BB8AA" w14:textId="77777777" w:rsidR="00B502CF" w:rsidRPr="00FC491A" w:rsidRDefault="00B502CF" w:rsidP="00B502CF">
      <w:pPr>
        <w:rPr>
          <w:sz w:val="16"/>
        </w:rPr>
      </w:pPr>
      <w:r w:rsidRPr="00FC491A">
        <w:rPr>
          <w:rStyle w:val="StyleUnderline"/>
        </w:rPr>
        <w:t>The hacking attempts mirror similar Russian attacks before the 2016 presidential election</w:t>
      </w:r>
      <w:r w:rsidRPr="00FC491A">
        <w:rPr>
          <w:sz w:val="16"/>
        </w:rPr>
        <w:t>, which US intelligence officials have said were focused on helping to get the Republican candidate, Donald Trump, into office by hurting Clinton, his Democratic opponent.</w:t>
      </w:r>
    </w:p>
    <w:p w14:paraId="34B832DE" w14:textId="77777777" w:rsidR="00B502CF" w:rsidRPr="00FC491A" w:rsidRDefault="00B502CF" w:rsidP="00B502CF">
      <w:pPr>
        <w:rPr>
          <w:sz w:val="16"/>
        </w:rPr>
      </w:pPr>
      <w:r w:rsidRPr="00FC491A">
        <w:rPr>
          <w:sz w:val="16"/>
        </w:rPr>
        <w:t xml:space="preserve">The most </w:t>
      </w:r>
      <w:r w:rsidRPr="00FC491A">
        <w:rPr>
          <w:rStyle w:val="StyleUnderline"/>
        </w:rPr>
        <w:t>recent activity</w:t>
      </w:r>
      <w:r w:rsidRPr="00FC491A">
        <w:rPr>
          <w:sz w:val="16"/>
        </w:rPr>
        <w:t xml:space="preserve">, </w:t>
      </w:r>
      <w:r w:rsidRPr="00FC491A">
        <w:rPr>
          <w:rStyle w:val="StyleUnderline"/>
        </w:rPr>
        <w:t>rather than helping one political party over another, was “</w:t>
      </w:r>
      <w:r w:rsidRPr="00FC491A">
        <w:rPr>
          <w:sz w:val="16"/>
        </w:rPr>
        <w:t xml:space="preserve">most fundamentally </w:t>
      </w:r>
      <w:r w:rsidRPr="00FC491A">
        <w:rPr>
          <w:rStyle w:val="StyleUnderline"/>
        </w:rPr>
        <w:t>focused on disrupting</w:t>
      </w:r>
      <w:r w:rsidRPr="00FC491A">
        <w:rPr>
          <w:sz w:val="16"/>
        </w:rPr>
        <w:t xml:space="preserve"> </w:t>
      </w:r>
      <w:r w:rsidRPr="00F0089F">
        <w:rPr>
          <w:rStyle w:val="StyleUnderline"/>
        </w:rPr>
        <w:t>democracy</w:t>
      </w:r>
      <w:r w:rsidRPr="00FC491A">
        <w:rPr>
          <w:sz w:val="16"/>
        </w:rPr>
        <w:t>”, Smith said in an interview this week.</w:t>
      </w:r>
    </w:p>
    <w:p w14:paraId="198431B6" w14:textId="77777777" w:rsidR="00B502CF" w:rsidRDefault="00B502CF" w:rsidP="00B502CF">
      <w:pPr>
        <w:rPr>
          <w:sz w:val="16"/>
        </w:rPr>
      </w:pPr>
      <w:r w:rsidRPr="00FC491A">
        <w:rPr>
          <w:sz w:val="16"/>
        </w:rPr>
        <w:t xml:space="preserve">He said </w:t>
      </w:r>
      <w:r w:rsidRPr="00FC491A">
        <w:rPr>
          <w:rStyle w:val="StyleUnderline"/>
        </w:rPr>
        <w:t xml:space="preserve">there was </w:t>
      </w:r>
      <w:r w:rsidRPr="00F0089F">
        <w:rPr>
          <w:rStyle w:val="Emphasis"/>
        </w:rPr>
        <w:t>no sign the hackers were successful</w:t>
      </w:r>
      <w:r w:rsidRPr="00FC491A">
        <w:rPr>
          <w:rStyle w:val="StyleUnderline"/>
        </w:rPr>
        <w:t xml:space="preserve"> in persuading anyone to click on the fake websites</w:t>
      </w:r>
      <w:r w:rsidRPr="00FC491A">
        <w:rPr>
          <w:sz w:val="16"/>
        </w:rPr>
        <w:t>, which could have exposed a target victim to computer infiltration, hidden surveillan</w:t>
      </w:r>
    </w:p>
    <w:p w14:paraId="7F73DC65" w14:textId="77777777" w:rsidR="00B502CF" w:rsidRDefault="00B502CF" w:rsidP="00B502CF">
      <w:pPr>
        <w:pStyle w:val="Heading3"/>
      </w:pPr>
      <w:r>
        <w:t>--XT – Not Change Outcomes</w:t>
      </w:r>
    </w:p>
    <w:p w14:paraId="1ADB0142" w14:textId="77777777" w:rsidR="00B502CF" w:rsidRDefault="00B502CF" w:rsidP="00B502CF">
      <w:pPr>
        <w:rPr>
          <w:sz w:val="16"/>
        </w:rPr>
      </w:pPr>
    </w:p>
    <w:p w14:paraId="5ECC1079" w14:textId="77777777" w:rsidR="00B502CF" w:rsidRDefault="00B502CF" w:rsidP="00B502CF">
      <w:pPr>
        <w:rPr>
          <w:sz w:val="16"/>
        </w:rPr>
      </w:pPr>
    </w:p>
    <w:p w14:paraId="55A0E772" w14:textId="77777777" w:rsidR="00B502CF" w:rsidRDefault="00B502CF" w:rsidP="00B502CF">
      <w:pPr>
        <w:pStyle w:val="Heading4"/>
      </w:pPr>
      <w:r>
        <w:t>Zero outcomes changed --- 2016 review proves</w:t>
      </w:r>
    </w:p>
    <w:p w14:paraId="18DBD310" w14:textId="77777777" w:rsidR="00B502CF" w:rsidRDefault="00B502CF" w:rsidP="00B502CF">
      <w:r w:rsidRPr="0060006E">
        <w:rPr>
          <w:rStyle w:val="Style13ptBold"/>
        </w:rPr>
        <w:t>Becker 17</w:t>
      </w:r>
      <w:r>
        <w:t xml:space="preserve"> – </w:t>
      </w:r>
      <w:r w:rsidRPr="00CA0B7D">
        <w:t>former senior litigator with the US Department of Justice Voting Section, and currently serves as the Executive Director and Founder of The Center for Election Innovation &amp; Research, a non-profit that works to improve the security, integrity, and efficiency of elections</w:t>
      </w:r>
    </w:p>
    <w:p w14:paraId="443CCDB3" w14:textId="77777777" w:rsidR="00B502CF" w:rsidRPr="0060006E" w:rsidRDefault="00B502CF" w:rsidP="00B502CF">
      <w:r>
        <w:t>David, 6/25. “</w:t>
      </w:r>
      <w:r w:rsidRPr="00CA0B7D">
        <w:t>Court orders release of footage from same-sex marriage ruling that struck down ban</w:t>
      </w:r>
      <w:r>
        <w:t xml:space="preserve">.” </w:t>
      </w:r>
      <w:hyperlink r:id="rId33" w:history="1">
        <w:r w:rsidRPr="006049D4">
          <w:rPr>
            <w:rStyle w:val="Hyperlink"/>
          </w:rPr>
          <w:t>https://thehill.com/regulation/court-battles/506689-court-orders-release-of-footage-from-same-sex-marriage-ruling-that</w:t>
        </w:r>
      </w:hyperlink>
      <w:r>
        <w:tab/>
      </w:r>
    </w:p>
    <w:p w14:paraId="6BAC3167" w14:textId="77777777" w:rsidR="00B502CF" w:rsidRPr="0060006E" w:rsidRDefault="00B502CF" w:rsidP="00B502CF">
      <w:pPr>
        <w:rPr>
          <w:sz w:val="16"/>
        </w:rPr>
      </w:pPr>
      <w:r w:rsidRPr="0060006E">
        <w:rPr>
          <w:sz w:val="16"/>
        </w:rPr>
        <w:t xml:space="preserve">FACT: </w:t>
      </w:r>
      <w:r w:rsidRPr="0060006E">
        <w:rPr>
          <w:rStyle w:val="StyleUnderline"/>
        </w:rPr>
        <w:t xml:space="preserve">There is evidence of </w:t>
      </w:r>
      <w:r w:rsidRPr="0060006E">
        <w:rPr>
          <w:rStyle w:val="Emphasis"/>
        </w:rPr>
        <w:t>only a small number of successful hacks</w:t>
      </w:r>
      <w:r w:rsidRPr="0060006E">
        <w:rPr>
          <w:rStyle w:val="StyleUnderline"/>
        </w:rPr>
        <w:t xml:space="preserve"> of voter registration databases</w:t>
      </w:r>
      <w:r w:rsidRPr="0060006E">
        <w:rPr>
          <w:sz w:val="16"/>
        </w:rPr>
        <w:t xml:space="preserve">. </w:t>
      </w:r>
      <w:r w:rsidRPr="0060006E">
        <w:rPr>
          <w:rStyle w:val="StyleUnderline"/>
        </w:rPr>
        <w:t>Illinois election officials confirmed that hackers accessed thousands of records in the Illinois state voter database, though no data was altered</w:t>
      </w:r>
      <w:r w:rsidRPr="0060006E">
        <w:rPr>
          <w:sz w:val="16"/>
        </w:rPr>
        <w:t xml:space="preserve">. It was also confirmed that </w:t>
      </w:r>
      <w:r w:rsidRPr="0060006E">
        <w:rPr>
          <w:rStyle w:val="StyleUnderline"/>
        </w:rPr>
        <w:t>the Arizona state voter database also suffered a possible hack, but</w:t>
      </w:r>
      <w:r w:rsidRPr="0060006E">
        <w:rPr>
          <w:sz w:val="16"/>
        </w:rPr>
        <w:t xml:space="preserve"> it appears that </w:t>
      </w:r>
      <w:r w:rsidRPr="0060006E">
        <w:rPr>
          <w:rStyle w:val="StyleUnderline"/>
        </w:rPr>
        <w:t>the state shut down access to the database before any breach could occur</w:t>
      </w:r>
      <w:r w:rsidRPr="0060006E">
        <w:rPr>
          <w:sz w:val="16"/>
        </w:rPr>
        <w:t xml:space="preserve">. Information on both these attacks had been reported last summer, as I testified before the House Science Committee last fall. On Thursday, there was a new unconfirmed leak reported by Time magazine that </w:t>
      </w:r>
      <w:r w:rsidRPr="0060006E">
        <w:rPr>
          <w:rStyle w:val="StyleUnderline"/>
        </w:rPr>
        <w:t>an unnamed county was breached, with a limited number of records altered, but subsequently restored</w:t>
      </w:r>
      <w:r w:rsidRPr="0060006E">
        <w:rPr>
          <w:sz w:val="16"/>
        </w:rPr>
        <w:t xml:space="preserve">. We also know of possible access to voter data held by third parties in states like Florida and Georgia, but it’s important to note that in both cases, the </w:t>
      </w:r>
      <w:r w:rsidRPr="0060006E">
        <w:rPr>
          <w:rStyle w:val="Emphasis"/>
        </w:rPr>
        <w:t>official voter databases in those states remained secur</w:t>
      </w:r>
      <w:r w:rsidRPr="0060006E">
        <w:rPr>
          <w:sz w:val="16"/>
        </w:rPr>
        <w:t xml:space="preserve">e. And </w:t>
      </w:r>
      <w:r w:rsidRPr="0060006E">
        <w:rPr>
          <w:rStyle w:val="Emphasis"/>
        </w:rPr>
        <w:t>there is no evidence that there were any election problems at all related to any of these issues</w:t>
      </w:r>
      <w:r w:rsidRPr="0060006E">
        <w:rPr>
          <w:sz w:val="16"/>
        </w:rPr>
        <w:t>.</w:t>
      </w:r>
    </w:p>
    <w:p w14:paraId="47F03367" w14:textId="77777777" w:rsidR="00B502CF" w:rsidRPr="0060006E" w:rsidRDefault="00B502CF" w:rsidP="00B502CF">
      <w:pPr>
        <w:rPr>
          <w:sz w:val="16"/>
        </w:rPr>
      </w:pPr>
      <w:r w:rsidRPr="0060006E">
        <w:rPr>
          <w:sz w:val="16"/>
        </w:rPr>
        <w:t xml:space="preserve">FACT: </w:t>
      </w:r>
      <w:r w:rsidRPr="0060006E">
        <w:rPr>
          <w:rStyle w:val="Emphasis"/>
        </w:rPr>
        <w:t>There remains zero evidence that hackers affected the vote counts</w:t>
      </w:r>
      <w:r w:rsidRPr="0060006E">
        <w:rPr>
          <w:sz w:val="16"/>
        </w:rPr>
        <w:t xml:space="preserve">. </w:t>
      </w:r>
      <w:r w:rsidRPr="0060006E">
        <w:rPr>
          <w:rStyle w:val="Emphasis"/>
        </w:rPr>
        <w:t>Despite the hysteria</w:t>
      </w:r>
      <w:r w:rsidRPr="0060006E">
        <w:rPr>
          <w:sz w:val="16"/>
        </w:rPr>
        <w:t xml:space="preserve">, it appears that </w:t>
      </w:r>
      <w:r w:rsidRPr="0060006E">
        <w:rPr>
          <w:rStyle w:val="StyleUnderline"/>
        </w:rPr>
        <w:t xml:space="preserve">the decentralization of the American system, with thousands of separate election jurisdictions, all using different combinations of technologies, paired with auditable paper ballots cast by around three out every four American voters, was </w:t>
      </w:r>
      <w:r w:rsidRPr="0060006E">
        <w:rPr>
          <w:rStyle w:val="Emphasis"/>
        </w:rPr>
        <w:t>successful in preventing any hacking</w:t>
      </w:r>
      <w:r w:rsidRPr="0060006E">
        <w:rPr>
          <w:rStyle w:val="StyleUnderline"/>
        </w:rPr>
        <w:t xml:space="preserve"> of the vote itself</w:t>
      </w:r>
      <w:r w:rsidRPr="0060006E">
        <w:rPr>
          <w:sz w:val="16"/>
        </w:rPr>
        <w:t>. Federal officials and members of the committee confirm this. Senator Warner, who as ranking member of the Intelligence Committee is privy to far more intelligence on this issue than the media or the public, pointed out in a statement this week that he is “not aware of evidence that the 2016 voting process itself was subjected to manipulation….” Comey similarly confirmed that he saw “no indication … whatsoever” that ballots were altered in 2016.</w:t>
      </w:r>
    </w:p>
    <w:p w14:paraId="64F0E157" w14:textId="77777777" w:rsidR="00B502CF" w:rsidRPr="0060006E" w:rsidRDefault="00B502CF" w:rsidP="00B502CF">
      <w:pPr>
        <w:rPr>
          <w:sz w:val="16"/>
        </w:rPr>
      </w:pPr>
      <w:r w:rsidRPr="0060006E">
        <w:rPr>
          <w:sz w:val="16"/>
        </w:rPr>
        <w:t xml:space="preserve">FACT: </w:t>
      </w:r>
      <w:r w:rsidRPr="0060006E">
        <w:rPr>
          <w:rStyle w:val="Emphasis"/>
        </w:rPr>
        <w:t>Independent researchers confirm no altering of votes</w:t>
      </w:r>
      <w:r w:rsidRPr="0060006E">
        <w:rPr>
          <w:sz w:val="16"/>
        </w:rPr>
        <w:t xml:space="preserve"> in Michigan and Wisconsin. Researchers analyzed the votes in Michigan and Wisconsin and determined that “voting technology did not distort the votes in Wisconsin or Michigan…. </w:t>
      </w:r>
      <w:r w:rsidRPr="0060006E">
        <w:rPr>
          <w:rStyle w:val="Emphasis"/>
        </w:rPr>
        <w:t>If there was a hack, it appears not to have changed the results</w:t>
      </w:r>
      <w:r w:rsidRPr="0060006E">
        <w:rPr>
          <w:sz w:val="16"/>
        </w:rPr>
        <w:t>.”</w:t>
      </w:r>
    </w:p>
    <w:p w14:paraId="0801A82A" w14:textId="77777777" w:rsidR="00B502CF" w:rsidRDefault="00B502CF" w:rsidP="00B502CF">
      <w:pPr>
        <w:pStyle w:val="Heading4"/>
      </w:pPr>
      <w:r>
        <w:t>Expert consensus</w:t>
      </w:r>
    </w:p>
    <w:p w14:paraId="429D19C4" w14:textId="77777777" w:rsidR="00B502CF" w:rsidRDefault="00B502CF" w:rsidP="00B502CF">
      <w:r w:rsidRPr="00043E73">
        <w:rPr>
          <w:rStyle w:val="Style13ptBold"/>
        </w:rPr>
        <w:t>Vicens 18</w:t>
      </w:r>
      <w:r>
        <w:t xml:space="preserve"> – </w:t>
      </w:r>
      <w:r w:rsidRPr="00043E73">
        <w:t>reporter at Mother Jones</w:t>
      </w:r>
    </w:p>
    <w:p w14:paraId="1FF24B1F" w14:textId="77777777" w:rsidR="00B502CF" w:rsidRPr="00284E8F" w:rsidRDefault="00B502CF" w:rsidP="00B502CF">
      <w:r>
        <w:t>(AJ, with Pema Levy, September/October. “</w:t>
      </w:r>
      <w:r w:rsidRPr="00284E8F">
        <w:t>The Midterm Elections Are in Serious Danger of Being Hacked, Thanks to Trump</w:t>
      </w:r>
      <w:r>
        <w:t xml:space="preserve">.” </w:t>
      </w:r>
      <w:r w:rsidRPr="00284E8F">
        <w:t>https://www.motherjones.com/politics/2018/07/the-midterm-elections-are-in-serious-danger-of-being-hacked-thanks-to-trump/</w:t>
      </w:r>
      <w:r>
        <w:t>)</w:t>
      </w:r>
    </w:p>
    <w:p w14:paraId="2D38B2B7" w14:textId="77777777" w:rsidR="00B502CF" w:rsidRPr="00DD1D0E" w:rsidRDefault="00B502CF" w:rsidP="00B502CF">
      <w:pPr>
        <w:rPr>
          <w:sz w:val="16"/>
        </w:rPr>
      </w:pPr>
      <w:r w:rsidRPr="00DD1D0E">
        <w:rPr>
          <w:rStyle w:val="StyleUnderline"/>
        </w:rPr>
        <w:t xml:space="preserve">Quigley’s perch on the Intelligence Committee means he’s privy to </w:t>
      </w:r>
      <w:r w:rsidRPr="00DD1D0E">
        <w:rPr>
          <w:rStyle w:val="Emphasis"/>
        </w:rPr>
        <w:t>classified information</w:t>
      </w:r>
      <w:r w:rsidRPr="00DD1D0E">
        <w:rPr>
          <w:rStyle w:val="StyleUnderline"/>
        </w:rPr>
        <w:t xml:space="preserve"> about election hacking</w:t>
      </w:r>
      <w:r w:rsidRPr="00DD1D0E">
        <w:rPr>
          <w:sz w:val="16"/>
        </w:rPr>
        <w:t>, making him a bit of a Cassandra when he joins Appropriations Committee debates over money for the problem. Easing onto a couch in his office on a June afternoon, one leg draped over the other, Quigley prepared for an appropriations markup, during which he hoped to wrangle another $380 million in next year’s budget, a small but ongoing investment in upgrading election security.</w:t>
      </w:r>
    </w:p>
    <w:p w14:paraId="732CD0C6" w14:textId="77777777" w:rsidR="00B502CF" w:rsidRPr="00284E8F" w:rsidRDefault="00B502CF" w:rsidP="00B502CF">
      <w:pPr>
        <w:rPr>
          <w:sz w:val="16"/>
        </w:rPr>
      </w:pPr>
      <w:r w:rsidRPr="00DD1D0E">
        <w:rPr>
          <w:rStyle w:val="Emphasis"/>
        </w:rPr>
        <w:t>Like most experts and legislators who have studied the issue</w:t>
      </w:r>
      <w:r w:rsidRPr="00DD1D0E">
        <w:rPr>
          <w:sz w:val="16"/>
        </w:rPr>
        <w:t xml:space="preserve">, </w:t>
      </w:r>
      <w:r w:rsidRPr="00DD1D0E">
        <w:rPr>
          <w:rStyle w:val="StyleUnderline"/>
        </w:rPr>
        <w:t>Quigley is less afraid of a Russian attack on vote tallies than of the chaos and lack of confidence that would come from unleashing suspicious activity</w:t>
      </w:r>
      <w:r w:rsidRPr="00DD1D0E">
        <w:rPr>
          <w:sz w:val="16"/>
        </w:rPr>
        <w:t xml:space="preserve"> in, say, a few key counties: “You don’t have to convince Americans about a conspiracy. America rests on a grassy knoll.”</w:t>
      </w:r>
    </w:p>
    <w:p w14:paraId="195221E9" w14:textId="77777777" w:rsidR="00B502CF" w:rsidRPr="00F601E6" w:rsidRDefault="00B502CF" w:rsidP="00B502CF"/>
    <w:p w14:paraId="7EEBA35C" w14:textId="77777777" w:rsidR="00B502CF" w:rsidRPr="003F7E40" w:rsidRDefault="00B502CF" w:rsidP="00B502CF"/>
    <w:p w14:paraId="30E6F7B5" w14:textId="77777777" w:rsidR="00B502CF" w:rsidRDefault="00B502CF" w:rsidP="00B502CF">
      <w:pPr>
        <w:pStyle w:val="Heading3"/>
      </w:pPr>
    </w:p>
    <w:p w14:paraId="27B9BB30" w14:textId="77777777" w:rsidR="00B502CF" w:rsidRDefault="00B502CF" w:rsidP="00B502CF">
      <w:pPr>
        <w:pStyle w:val="Heading3"/>
      </w:pPr>
      <w:r>
        <w:t>AT: No Swing Voters</w:t>
      </w:r>
    </w:p>
    <w:p w14:paraId="1B4EF183" w14:textId="77777777" w:rsidR="00B502CF" w:rsidRDefault="00B502CF" w:rsidP="00B502CF"/>
    <w:p w14:paraId="3E93F699" w14:textId="77777777" w:rsidR="00B502CF" w:rsidRDefault="00B502CF" w:rsidP="00B502CF">
      <w:r>
        <w:t>The Thiessen link card is also useful here as are other cards that speak to particular groups of swing voters/states</w:t>
      </w:r>
    </w:p>
    <w:p w14:paraId="4D681469" w14:textId="77777777" w:rsidR="00B502CF" w:rsidRDefault="00B502CF" w:rsidP="00B502CF"/>
    <w:p w14:paraId="2CE3EF44" w14:textId="77777777" w:rsidR="00B502CF" w:rsidRDefault="00B502CF" w:rsidP="00B502CF"/>
    <w:p w14:paraId="3F5EC57E" w14:textId="77777777" w:rsidR="00B502CF" w:rsidRDefault="00B502CF" w:rsidP="00B502CF">
      <w:pPr>
        <w:pStyle w:val="Heading4"/>
      </w:pPr>
      <w:r>
        <w:t xml:space="preserve">Swing voters </w:t>
      </w:r>
      <w:r w:rsidRPr="00A74D25">
        <w:rPr>
          <w:u w:val="single"/>
        </w:rPr>
        <w:t>exist</w:t>
      </w:r>
      <w:r>
        <w:t xml:space="preserve"> even if they’ve declined overall, and they’ll decide 2020</w:t>
      </w:r>
    </w:p>
    <w:p w14:paraId="31CB38AF" w14:textId="77777777" w:rsidR="00B502CF" w:rsidRDefault="00B502CF" w:rsidP="00B502CF">
      <w:r w:rsidRPr="00EE7330">
        <w:rPr>
          <w:rStyle w:val="Style13ptBold"/>
        </w:rPr>
        <w:t>Skelley 19</w:t>
      </w:r>
      <w:r>
        <w:t xml:space="preserve"> – </w:t>
      </w:r>
      <w:r w:rsidRPr="00EE7330">
        <w:t>elections analyst at FiveThirtyEight</w:t>
      </w:r>
    </w:p>
    <w:p w14:paraId="5C4A571B" w14:textId="77777777" w:rsidR="00B502CF" w:rsidRDefault="00B502CF" w:rsidP="00B502CF">
      <w:r>
        <w:t xml:space="preserve">Geoffrey, 9/19. “Just How Many Swing Voters Are There?” </w:t>
      </w:r>
      <w:r w:rsidRPr="00EE7330">
        <w:t>https://fivethirtyeight.com/features/just-how-many-swing-voters-are-there/</w:t>
      </w:r>
    </w:p>
    <w:p w14:paraId="2AFC963B" w14:textId="77777777" w:rsidR="00B502CF" w:rsidRPr="00A74D25" w:rsidRDefault="00B502CF" w:rsidP="00B502CF">
      <w:pPr>
        <w:rPr>
          <w:rStyle w:val="StyleUnderline"/>
        </w:rPr>
      </w:pPr>
      <w:r w:rsidRPr="00A74D25">
        <w:rPr>
          <w:sz w:val="16"/>
        </w:rPr>
        <w:t xml:space="preserve">It’s a long time until the 2020 general election, but there’s a good chance it will be competitive. After all, we live in a politically polarized era where most presidential elections are decided by relatively narrow margins (since 1988, in the single digits). Which means </w:t>
      </w:r>
      <w:r w:rsidRPr="00A74D25">
        <w:rPr>
          <w:rStyle w:val="StyleUnderline"/>
        </w:rPr>
        <w:t>if the margins are</w:t>
      </w:r>
      <w:r w:rsidRPr="00A74D25">
        <w:rPr>
          <w:sz w:val="16"/>
        </w:rPr>
        <w:t xml:space="preserve"> as </w:t>
      </w:r>
      <w:r w:rsidRPr="00A74D25">
        <w:rPr>
          <w:rStyle w:val="StyleUnderline"/>
        </w:rPr>
        <w:t>slim</w:t>
      </w:r>
      <w:r w:rsidRPr="00A74D25">
        <w:rPr>
          <w:sz w:val="16"/>
        </w:rPr>
        <w:t xml:space="preserve"> as they were in 2016, </w:t>
      </w:r>
      <w:r w:rsidRPr="00A74D25">
        <w:rPr>
          <w:rStyle w:val="StyleUnderline"/>
        </w:rPr>
        <w:t>the race could come down to swing voters, or voters that tend to switch their support between the two major parties from year to year.</w:t>
      </w:r>
    </w:p>
    <w:p w14:paraId="371C0CBB" w14:textId="77777777" w:rsidR="00B502CF" w:rsidRPr="00A74D25" w:rsidRDefault="00B502CF" w:rsidP="00B502CF">
      <w:pPr>
        <w:rPr>
          <w:sz w:val="16"/>
        </w:rPr>
      </w:pPr>
      <w:r w:rsidRPr="00A74D25">
        <w:rPr>
          <w:sz w:val="16"/>
        </w:rPr>
        <w:t xml:space="preserve">So we were curious: </w:t>
      </w:r>
      <w:r w:rsidRPr="004003F0">
        <w:rPr>
          <w:rStyle w:val="StyleUnderline"/>
        </w:rPr>
        <w:t>Just how many swing voters are there? A number of researchers have tried to tackle this question</w:t>
      </w:r>
      <w:r w:rsidRPr="00A74D25">
        <w:rPr>
          <w:sz w:val="16"/>
        </w:rPr>
        <w:t>, and it turns out, there’s a pretty big range of answers.</w:t>
      </w:r>
    </w:p>
    <w:p w14:paraId="4A213DB8" w14:textId="77777777" w:rsidR="00B502CF" w:rsidRPr="00A74D25" w:rsidRDefault="00B502CF" w:rsidP="00B502CF">
      <w:pPr>
        <w:rPr>
          <w:sz w:val="16"/>
        </w:rPr>
      </w:pPr>
      <w:r w:rsidRPr="00A74D25">
        <w:rPr>
          <w:sz w:val="16"/>
        </w:rPr>
        <w:t xml:space="preserve">That’s because defining who is and isn’t a swing voter isn’t easy, as it’s a small group. But estimates I previously made based on a couple of data sets suggest that </w:t>
      </w:r>
      <w:r w:rsidRPr="004003F0">
        <w:rPr>
          <w:rStyle w:val="StyleUnderline"/>
        </w:rPr>
        <w:t>there were around 10 million voters who shifted from voting for one major party in 2012 to the other in 2016</w:t>
      </w:r>
      <w:r w:rsidRPr="00A74D25">
        <w:rPr>
          <w:sz w:val="16"/>
        </w:rPr>
        <w:t xml:space="preserve">, which accounted for roughly 7 percent of all votes cast. In the grand scheme of things, that’s not a lot of people, but </w:t>
      </w:r>
      <w:r w:rsidRPr="004003F0">
        <w:rPr>
          <w:rStyle w:val="StyleUnderline"/>
        </w:rPr>
        <w:t>these voters</w:t>
      </w:r>
      <w:r w:rsidRPr="00A74D25">
        <w:rPr>
          <w:sz w:val="16"/>
        </w:rPr>
        <w:t xml:space="preserve"> probably </w:t>
      </w:r>
      <w:r w:rsidRPr="004003F0">
        <w:rPr>
          <w:rStyle w:val="Emphasis"/>
        </w:rPr>
        <w:t>did play a role in helping</w:t>
      </w:r>
      <w:r w:rsidRPr="00A74D25">
        <w:rPr>
          <w:sz w:val="16"/>
        </w:rPr>
        <w:t xml:space="preserve"> President </w:t>
      </w:r>
      <w:r w:rsidRPr="004003F0">
        <w:rPr>
          <w:rStyle w:val="Emphasis"/>
        </w:rPr>
        <w:t>Trump get elected</w:t>
      </w:r>
      <w:r w:rsidRPr="00A74D25">
        <w:rPr>
          <w:sz w:val="16"/>
        </w:rPr>
        <w:t xml:space="preserve"> </w:t>
      </w:r>
      <w:r w:rsidRPr="004003F0">
        <w:rPr>
          <w:rStyle w:val="StyleUnderline"/>
        </w:rPr>
        <w:t>because around three-quarters</w:t>
      </w:r>
      <w:r w:rsidRPr="00A74D25">
        <w:rPr>
          <w:sz w:val="16"/>
        </w:rPr>
        <w:t xml:space="preserve"> of those voters </w:t>
      </w:r>
      <w:r w:rsidRPr="004003F0">
        <w:rPr>
          <w:rStyle w:val="StyleUnderline"/>
        </w:rPr>
        <w:t>swung toward him rather than</w:t>
      </w:r>
      <w:r w:rsidRPr="00A74D25">
        <w:rPr>
          <w:sz w:val="16"/>
        </w:rPr>
        <w:t xml:space="preserve"> Hillary </w:t>
      </w:r>
      <w:r w:rsidRPr="004003F0">
        <w:rPr>
          <w:rStyle w:val="StyleUnderline"/>
        </w:rPr>
        <w:t>Clinton</w:t>
      </w:r>
      <w:r w:rsidRPr="00A74D25">
        <w:rPr>
          <w:sz w:val="16"/>
        </w:rPr>
        <w:t>.</w:t>
      </w:r>
    </w:p>
    <w:p w14:paraId="7849A93C" w14:textId="77777777" w:rsidR="00B502CF" w:rsidRPr="00A74D25" w:rsidRDefault="00B502CF" w:rsidP="00B502CF">
      <w:pPr>
        <w:rPr>
          <w:sz w:val="16"/>
        </w:rPr>
      </w:pPr>
      <w:r w:rsidRPr="00A74D25">
        <w:rPr>
          <w:sz w:val="16"/>
        </w:rPr>
        <w:t>One way to get at this question is to use the approach of Northeastern University political scientist William Mayer, who wrote a 2008 book on the subject. To identify swing voters, Mayer used a set of questions from the American National Election Studies that asked respondents before the election to rate their feelings toward the candidates in terms of degrees (like a thermometer scale), with 0 being very negative and 100 being very positive. Mayer then looked at how respondents actually voted. Unsurprisingly, someone who rated the Republican 100 degrees better than the Democrat was basically certain to vote for the Republican, and vice versa. But Mayer also found that people who had similar feelings about both candidates were also the swingiest — the voters most likely to switch which party they supported typically rated the candidates no more than 15 degrees apart.</w:t>
      </w:r>
    </w:p>
    <w:p w14:paraId="3CEE6A7E" w14:textId="77777777" w:rsidR="00B502CF" w:rsidRPr="00A74D25" w:rsidRDefault="00B502CF" w:rsidP="00B502CF">
      <w:pPr>
        <w:rPr>
          <w:sz w:val="16"/>
        </w:rPr>
      </w:pPr>
      <w:r w:rsidRPr="00A74D25">
        <w:rPr>
          <w:sz w:val="16"/>
        </w:rPr>
        <w:t xml:space="preserve">So if we apply Mayer’s methodology to the electorate in 2016, voters who rated Trump and Clinton within 15 degrees of each other in the ANES survey made up 9 percent of voters for the two major parties.1 To be clear, that doesn’t mean every one of these voters switched their support, but in Mayer’s view, this was the group of voters most open to persuasion by the campaigns. So </w:t>
      </w:r>
      <w:r w:rsidRPr="004003F0">
        <w:rPr>
          <w:rStyle w:val="StyleUnderline"/>
        </w:rPr>
        <w:t>even if there is evidence that the overall number of swing voters is declining, we’re still talking about at least a tenth of the electorate who might be willing to switch parties — and the fact that they broke for Trump in 2016 mattered</w:t>
      </w:r>
      <w:r w:rsidRPr="00A74D25">
        <w:rPr>
          <w:sz w:val="16"/>
        </w:rPr>
        <w:t>.</w:t>
      </w:r>
    </w:p>
    <w:p w14:paraId="21783BD1" w14:textId="77777777" w:rsidR="00B502CF" w:rsidRPr="00A74D25" w:rsidRDefault="00B502CF" w:rsidP="00B502CF">
      <w:pPr>
        <w:rPr>
          <w:sz w:val="16"/>
        </w:rPr>
      </w:pPr>
      <w:r w:rsidRPr="00A74D25">
        <w:rPr>
          <w:sz w:val="16"/>
        </w:rPr>
        <w:t>However, some political scientists, like Corwin Smidt, who studies vote choice at Michigan State, argue that the percentage of swing voters is, in fact, much lower and in decline — he estimated just 6 percent of all Americans voted for a different party in 2016 than the one they backed in 2012. Smidt uses a much narrower definition of what a swing voter is — someone who consistently votes, but switches back and forth between the two major parties.2 In other words, he excludes people who only occasionally vote, even if they don’t identify strongly with one party.</w:t>
      </w:r>
    </w:p>
    <w:p w14:paraId="1C9B84D0" w14:textId="77777777" w:rsidR="00B502CF" w:rsidRPr="00A74D25" w:rsidRDefault="00B502CF" w:rsidP="00B502CF">
      <w:pPr>
        <w:rPr>
          <w:sz w:val="16"/>
        </w:rPr>
      </w:pPr>
      <w:r w:rsidRPr="00A74D25">
        <w:rPr>
          <w:sz w:val="16"/>
        </w:rPr>
        <w:t>But what if you include more casual voters? Could the number of swing voters in the U.S. be much higher? A new study from the Kaiser Family Foundation certainly seems to suggest that’s the case, classifying 30 percent of registered voters as swing voters. Why is KFF’s number so much higher than our estimates using Mayer’s or Smidt’s approach? For one thing, KFF is trying to account for people who might not always vote but could turn out if motivated. Part of the problem with understanding just how many swing voters exist is that many potential voters don’t consistently turn out. They may vote only once in a while (what Smidt calls “surge and decliners”) or they may not vote at all (what Smidt calls “repeat nonvoters.”) KFF tries to capture some of this in its polling — 24 percent of its swing voters didn’t vote in the 2016 election, or about 7 percent of their overall sample.3</w:t>
      </w:r>
    </w:p>
    <w:p w14:paraId="1542E8C5" w14:textId="77777777" w:rsidR="00B502CF" w:rsidRPr="00A74D25" w:rsidRDefault="00B502CF" w:rsidP="00B502CF">
      <w:pPr>
        <w:rPr>
          <w:sz w:val="16"/>
        </w:rPr>
      </w:pPr>
      <w:r w:rsidRPr="00A74D25">
        <w:rPr>
          <w:sz w:val="16"/>
        </w:rPr>
        <w:t>However, the number of truly persuadable voters is probably much smaller than the 30 percent top-line number in KFF’s report — just 16 percent of all voters told KFF either that they were undecided or that there was “a chance” they might vote for the other party’s candidate. As for the other 14 percent of respondents who were classified as swing voters, they said they were probably going to vote for one party and would not vote for the other side — but they also said they might not vote, period. This suggests that many off-and-on voters aren’t actually that “swingy” in their voting preferences. In his research, Smidt found that rates of swing voting among these more intermittent voters had also declined, telling FiveThirtyEight that, “Polarization makes party differences so clear to even non-voters or sporadic voters that the potential swing they could provide in an election is shrinking.”</w:t>
      </w:r>
    </w:p>
    <w:p w14:paraId="42E892CD" w14:textId="77777777" w:rsidR="00B502CF" w:rsidRPr="00A74D25" w:rsidRDefault="00B502CF" w:rsidP="00B502CF">
      <w:pPr>
        <w:rPr>
          <w:sz w:val="16"/>
        </w:rPr>
      </w:pPr>
      <w:r w:rsidRPr="00A74D25">
        <w:rPr>
          <w:sz w:val="16"/>
        </w:rPr>
        <w:t xml:space="preserve">So while not all 30 percent of the registered voters who KFF grouped into its “swing voters” category are actually open to being convinced by a good campaign, its polling does suggest that </w:t>
      </w:r>
      <w:r w:rsidRPr="004003F0">
        <w:rPr>
          <w:rStyle w:val="StyleUnderline"/>
        </w:rPr>
        <w:t>if turnout increases in 2020, there could be more swing voters than in 2016, since some of them spent the last presidential election cycle on the sidelines</w:t>
      </w:r>
      <w:r w:rsidRPr="00A74D25">
        <w:rPr>
          <w:sz w:val="16"/>
        </w:rPr>
        <w:t>. As for who these voters might swing toward, KFF found that, on average, these voters were younger, less partisan and more moderate than voters who have already made up their minds. Additionally, they’re less politically engaged, with about one-third saying it “doesn’t matter” or “somewhat matters” who wins in 2020. This is in stark contrast to the more than 90 percent of decided voters who said that it “really matters” who wins. Notably, KFF’s data also found that swing voters were slightly more likely to identify as Republican or Republican-leaning than Democratic or Democratic-leaning, which is different from people who are not registered to vote, who tend to lean Democratic. (People who aren’t registered to vote also tend to be young, but are more likely to be nonwhite than KFF’s swing voters.) Still, Trump’s net approval rating among these voters was negative — 44 percent approved of his job performance compared to 53 percent who disapproved — so it’s not entirely clear which way the bulk of these voters might swing.</w:t>
      </w:r>
    </w:p>
    <w:p w14:paraId="6F549604" w14:textId="77777777" w:rsidR="00B502CF" w:rsidRPr="00A74D25" w:rsidRDefault="00B502CF" w:rsidP="00B502CF">
      <w:pPr>
        <w:rPr>
          <w:sz w:val="16"/>
        </w:rPr>
      </w:pPr>
      <w:r w:rsidRPr="00A74D25">
        <w:rPr>
          <w:sz w:val="16"/>
        </w:rPr>
        <w:t xml:space="preserve">And of course, </w:t>
      </w:r>
      <w:r w:rsidRPr="004003F0">
        <w:rPr>
          <w:rStyle w:val="StyleUnderline"/>
        </w:rPr>
        <w:t>it is the Electoral College that decides presidential elections</w:t>
      </w:r>
      <w:r w:rsidRPr="00A74D25">
        <w:rPr>
          <w:sz w:val="16"/>
        </w:rPr>
        <w:t xml:space="preserve">, not the popular vote, </w:t>
      </w:r>
      <w:r w:rsidRPr="004003F0">
        <w:rPr>
          <w:rStyle w:val="StyleUnderline"/>
        </w:rPr>
        <w:t>so where swing voters are based geographically can have huge electoral consequences</w:t>
      </w:r>
      <w:r w:rsidRPr="00A74D25">
        <w:rPr>
          <w:sz w:val="16"/>
        </w:rPr>
        <w:t xml:space="preserve">. </w:t>
      </w:r>
      <w:r w:rsidRPr="004003F0">
        <w:rPr>
          <w:rStyle w:val="StyleUnderline"/>
        </w:rPr>
        <w:t>Catalist, a Democratic data firm, recently found that the shifts in vote margin from 2012 to 2016 in many swing states were predominantly driven by changes in vote choice rather than changes in turnout</w:t>
      </w:r>
      <w:r w:rsidRPr="00A74D25">
        <w:rPr>
          <w:sz w:val="16"/>
        </w:rPr>
        <w:t xml:space="preserve">. According to their analysis, the change in vote margin in the three key states of Michigan, Pennsylvania and Wisconsin could mostly be explained by people shifting which party they voted for, rather than by changes in turnout. On the other hand, using data from the 2016 Cooperative Congressional Election Study, a large nationwide survey that focuses on respondents’ political attitudes, other researchers have suggested that depressed voter turnout or votes for third-party candidates could also explain a big part of the national swing toward the GOP. So while estimating the number of swing voters is challenging — and the number will vary depending on what data and definitions you use — </w:t>
      </w:r>
      <w:r w:rsidRPr="004003F0">
        <w:rPr>
          <w:rStyle w:val="Emphasis"/>
        </w:rPr>
        <w:t>the importance of swing voters should not be understated. How they swing in 2020 could make all the difference</w:t>
      </w:r>
      <w:r w:rsidRPr="00A74D25">
        <w:rPr>
          <w:sz w:val="16"/>
        </w:rPr>
        <w:t>.</w:t>
      </w:r>
    </w:p>
    <w:p w14:paraId="1B0C059A" w14:textId="77777777" w:rsidR="00B502CF" w:rsidRDefault="00B502CF" w:rsidP="00B502CF">
      <w:pPr>
        <w:pStyle w:val="Heading3"/>
      </w:pPr>
    </w:p>
    <w:p w14:paraId="373F9905" w14:textId="77777777" w:rsidR="00B502CF" w:rsidRDefault="00B502CF" w:rsidP="00B502CF">
      <w:pPr>
        <w:pStyle w:val="Heading3"/>
      </w:pPr>
      <w:r>
        <w:t>AT: Not Key Election Issue/Other Stuff Outweighs</w:t>
      </w:r>
    </w:p>
    <w:p w14:paraId="1DDE37E0" w14:textId="77777777" w:rsidR="00B502CF" w:rsidRPr="00035C07" w:rsidRDefault="00B502CF" w:rsidP="00B502CF"/>
    <w:p w14:paraId="711244CB" w14:textId="77777777" w:rsidR="00B502CF" w:rsidRDefault="00B502CF" w:rsidP="00B502CF">
      <w:pPr>
        <w:pStyle w:val="Heading4"/>
      </w:pPr>
      <w:r>
        <w:t>CJR is having a moment—it’ll be a centerpiece in 2020</w:t>
      </w:r>
    </w:p>
    <w:p w14:paraId="64E61754" w14:textId="77777777" w:rsidR="00B502CF" w:rsidRDefault="00B502CF" w:rsidP="00B502CF">
      <w:r w:rsidRPr="00035C07">
        <w:rPr>
          <w:rStyle w:val="Style13ptBold"/>
        </w:rPr>
        <w:t xml:space="preserve">Politico </w:t>
      </w:r>
      <w:r>
        <w:rPr>
          <w:rStyle w:val="Style13ptBold"/>
        </w:rPr>
        <w:t>4/23/</w:t>
      </w:r>
      <w:r w:rsidRPr="00035C07">
        <w:rPr>
          <w:rStyle w:val="Style13ptBold"/>
        </w:rPr>
        <w:t>20</w:t>
      </w:r>
      <w:r>
        <w:t xml:space="preserve"> </w:t>
      </w:r>
    </w:p>
    <w:p w14:paraId="6A19EDD2" w14:textId="77777777" w:rsidR="00B502CF" w:rsidRDefault="00B502CF" w:rsidP="00B502CF">
      <w:r>
        <w:t>Politico staff, 4/23/20. “</w:t>
      </w:r>
      <w:r w:rsidRPr="00035C07">
        <w:t>Biden vs. Trump: Who’s the Actual Criminal Justice Reformer?</w:t>
      </w:r>
      <w:r>
        <w:t xml:space="preserve">” </w:t>
      </w:r>
      <w:r w:rsidRPr="00035C07">
        <w:t>https://www.politico.com/interactives/2020/justice-reform-biden-trump-candidate-policy-positions/</w:t>
      </w:r>
    </w:p>
    <w:p w14:paraId="7FC5783D" w14:textId="77777777" w:rsidR="00B502CF" w:rsidRPr="004A70CB" w:rsidRDefault="00B502CF" w:rsidP="00B502CF">
      <w:pPr>
        <w:rPr>
          <w:sz w:val="16"/>
        </w:rPr>
      </w:pPr>
      <w:r w:rsidRPr="00035C07">
        <w:rPr>
          <w:rStyle w:val="StyleUnderline"/>
        </w:rPr>
        <w:t xml:space="preserve">Criminal justice reform is finally </w:t>
      </w:r>
      <w:r w:rsidRPr="00035C07">
        <w:rPr>
          <w:rStyle w:val="Emphasis"/>
        </w:rPr>
        <w:t>having a moment in U.S. politics</w:t>
      </w:r>
      <w:r w:rsidRPr="004A70CB">
        <w:rPr>
          <w:sz w:val="16"/>
        </w:rPr>
        <w:t xml:space="preserve">. </w:t>
      </w:r>
      <w:r w:rsidRPr="00035C07">
        <w:rPr>
          <w:rStyle w:val="StyleUnderline"/>
        </w:rPr>
        <w:t>Until recent years, candidates usually competed to look tough on crime and paint their opponents as soft. But 2020 is different</w:t>
      </w:r>
      <w:r w:rsidRPr="004A70CB">
        <w:rPr>
          <w:sz w:val="16"/>
        </w:rPr>
        <w:t>.</w:t>
      </w:r>
    </w:p>
    <w:p w14:paraId="55A2AC07" w14:textId="77777777" w:rsidR="00B502CF" w:rsidRPr="004A70CB" w:rsidRDefault="00B502CF" w:rsidP="00B502CF">
      <w:pPr>
        <w:rPr>
          <w:sz w:val="16"/>
        </w:rPr>
      </w:pPr>
      <w:r w:rsidRPr="004A70CB">
        <w:rPr>
          <w:sz w:val="16"/>
        </w:rPr>
        <w:t xml:space="preserve">Throughout the primary, </w:t>
      </w:r>
      <w:r w:rsidRPr="00035C07">
        <w:rPr>
          <w:rStyle w:val="StyleUnderline"/>
        </w:rPr>
        <w:t>Dem</w:t>
      </w:r>
      <w:r w:rsidRPr="004A70CB">
        <w:rPr>
          <w:sz w:val="16"/>
        </w:rPr>
        <w:t xml:space="preserve">ocratic </w:t>
      </w:r>
      <w:r w:rsidRPr="00035C07">
        <w:rPr>
          <w:rStyle w:val="StyleUnderline"/>
        </w:rPr>
        <w:t>candidates</w:t>
      </w:r>
      <w:r w:rsidRPr="004A70CB">
        <w:rPr>
          <w:sz w:val="16"/>
        </w:rPr>
        <w:t xml:space="preserve">, </w:t>
      </w:r>
      <w:r w:rsidRPr="00035C07">
        <w:rPr>
          <w:rStyle w:val="StyleUnderline"/>
        </w:rPr>
        <w:t>including</w:t>
      </w:r>
      <w:r w:rsidRPr="004A70CB">
        <w:rPr>
          <w:sz w:val="16"/>
        </w:rPr>
        <w:t xml:space="preserve"> the nominee Joe </w:t>
      </w:r>
      <w:r w:rsidRPr="00035C07">
        <w:rPr>
          <w:rStyle w:val="StyleUnderline"/>
        </w:rPr>
        <w:t>Biden, devoted significant space on their platforms to</w:t>
      </w:r>
      <w:r w:rsidRPr="004A70CB">
        <w:rPr>
          <w:sz w:val="16"/>
        </w:rPr>
        <w:t xml:space="preserve"> their </w:t>
      </w:r>
      <w:r w:rsidRPr="00035C07">
        <w:rPr>
          <w:rStyle w:val="StyleUnderline"/>
        </w:rPr>
        <w:t>ideas for fixing the criminal justice system</w:t>
      </w:r>
      <w:r w:rsidRPr="004A70CB">
        <w:rPr>
          <w:sz w:val="16"/>
        </w:rPr>
        <w:t xml:space="preserve">. And the Republican incumbent, Donald </w:t>
      </w:r>
      <w:r w:rsidRPr="00035C07">
        <w:rPr>
          <w:rStyle w:val="StyleUnderline"/>
        </w:rPr>
        <w:t>Trump, is running as a reformer too</w:t>
      </w:r>
      <w:r w:rsidRPr="004A70CB">
        <w:rPr>
          <w:sz w:val="16"/>
        </w:rPr>
        <w:t xml:space="preserve">, touting a key legislative justice-reform achievement on his watch, the First Step Act. </w:t>
      </w:r>
      <w:r w:rsidRPr="00035C07">
        <w:rPr>
          <w:rStyle w:val="StyleUnderline"/>
        </w:rPr>
        <w:t>His first national television advertisement in the 2020 campaign</w:t>
      </w:r>
      <w:r w:rsidRPr="004A70CB">
        <w:rPr>
          <w:sz w:val="16"/>
        </w:rPr>
        <w:t xml:space="preserve">, a 30-second spot during the Super Bowl, </w:t>
      </w:r>
      <w:r w:rsidRPr="00035C07">
        <w:rPr>
          <w:rStyle w:val="StyleUnderline"/>
        </w:rPr>
        <w:t>featured the story of a federal prisoner</w:t>
      </w:r>
      <w:r w:rsidRPr="004A70CB">
        <w:rPr>
          <w:sz w:val="16"/>
        </w:rPr>
        <w:t>, Alice Johnson, who was released after Trump commuted her sentence. “Politicians talk about criminal justice reform,” the ad reads amid a black-and-white montage of photos from the day of Johnson’s release. “President Trump got it done.”</w:t>
      </w:r>
    </w:p>
    <w:p w14:paraId="5CAE69B9" w14:textId="77777777" w:rsidR="00B502CF" w:rsidRDefault="00B502CF" w:rsidP="00B502CF">
      <w:pPr>
        <w:rPr>
          <w:sz w:val="16"/>
        </w:rPr>
      </w:pPr>
    </w:p>
    <w:p w14:paraId="2A1ACE9A" w14:textId="77777777" w:rsidR="00B502CF" w:rsidRPr="003A3245" w:rsidRDefault="00B502CF" w:rsidP="00B502CF">
      <w:pPr>
        <w:pStyle w:val="Heading4"/>
      </w:pPr>
      <w:r w:rsidRPr="003A3245">
        <w:t>Poll</w:t>
      </w:r>
      <w:r>
        <w:t>s prove CJR will decide 2020</w:t>
      </w:r>
    </w:p>
    <w:p w14:paraId="6174AF1A" w14:textId="77777777" w:rsidR="00B502CF" w:rsidRPr="00A07C9E" w:rsidRDefault="00B502CF" w:rsidP="00B502CF">
      <w:r w:rsidRPr="003A3245">
        <w:rPr>
          <w:rStyle w:val="Style13ptBold"/>
        </w:rPr>
        <w:t>AP</w:t>
      </w:r>
      <w:r>
        <w:t xml:space="preserve"> News </w:t>
      </w:r>
      <w:r w:rsidRPr="003A3245">
        <w:rPr>
          <w:rStyle w:val="Style13ptBold"/>
        </w:rPr>
        <w:t>6/24</w:t>
      </w:r>
      <w:r>
        <w:t>/20, The Associated Press is an American not-for-profit news agency. Its members are U.S. newspapers and broadcasters. “Poll Shows Nearly All in US Back Criminal Justice Reform”, https://gvwire.com/2020/06/24/poll-shows-nearly-all-in-us-back-criminal-justice-reform/</w:t>
      </w:r>
    </w:p>
    <w:p w14:paraId="546E6B62" w14:textId="77777777" w:rsidR="00B502CF" w:rsidRPr="00A0365B" w:rsidRDefault="00B502CF" w:rsidP="00B502CF">
      <w:pPr>
        <w:rPr>
          <w:rStyle w:val="StyleUnderline"/>
        </w:rPr>
      </w:pPr>
      <w:r w:rsidRPr="00A0365B">
        <w:rPr>
          <w:rStyle w:val="StyleUnderline"/>
        </w:rPr>
        <w:t>Just 5% Say No Changes are Needed</w:t>
      </w:r>
    </w:p>
    <w:p w14:paraId="2B1A80DE" w14:textId="77777777" w:rsidR="00B502CF" w:rsidRDefault="00B502CF" w:rsidP="00B502CF">
      <w:r w:rsidRPr="00A0365B">
        <w:rPr>
          <w:rStyle w:val="StyleUnderline"/>
        </w:rPr>
        <w:t xml:space="preserve">The survey of American adults took place after weeks of mass demonstrations against police violence </w:t>
      </w:r>
      <w:r>
        <w:t>and calls from some politicians and activists to “defund” departments in response to the death of George Floyd, a Black man who died in custody after a white Minneapolis officer pressed his knee into Floyd’s neck for nearly eight minutes.</w:t>
      </w:r>
    </w:p>
    <w:p w14:paraId="32CE9E90" w14:textId="77777777" w:rsidR="00B502CF" w:rsidRPr="00A0365B" w:rsidRDefault="00B502CF" w:rsidP="00B502CF">
      <w:pPr>
        <w:rPr>
          <w:rStyle w:val="StyleUnderline"/>
        </w:rPr>
      </w:pPr>
      <w:r w:rsidRPr="00A0365B">
        <w:rPr>
          <w:rStyle w:val="StyleUnderline"/>
        </w:rPr>
        <w:t>Americans are largely united behind the idea that action is required: 29% think the criminal justice system needs “a complete overhaul,” 40% say it needs “major changes” and 25% say it needs “minor changes.” Just 5% believe no changes are necessary.</w:t>
      </w:r>
    </w:p>
    <w:p w14:paraId="3BA5D2F4" w14:textId="77777777" w:rsidR="00B502CF" w:rsidRDefault="00B502CF" w:rsidP="00B502CF">
      <w:r>
        <w:t>Megan Pecknold, 33, of Spokane, Washington, said the protests have forced her to think about these issues in a way she had the luxury, as a white person, of previously ignoring.</w:t>
      </w:r>
    </w:p>
    <w:p w14:paraId="639AAFE8" w14:textId="77777777" w:rsidR="00B502CF" w:rsidRDefault="00B502CF" w:rsidP="00B502CF">
      <w:r>
        <w:t>“I had never really given much thought to police use of force. I’m white. I’ve never had a bad encounter with a police officer,” she said. “The last few months have brought to light more of this for me, and now I am educating myself.”</w:t>
      </w:r>
    </w:p>
    <w:p w14:paraId="405B4C3F" w14:textId="77777777" w:rsidR="00B502CF" w:rsidRDefault="00B502CF" w:rsidP="00B502CF">
      <w:r>
        <w:t>Support for Reform Crosses Party Lines</w:t>
      </w:r>
    </w:p>
    <w:p w14:paraId="0988D51F" w14:textId="77777777" w:rsidR="00B502CF" w:rsidRPr="00A0365B" w:rsidRDefault="00B502CF" w:rsidP="00B502CF">
      <w:pPr>
        <w:rPr>
          <w:rStyle w:val="StyleUnderline"/>
        </w:rPr>
      </w:pPr>
      <w:r w:rsidRPr="00A0365B">
        <w:rPr>
          <w:rStyle w:val="StyleUnderline"/>
        </w:rPr>
        <w:t>Nearly 6 in 10 Black Americans think the criminal justice system needs a complete overhaul, compared with about a quarter of white Americans who said the same. About 4 in 10 white Americans say major changes are needed; 3 in 10 prefer minor changes.</w:t>
      </w:r>
    </w:p>
    <w:p w14:paraId="6164BDA2" w14:textId="77777777" w:rsidR="00B502CF" w:rsidRDefault="00B502CF" w:rsidP="00B502CF">
      <w:r>
        <w:t xml:space="preserve">While </w:t>
      </w:r>
      <w:r w:rsidRPr="00A0365B">
        <w:rPr>
          <w:rStyle w:val="StyleUnderline"/>
        </w:rPr>
        <w:t>Democrats are more likely than Republicans to think the system needs an overhaul, 44% to 12%, Americans across party lines are nearly unanimous in thinking at least some change is necessary.</w:t>
      </w:r>
      <w:r>
        <w:t xml:space="preserve"> Another 44% of Democrats think major changes are necessary. Among Republicans, 34% call for major changes and 47% for minor changes.</w:t>
      </w:r>
    </w:p>
    <w:p w14:paraId="70CBD29B" w14:textId="77777777" w:rsidR="00B502CF" w:rsidRDefault="00B502CF" w:rsidP="00B502CF">
      <w:r>
        <w:t>The poll finds overwhelming support for changes in how police departments operate: requiring officers to wear body cameras, establishing clear standards for use of force, prosecuting officers who use excessive force and requiring officers to report misconduct by their peers.</w:t>
      </w:r>
    </w:p>
    <w:p w14:paraId="565B6D95" w14:textId="77777777" w:rsidR="00B502CF" w:rsidRDefault="00B502CF" w:rsidP="00B502CF">
      <w:r>
        <w:t>Despite their popularity, body cameras have not always proved to be the fix reformers hoped. But Kimberly Jones, 52, of New York City, said they are at the top of her list.</w:t>
      </w:r>
    </w:p>
    <w:p w14:paraId="0C87CEEA" w14:textId="77777777" w:rsidR="00B502CF" w:rsidRDefault="00B502CF" w:rsidP="00B502CF">
      <w:r>
        <w:t>“You need more seeing what’s going on as they’re pulling up on people,” she said. “You need to know from the start so you can stop something bad from happening.”</w:t>
      </w:r>
    </w:p>
    <w:p w14:paraId="51199C0E" w14:textId="77777777" w:rsidR="00B502CF" w:rsidRDefault="00B502CF" w:rsidP="00B502CF"/>
    <w:p w14:paraId="5E84B600" w14:textId="77777777" w:rsidR="00B502CF" w:rsidRDefault="00B502CF" w:rsidP="00B502CF">
      <w:pPr>
        <w:rPr>
          <w:sz w:val="16"/>
        </w:rPr>
      </w:pPr>
    </w:p>
    <w:p w14:paraId="244713F0" w14:textId="77777777" w:rsidR="00B502CF" w:rsidRPr="006F44BE" w:rsidRDefault="00B502CF" w:rsidP="00B502CF">
      <w:pPr>
        <w:pStyle w:val="Heading4"/>
      </w:pPr>
      <w:r>
        <w:t xml:space="preserve">CJR’s an </w:t>
      </w:r>
      <w:r>
        <w:rPr>
          <w:u w:val="single"/>
        </w:rPr>
        <w:t>increasingly hot</w:t>
      </w:r>
      <w:r>
        <w:t xml:space="preserve"> campaign issue, and even </w:t>
      </w:r>
      <w:r>
        <w:rPr>
          <w:u w:val="single"/>
        </w:rPr>
        <w:t>secondary issues</w:t>
      </w:r>
      <w:r>
        <w:t xml:space="preserve"> can sway 2020 because it’ll be close</w:t>
      </w:r>
    </w:p>
    <w:p w14:paraId="55D4B447" w14:textId="77777777" w:rsidR="00B502CF" w:rsidRDefault="00B502CF" w:rsidP="00B502CF">
      <w:r w:rsidRPr="006F44BE">
        <w:rPr>
          <w:rStyle w:val="Style13ptBold"/>
        </w:rPr>
        <w:t>Tanner 19</w:t>
      </w:r>
      <w:r>
        <w:t xml:space="preserve"> –</w:t>
      </w:r>
      <w:r w:rsidRPr="006F44BE">
        <w:t xml:space="preserve"> senior fellow at the Cato Institute and the author of The Inclusive Economy: How to Bring Wealth to America's Poor</w:t>
      </w:r>
    </w:p>
    <w:p w14:paraId="5C14FCAE" w14:textId="77777777" w:rsidR="00B502CF" w:rsidRPr="006F44BE" w:rsidRDefault="00B502CF" w:rsidP="00B502CF">
      <w:r>
        <w:t>Michael D., 5/29. “</w:t>
      </w:r>
      <w:r w:rsidRPr="006F44BE">
        <w:t>Justice Reform: A Surprisingly Hot Topic</w:t>
      </w:r>
      <w:r>
        <w:t xml:space="preserve">.” </w:t>
      </w:r>
      <w:r w:rsidRPr="006F44BE">
        <w:t>https://www.cato.org/publications/commentary/justice-reform-surprisingly-hot-topic</w:t>
      </w:r>
    </w:p>
    <w:p w14:paraId="2C2E86D7" w14:textId="77777777" w:rsidR="00B502CF" w:rsidRPr="006F44BE" w:rsidRDefault="00B502CF" w:rsidP="00B502CF">
      <w:pPr>
        <w:rPr>
          <w:sz w:val="16"/>
        </w:rPr>
      </w:pPr>
      <w:r w:rsidRPr="006F44BE">
        <w:rPr>
          <w:rStyle w:val="StyleUnderline"/>
        </w:rPr>
        <w:t>While we should expect</w:t>
      </w:r>
      <w:r w:rsidRPr="006F44BE">
        <w:rPr>
          <w:sz w:val="16"/>
        </w:rPr>
        <w:t xml:space="preserve"> </w:t>
      </w:r>
      <w:r w:rsidRPr="006F44BE">
        <w:rPr>
          <w:rStyle w:val="StyleUnderline"/>
        </w:rPr>
        <w:t>the</w:t>
      </w:r>
      <w:r w:rsidRPr="006F44BE">
        <w:rPr>
          <w:sz w:val="16"/>
        </w:rPr>
        <w:t xml:space="preserve"> upcoming presidential </w:t>
      </w:r>
      <w:r w:rsidRPr="006F44BE">
        <w:rPr>
          <w:rStyle w:val="StyleUnderline"/>
        </w:rPr>
        <w:t>campaign to focus on traditional issues of the economy, taxes, foreign policy, trade, and immigration</w:t>
      </w:r>
      <w:r w:rsidRPr="006F44BE">
        <w:rPr>
          <w:sz w:val="16"/>
        </w:rPr>
        <w:t xml:space="preserve"> — as well as the elephant in the room that is Donald Trump — </w:t>
      </w:r>
      <w:r w:rsidRPr="006F44BE">
        <w:rPr>
          <w:rStyle w:val="Emphasis"/>
        </w:rPr>
        <w:t>criminal</w:t>
      </w:r>
      <w:r w:rsidRPr="006F44BE">
        <w:rPr>
          <w:rStyle w:val="Emphasis"/>
          <w:rFonts w:hint="eastAsia"/>
        </w:rPr>
        <w:t>‐​</w:t>
      </w:r>
      <w:r w:rsidRPr="006F44BE">
        <w:rPr>
          <w:rStyle w:val="Emphasis"/>
        </w:rPr>
        <w:t xml:space="preserve">justice reform has become a </w:t>
      </w:r>
      <w:r w:rsidRPr="00D16D39">
        <w:rPr>
          <w:sz w:val="16"/>
          <w:szCs w:val="18"/>
        </w:rPr>
        <w:t xml:space="preserve">surprisingly </w:t>
      </w:r>
      <w:r w:rsidRPr="006F44BE">
        <w:rPr>
          <w:rStyle w:val="Emphasis"/>
        </w:rPr>
        <w:t>hot topic on the campaign trail</w:t>
      </w:r>
      <w:r w:rsidRPr="006F44BE">
        <w:rPr>
          <w:sz w:val="16"/>
        </w:rPr>
        <w:t>.</w:t>
      </w:r>
    </w:p>
    <w:p w14:paraId="0FF7A19A" w14:textId="77777777" w:rsidR="00B502CF" w:rsidRPr="006F44BE" w:rsidRDefault="00B502CF" w:rsidP="00B502CF">
      <w:pPr>
        <w:rPr>
          <w:sz w:val="16"/>
        </w:rPr>
      </w:pPr>
      <w:r w:rsidRPr="006F44BE">
        <w:rPr>
          <w:sz w:val="16"/>
        </w:rPr>
        <w:t xml:space="preserve">At one point, every presidential candidate pretended he was running for sheriff. “Tough on crime” was considered the ultimate badge of honor — in both parties. Bill Clinton even rushed home during his campaign to execute a mentally disabled murderer. </w:t>
      </w:r>
      <w:r w:rsidRPr="006F44BE">
        <w:rPr>
          <w:rStyle w:val="Emphasis"/>
        </w:rPr>
        <w:t>Times have</w:t>
      </w:r>
      <w:r w:rsidRPr="006F44BE">
        <w:rPr>
          <w:sz w:val="16"/>
        </w:rPr>
        <w:t xml:space="preserve"> clearly </w:t>
      </w:r>
      <w:r w:rsidRPr="006F44BE">
        <w:rPr>
          <w:rStyle w:val="Emphasis"/>
        </w:rPr>
        <w:t>changed</w:t>
      </w:r>
      <w:r w:rsidRPr="006F44BE">
        <w:rPr>
          <w:sz w:val="16"/>
        </w:rPr>
        <w:t>.</w:t>
      </w:r>
    </w:p>
    <w:p w14:paraId="29FF4CF7" w14:textId="77777777" w:rsidR="00B502CF" w:rsidRPr="006F44BE" w:rsidRDefault="00B502CF" w:rsidP="00B502CF">
      <w:pPr>
        <w:rPr>
          <w:sz w:val="16"/>
        </w:rPr>
      </w:pPr>
      <w:r w:rsidRPr="006F44BE">
        <w:rPr>
          <w:sz w:val="16"/>
        </w:rPr>
        <w:t>This is in part due to the growing evidence of racial and class inequities within the criminal</w:t>
      </w:r>
      <w:r w:rsidRPr="006F44BE">
        <w:rPr>
          <w:rFonts w:hint="eastAsia"/>
          <w:sz w:val="16"/>
        </w:rPr>
        <w:t>‐​</w:t>
      </w:r>
      <w:r w:rsidRPr="006F44BE">
        <w:rPr>
          <w:sz w:val="16"/>
        </w:rPr>
        <w:t>justice system. Studies also show that failures within our criminal</w:t>
      </w:r>
      <w:r w:rsidRPr="006F44BE">
        <w:rPr>
          <w:rFonts w:hint="eastAsia"/>
          <w:sz w:val="16"/>
        </w:rPr>
        <w:t>‐​</w:t>
      </w:r>
      <w:r w:rsidRPr="006F44BE">
        <w:rPr>
          <w:sz w:val="16"/>
        </w:rPr>
        <w:t>justice system contribute to poverty and dependence. A recent YouGov poll conducted on behalf of the Cato Institute found that 22 percent of the unemployed and 23 percent of people on welfare had been unable to find a job because of a criminal record. Scholars at Villanova have concluded that mass incarceration increases the U.S. poverty rate by as much as 20 percent. It has also become clear that overcriminalization and mass incarceration have not necessarily made us safer. Support for criminal</w:t>
      </w:r>
      <w:r w:rsidRPr="006F44BE">
        <w:rPr>
          <w:rFonts w:hint="eastAsia"/>
          <w:sz w:val="16"/>
        </w:rPr>
        <w:t>‐​</w:t>
      </w:r>
      <w:r w:rsidRPr="006F44BE">
        <w:rPr>
          <w:sz w:val="16"/>
        </w:rPr>
        <w:t>justice reform now cuts across party lines.</w:t>
      </w:r>
    </w:p>
    <w:p w14:paraId="4238662A" w14:textId="77777777" w:rsidR="00B502CF" w:rsidRPr="006F44BE" w:rsidRDefault="00B502CF" w:rsidP="00B502CF">
      <w:pPr>
        <w:rPr>
          <w:sz w:val="16"/>
        </w:rPr>
      </w:pPr>
      <w:r w:rsidRPr="006F44BE">
        <w:rPr>
          <w:sz w:val="16"/>
        </w:rPr>
        <w:t xml:space="preserve">But </w:t>
      </w:r>
      <w:r w:rsidRPr="006F44BE">
        <w:rPr>
          <w:rStyle w:val="StyleUnderline"/>
        </w:rPr>
        <w:t>there is</w:t>
      </w:r>
      <w:r w:rsidRPr="006F44BE">
        <w:rPr>
          <w:sz w:val="16"/>
        </w:rPr>
        <w:t xml:space="preserve"> also </w:t>
      </w:r>
      <w:r w:rsidRPr="006F44BE">
        <w:rPr>
          <w:rStyle w:val="StyleUnderline"/>
        </w:rPr>
        <w:t>a large degree of politics behind the sudden importance of criminal</w:t>
      </w:r>
      <w:r w:rsidRPr="006F44BE">
        <w:rPr>
          <w:rStyle w:val="StyleUnderline"/>
          <w:rFonts w:hint="eastAsia"/>
        </w:rPr>
        <w:t>‐​</w:t>
      </w:r>
      <w:r w:rsidRPr="006F44BE">
        <w:rPr>
          <w:rStyle w:val="StyleUnderline"/>
        </w:rPr>
        <w:t>justice reform on the campaign trail</w:t>
      </w:r>
      <w:r w:rsidRPr="006F44BE">
        <w:rPr>
          <w:sz w:val="16"/>
        </w:rPr>
        <w:t xml:space="preserve">. Most important, Democratic front runner Joe </w:t>
      </w:r>
      <w:r w:rsidRPr="006F44BE">
        <w:rPr>
          <w:rStyle w:val="StyleUnderline"/>
        </w:rPr>
        <w:t>Biden is perceived as</w:t>
      </w:r>
      <w:r w:rsidRPr="006F44BE">
        <w:rPr>
          <w:sz w:val="16"/>
        </w:rPr>
        <w:t xml:space="preserve"> being </w:t>
      </w:r>
      <w:r w:rsidRPr="006F44BE">
        <w:rPr>
          <w:rStyle w:val="Emphasis"/>
        </w:rPr>
        <w:t>vulnerable on the issue</w:t>
      </w:r>
      <w:r w:rsidRPr="006F44BE">
        <w:rPr>
          <w:sz w:val="16"/>
        </w:rPr>
        <w:t xml:space="preserve">. </w:t>
      </w:r>
      <w:r w:rsidRPr="006F44BE">
        <w:rPr>
          <w:rStyle w:val="StyleUnderline"/>
        </w:rPr>
        <w:t>Biden’s supported and partially wrote the</w:t>
      </w:r>
      <w:r w:rsidRPr="006F44BE">
        <w:rPr>
          <w:sz w:val="16"/>
        </w:rPr>
        <w:t xml:space="preserve"> 19</w:t>
      </w:r>
      <w:r w:rsidRPr="006F44BE">
        <w:rPr>
          <w:rStyle w:val="StyleUnderline"/>
        </w:rPr>
        <w:t>94</w:t>
      </w:r>
      <w:r w:rsidRPr="006F44BE">
        <w:rPr>
          <w:sz w:val="16"/>
        </w:rPr>
        <w:t xml:space="preserve"> </w:t>
      </w:r>
      <w:r w:rsidRPr="006F44BE">
        <w:rPr>
          <w:rStyle w:val="StyleUnderline"/>
        </w:rPr>
        <w:t>Violent Crime Control and Law Enforcement Act</w:t>
      </w:r>
      <w:r w:rsidRPr="006F44BE">
        <w:rPr>
          <w:sz w:val="16"/>
        </w:rPr>
        <w:t xml:space="preserve">, which led to an increase in incarceration — especially among African Americans. </w:t>
      </w:r>
      <w:r w:rsidRPr="006F44BE">
        <w:rPr>
          <w:rStyle w:val="StyleUnderline"/>
        </w:rPr>
        <w:t>He also supported and sponsored several pieces of legislation that enhanced sentencing for drug</w:t>
      </w:r>
      <w:r w:rsidRPr="006F44BE">
        <w:rPr>
          <w:rStyle w:val="StyleUnderline"/>
          <w:rFonts w:hint="eastAsia"/>
        </w:rPr>
        <w:t>‐​</w:t>
      </w:r>
      <w:r w:rsidRPr="006F44BE">
        <w:rPr>
          <w:rStyle w:val="StyleUnderline"/>
        </w:rPr>
        <w:t>related crimes</w:t>
      </w:r>
      <w:r w:rsidRPr="006F44BE">
        <w:rPr>
          <w:sz w:val="16"/>
        </w:rPr>
        <w:t>, once again contributing to the mass incarceration of minorities.</w:t>
      </w:r>
    </w:p>
    <w:p w14:paraId="08B42936" w14:textId="77777777" w:rsidR="00B502CF" w:rsidRPr="006F44BE" w:rsidRDefault="00B502CF" w:rsidP="00B502CF">
      <w:pPr>
        <w:rPr>
          <w:sz w:val="16"/>
        </w:rPr>
      </w:pPr>
      <w:r w:rsidRPr="006F44BE">
        <w:rPr>
          <w:sz w:val="16"/>
        </w:rPr>
        <w:t xml:space="preserve">Even President </w:t>
      </w:r>
      <w:r w:rsidRPr="006F44BE">
        <w:rPr>
          <w:rStyle w:val="StyleUnderline"/>
        </w:rPr>
        <w:t>Trump has taken the opportunity to tweak Biden on the issue</w:t>
      </w:r>
      <w:r w:rsidRPr="006F44BE">
        <w:rPr>
          <w:sz w:val="16"/>
        </w:rPr>
        <w:t>, tweeting, “Anyone associated with the 1994 Crime Bill will not have a chance of being elected. In particular, African Americans will not be able [sic] to vote for you. I, on the other hand, was responsible for Criminal Justice Reform, which had tremendous support, and helped fix the bad 1994 Bill!” And in a second tweet, Trump noted that “Super Predator was the term associated with the 1994 Crime Bill that Sleepy Joe Biden was so heavily involved in passing. That was a dark period in American History, but has Sleepy Joe apologized? No!”</w:t>
      </w:r>
    </w:p>
    <w:p w14:paraId="029DA8D4" w14:textId="77777777" w:rsidR="00B502CF" w:rsidRPr="006F44BE" w:rsidRDefault="00B502CF" w:rsidP="00B502CF">
      <w:pPr>
        <w:rPr>
          <w:sz w:val="16"/>
        </w:rPr>
      </w:pPr>
      <w:r w:rsidRPr="006F44BE">
        <w:rPr>
          <w:sz w:val="16"/>
        </w:rPr>
        <w:t xml:space="preserve">Trump is not exactly the best messenger on this front, given his at least implied support for police abuses. But he is correct that he signed </w:t>
      </w:r>
      <w:r w:rsidRPr="006F44BE">
        <w:rPr>
          <w:rStyle w:val="StyleUnderline"/>
        </w:rPr>
        <w:t>the FIRST STEP Act</w:t>
      </w:r>
      <w:r w:rsidRPr="006F44BE">
        <w:rPr>
          <w:sz w:val="16"/>
        </w:rPr>
        <w:t xml:space="preserve">, </w:t>
      </w:r>
      <w:r w:rsidRPr="006F44BE">
        <w:rPr>
          <w:rStyle w:val="StyleUnderline"/>
        </w:rPr>
        <w:t>the first important federal prison and criminal</w:t>
      </w:r>
      <w:r w:rsidRPr="006F44BE">
        <w:rPr>
          <w:rStyle w:val="StyleUnderline"/>
          <w:rFonts w:hint="eastAsia"/>
        </w:rPr>
        <w:t>‐​</w:t>
      </w:r>
      <w:r w:rsidRPr="006F44BE">
        <w:rPr>
          <w:rStyle w:val="StyleUnderline"/>
        </w:rPr>
        <w:t>justice reform in many years</w:t>
      </w:r>
      <w:r w:rsidRPr="006F44BE">
        <w:rPr>
          <w:sz w:val="16"/>
        </w:rPr>
        <w:t xml:space="preserve">. As a policy, it was modest stuff, but it </w:t>
      </w:r>
      <w:r w:rsidRPr="006F44BE">
        <w:rPr>
          <w:rStyle w:val="StyleUnderline"/>
        </w:rPr>
        <w:t xml:space="preserve">symbolically </w:t>
      </w:r>
      <w:r w:rsidRPr="00D16D39">
        <w:rPr>
          <w:rStyle w:val="Emphasis"/>
        </w:rPr>
        <w:t>highlighted the changing politics</w:t>
      </w:r>
      <w:r w:rsidRPr="006F44BE">
        <w:rPr>
          <w:rStyle w:val="StyleUnderline"/>
        </w:rPr>
        <w:t xml:space="preserve"> of the issue</w:t>
      </w:r>
      <w:r w:rsidRPr="006F44BE">
        <w:rPr>
          <w:sz w:val="16"/>
        </w:rPr>
        <w:t>.</w:t>
      </w:r>
    </w:p>
    <w:p w14:paraId="756286EF" w14:textId="77777777" w:rsidR="00B502CF" w:rsidRPr="006F44BE" w:rsidRDefault="00B502CF" w:rsidP="00B502CF">
      <w:pPr>
        <w:rPr>
          <w:sz w:val="16"/>
        </w:rPr>
      </w:pPr>
      <w:r w:rsidRPr="006F44BE">
        <w:rPr>
          <w:sz w:val="16"/>
        </w:rPr>
        <w:t>Biden is not the only one with vulnerabilities on criminal justice. During her time as a prosecutor, Kamala Harris vigorously enforced California’s three</w:t>
      </w:r>
      <w:r w:rsidRPr="006F44BE">
        <w:rPr>
          <w:rFonts w:hint="eastAsia"/>
          <w:sz w:val="16"/>
        </w:rPr>
        <w:t>‐​</w:t>
      </w:r>
      <w:r w:rsidRPr="006F44BE">
        <w:rPr>
          <w:sz w:val="16"/>
        </w:rPr>
        <w:t>strikes law, actively pursued drug users and sex workers, and even prosecuted the parents of truant children. She was also an outspoken supporter of asset forfeiture and the use of solitary confinement in prisons. She backed capital punishment and resisted calls to investigate some police shootings.</w:t>
      </w:r>
    </w:p>
    <w:p w14:paraId="5FDF6853" w14:textId="77777777" w:rsidR="00B502CF" w:rsidRPr="006F44BE" w:rsidRDefault="00B502CF" w:rsidP="00B502CF">
      <w:pPr>
        <w:rPr>
          <w:sz w:val="16"/>
        </w:rPr>
      </w:pPr>
      <w:r w:rsidRPr="006F44BE">
        <w:rPr>
          <w:sz w:val="16"/>
        </w:rPr>
        <w:t>So far, she has responded by apologizing for her past positions, now saying, “Too many black and brown Americans are locked up. From mass incarceration to cash bail to policing, our criminal</w:t>
      </w:r>
      <w:r w:rsidRPr="006F44BE">
        <w:rPr>
          <w:rFonts w:hint="eastAsia"/>
          <w:sz w:val="16"/>
        </w:rPr>
        <w:t>‐​</w:t>
      </w:r>
      <w:r w:rsidRPr="006F44BE">
        <w:rPr>
          <w:sz w:val="16"/>
        </w:rPr>
        <w:t>justice system needs drastic repair.” She has also sponsored the Equal Defense Act, which increases funding for public defenders. Still, criminal</w:t>
      </w:r>
      <w:r w:rsidRPr="006F44BE">
        <w:rPr>
          <w:rFonts w:hint="eastAsia"/>
          <w:sz w:val="16"/>
        </w:rPr>
        <w:t>‐​</w:t>
      </w:r>
      <w:r w:rsidRPr="006F44BE">
        <w:rPr>
          <w:sz w:val="16"/>
        </w:rPr>
        <w:t>justice activists have remained critical, complaining that she has ducked specific reform proposals.</w:t>
      </w:r>
    </w:p>
    <w:p w14:paraId="18B21F7B" w14:textId="77777777" w:rsidR="00B502CF" w:rsidRPr="006F44BE" w:rsidRDefault="00B502CF" w:rsidP="00B502CF">
      <w:pPr>
        <w:rPr>
          <w:sz w:val="16"/>
        </w:rPr>
      </w:pPr>
      <w:r w:rsidRPr="006F44BE">
        <w:rPr>
          <w:sz w:val="16"/>
        </w:rPr>
        <w:t>Other Democrats also have hurdles to overcome. Bernie Sanders, for instance, voted for the 1994 crime bill, although he had a much lower profile than Biden. And, like Harris, Senator Amy Klobuchar also has a background as a prosecutor. Her low poll standing has kept it from becoming an issue yet, but she may eventually face some tough questions about her actions in that office. Even South Bend mayor Pete Buttigieg has faced scrutiny over his handling of police</w:t>
      </w:r>
      <w:r w:rsidRPr="006F44BE">
        <w:rPr>
          <w:rFonts w:hint="eastAsia"/>
          <w:sz w:val="16"/>
        </w:rPr>
        <w:t>‐​</w:t>
      </w:r>
      <w:r w:rsidRPr="006F44BE">
        <w:rPr>
          <w:sz w:val="16"/>
        </w:rPr>
        <w:t>abuse complaints during his tenure as mayor.</w:t>
      </w:r>
    </w:p>
    <w:p w14:paraId="046E77AC" w14:textId="77777777" w:rsidR="00B502CF" w:rsidRPr="006F44BE" w:rsidRDefault="00B502CF" w:rsidP="00B502CF">
      <w:pPr>
        <w:rPr>
          <w:sz w:val="16"/>
        </w:rPr>
      </w:pPr>
      <w:r w:rsidRPr="006F44BE">
        <w:rPr>
          <w:sz w:val="16"/>
        </w:rPr>
        <w:t>On the other hand, candidates such as Cory Booker, Elizabeth Warren, and Beto O’Rourke are better positioned on the issue. Booker, in particular, has championed justice reform. He has introduced the Next Step Act, which would expand upon the FIRST STEP Act. Booker is also calling for cutting minimum drug sentencing in half, legalizing marijuana, removing barriers to entry in the job market for those with felony records, and reinstating the right of felons to vote in federal elections.</w:t>
      </w:r>
    </w:p>
    <w:p w14:paraId="1CF1A7A0" w14:textId="77777777" w:rsidR="00B502CF" w:rsidRPr="006F44BE" w:rsidRDefault="00B502CF" w:rsidP="00B502CF">
      <w:pPr>
        <w:rPr>
          <w:sz w:val="16"/>
        </w:rPr>
      </w:pPr>
      <w:r w:rsidRPr="006F44BE">
        <w:rPr>
          <w:sz w:val="16"/>
        </w:rPr>
        <w:t>Beto pushed for criminal</w:t>
      </w:r>
      <w:r w:rsidRPr="006F44BE">
        <w:rPr>
          <w:rFonts w:hint="eastAsia"/>
          <w:sz w:val="16"/>
        </w:rPr>
        <w:t>‐​</w:t>
      </w:r>
      <w:r w:rsidRPr="006F44BE">
        <w:rPr>
          <w:sz w:val="16"/>
        </w:rPr>
        <w:t>justice reform during his Texas Senate campaign and has reiterated his support during his presidential campaign. During his Texas campaign, he stated that he would like Texas to lead the way on criminal</w:t>
      </w:r>
      <w:r w:rsidRPr="006F44BE">
        <w:rPr>
          <w:rFonts w:hint="eastAsia"/>
          <w:sz w:val="16"/>
        </w:rPr>
        <w:t>‐​</w:t>
      </w:r>
      <w:r w:rsidRPr="006F44BE">
        <w:rPr>
          <w:sz w:val="16"/>
        </w:rPr>
        <w:t>justice reform. He supports ending cash bail at the state level, making for</w:t>
      </w:r>
      <w:r w:rsidRPr="006F44BE">
        <w:rPr>
          <w:rFonts w:hint="eastAsia"/>
          <w:sz w:val="16"/>
        </w:rPr>
        <w:t>‐​</w:t>
      </w:r>
      <w:r w:rsidRPr="006F44BE">
        <w:rPr>
          <w:sz w:val="16"/>
        </w:rPr>
        <w:t>profit prisons illegal, ending mandatory</w:t>
      </w:r>
      <w:r w:rsidRPr="006F44BE">
        <w:rPr>
          <w:rFonts w:hint="eastAsia"/>
          <w:sz w:val="16"/>
        </w:rPr>
        <w:t>‐​</w:t>
      </w:r>
      <w:r w:rsidRPr="006F44BE">
        <w:rPr>
          <w:sz w:val="16"/>
        </w:rPr>
        <w:t>minimum sentencing for nonviolent drug offenses, and legalizing marijuana.</w:t>
      </w:r>
    </w:p>
    <w:p w14:paraId="7DB86A0E" w14:textId="77777777" w:rsidR="00B502CF" w:rsidRPr="006F44BE" w:rsidRDefault="00B502CF" w:rsidP="00B502CF">
      <w:pPr>
        <w:rPr>
          <w:sz w:val="16"/>
        </w:rPr>
      </w:pPr>
      <w:r w:rsidRPr="006F44BE">
        <w:rPr>
          <w:sz w:val="16"/>
        </w:rPr>
        <w:t>Warren has been far less specific, mostly limiting herself to rhetoric about the “racist” criminal</w:t>
      </w:r>
      <w:r w:rsidRPr="006F44BE">
        <w:rPr>
          <w:rFonts w:hint="eastAsia"/>
          <w:sz w:val="16"/>
        </w:rPr>
        <w:t>‐​</w:t>
      </w:r>
      <w:r w:rsidRPr="006F44BE">
        <w:rPr>
          <w:sz w:val="16"/>
        </w:rPr>
        <w:t>justice system. For a candidate whose claim to fame is “I have a plan for that,” she is remarkably vague on this issue. Still, she carries far less past baggage than others, leaving her an opening.</w:t>
      </w:r>
    </w:p>
    <w:p w14:paraId="26C99F7C" w14:textId="77777777" w:rsidR="00B502CF" w:rsidRPr="006F44BE" w:rsidRDefault="00B502CF" w:rsidP="00B502CF">
      <w:pPr>
        <w:rPr>
          <w:sz w:val="16"/>
        </w:rPr>
      </w:pPr>
      <w:r w:rsidRPr="006F44BE">
        <w:rPr>
          <w:rStyle w:val="StyleUnderline"/>
        </w:rPr>
        <w:t>With</w:t>
      </w:r>
      <w:r w:rsidRPr="006F44BE">
        <w:rPr>
          <w:sz w:val="16"/>
        </w:rPr>
        <w:t xml:space="preserve"> more than two dozen candidates in the Democratic primary and </w:t>
      </w:r>
      <w:r w:rsidRPr="006F44BE">
        <w:rPr>
          <w:rStyle w:val="StyleUnderline"/>
        </w:rPr>
        <w:t>a general election</w:t>
      </w:r>
      <w:r w:rsidRPr="006F44BE">
        <w:rPr>
          <w:sz w:val="16"/>
        </w:rPr>
        <w:t xml:space="preserve"> that is </w:t>
      </w:r>
      <w:r w:rsidRPr="006F44BE">
        <w:rPr>
          <w:rStyle w:val="StyleUnderline"/>
        </w:rPr>
        <w:t>looking extremely close</w:t>
      </w:r>
      <w:r w:rsidRPr="006F44BE">
        <w:rPr>
          <w:rStyle w:val="Emphasis"/>
        </w:rPr>
        <w:t>, even secondary issues could play an outsized role in deciding the outcom</w:t>
      </w:r>
      <w:r w:rsidRPr="006F44BE">
        <w:rPr>
          <w:sz w:val="16"/>
        </w:rPr>
        <w:t xml:space="preserve">e. </w:t>
      </w:r>
      <w:r w:rsidRPr="006F44BE">
        <w:rPr>
          <w:rStyle w:val="Emphasis"/>
        </w:rPr>
        <w:t>Keep your eyes on criminal</w:t>
      </w:r>
      <w:r w:rsidRPr="006F44BE">
        <w:rPr>
          <w:rStyle w:val="Emphasis"/>
          <w:rFonts w:hint="eastAsia"/>
        </w:rPr>
        <w:t>‐​</w:t>
      </w:r>
      <w:r w:rsidRPr="006F44BE">
        <w:rPr>
          <w:rStyle w:val="Emphasis"/>
        </w:rPr>
        <w:t>justice reform</w:t>
      </w:r>
      <w:r w:rsidRPr="006F44BE">
        <w:rPr>
          <w:sz w:val="16"/>
        </w:rPr>
        <w:t>.</w:t>
      </w:r>
    </w:p>
    <w:p w14:paraId="1FF83064" w14:textId="77777777" w:rsidR="00B502CF" w:rsidRDefault="00B502CF" w:rsidP="00B502CF">
      <w:pPr>
        <w:pStyle w:val="Heading3"/>
      </w:pPr>
      <w:r>
        <w:t>AT: Link N/U – First Step Act</w:t>
      </w:r>
    </w:p>
    <w:p w14:paraId="0F6525BA" w14:textId="77777777" w:rsidR="00B502CF" w:rsidRDefault="00B502CF" w:rsidP="00B502CF"/>
    <w:p w14:paraId="3665094B" w14:textId="77777777" w:rsidR="00B502CF" w:rsidRDefault="00B502CF" w:rsidP="00B502CF"/>
    <w:p w14:paraId="5D2248FA" w14:textId="77777777" w:rsidR="00B502CF" w:rsidRDefault="00B502CF" w:rsidP="00B502CF">
      <w:pPr>
        <w:pStyle w:val="Heading4"/>
      </w:pPr>
      <w:r>
        <w:t>First Step Act doesn’t go far enough</w:t>
      </w:r>
    </w:p>
    <w:p w14:paraId="07568AA5" w14:textId="77777777" w:rsidR="00B502CF" w:rsidRDefault="00B502CF" w:rsidP="00B502CF">
      <w:r w:rsidRPr="00353860">
        <w:rPr>
          <w:rStyle w:val="Style13ptBold"/>
        </w:rPr>
        <w:t>Karni 19</w:t>
      </w:r>
      <w:r>
        <w:t xml:space="preserve"> – </w:t>
      </w:r>
      <w:r w:rsidRPr="00353860">
        <w:t>White House correspondent for The New York Times</w:t>
      </w:r>
    </w:p>
    <w:p w14:paraId="1E119E08" w14:textId="77777777" w:rsidR="00B502CF" w:rsidRDefault="00B502CF" w:rsidP="00B502CF">
      <w:r>
        <w:t xml:space="preserve">Annie, with Maggie Haberman, 6/13. “The Subject at the White House Was Criminal Justice.The Subtext Was the Election.” The New York Times. Lexis. </w:t>
      </w:r>
    </w:p>
    <w:p w14:paraId="24E85454" w14:textId="77777777" w:rsidR="00B502CF" w:rsidRPr="00353860" w:rsidRDefault="00B502CF" w:rsidP="00B502CF">
      <w:pPr>
        <w:rPr>
          <w:sz w:val="16"/>
        </w:rPr>
      </w:pPr>
      <w:r w:rsidRPr="00353860">
        <w:rPr>
          <w:sz w:val="16"/>
        </w:rPr>
        <w:t xml:space="preserve">But </w:t>
      </w:r>
      <w:r w:rsidRPr="00432EE4">
        <w:rPr>
          <w:rStyle w:val="StyleUnderline"/>
        </w:rPr>
        <w:t>advocates criticized the White House for using criminal justice as a wedge issue</w:t>
      </w:r>
      <w:r w:rsidRPr="00353860">
        <w:rPr>
          <w:sz w:val="16"/>
        </w:rPr>
        <w:t xml:space="preserve">. They say </w:t>
      </w:r>
      <w:r w:rsidRPr="00432EE4">
        <w:rPr>
          <w:rStyle w:val="StyleUnderline"/>
        </w:rPr>
        <w:t>the administration has underlined</w:t>
      </w:r>
      <w:r w:rsidRPr="00353860">
        <w:rPr>
          <w:sz w:val="16"/>
        </w:rPr>
        <w:t xml:space="preserve"> the former vice president Joseph R. </w:t>
      </w:r>
      <w:r w:rsidRPr="00432EE4">
        <w:rPr>
          <w:rStyle w:val="StyleUnderline"/>
        </w:rPr>
        <w:t>Biden</w:t>
      </w:r>
      <w:r w:rsidRPr="00353860">
        <w:rPr>
          <w:sz w:val="16"/>
        </w:rPr>
        <w:t xml:space="preserve"> Jr.</w:t>
      </w:r>
      <w:r w:rsidRPr="00432EE4">
        <w:rPr>
          <w:rStyle w:val="StyleUnderline"/>
        </w:rPr>
        <w:t>’s support</w:t>
      </w:r>
      <w:r w:rsidRPr="00353860">
        <w:rPr>
          <w:sz w:val="16"/>
        </w:rPr>
        <w:t xml:space="preserve"> </w:t>
      </w:r>
      <w:r w:rsidRPr="00432EE4">
        <w:rPr>
          <w:rStyle w:val="StyleUnderline"/>
        </w:rPr>
        <w:t>of the</w:t>
      </w:r>
      <w:r w:rsidRPr="00353860">
        <w:rPr>
          <w:sz w:val="16"/>
        </w:rPr>
        <w:t xml:space="preserve"> 1994 </w:t>
      </w:r>
      <w:r w:rsidRPr="00432EE4">
        <w:rPr>
          <w:rStyle w:val="StyleUnderline"/>
        </w:rPr>
        <w:t xml:space="preserve">crime bill instead of working to ensure Republican backing for legislation </w:t>
      </w:r>
      <w:r w:rsidRPr="00353860">
        <w:rPr>
          <w:sz w:val="16"/>
        </w:rPr>
        <w:t>that prohibits federal agencies and contractors from requiring job applicants to disclose criminal records and ensuring the Justice Department does not undermine the First Step Act in the appropriations process.</w:t>
      </w:r>
    </w:p>
    <w:p w14:paraId="7FF7CF90" w14:textId="77777777" w:rsidR="00B502CF" w:rsidRPr="00353860" w:rsidRDefault="00B502CF" w:rsidP="00B502CF">
      <w:pPr>
        <w:rPr>
          <w:sz w:val="16"/>
        </w:rPr>
      </w:pPr>
      <w:r w:rsidRPr="00353860">
        <w:rPr>
          <w:sz w:val="16"/>
        </w:rPr>
        <w:t>Passed in December, the legislation seeks to expand job training and early-release programs, and modify sentencing laws, including mandatory minimum sentences for nonviolent drug offenders. But advocates have raised questions about the pace of the enforcement and funding of the act.</w:t>
      </w:r>
    </w:p>
    <w:p w14:paraId="60E2B83A" w14:textId="77777777" w:rsidR="00B502CF" w:rsidRPr="00353860" w:rsidRDefault="00B502CF" w:rsidP="00B502CF">
      <w:pPr>
        <w:rPr>
          <w:sz w:val="16"/>
        </w:rPr>
      </w:pPr>
      <w:r w:rsidRPr="00353860">
        <w:rPr>
          <w:sz w:val="16"/>
        </w:rPr>
        <w:t>“</w:t>
      </w:r>
      <w:r w:rsidRPr="00DB74E0">
        <w:rPr>
          <w:rStyle w:val="StyleUnderline"/>
        </w:rPr>
        <w:t xml:space="preserve">It keeps getting lost that </w:t>
      </w:r>
      <w:r w:rsidRPr="00DB74E0">
        <w:rPr>
          <w:rStyle w:val="Emphasis"/>
        </w:rPr>
        <w:t>the First Step was just that</w:t>
      </w:r>
      <w:r w:rsidRPr="00353860">
        <w:rPr>
          <w:sz w:val="16"/>
        </w:rPr>
        <w:t xml:space="preserve">,” </w:t>
      </w:r>
      <w:r w:rsidRPr="00DB74E0">
        <w:rPr>
          <w:rStyle w:val="StyleUnderline"/>
        </w:rPr>
        <w:t>said</w:t>
      </w:r>
      <w:r w:rsidRPr="00353860">
        <w:rPr>
          <w:sz w:val="16"/>
        </w:rPr>
        <w:t xml:space="preserve"> Holly </w:t>
      </w:r>
      <w:r w:rsidRPr="00DB74E0">
        <w:rPr>
          <w:rStyle w:val="StyleUnderline"/>
        </w:rPr>
        <w:t>Harris, the executive director of the Justice Action Network</w:t>
      </w:r>
      <w:r w:rsidRPr="00353860">
        <w:rPr>
          <w:sz w:val="16"/>
        </w:rPr>
        <w:t>. “</w:t>
      </w:r>
      <w:r w:rsidRPr="00DB74E0">
        <w:rPr>
          <w:rStyle w:val="Emphasis"/>
        </w:rPr>
        <w:t>There is a whole universe of criminal justice reform and we haven’t even scratched the surface of what needs to be accomplished</w:t>
      </w:r>
      <w:r w:rsidRPr="00353860">
        <w:rPr>
          <w:sz w:val="16"/>
        </w:rPr>
        <w:t xml:space="preserve"> to fix our broken system.”</w:t>
      </w:r>
    </w:p>
    <w:p w14:paraId="74C27F14" w14:textId="77777777" w:rsidR="00B502CF" w:rsidRPr="00353860" w:rsidRDefault="00B502CF" w:rsidP="00B502CF">
      <w:pPr>
        <w:rPr>
          <w:sz w:val="16"/>
        </w:rPr>
      </w:pPr>
      <w:r w:rsidRPr="00DB74E0">
        <w:rPr>
          <w:rStyle w:val="StyleUnderline"/>
        </w:rPr>
        <w:t>It remains to be seen how Mr. Trump can capitalize on his support for the legislation</w:t>
      </w:r>
      <w:r w:rsidRPr="00353860">
        <w:rPr>
          <w:sz w:val="16"/>
        </w:rPr>
        <w:t xml:space="preserve">, </w:t>
      </w:r>
      <w:r w:rsidRPr="00DB74E0">
        <w:rPr>
          <w:rStyle w:val="StyleUnderline"/>
        </w:rPr>
        <w:t>as</w:t>
      </w:r>
      <w:r w:rsidRPr="00353860">
        <w:rPr>
          <w:sz w:val="16"/>
        </w:rPr>
        <w:t xml:space="preserve"> his </w:t>
      </w:r>
      <w:r w:rsidRPr="00DB74E0">
        <w:rPr>
          <w:rStyle w:val="StyleUnderline"/>
        </w:rPr>
        <w:t>advisers have told him to do, to change the perceptions of voters</w:t>
      </w:r>
      <w:r w:rsidRPr="00353860">
        <w:rPr>
          <w:sz w:val="16"/>
        </w:rPr>
        <w:t xml:space="preserve"> who have a long list of policies and statements by the president that appear to rub salt into the country’s wounds about race.</w:t>
      </w:r>
    </w:p>
    <w:p w14:paraId="649225B0" w14:textId="77777777" w:rsidR="00B502CF" w:rsidRDefault="00B502CF" w:rsidP="00B502CF"/>
    <w:p w14:paraId="55BCC1DA" w14:textId="77777777" w:rsidR="00B502CF" w:rsidRDefault="00B502CF" w:rsidP="00B502CF"/>
    <w:p w14:paraId="4565BE22" w14:textId="77777777" w:rsidR="00B502CF" w:rsidRPr="00432EE4" w:rsidRDefault="00B502CF" w:rsidP="00B502CF"/>
    <w:p w14:paraId="6B3BF471" w14:textId="77777777" w:rsidR="00B502CF" w:rsidRDefault="00B502CF" w:rsidP="00B502CF">
      <w:pPr>
        <w:pStyle w:val="Heading3"/>
      </w:pPr>
      <w:r>
        <w:t>AT: Plan Small</w:t>
      </w:r>
    </w:p>
    <w:p w14:paraId="761D87F0" w14:textId="77777777" w:rsidR="00B502CF" w:rsidRDefault="00B502CF" w:rsidP="00B502CF"/>
    <w:p w14:paraId="65F4E9D0" w14:textId="77777777" w:rsidR="00B502CF" w:rsidRPr="000B2211" w:rsidRDefault="00B502CF" w:rsidP="00B502CF">
      <w:pPr>
        <w:pStyle w:val="Heading4"/>
      </w:pPr>
      <w:r>
        <w:t xml:space="preserve">Trump’s a spin master --- he’ll </w:t>
      </w:r>
      <w:r>
        <w:rPr>
          <w:u w:val="single"/>
        </w:rPr>
        <w:t>sell</w:t>
      </w:r>
      <w:r>
        <w:t xml:space="preserve"> the plan as a huge deal even if it’s not</w:t>
      </w:r>
    </w:p>
    <w:p w14:paraId="7FBAB27D" w14:textId="77777777" w:rsidR="00B502CF" w:rsidRDefault="00B502CF" w:rsidP="00B502CF">
      <w:r w:rsidRPr="000B2211">
        <w:rPr>
          <w:rStyle w:val="Style13ptBold"/>
        </w:rPr>
        <w:t xml:space="preserve">Colvin 19 </w:t>
      </w:r>
      <w:r>
        <w:t xml:space="preserve">– </w:t>
      </w:r>
      <w:r w:rsidRPr="000B2211">
        <w:t>White House correspondent for Associated Press and is a member of the White House press corps</w:t>
      </w:r>
    </w:p>
    <w:p w14:paraId="385E7520" w14:textId="77777777" w:rsidR="00B502CF" w:rsidRDefault="00B502CF" w:rsidP="00B502CF">
      <w:r>
        <w:t>Jill, 10/19. “</w:t>
      </w:r>
      <w:r w:rsidRPr="000B2211">
        <w:t>The art of the boast: Trump’s a master</w:t>
      </w:r>
      <w:r>
        <w:t xml:space="preserve">.” </w:t>
      </w:r>
      <w:r w:rsidRPr="000B2211">
        <w:t>https://apnews.com/89a763615db344f2b8f487e1eb1c5373</w:t>
      </w:r>
    </w:p>
    <w:p w14:paraId="1AC00F17" w14:textId="77777777" w:rsidR="00B502CF" w:rsidRPr="000B2211" w:rsidRDefault="00B502CF" w:rsidP="00B502CF">
      <w:pPr>
        <w:rPr>
          <w:sz w:val="16"/>
        </w:rPr>
      </w:pPr>
      <w:r w:rsidRPr="000B2211">
        <w:rPr>
          <w:sz w:val="16"/>
        </w:rPr>
        <w:t xml:space="preserve">President Donald </w:t>
      </w:r>
      <w:r w:rsidRPr="00E41B47">
        <w:rPr>
          <w:rStyle w:val="StyleUnderline"/>
        </w:rPr>
        <w:t>Trump’s penchant for overselling his accomplishments has been on vivid display</w:t>
      </w:r>
      <w:r w:rsidRPr="000B2211">
        <w:rPr>
          <w:sz w:val="16"/>
        </w:rPr>
        <w:t xml:space="preserve"> in recent days </w:t>
      </w:r>
      <w:r w:rsidRPr="000B2211">
        <w:rPr>
          <w:rStyle w:val="StyleUnderline"/>
        </w:rPr>
        <w:t>as he hailed his Syria cease-fire as a boon for civilization and claimed his trade agreement with China was the biggest ever</w:t>
      </w:r>
      <w:r w:rsidRPr="000B2211">
        <w:rPr>
          <w:sz w:val="16"/>
        </w:rPr>
        <w:t xml:space="preserve">. The economy is the </w:t>
      </w:r>
      <w:r w:rsidRPr="000B2211">
        <w:rPr>
          <w:rFonts w:hint="eastAsia"/>
          <w:sz w:val="16"/>
        </w:rPr>
        <w:t>“</w:t>
      </w:r>
      <w:r w:rsidRPr="000B2211">
        <w:rPr>
          <w:rFonts w:hint="eastAsia"/>
          <w:sz w:val="16"/>
        </w:rPr>
        <w:t>greatest</w:t>
      </w:r>
      <w:r w:rsidRPr="000B2211">
        <w:rPr>
          <w:rFonts w:hint="eastAsia"/>
          <w:sz w:val="16"/>
        </w:rPr>
        <w:t>”</w:t>
      </w:r>
      <w:r w:rsidRPr="000B2211">
        <w:rPr>
          <w:rFonts w:hint="eastAsia"/>
          <w:sz w:val="16"/>
        </w:rPr>
        <w:t xml:space="preserve"> </w:t>
      </w:r>
      <w:r w:rsidRPr="000B2211">
        <w:rPr>
          <w:rFonts w:hint="eastAsia"/>
          <w:sz w:val="16"/>
        </w:rPr>
        <w:t>″</w:t>
      </w:r>
      <w:r w:rsidRPr="000B2211">
        <w:rPr>
          <w:rFonts w:hint="eastAsia"/>
          <w:sz w:val="16"/>
        </w:rPr>
        <w:t>in the history of our Country,</w:t>
      </w:r>
      <w:r w:rsidRPr="000B2211">
        <w:rPr>
          <w:rFonts w:hint="eastAsia"/>
          <w:sz w:val="16"/>
        </w:rPr>
        <w:t>”</w:t>
      </w:r>
      <w:r w:rsidRPr="000B2211">
        <w:rPr>
          <w:rFonts w:hint="eastAsia"/>
          <w:sz w:val="16"/>
        </w:rPr>
        <w:t xml:space="preserve"> the military is the </w:t>
      </w:r>
      <w:r w:rsidRPr="000B2211">
        <w:rPr>
          <w:rFonts w:hint="eastAsia"/>
          <w:sz w:val="16"/>
        </w:rPr>
        <w:t>“</w:t>
      </w:r>
      <w:r w:rsidRPr="000B2211">
        <w:rPr>
          <w:rFonts w:hint="eastAsia"/>
          <w:sz w:val="16"/>
        </w:rPr>
        <w:t>most powerful</w:t>
      </w:r>
      <w:r w:rsidRPr="000B2211">
        <w:rPr>
          <w:rFonts w:hint="eastAsia"/>
          <w:sz w:val="16"/>
        </w:rPr>
        <w:t>”</w:t>
      </w:r>
      <w:r w:rsidRPr="000B2211">
        <w:rPr>
          <w:rFonts w:hint="eastAsia"/>
          <w:sz w:val="16"/>
        </w:rPr>
        <w:t xml:space="preserve"> it has ever been, regulations have been cut at record rates, and, in his telling, America is </w:t>
      </w:r>
      <w:r w:rsidRPr="000B2211">
        <w:rPr>
          <w:rFonts w:hint="eastAsia"/>
          <w:sz w:val="16"/>
        </w:rPr>
        <w:t>“</w:t>
      </w:r>
      <w:r w:rsidRPr="000B2211">
        <w:rPr>
          <w:rFonts w:hint="eastAsia"/>
          <w:sz w:val="16"/>
        </w:rPr>
        <w:t>winning, winning, winning</w:t>
      </w:r>
      <w:r w:rsidRPr="000B2211">
        <w:rPr>
          <w:rFonts w:hint="eastAsia"/>
          <w:sz w:val="16"/>
        </w:rPr>
        <w:t>”</w:t>
      </w:r>
      <w:r w:rsidRPr="000B2211">
        <w:rPr>
          <w:rFonts w:hint="eastAsia"/>
          <w:sz w:val="16"/>
        </w:rPr>
        <w:t xml:space="preserve"> like never before.</w:t>
      </w:r>
    </w:p>
    <w:p w14:paraId="550F9D40" w14:textId="77777777" w:rsidR="00B502CF" w:rsidRPr="000B2211" w:rsidRDefault="00B502CF" w:rsidP="00B502CF">
      <w:pPr>
        <w:rPr>
          <w:sz w:val="16"/>
        </w:rPr>
      </w:pPr>
      <w:r w:rsidRPr="00E41B47">
        <w:rPr>
          <w:rStyle w:val="StyleUnderline"/>
        </w:rPr>
        <w:t xml:space="preserve">Trump has been a </w:t>
      </w:r>
      <w:r w:rsidRPr="00E41B47">
        <w:rPr>
          <w:rStyle w:val="Emphasis"/>
        </w:rPr>
        <w:t>master of the art of exaggeration</w:t>
      </w:r>
      <w:r w:rsidRPr="00E41B47">
        <w:rPr>
          <w:rStyle w:val="StyleUnderline"/>
        </w:rPr>
        <w:t xml:space="preserve"> for decades</w:t>
      </w:r>
      <w:r w:rsidRPr="000B2211">
        <w:rPr>
          <w:sz w:val="16"/>
        </w:rPr>
        <w:t xml:space="preserve">, </w:t>
      </w:r>
      <w:r w:rsidRPr="000B2211">
        <w:rPr>
          <w:rStyle w:val="StyleUnderline"/>
        </w:rPr>
        <w:t>as he famously explained in</w:t>
      </w:r>
      <w:r w:rsidRPr="000B2211">
        <w:rPr>
          <w:sz w:val="16"/>
        </w:rPr>
        <w:t xml:space="preserve"> his 1987 book, “</w:t>
      </w:r>
      <w:r w:rsidRPr="000B2211">
        <w:rPr>
          <w:rStyle w:val="StyleUnderline"/>
        </w:rPr>
        <w:t>The Art of the Deal</w:t>
      </w:r>
      <w:r w:rsidRPr="000B2211">
        <w:rPr>
          <w:sz w:val="16"/>
        </w:rPr>
        <w:t>.”</w:t>
      </w:r>
    </w:p>
    <w:p w14:paraId="53108D6B" w14:textId="77777777" w:rsidR="00B502CF" w:rsidRPr="000B2211" w:rsidRDefault="00B502CF" w:rsidP="00B502CF">
      <w:pPr>
        <w:rPr>
          <w:sz w:val="16"/>
        </w:rPr>
      </w:pPr>
      <w:r w:rsidRPr="000B2211">
        <w:rPr>
          <w:sz w:val="16"/>
        </w:rPr>
        <w:t>“</w:t>
      </w:r>
      <w:r w:rsidRPr="000B2211">
        <w:rPr>
          <w:rStyle w:val="StyleUnderline"/>
        </w:rPr>
        <w:t>People want to believe that something is the biggest and the greatest and the most spectacular</w:t>
      </w:r>
      <w:r w:rsidRPr="000B2211">
        <w:rPr>
          <w:sz w:val="16"/>
        </w:rPr>
        <w:t>,” he wrote. “</w:t>
      </w:r>
      <w:r w:rsidRPr="000B2211">
        <w:rPr>
          <w:rStyle w:val="StyleUnderline"/>
        </w:rPr>
        <w:t>I call it truthful hyperbole. It’s</w:t>
      </w:r>
      <w:r w:rsidRPr="000B2211">
        <w:rPr>
          <w:sz w:val="16"/>
        </w:rPr>
        <w:t xml:space="preserve"> an innocent form of exaggeration, and </w:t>
      </w:r>
      <w:r w:rsidRPr="000B2211">
        <w:rPr>
          <w:rStyle w:val="StyleUnderline"/>
        </w:rPr>
        <w:t xml:space="preserve">a </w:t>
      </w:r>
      <w:r w:rsidRPr="000B2211">
        <w:rPr>
          <w:rStyle w:val="Emphasis"/>
        </w:rPr>
        <w:t>very effective form of promotion</w:t>
      </w:r>
      <w:r w:rsidRPr="000B2211">
        <w:rPr>
          <w:sz w:val="16"/>
        </w:rPr>
        <w:t>.”</w:t>
      </w:r>
    </w:p>
    <w:p w14:paraId="3D0E34A9" w14:textId="77777777" w:rsidR="00B502CF" w:rsidRDefault="00B502CF" w:rsidP="00B502CF"/>
    <w:p w14:paraId="65071BB9" w14:textId="77777777" w:rsidR="00B502CF" w:rsidRPr="000B2211" w:rsidRDefault="00B502CF" w:rsidP="00B502CF">
      <w:pPr>
        <w:pStyle w:val="Heading4"/>
      </w:pPr>
      <w:r>
        <w:t xml:space="preserve">And, that promotion </w:t>
      </w:r>
      <w:r>
        <w:rPr>
          <w:u w:val="single"/>
        </w:rPr>
        <w:t>works</w:t>
      </w:r>
      <w:r>
        <w:t xml:space="preserve"> --- even media corrections amplify his achievements</w:t>
      </w:r>
    </w:p>
    <w:p w14:paraId="5CBF6A5D" w14:textId="77777777" w:rsidR="00B502CF" w:rsidRDefault="00B502CF" w:rsidP="00B502CF">
      <w:r w:rsidRPr="000B2211">
        <w:rPr>
          <w:rStyle w:val="Style13ptBold"/>
        </w:rPr>
        <w:t>Dale 19</w:t>
      </w:r>
      <w:r>
        <w:t xml:space="preserve"> – </w:t>
      </w:r>
      <w:r w:rsidRPr="000B2211">
        <w:t>reporter in CNN's Washington Bureau</w:t>
      </w:r>
      <w:r>
        <w:t xml:space="preserve"> </w:t>
      </w:r>
    </w:p>
    <w:p w14:paraId="366049AD" w14:textId="77777777" w:rsidR="00B502CF" w:rsidRDefault="00B502CF" w:rsidP="00B502CF">
      <w:r>
        <w:t>Daniel, 7/28. “</w:t>
      </w:r>
      <w:r w:rsidRPr="000B2211">
        <w:rPr>
          <w:rStyle w:val="StyleUnderline"/>
        </w:rPr>
        <w:t>Trump keeps exaggerating even his legitimate accomplishments</w:t>
      </w:r>
      <w:r>
        <w:t xml:space="preserve">.” </w:t>
      </w:r>
      <w:r w:rsidRPr="000B2211">
        <w:t>https://www.cnn.com/2019/07/28/politics/trump-exaggerates-unemployment-accomplishments/index.html</w:t>
      </w:r>
    </w:p>
    <w:p w14:paraId="26F74E29" w14:textId="77777777" w:rsidR="00B502CF" w:rsidRPr="000B2211" w:rsidRDefault="00B502CF" w:rsidP="00B502CF">
      <w:pPr>
        <w:rPr>
          <w:sz w:val="16"/>
        </w:rPr>
      </w:pPr>
      <w:r w:rsidRPr="000B2211">
        <w:rPr>
          <w:sz w:val="16"/>
        </w:rPr>
        <w:t xml:space="preserve">As President, at least, </w:t>
      </w:r>
      <w:r w:rsidRPr="000B2211">
        <w:rPr>
          <w:rStyle w:val="StyleUnderline"/>
        </w:rPr>
        <w:t>the incessant exaggeration</w:t>
      </w:r>
      <w:r w:rsidRPr="000B2211">
        <w:rPr>
          <w:sz w:val="16"/>
        </w:rPr>
        <w:t xml:space="preserve"> seems more pernicious than innocent. By choosing to be consistently untruthful about even the things on which he would seem most easily able to be truthful, Trump undermines his credibility about everything else. And, of course, the misinformation results in millions of people being misinformed.</w:t>
      </w:r>
    </w:p>
    <w:p w14:paraId="787E4C57" w14:textId="77777777" w:rsidR="00B502CF" w:rsidRPr="000B2211" w:rsidRDefault="00B502CF" w:rsidP="00B502CF">
      <w:pPr>
        <w:rPr>
          <w:sz w:val="16"/>
        </w:rPr>
      </w:pPr>
      <w:r w:rsidRPr="000B2211">
        <w:rPr>
          <w:sz w:val="16"/>
        </w:rPr>
        <w:t xml:space="preserve">But it </w:t>
      </w:r>
      <w:r w:rsidRPr="000B2211">
        <w:rPr>
          <w:rStyle w:val="Emphasis"/>
        </w:rPr>
        <w:t>still does seem to be an effective form of promotion</w:t>
      </w:r>
      <w:r w:rsidRPr="000B2211">
        <w:rPr>
          <w:sz w:val="16"/>
        </w:rPr>
        <w:t>.</w:t>
      </w:r>
    </w:p>
    <w:p w14:paraId="20439075" w14:textId="77777777" w:rsidR="00B502CF" w:rsidRPr="000B2211" w:rsidRDefault="00B502CF" w:rsidP="00B502CF">
      <w:pPr>
        <w:rPr>
          <w:sz w:val="16"/>
        </w:rPr>
      </w:pPr>
      <w:r w:rsidRPr="000B2211">
        <w:rPr>
          <w:rStyle w:val="StyleUnderline"/>
        </w:rPr>
        <w:t>Trump knows that</w:t>
      </w:r>
      <w:r w:rsidRPr="000B2211">
        <w:rPr>
          <w:sz w:val="16"/>
        </w:rPr>
        <w:t xml:space="preserve"> many of the </w:t>
      </w:r>
      <w:r w:rsidRPr="000B2211">
        <w:rPr>
          <w:rStyle w:val="StyleUnderline"/>
        </w:rPr>
        <w:t>false figures will be broadcast straight to voters unfiltered</w:t>
      </w:r>
      <w:r w:rsidRPr="000B2211">
        <w:rPr>
          <w:sz w:val="16"/>
        </w:rPr>
        <w:t xml:space="preserve">, through Fox News or another friendly outlet. </w:t>
      </w:r>
      <w:r w:rsidRPr="000B2211">
        <w:rPr>
          <w:rStyle w:val="StyleUnderline"/>
        </w:rPr>
        <w:t>Even when</w:t>
      </w:r>
      <w:r w:rsidRPr="000B2211">
        <w:rPr>
          <w:sz w:val="16"/>
        </w:rPr>
        <w:t xml:space="preserve"> the false figures are </w:t>
      </w:r>
      <w:r w:rsidRPr="000B2211">
        <w:rPr>
          <w:rStyle w:val="StyleUnderline"/>
        </w:rPr>
        <w:t xml:space="preserve">fact-checked, the act of correcting him means the media has to </w:t>
      </w:r>
      <w:r w:rsidRPr="000B2211">
        <w:rPr>
          <w:rStyle w:val="Emphasis"/>
        </w:rPr>
        <w:t>amplify the underlying accomplishment</w:t>
      </w:r>
      <w:r w:rsidRPr="000B2211">
        <w:rPr>
          <w:sz w:val="16"/>
        </w:rPr>
        <w:t>. ("Actually, the unemployment rate for women is the lowest in 66 years, not 75.") And if his supporters happen to see this kind of correction, they might well view it as biased nitpicking -- an example of a media obsessing over trivialities to avoid giving him his due.</w:t>
      </w:r>
    </w:p>
    <w:p w14:paraId="5B098CE1" w14:textId="77777777" w:rsidR="00B502CF" w:rsidRPr="000B2211" w:rsidRDefault="00B502CF" w:rsidP="00B502CF">
      <w:pPr>
        <w:rPr>
          <w:sz w:val="16"/>
        </w:rPr>
      </w:pPr>
      <w:r w:rsidRPr="000B2211">
        <w:rPr>
          <w:sz w:val="16"/>
        </w:rPr>
        <w:t xml:space="preserve">For proponents of truth, </w:t>
      </w:r>
      <w:r w:rsidRPr="000B2211">
        <w:rPr>
          <w:rStyle w:val="Emphasis"/>
        </w:rPr>
        <w:t>the hardest Trump falsehoods to challenge might be the smallest ones</w:t>
      </w:r>
      <w:r w:rsidRPr="000B2211">
        <w:rPr>
          <w:sz w:val="16"/>
        </w:rPr>
        <w:t>.</w:t>
      </w:r>
    </w:p>
    <w:p w14:paraId="186E6C4E" w14:textId="77777777" w:rsidR="00B502CF" w:rsidRPr="000B2211" w:rsidRDefault="00B502CF" w:rsidP="00B502CF">
      <w:pPr>
        <w:rPr>
          <w:sz w:val="16"/>
        </w:rPr>
      </w:pPr>
    </w:p>
    <w:p w14:paraId="5F3DBAA2" w14:textId="77777777" w:rsidR="00B502CF" w:rsidRDefault="00B502CF" w:rsidP="00B502CF">
      <w:pPr>
        <w:pStyle w:val="Heading3"/>
      </w:pPr>
      <w:r>
        <w:t>AT: Economy Outweighs</w:t>
      </w:r>
    </w:p>
    <w:p w14:paraId="5E2DD1EF" w14:textId="77777777" w:rsidR="00B502CF" w:rsidRDefault="00B502CF" w:rsidP="00B502CF"/>
    <w:p w14:paraId="1EDBAC0C" w14:textId="77777777" w:rsidR="00B502CF" w:rsidRDefault="00B502CF" w:rsidP="00B502CF">
      <w:pPr>
        <w:pStyle w:val="Heading4"/>
      </w:pPr>
      <w:r>
        <w:t xml:space="preserve">Trump’s approval rating and election odds </w:t>
      </w:r>
      <w:r w:rsidRPr="00CE4D18">
        <w:rPr>
          <w:u w:val="single"/>
        </w:rPr>
        <w:t>aren’t tied</w:t>
      </w:r>
      <w:r>
        <w:t xml:space="preserve"> to the economy --- 2016 and polling proves</w:t>
      </w:r>
    </w:p>
    <w:p w14:paraId="6C640340" w14:textId="77777777" w:rsidR="00B502CF" w:rsidRDefault="00B502CF" w:rsidP="00B502CF">
      <w:r w:rsidRPr="00CE4D18">
        <w:rPr>
          <w:rStyle w:val="Style13ptBold"/>
        </w:rPr>
        <w:t>Shephard 18</w:t>
      </w:r>
      <w:r>
        <w:t xml:space="preserve"> –</w:t>
      </w:r>
      <w:r w:rsidRPr="00CE4D18">
        <w:t xml:space="preserve"> staff writer at The New Republic</w:t>
      </w:r>
    </w:p>
    <w:p w14:paraId="53DDA59C" w14:textId="77777777" w:rsidR="00B502CF" w:rsidRDefault="00B502CF" w:rsidP="00B502CF">
      <w:r>
        <w:t>(Alex, 12/7. “</w:t>
      </w:r>
      <w:r w:rsidRPr="00CE4D18">
        <w:t>Trump’s Reelection Doesn’t Hinge on a Recession</w:t>
      </w:r>
      <w:r>
        <w:t xml:space="preserve">.” </w:t>
      </w:r>
      <w:r w:rsidRPr="00CE4D18">
        <w:t>https://newrepublic.com/article/152582/trumps-reelection-doesnt-hinge-recession</w:t>
      </w:r>
      <w:r>
        <w:t>)</w:t>
      </w:r>
    </w:p>
    <w:p w14:paraId="79273925" w14:textId="77777777" w:rsidR="00B502CF" w:rsidRPr="00CE4D18" w:rsidRDefault="00B502CF" w:rsidP="00B502CF">
      <w:pPr>
        <w:rPr>
          <w:sz w:val="16"/>
        </w:rPr>
      </w:pPr>
      <w:r w:rsidRPr="00CE4D18">
        <w:rPr>
          <w:sz w:val="16"/>
        </w:rPr>
        <w:t xml:space="preserve">This has been the </w:t>
      </w:r>
      <w:r w:rsidRPr="00CE4D18">
        <w:rPr>
          <w:rStyle w:val="StyleUnderline"/>
        </w:rPr>
        <w:t>conventional wisdom</w:t>
      </w:r>
      <w:r w:rsidRPr="00CE4D18">
        <w:rPr>
          <w:sz w:val="16"/>
        </w:rPr>
        <w:t xml:space="preserve"> in American politics for some time: that</w:t>
      </w:r>
      <w:r w:rsidRPr="00CE4D18">
        <w:rPr>
          <w:rStyle w:val="StyleUnderline"/>
        </w:rPr>
        <w:t xml:space="preserve"> citizens cast their votes based on their economic well-being</w:t>
      </w:r>
      <w:r w:rsidRPr="00CE4D18">
        <w:rPr>
          <w:sz w:val="16"/>
        </w:rPr>
        <w:t>. There’s a reason why “It’s the economy, stupid” is one of Washington’s most persistent cliches.</w:t>
      </w:r>
    </w:p>
    <w:p w14:paraId="70C83AB9" w14:textId="77777777" w:rsidR="00B502CF" w:rsidRPr="00CE4D18" w:rsidRDefault="00B502CF" w:rsidP="00B502CF">
      <w:pPr>
        <w:rPr>
          <w:sz w:val="16"/>
        </w:rPr>
      </w:pPr>
      <w:r w:rsidRPr="00CE4D18">
        <w:rPr>
          <w:rStyle w:val="StyleUnderline"/>
        </w:rPr>
        <w:t>But Trump has defied all sorts of conventional wisdom</w:t>
      </w:r>
      <w:r w:rsidRPr="00CE4D18">
        <w:rPr>
          <w:sz w:val="16"/>
        </w:rPr>
        <w:t xml:space="preserve"> to date. For starters, </w:t>
      </w:r>
      <w:r w:rsidRPr="00CE4D18">
        <w:rPr>
          <w:rStyle w:val="StyleUnderline"/>
        </w:rPr>
        <w:t>he defeated the nominee of the party that oversaw America’s recovery from the Great Recession; by the 2016 election, the economy had been expanding for seven straight years. That trend has continued under Trump</w:t>
      </w:r>
      <w:r w:rsidRPr="00CE4D18">
        <w:rPr>
          <w:sz w:val="16"/>
        </w:rPr>
        <w:t>—the economy was even historically great last year—</w:t>
      </w:r>
      <w:r w:rsidRPr="00CE4D18">
        <w:rPr>
          <w:rStyle w:val="StyleUnderline"/>
        </w:rPr>
        <w:t>and yet, his approval rating has been mired in the low-40s. A recession</w:t>
      </w:r>
      <w:r w:rsidRPr="00CE4D18">
        <w:rPr>
          <w:sz w:val="16"/>
        </w:rPr>
        <w:t xml:space="preserve"> almost certainly </w:t>
      </w:r>
      <w:r w:rsidRPr="00CE4D18">
        <w:rPr>
          <w:rStyle w:val="StyleUnderline"/>
        </w:rPr>
        <w:t>wouldn’t help</w:t>
      </w:r>
      <w:r w:rsidRPr="00CE4D18">
        <w:rPr>
          <w:sz w:val="16"/>
        </w:rPr>
        <w:t xml:space="preserve"> Trump’s reelection chances, </w:t>
      </w:r>
      <w:r w:rsidRPr="00CE4D18">
        <w:rPr>
          <w:rStyle w:val="StyleUnderline"/>
        </w:rPr>
        <w:t>but it seems like an overreaction to pin his political future on whether or not one occurs in the next eighteen months</w:t>
      </w:r>
      <w:r w:rsidRPr="00CE4D18">
        <w:rPr>
          <w:sz w:val="16"/>
        </w:rPr>
        <w:t>.</w:t>
      </w:r>
    </w:p>
    <w:p w14:paraId="4C81B5D4" w14:textId="77777777" w:rsidR="00B502CF" w:rsidRPr="00CE4D18" w:rsidRDefault="00B502CF" w:rsidP="00B502CF">
      <w:pPr>
        <w:rPr>
          <w:sz w:val="16"/>
        </w:rPr>
      </w:pPr>
      <w:r w:rsidRPr="00CE4D18">
        <w:rPr>
          <w:rStyle w:val="Emphasis"/>
        </w:rPr>
        <w:t>There’s limited evidence that a recession would doom Trump</w:t>
      </w:r>
      <w:r w:rsidRPr="00CE4D18">
        <w:rPr>
          <w:rStyle w:val="StyleUnderline"/>
        </w:rPr>
        <w:t>. A sitting president hasn’t run for reelection in the midst of a recession since</w:t>
      </w:r>
      <w:r w:rsidRPr="00CE4D18">
        <w:rPr>
          <w:sz w:val="16"/>
        </w:rPr>
        <w:t xml:space="preserve"> Jimmy </w:t>
      </w:r>
      <w:r w:rsidRPr="00CE4D18">
        <w:rPr>
          <w:rStyle w:val="StyleUnderline"/>
        </w:rPr>
        <w:t>Carter</w:t>
      </w:r>
      <w:r w:rsidRPr="00CE4D18">
        <w:rPr>
          <w:sz w:val="16"/>
        </w:rPr>
        <w:t xml:space="preserve"> in 1980, as CNBC’s John Harwood pointed out on Thursday. Carter, of course, lost in historic fashion, with Ronald Reagan taking 44 of 50 states in the Electoral College. </w:t>
      </w:r>
      <w:r w:rsidRPr="00CE4D18">
        <w:rPr>
          <w:rStyle w:val="StyleUnderline"/>
        </w:rPr>
        <w:t>Other recent presidents who saw recessions in their first term—Eisenhower, Nixon, Reagan</w:t>
      </w:r>
      <w:r w:rsidRPr="00CE4D18">
        <w:rPr>
          <w:sz w:val="16"/>
        </w:rPr>
        <w:t xml:space="preserve">, George </w:t>
      </w:r>
      <w:r w:rsidRPr="00CE4D18">
        <w:rPr>
          <w:rStyle w:val="StyleUnderline"/>
        </w:rPr>
        <w:t>W</w:t>
      </w:r>
      <w:r w:rsidRPr="00CE4D18">
        <w:rPr>
          <w:sz w:val="16"/>
        </w:rPr>
        <w:t>. Bush—</w:t>
      </w:r>
      <w:r w:rsidRPr="00CE4D18">
        <w:rPr>
          <w:rStyle w:val="StyleUnderline"/>
        </w:rPr>
        <w:t>survived</w:t>
      </w:r>
      <w:r w:rsidRPr="00CE4D18">
        <w:rPr>
          <w:sz w:val="16"/>
        </w:rPr>
        <w:t>, though those recessions had all ended by election day, Harwood noted.</w:t>
      </w:r>
    </w:p>
    <w:p w14:paraId="27297224" w14:textId="77777777" w:rsidR="00B502CF" w:rsidRPr="00CE4D18" w:rsidRDefault="00B502CF" w:rsidP="00B502CF">
      <w:pPr>
        <w:rPr>
          <w:sz w:val="16"/>
        </w:rPr>
      </w:pPr>
      <w:r w:rsidRPr="00CE4D18">
        <w:rPr>
          <w:sz w:val="16"/>
        </w:rPr>
        <w:t>But there is reason to fear a recession. The economic recovery has been unusually long—the second-longest expansion in U.S. history, after 1991-2001. Last year’s enormous corporate tax cuts provided a shot in the arm for the economy, but its effects are wearing off as warning signs mount. “A strong dollar, weaker growth abroad, mounting corporate debt, a slowdown in housing and the ongoing havoc that tariffs are wreaking on global supply chains are each taking a toll,” wrote Diane Swonk, chief economist for Grant Thornton LLP. “No one knows for sure which straw will break the camel’s back, only that they are piling up.”</w:t>
      </w:r>
    </w:p>
    <w:p w14:paraId="7C0C86AC" w14:textId="77777777" w:rsidR="00B502CF" w:rsidRPr="00CE4D18" w:rsidRDefault="00B502CF" w:rsidP="00B502CF">
      <w:pPr>
        <w:rPr>
          <w:sz w:val="16"/>
        </w:rPr>
      </w:pPr>
      <w:r w:rsidRPr="00CE4D18">
        <w:rPr>
          <w:sz w:val="16"/>
        </w:rPr>
        <w:t>Trump would certainly own any recession that occurred in the next few years. His economic protectionism has spooked global markets and damaged relationships with key allies and trading partners. The administration’s weak-dollar policies and financial regulatory rollbacks would also be blamed for making any economic slowdown worse. But being responsible for something and being punished for it politically are two different things.</w:t>
      </w:r>
    </w:p>
    <w:p w14:paraId="07976C26" w14:textId="77777777" w:rsidR="00B502CF" w:rsidRPr="00CE4D18" w:rsidRDefault="00B502CF" w:rsidP="00B502CF">
      <w:pPr>
        <w:rPr>
          <w:sz w:val="16"/>
        </w:rPr>
      </w:pPr>
      <w:r w:rsidRPr="00CE4D18">
        <w:rPr>
          <w:sz w:val="16"/>
        </w:rPr>
        <w:t xml:space="preserve">The </w:t>
      </w:r>
      <w:r w:rsidRPr="00CE4D18">
        <w:rPr>
          <w:rStyle w:val="StyleUnderline"/>
        </w:rPr>
        <w:t>economic indicators heading into</w:t>
      </w:r>
      <w:r w:rsidRPr="00CE4D18">
        <w:rPr>
          <w:sz w:val="16"/>
        </w:rPr>
        <w:t xml:space="preserve"> the 20</w:t>
      </w:r>
      <w:r w:rsidRPr="00CE4D18">
        <w:rPr>
          <w:rStyle w:val="StyleUnderline"/>
        </w:rPr>
        <w:t>16</w:t>
      </w:r>
      <w:r w:rsidRPr="00CE4D18">
        <w:rPr>
          <w:sz w:val="16"/>
        </w:rPr>
        <w:t xml:space="preserve"> election </w:t>
      </w:r>
      <w:r w:rsidRPr="00CE4D18">
        <w:rPr>
          <w:rStyle w:val="StyleUnderline"/>
        </w:rPr>
        <w:t>suggested that Trump should lose</w:t>
      </w:r>
      <w:r w:rsidRPr="00CE4D18">
        <w:rPr>
          <w:sz w:val="16"/>
        </w:rPr>
        <w:t xml:space="preserve">. </w:t>
      </w:r>
      <w:r w:rsidRPr="00CE4D18">
        <w:rPr>
          <w:rStyle w:val="StyleUnderline"/>
        </w:rPr>
        <w:t>The economy</w:t>
      </w:r>
      <w:r w:rsidRPr="00CE4D18">
        <w:rPr>
          <w:sz w:val="16"/>
        </w:rPr>
        <w:t xml:space="preserve">, taken broadly, </w:t>
      </w:r>
      <w:r w:rsidRPr="00CE4D18">
        <w:rPr>
          <w:rStyle w:val="StyleUnderline"/>
        </w:rPr>
        <w:t>was doing quite well under Democratic leadership and</w:t>
      </w:r>
      <w:r w:rsidRPr="00CE4D18">
        <w:rPr>
          <w:sz w:val="16"/>
        </w:rPr>
        <w:t xml:space="preserve"> Hillary </w:t>
      </w:r>
      <w:r w:rsidRPr="00CE4D18">
        <w:rPr>
          <w:rStyle w:val="StyleUnderline"/>
        </w:rPr>
        <w:t>Clinton</w:t>
      </w:r>
      <w:r w:rsidRPr="00CE4D18">
        <w:rPr>
          <w:sz w:val="16"/>
        </w:rPr>
        <w:t xml:space="preserve"> had </w:t>
      </w:r>
      <w:r w:rsidRPr="00CE4D18">
        <w:rPr>
          <w:rStyle w:val="StyleUnderline"/>
        </w:rPr>
        <w:t>pledged to</w:t>
      </w:r>
      <w:r w:rsidRPr="00CE4D18">
        <w:rPr>
          <w:sz w:val="16"/>
        </w:rPr>
        <w:t xml:space="preserve"> largely </w:t>
      </w:r>
      <w:r w:rsidRPr="00CE4D18">
        <w:rPr>
          <w:rStyle w:val="StyleUnderline"/>
        </w:rPr>
        <w:t>continue</w:t>
      </w:r>
      <w:r w:rsidRPr="00CE4D18">
        <w:rPr>
          <w:sz w:val="16"/>
        </w:rPr>
        <w:t xml:space="preserve"> President Barack </w:t>
      </w:r>
      <w:r w:rsidRPr="00CE4D18">
        <w:rPr>
          <w:rStyle w:val="StyleUnderline"/>
        </w:rPr>
        <w:t>Obama’s</w:t>
      </w:r>
      <w:r w:rsidRPr="00CE4D18">
        <w:rPr>
          <w:sz w:val="16"/>
        </w:rPr>
        <w:t xml:space="preserve"> economic </w:t>
      </w:r>
      <w:r w:rsidRPr="00CE4D18">
        <w:rPr>
          <w:rStyle w:val="StyleUnderline"/>
        </w:rPr>
        <w:t>policies. Polls suggested that the majority of people felt good about the economy and their place in it. But Trump, who consistently painted a bleak and inaccurate picture of the economy under Obama, prevailed nevertheless</w:t>
      </w:r>
      <w:r w:rsidRPr="00CE4D18">
        <w:rPr>
          <w:sz w:val="16"/>
        </w:rPr>
        <w:t>.</w:t>
      </w:r>
    </w:p>
    <w:p w14:paraId="571CA46D" w14:textId="77777777" w:rsidR="00B502CF" w:rsidRDefault="00B502CF" w:rsidP="00B502CF">
      <w:r w:rsidRPr="00CE4D18">
        <w:rPr>
          <w:sz w:val="16"/>
        </w:rPr>
        <w:t xml:space="preserve">Of course, Trump won partly by appealing to people who had been left behind by the economic recovery. </w:t>
      </w:r>
      <w:r w:rsidRPr="00CE4D18">
        <w:rPr>
          <w:rStyle w:val="StyleUnderline"/>
        </w:rPr>
        <w:t>As the economy has continued to grow</w:t>
      </w:r>
      <w:r w:rsidRPr="00CE4D18">
        <w:rPr>
          <w:sz w:val="16"/>
        </w:rPr>
        <w:t xml:space="preserve">, though, </w:t>
      </w:r>
      <w:r w:rsidRPr="00CE4D18">
        <w:rPr>
          <w:rStyle w:val="StyleUnderline"/>
        </w:rPr>
        <w:t>Trump’s approval rating has remained in the low 40s</w:t>
      </w:r>
      <w:r w:rsidRPr="00CE4D18">
        <w:rPr>
          <w:sz w:val="16"/>
        </w:rPr>
        <w:t xml:space="preserve">. A Quinnipiac poll released late last month revealed that </w:t>
      </w:r>
      <w:r w:rsidRPr="00CE4D18">
        <w:rPr>
          <w:rStyle w:val="StyleUnderline"/>
        </w:rPr>
        <w:t>53 percent of voters approved of Trump’s handling of the economy, but only 41 percent approved of Trump overall.</w:t>
      </w:r>
      <w:r w:rsidRPr="00CE4D18">
        <w:rPr>
          <w:sz w:val="16"/>
        </w:rPr>
        <w:t xml:space="preserve"> The last few years have revealed that there are partisan correlations on economic polling—Republicans tend to think the economy is doing well when a Republican is in office, and vice versa—but these are still staggering numbers, given the aggregate economic numbers.</w:t>
      </w:r>
    </w:p>
    <w:p w14:paraId="00DCD367" w14:textId="77777777" w:rsidR="00B502CF" w:rsidRPr="00CD3428" w:rsidRDefault="00B502CF" w:rsidP="00B502CF"/>
    <w:p w14:paraId="32A6B5D0" w14:textId="77777777" w:rsidR="00B502CF" w:rsidRDefault="00B502CF" w:rsidP="00B502CF"/>
    <w:p w14:paraId="4099CA86" w14:textId="77777777" w:rsidR="00B502CF" w:rsidRPr="00C03A47" w:rsidRDefault="00B502CF" w:rsidP="00B502CF"/>
    <w:p w14:paraId="66FB537A" w14:textId="77777777" w:rsidR="00B502CF" w:rsidRDefault="00B502CF" w:rsidP="00B502CF">
      <w:pPr>
        <w:pStyle w:val="Heading3"/>
      </w:pPr>
    </w:p>
    <w:p w14:paraId="52BE5AEB" w14:textId="77777777" w:rsidR="00B502CF" w:rsidRDefault="00B502CF" w:rsidP="00B502CF">
      <w:pPr>
        <w:pStyle w:val="Heading3"/>
      </w:pPr>
      <w:r>
        <w:t xml:space="preserve">Impact – Laundry List – 1NC </w:t>
      </w:r>
    </w:p>
    <w:p w14:paraId="6BB2BCEA" w14:textId="77777777" w:rsidR="00B502CF" w:rsidRDefault="00B502CF" w:rsidP="00B502CF"/>
    <w:p w14:paraId="43064B27" w14:textId="77777777" w:rsidR="00B502CF" w:rsidRPr="00882FC4" w:rsidRDefault="00B502CF" w:rsidP="00B502CF">
      <w:pPr>
        <w:pStyle w:val="Heading4"/>
      </w:pPr>
      <w:r>
        <w:t xml:space="preserve">Trump re-election triggers </w:t>
      </w:r>
      <w:r>
        <w:rPr>
          <w:u w:val="single"/>
        </w:rPr>
        <w:t xml:space="preserve">every catastrophic </w:t>
      </w:r>
      <w:r w:rsidRPr="00882FC4">
        <w:rPr>
          <w:u w:val="single"/>
        </w:rPr>
        <w:t>impact</w:t>
      </w:r>
      <w:r>
        <w:t xml:space="preserve"> and </w:t>
      </w:r>
      <w:r w:rsidRPr="00882FC4">
        <w:t>makes</w:t>
      </w:r>
      <w:r>
        <w:t xml:space="preserve"> damage </w:t>
      </w:r>
      <w:r>
        <w:rPr>
          <w:u w:val="single"/>
        </w:rPr>
        <w:t>irreversible</w:t>
      </w:r>
      <w:r>
        <w:t xml:space="preserve"> </w:t>
      </w:r>
    </w:p>
    <w:p w14:paraId="637DF19B" w14:textId="77777777" w:rsidR="00B502CF" w:rsidRDefault="00B502CF" w:rsidP="00B502CF">
      <w:r w:rsidRPr="00882FC4">
        <w:rPr>
          <w:rStyle w:val="Style13ptBold"/>
        </w:rPr>
        <w:t>Starr 19</w:t>
      </w:r>
      <w:r>
        <w:t xml:space="preserve"> – </w:t>
      </w:r>
      <w:r w:rsidRPr="0075602B">
        <w:t>professor of sociology and public affairs at Princeton</w:t>
      </w:r>
      <w:r>
        <w:t>, Pulitzer Prize winner</w:t>
      </w:r>
    </w:p>
    <w:p w14:paraId="71AAAA5C" w14:textId="77777777" w:rsidR="00B502CF" w:rsidRPr="0075602B" w:rsidRDefault="00B502CF" w:rsidP="00B502CF">
      <w:r>
        <w:t>Paul, May. “</w:t>
      </w:r>
      <w:r w:rsidRPr="0075602B">
        <w:t>Trump’s Second Term</w:t>
      </w:r>
      <w:r>
        <w:t xml:space="preserve">.” </w:t>
      </w:r>
      <w:hyperlink r:id="rId34" w:history="1">
        <w:r w:rsidRPr="004E0F79">
          <w:rPr>
            <w:rStyle w:val="Hyperlink"/>
          </w:rPr>
          <w:t>https://www.theatlantic.com/magazine/archive/2019/05/trump-2020-second-term/585994/</w:t>
        </w:r>
      </w:hyperlink>
    </w:p>
    <w:p w14:paraId="3B569092" w14:textId="77777777" w:rsidR="00B502CF" w:rsidRPr="00882FC4" w:rsidRDefault="00B502CF" w:rsidP="00B502CF">
      <w:pPr>
        <w:rPr>
          <w:sz w:val="16"/>
        </w:rPr>
      </w:pPr>
      <w:r w:rsidRPr="00882FC4">
        <w:rPr>
          <w:sz w:val="16"/>
        </w:rPr>
        <w:t>Three areas—</w:t>
      </w:r>
      <w:r w:rsidRPr="00882FC4">
        <w:rPr>
          <w:rStyle w:val="StyleUnderline"/>
        </w:rPr>
        <w:t>climate change</w:t>
      </w:r>
      <w:r w:rsidRPr="00882FC4">
        <w:rPr>
          <w:sz w:val="16"/>
        </w:rPr>
        <w:t xml:space="preserve">, </w:t>
      </w:r>
      <w:r w:rsidRPr="00882FC4">
        <w:rPr>
          <w:rStyle w:val="StyleUnderline"/>
        </w:rPr>
        <w:t>the risk of a renewed global arms race</w:t>
      </w:r>
      <w:r w:rsidRPr="00882FC4">
        <w:rPr>
          <w:sz w:val="16"/>
        </w:rPr>
        <w:t xml:space="preserve">, </w:t>
      </w:r>
      <w:r w:rsidRPr="00882FC4">
        <w:rPr>
          <w:rStyle w:val="StyleUnderline"/>
        </w:rPr>
        <w:t>and</w:t>
      </w:r>
      <w:r w:rsidRPr="00882FC4">
        <w:rPr>
          <w:sz w:val="16"/>
        </w:rPr>
        <w:t xml:space="preserve"> control of </w:t>
      </w:r>
      <w:r w:rsidRPr="00882FC4">
        <w:rPr>
          <w:rStyle w:val="StyleUnderline"/>
        </w:rPr>
        <w:t>the Supreme Court—illustrate the historic significance of</w:t>
      </w:r>
      <w:r w:rsidRPr="00882FC4">
        <w:rPr>
          <w:sz w:val="16"/>
        </w:rPr>
        <w:t xml:space="preserve"> the </w:t>
      </w:r>
      <w:r w:rsidRPr="00882FC4">
        <w:rPr>
          <w:rStyle w:val="StyleUnderline"/>
        </w:rPr>
        <w:t>2020</w:t>
      </w:r>
      <w:r w:rsidRPr="00882FC4">
        <w:rPr>
          <w:sz w:val="16"/>
        </w:rPr>
        <w:t xml:space="preserve"> election. The first two </w:t>
      </w:r>
      <w:r w:rsidRPr="00882FC4">
        <w:rPr>
          <w:rStyle w:val="StyleUnderline"/>
        </w:rPr>
        <w:t>problems will become much harder to address as time goes on. The third</w:t>
      </w:r>
      <w:r w:rsidRPr="00882FC4">
        <w:rPr>
          <w:sz w:val="16"/>
        </w:rPr>
        <w:t xml:space="preserve"> one </w:t>
      </w:r>
      <w:r w:rsidRPr="00882FC4">
        <w:rPr>
          <w:rStyle w:val="StyleUnderline"/>
        </w:rPr>
        <w:t>stands to remake our constitutional democracy and undermine the capacity for future change</w:t>
      </w:r>
      <w:r w:rsidRPr="00882FC4">
        <w:rPr>
          <w:sz w:val="16"/>
        </w:rPr>
        <w:t>.</w:t>
      </w:r>
    </w:p>
    <w:p w14:paraId="02F50257" w14:textId="77777777" w:rsidR="00B502CF" w:rsidRPr="00882FC4" w:rsidRDefault="00B502CF" w:rsidP="00B502CF">
      <w:pPr>
        <w:rPr>
          <w:sz w:val="16"/>
        </w:rPr>
      </w:pPr>
      <w:r w:rsidRPr="00882FC4">
        <w:rPr>
          <w:sz w:val="16"/>
        </w:rPr>
        <w:t>In short, </w:t>
      </w:r>
      <w:r w:rsidRPr="00882FC4">
        <w:rPr>
          <w:rStyle w:val="StyleUnderline"/>
        </w:rPr>
        <w:t>the biggest difference between</w:t>
      </w:r>
      <w:r w:rsidRPr="00882FC4">
        <w:rPr>
          <w:sz w:val="16"/>
        </w:rPr>
        <w:t xml:space="preserve"> electing Trump in </w:t>
      </w:r>
      <w:r w:rsidRPr="00882FC4">
        <w:rPr>
          <w:rStyle w:val="StyleUnderline"/>
        </w:rPr>
        <w:t xml:space="preserve">2016 and reelecting Trump in 2020 would be </w:t>
      </w:r>
      <w:r w:rsidRPr="00882FC4">
        <w:rPr>
          <w:rStyle w:val="Emphasis"/>
        </w:rPr>
        <w:t>irreversibility</w:t>
      </w:r>
      <w:r w:rsidRPr="00882FC4">
        <w:rPr>
          <w:sz w:val="16"/>
        </w:rPr>
        <w:t xml:space="preserve">. </w:t>
      </w:r>
      <w:r w:rsidRPr="00882FC4">
        <w:rPr>
          <w:rStyle w:val="StyleUnderline"/>
        </w:rPr>
        <w:t>Climate</w:t>
      </w:r>
      <w:r w:rsidRPr="00882FC4">
        <w:rPr>
          <w:sz w:val="16"/>
        </w:rPr>
        <w:t xml:space="preserve"> policy </w:t>
      </w:r>
      <w:r w:rsidRPr="00882FC4">
        <w:rPr>
          <w:rStyle w:val="StyleUnderline"/>
        </w:rPr>
        <w:t>is</w:t>
      </w:r>
      <w:r w:rsidRPr="00882FC4">
        <w:rPr>
          <w:sz w:val="16"/>
        </w:rPr>
        <w:t xml:space="preserve"> now the </w:t>
      </w:r>
      <w:r w:rsidRPr="00882FC4">
        <w:rPr>
          <w:rStyle w:val="StyleUnderline"/>
        </w:rPr>
        <w:t>most obvious</w:t>
      </w:r>
      <w:r w:rsidRPr="00882FC4">
        <w:rPr>
          <w:sz w:val="16"/>
        </w:rPr>
        <w:t xml:space="preserve"> example. For a long time, even many of the people who acknowledged the reality of climate change thought of it as a slow process that did not demand immediate action. But today, amid extreme weather events and worsening scientific forecasts, </w:t>
      </w:r>
      <w:r w:rsidRPr="00882FC4">
        <w:rPr>
          <w:rStyle w:val="StyleUnderline"/>
        </w:rPr>
        <w:t xml:space="preserve">the costs of </w:t>
      </w:r>
      <w:r w:rsidRPr="00882FC4">
        <w:rPr>
          <w:sz w:val="16"/>
        </w:rPr>
        <w:t xml:space="preserve">our </w:t>
      </w:r>
      <w:r w:rsidRPr="00882FC4">
        <w:rPr>
          <w:rStyle w:val="StyleUnderline"/>
        </w:rPr>
        <w:t>delay are</w:t>
      </w:r>
      <w:r w:rsidRPr="00882FC4">
        <w:rPr>
          <w:sz w:val="16"/>
        </w:rPr>
        <w:t xml:space="preserve"> clearly </w:t>
      </w:r>
      <w:r w:rsidRPr="00882FC4">
        <w:rPr>
          <w:rStyle w:val="Emphasis"/>
        </w:rPr>
        <w:t>mounting</w:t>
      </w:r>
      <w:r w:rsidRPr="00882FC4">
        <w:rPr>
          <w:rStyle w:val="StyleUnderline"/>
        </w:rPr>
        <w:t>, as are the associated dangers. To have a chance at keeping global warming below 1.5 degrees</w:t>
      </w:r>
      <w:r w:rsidRPr="00882FC4">
        <w:rPr>
          <w:sz w:val="16"/>
        </w:rPr>
        <w:t xml:space="preserve"> Celsius—the objective of the Paris climate agreement—the Intergovernmental Panel on Climate Change says that by 2030, </w:t>
      </w:r>
      <w:r w:rsidRPr="00882FC4">
        <w:rPr>
          <w:rStyle w:val="StyleUnderline"/>
        </w:rPr>
        <w:t>CO2 emissions must drop</w:t>
      </w:r>
      <w:r w:rsidRPr="00882FC4">
        <w:rPr>
          <w:sz w:val="16"/>
        </w:rPr>
        <w:t xml:space="preserve"> some </w:t>
      </w:r>
      <w:r w:rsidRPr="00882FC4">
        <w:rPr>
          <w:rStyle w:val="StyleUnderline"/>
        </w:rPr>
        <w:t>45 percent</w:t>
      </w:r>
      <w:r w:rsidRPr="00882FC4">
        <w:rPr>
          <w:sz w:val="16"/>
        </w:rPr>
        <w:t xml:space="preserve"> from 2010 levels. Instead of declining, however, they are rising.</w:t>
      </w:r>
    </w:p>
    <w:p w14:paraId="0C677A28" w14:textId="77777777" w:rsidR="00B502CF" w:rsidRPr="00882FC4" w:rsidRDefault="00B502CF" w:rsidP="00B502CF">
      <w:pPr>
        <w:rPr>
          <w:sz w:val="16"/>
        </w:rPr>
      </w:pPr>
      <w:r w:rsidRPr="00882FC4">
        <w:rPr>
          <w:sz w:val="16"/>
        </w:rPr>
        <w:t xml:space="preserve">In his first term, Trump has announced plans to cancel existing climate reforms, such as higher fuel-efficiency standards and limits on emissions from new coal-fired power plants, and he has pledged to pull the United States out of the Paris Agreement. His </w:t>
      </w:r>
      <w:r w:rsidRPr="00882FC4">
        <w:rPr>
          <w:rStyle w:val="StyleUnderline"/>
        </w:rPr>
        <w:t>reelection would put off a national commitment to decarbonization until at least the second half of the 2020s, while encouraging other countries to do nothing</w:t>
      </w:r>
      <w:r w:rsidRPr="00882FC4">
        <w:rPr>
          <w:sz w:val="16"/>
        </w:rPr>
        <w:t xml:space="preserve"> as well. And </w:t>
      </w:r>
      <w:r w:rsidRPr="00882FC4">
        <w:rPr>
          <w:rStyle w:val="StyleUnderline"/>
        </w:rPr>
        <w:t>change that is delayed becomes more economically and politically difficult</w:t>
      </w:r>
      <w:r w:rsidRPr="00882FC4">
        <w:rPr>
          <w:sz w:val="16"/>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w:t>
      </w:r>
      <w:r w:rsidRPr="00882FC4">
        <w:rPr>
          <w:rStyle w:val="StyleUnderline"/>
        </w:rPr>
        <w:t>economic disruption and popular resistance</w:t>
      </w:r>
      <w:r w:rsidRPr="00882FC4">
        <w:rPr>
          <w:sz w:val="16"/>
        </w:rPr>
        <w:t xml:space="preserve"> sure to arise </w:t>
      </w:r>
      <w:r w:rsidRPr="00882FC4">
        <w:rPr>
          <w:rStyle w:val="StyleUnderline"/>
        </w:rPr>
        <w:t>from</w:t>
      </w:r>
      <w:r w:rsidRPr="00882FC4">
        <w:rPr>
          <w:sz w:val="16"/>
        </w:rPr>
        <w:t xml:space="preserve"> such </w:t>
      </w:r>
      <w:r w:rsidRPr="00882FC4">
        <w:rPr>
          <w:rStyle w:val="StyleUnderline"/>
        </w:rPr>
        <w:t>an abrupt transition may be more than our political system can bear</w:t>
      </w:r>
      <w:r w:rsidRPr="00882FC4">
        <w:rPr>
          <w:sz w:val="16"/>
        </w:rPr>
        <w:t xml:space="preserve">. </w:t>
      </w:r>
      <w:r w:rsidRPr="00882FC4">
        <w:rPr>
          <w:rStyle w:val="StyleUnderline"/>
        </w:rPr>
        <w:t>No one knows</w:t>
      </w:r>
      <w:r w:rsidRPr="00882FC4">
        <w:rPr>
          <w:sz w:val="16"/>
        </w:rPr>
        <w:t xml:space="preserve">, moreover, </w:t>
      </w:r>
      <w:r w:rsidRPr="00882FC4">
        <w:rPr>
          <w:rStyle w:val="StyleUnderline"/>
        </w:rPr>
        <w:t xml:space="preserve">when the world might hit </w:t>
      </w:r>
      <w:r w:rsidRPr="00882FC4">
        <w:rPr>
          <w:rStyle w:val="Emphasis"/>
        </w:rPr>
        <w:t>irreversible tipping points</w:t>
      </w:r>
      <w:r w:rsidRPr="00882FC4">
        <w:rPr>
          <w:sz w:val="16"/>
        </w:rPr>
        <w:t xml:space="preserve"> </w:t>
      </w:r>
      <w:r w:rsidRPr="00882FC4">
        <w:rPr>
          <w:rStyle w:val="StyleUnderline"/>
        </w:rPr>
        <w:t xml:space="preserve">such as the collapse of </w:t>
      </w:r>
      <w:r w:rsidRPr="00882FC4">
        <w:rPr>
          <w:sz w:val="16"/>
        </w:rPr>
        <w:t>the West Antarctic</w:t>
      </w:r>
      <w:r w:rsidRPr="00882FC4">
        <w:rPr>
          <w:rStyle w:val="StyleUnderline"/>
        </w:rPr>
        <w:t xml:space="preserve"> Ice Sheet, which would likely doom us to a catastrophic sea-level rise</w:t>
      </w:r>
      <w:r w:rsidRPr="00882FC4">
        <w:rPr>
          <w:sz w:val="16"/>
        </w:rPr>
        <w:t>.</w:t>
      </w:r>
    </w:p>
    <w:p w14:paraId="78C60CFF" w14:textId="77777777" w:rsidR="00B502CF" w:rsidRPr="00882FC4" w:rsidRDefault="00B502CF" w:rsidP="00B502CF">
      <w:pPr>
        <w:rPr>
          <w:sz w:val="16"/>
        </w:rPr>
      </w:pPr>
      <w:r w:rsidRPr="00882FC4">
        <w:rPr>
          <w:sz w:val="16"/>
        </w:rPr>
        <w:t xml:space="preserve">The </w:t>
      </w:r>
      <w:r w:rsidRPr="00882FC4">
        <w:rPr>
          <w:rStyle w:val="StyleUnderline"/>
        </w:rPr>
        <w:t>2020</w:t>
      </w:r>
      <w:r w:rsidRPr="00882FC4">
        <w:rPr>
          <w:sz w:val="16"/>
        </w:rPr>
        <w:t xml:space="preserve"> election </w:t>
      </w:r>
      <w:r w:rsidRPr="00882FC4">
        <w:rPr>
          <w:rStyle w:val="StyleUnderline"/>
        </w:rPr>
        <w:t>will</w:t>
      </w:r>
      <w:r w:rsidRPr="00882FC4">
        <w:rPr>
          <w:sz w:val="16"/>
        </w:rPr>
        <w:t xml:space="preserve"> </w:t>
      </w:r>
      <w:r w:rsidRPr="00882FC4">
        <w:rPr>
          <w:rStyle w:val="StyleUnderline"/>
        </w:rPr>
        <w:t xml:space="preserve">also determine whether the U.S. continues on a course that all but guarantees another kind of runaway global change—a stepped-up arms race, and with it a </w:t>
      </w:r>
      <w:r w:rsidRPr="00882FC4">
        <w:rPr>
          <w:rStyle w:val="Emphasis"/>
        </w:rPr>
        <w:t>heightened risk of nuclear accidents and nuclear war</w:t>
      </w:r>
      <w:r w:rsidRPr="00882FC4">
        <w:rPr>
          <w:sz w:val="16"/>
        </w:rPr>
        <w:t xml:space="preserve">. </w:t>
      </w:r>
      <w:r w:rsidRPr="00882FC4">
        <w:rPr>
          <w:rStyle w:val="StyleUnderline"/>
        </w:rPr>
        <w:t>Trump’s “America first” doctrine, attacks on America’s alliances, and unilateral withdrawal from arms-control treaties have made the world far more dangerous</w:t>
      </w:r>
      <w:r w:rsidRPr="00882FC4">
        <w:rPr>
          <w:sz w:val="16"/>
        </w:rPr>
        <w:t>. After pulling the United States out of the Iran nuclear agreement (in so doing, badly damaging America’s reputation as both an ally and a negotiating partner), Trump </w:t>
      </w:r>
      <w:hyperlink r:id="rId35" w:history="1">
        <w:r w:rsidRPr="00882FC4">
          <w:rPr>
            <w:sz w:val="16"/>
          </w:rPr>
          <w:t>failed to secure from North Korea</w:t>
        </w:r>
      </w:hyperlink>
      <w:r w:rsidRPr="00882FC4">
        <w:rPr>
          <w:sz w:val="16"/>
        </w:rPr>
        <w:t xml:space="preserve"> anything approaching the Iran deal’s terms, leaving Kim Jong Un not only unchecked but with increased international standing. Many </w:t>
      </w:r>
      <w:r w:rsidRPr="00882FC4">
        <w:rPr>
          <w:rStyle w:val="StyleUnderline"/>
        </w:rPr>
        <w:t>world leaders are hoping that Trump’s presidency is a blip—that he will lose in 2020</w:t>
      </w:r>
      <w:r w:rsidRPr="00882FC4">
        <w:rPr>
          <w:sz w:val="16"/>
        </w:rPr>
        <w:t xml:space="preserve">, and that his successor will renew America’s commitments to its allies and to the principles of multilateralism and nonproliferation. </w:t>
      </w:r>
      <w:r w:rsidRPr="00882FC4">
        <w:rPr>
          <w:rStyle w:val="StyleUnderline"/>
        </w:rPr>
        <w:t>If he is reelected, however</w:t>
      </w:r>
      <w:r w:rsidRPr="00882FC4">
        <w:rPr>
          <w:sz w:val="16"/>
        </w:rPr>
        <w:t xml:space="preserve">, </w:t>
      </w:r>
      <w:r w:rsidRPr="00882FC4">
        <w:rPr>
          <w:rStyle w:val="Emphasis"/>
        </w:rPr>
        <w:t>several countries may opt to pursue nuclear weapons</w:t>
      </w:r>
      <w:r w:rsidRPr="00882FC4">
        <w:rPr>
          <w:sz w:val="16"/>
        </w:rPr>
        <w:t xml:space="preserve">, </w:t>
      </w:r>
      <w:r w:rsidRPr="00882FC4">
        <w:rPr>
          <w:rStyle w:val="StyleUnderline"/>
        </w:rPr>
        <w:t>especially those in regions that have relied on American security guarantees, such as the Middle East and Northeast Asia</w:t>
      </w:r>
      <w:r w:rsidRPr="00882FC4">
        <w:rPr>
          <w:sz w:val="16"/>
        </w:rPr>
        <w:t>.</w:t>
      </w:r>
    </w:p>
    <w:p w14:paraId="60ED99DF" w14:textId="77777777" w:rsidR="00B502CF" w:rsidRPr="00882FC4" w:rsidRDefault="00B502CF" w:rsidP="00B502CF">
      <w:pPr>
        <w:rPr>
          <w:sz w:val="16"/>
        </w:rPr>
      </w:pPr>
      <w:r w:rsidRPr="00882FC4">
        <w:rPr>
          <w:rStyle w:val="StyleUnderline"/>
        </w:rPr>
        <w:t xml:space="preserve">At stake is the </w:t>
      </w:r>
      <w:r w:rsidRPr="00882FC4">
        <w:rPr>
          <w:rStyle w:val="Emphasis"/>
        </w:rPr>
        <w:t>global nonproliferation regime</w:t>
      </w:r>
      <w:r w:rsidRPr="00882FC4">
        <w:rPr>
          <w:sz w:val="16"/>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w:t>
      </w:r>
    </w:p>
    <w:p w14:paraId="1634EBB0" w14:textId="77777777" w:rsidR="00B502CF" w:rsidRPr="00882FC4" w:rsidRDefault="00B502CF" w:rsidP="00B502CF">
      <w:pPr>
        <w:rPr>
          <w:sz w:val="16"/>
        </w:rPr>
      </w:pPr>
      <w:r w:rsidRPr="00882FC4">
        <w:rPr>
          <w:sz w:val="16"/>
        </w:rPr>
        <w:t xml:space="preserve">In his first term, </w:t>
      </w:r>
      <w:r w:rsidRPr="00882FC4">
        <w:rPr>
          <w:rStyle w:val="StyleUnderline"/>
        </w:rPr>
        <w:t>Trump has begun to undermine the nonproliferation regime</w:t>
      </w:r>
      <w:r w:rsidRPr="00882FC4">
        <w:rPr>
          <w:sz w:val="16"/>
        </w:rPr>
        <w:t xml:space="preserve"> and dismantle the remaining arms-control treaties between Washington and Moscow. In October, </w:t>
      </w:r>
      <w:hyperlink r:id="rId36" w:history="1">
        <w:r w:rsidRPr="00882FC4">
          <w:rPr>
            <w:sz w:val="16"/>
          </w:rPr>
          <w:t>he announced that the U.S. would withdraw from the Intermediate-Range Nuclear Forces (INF) Treaty</w:t>
        </w:r>
      </w:hyperlink>
      <w:r w:rsidRPr="00882FC4">
        <w:rPr>
          <w:sz w:val="16"/>
        </w:rPr>
        <w:t>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w:t>
      </w:r>
    </w:p>
    <w:p w14:paraId="07427317" w14:textId="77777777" w:rsidR="00B502CF" w:rsidRPr="00882FC4" w:rsidRDefault="00B502CF" w:rsidP="00B502CF">
      <w:pPr>
        <w:rPr>
          <w:sz w:val="16"/>
        </w:rPr>
      </w:pPr>
      <w:r w:rsidRPr="00882FC4">
        <w:rPr>
          <w:rStyle w:val="StyleUnderline"/>
        </w:rPr>
        <w:t>The prospect of a new nuclear arms race is s</w:t>
      </w:r>
      <w:r w:rsidRPr="00882FC4">
        <w:rPr>
          <w:sz w:val="16"/>
        </w:rPr>
        <w:t xml:space="preserve">uddenly </w:t>
      </w:r>
      <w:r w:rsidRPr="00882FC4">
        <w:rPr>
          <w:rStyle w:val="StyleUnderline"/>
        </w:rPr>
        <w:t>very real.</w:t>
      </w:r>
      <w:r w:rsidRPr="00882FC4">
        <w:rPr>
          <w:sz w:val="16"/>
        </w:rPr>
        <w:t xml:space="preserve">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w:t>
      </w:r>
    </w:p>
    <w:p w14:paraId="1B45FD05" w14:textId="77777777" w:rsidR="00B502CF" w:rsidRPr="00882FC4" w:rsidRDefault="00B502CF" w:rsidP="00B502CF">
      <w:pPr>
        <w:rPr>
          <w:sz w:val="16"/>
        </w:rPr>
      </w:pPr>
      <w:r w:rsidRPr="00882FC4">
        <w:rPr>
          <w:sz w:val="16"/>
        </w:rPr>
        <w:t>The treaties signed by the United States and Russia beginning in the 1980s have resulted in the elimination of </w:t>
      </w:r>
      <w:hyperlink r:id="rId37" w:history="1">
        <w:r w:rsidRPr="00882FC4">
          <w:rPr>
            <w:sz w:val="16"/>
          </w:rPr>
          <w:t>nearly 90 percent of their nuclear weapons</w:t>
        </w:r>
      </w:hyperlink>
      <w:r w:rsidRPr="00882FC4">
        <w:rPr>
          <w:sz w:val="16"/>
        </w:rPr>
        <w:t>; the end of the Cold War seemed to confirm that those weapons had limited military utility. Now—as the U.S. and Russia abandon their commitment to arms control, and Trump’s “America first” approach causes countries such as </w:t>
      </w:r>
      <w:hyperlink r:id="rId38" w:history="1">
        <w:r w:rsidRPr="00882FC4">
          <w:rPr>
            <w:sz w:val="16"/>
          </w:rPr>
          <w:t>Japan</w:t>
        </w:r>
      </w:hyperlink>
      <w:r w:rsidRPr="00882FC4">
        <w:rPr>
          <w:sz w:val="16"/>
        </w:rPr>
        <w:t> and </w:t>
      </w:r>
      <w:hyperlink r:id="rId39" w:history="1">
        <w:r w:rsidRPr="00882FC4">
          <w:rPr>
            <w:sz w:val="16"/>
          </w:rPr>
          <w:t>Saudi Arabia</w:t>
        </w:r>
      </w:hyperlink>
      <w:r w:rsidRPr="00882FC4">
        <w:rPr>
          <w:sz w:val="16"/>
        </w:rPr>
        <w:t>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w:t>
      </w:r>
    </w:p>
    <w:p w14:paraId="67085D1D" w14:textId="77777777" w:rsidR="00B502CF" w:rsidRPr="00882FC4" w:rsidRDefault="00B502CF" w:rsidP="00B502CF">
      <w:pPr>
        <w:rPr>
          <w:sz w:val="16"/>
        </w:rPr>
      </w:pPr>
      <w:r w:rsidRPr="00882FC4">
        <w:rPr>
          <w:sz w:val="16"/>
        </w:rPr>
        <w:t xml:space="preserve">Finally, </w:t>
      </w:r>
      <w:r w:rsidRPr="00882FC4">
        <w:rPr>
          <w:rStyle w:val="StyleUnderline"/>
        </w:rPr>
        <w:t>a second term for Trump would entrench changes at home</w:t>
      </w:r>
      <w:r w:rsidRPr="00882FC4">
        <w:rPr>
          <w:sz w:val="16"/>
        </w:rPr>
        <w:t xml:space="preserve">, perhaps </w:t>
      </w:r>
      <w:r w:rsidRPr="00882FC4">
        <w:rPr>
          <w:rStyle w:val="StyleUnderline"/>
        </w:rPr>
        <w:t>the most durable of which involves the Supreme Court</w:t>
      </w:r>
      <w:r w:rsidRPr="00882FC4">
        <w:rPr>
          <w:sz w:val="16"/>
        </w:rPr>
        <w:t>. With a full eight years, he would probably have the opportunity to replace two more justices: Ruth Bader Ginsburg will be 87 at the beginning of the next presidential term, and Stephen Breyer will be 82. Whether you regard the prospect of four Trump-appointed justices as a good or a bad thing will depend on your politics and preferences—but there is no denying that the impact on the nation’s highest court would be momentous.</w:t>
      </w:r>
    </w:p>
    <w:p w14:paraId="46E9197F" w14:textId="77777777" w:rsidR="00B502CF" w:rsidRPr="00882FC4" w:rsidRDefault="00B502CF" w:rsidP="00B502CF">
      <w:pPr>
        <w:rPr>
          <w:sz w:val="16"/>
        </w:rPr>
      </w:pPr>
      <w:r w:rsidRPr="00882FC4">
        <w:rPr>
          <w:sz w:val="16"/>
        </w:rPr>
        <w:t>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w:t>
      </w:r>
      <w:hyperlink r:id="rId40" w:history="1">
        <w:r w:rsidRPr="00882FC4">
          <w:rPr>
            <w:sz w:val="16"/>
          </w:rPr>
          <w:t>formidable legal network</w:t>
        </w:r>
      </w:hyperlink>
      <w:r w:rsidRPr="00882FC4">
        <w:rPr>
          <w:sz w:val="16"/>
        </w:rPr>
        <w:t xml:space="preserve"> designed to ensure that future judicial vacancies would not be squandered.</w:t>
      </w:r>
    </w:p>
    <w:p w14:paraId="7783EF8E" w14:textId="77777777" w:rsidR="00B502CF" w:rsidRPr="00882FC4" w:rsidRDefault="00B502CF" w:rsidP="00B502CF">
      <w:pPr>
        <w:rPr>
          <w:sz w:val="16"/>
        </w:rPr>
      </w:pPr>
      <w:r w:rsidRPr="00882FC4">
        <w:rPr>
          <w:sz w:val="16"/>
        </w:rPr>
        <w:t>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With a 7–2 rather than a 5–4 majority, however, the Court’s conservatives could no longer be checked by a lone swing vote.</w:t>
      </w:r>
    </w:p>
    <w:p w14:paraId="1B8A134C" w14:textId="77777777" w:rsidR="00B502CF" w:rsidRPr="00882FC4" w:rsidRDefault="00B502CF" w:rsidP="00B502CF">
      <w:pPr>
        <w:rPr>
          <w:rStyle w:val="StyleUnderline"/>
        </w:rPr>
      </w:pPr>
      <w:r w:rsidRPr="00882FC4">
        <w:rPr>
          <w:sz w:val="16"/>
        </w:rPr>
        <w:t xml:space="preserve">Much of the public discussion about the Court’s future focuses on Roe v. Wadeand other decisions expanding rights, protecting free speech, or mandating separation of Church and state. Much </w:t>
      </w:r>
      <w:r w:rsidRPr="00882FC4">
        <w:rPr>
          <w:rStyle w:val="StyleUnderline"/>
        </w:rPr>
        <w:t>less</w:t>
      </w:r>
      <w:r w:rsidRPr="00882FC4">
        <w:rPr>
          <w:sz w:val="16"/>
        </w:rPr>
        <w:t xml:space="preserve"> public </w:t>
      </w:r>
      <w:r w:rsidRPr="00882FC4">
        <w:rPr>
          <w:rStyle w:val="StyleUnderline"/>
        </w:rPr>
        <w:t>attention has been paid to conservative activists’ interest in reversing precedents that since the New Deal era have enabled the federal government to regulate labor and the economy</w:t>
      </w:r>
      <w:r w:rsidRPr="00882FC4">
        <w:rPr>
          <w:sz w:val="16"/>
        </w:rPr>
        <w:t xml:space="preserve">. In the late 19th and early 20th centuries, conservative justices regularly struck down laws and regulations such as limits on work hours. Only in 1937, after ruling major New Deal programs unconstitutional, did the Court uphold a state minimum-wage law. In the decades that followed, </w:t>
      </w:r>
      <w:r w:rsidRPr="00882FC4">
        <w:rPr>
          <w:rStyle w:val="StyleUnderline"/>
        </w:rPr>
        <w:t>the Court invoked the Constitution’s commerce clause</w:t>
      </w:r>
      <w:r w:rsidRPr="00882FC4">
        <w:rPr>
          <w:sz w:val="16"/>
        </w:rPr>
        <w:t xml:space="preserve">, which authorizes Congress to regulate interstate commerce, </w:t>
      </w:r>
      <w:r w:rsidRPr="00882FC4">
        <w:rPr>
          <w:rStyle w:val="StyleUnderline"/>
        </w:rPr>
        <w:t xml:space="preserve">as the basis for upholding laws </w:t>
      </w:r>
      <w:r w:rsidRPr="00882FC4">
        <w:rPr>
          <w:sz w:val="16"/>
        </w:rPr>
        <w:t xml:space="preserve">regulating virtually any activity affecting the economy. </w:t>
      </w:r>
      <w:r w:rsidRPr="00882FC4">
        <w:rPr>
          <w:rStyle w:val="StyleUnderline"/>
        </w:rPr>
        <w:t>A great deal of federal law, from labor standards to the Civil Rights Act</w:t>
      </w:r>
      <w:r w:rsidRPr="00882FC4">
        <w:rPr>
          <w:sz w:val="16"/>
        </w:rPr>
        <w:t xml:space="preserve"> of 1964 </w:t>
      </w:r>
      <w:r w:rsidRPr="00882FC4">
        <w:rPr>
          <w:rStyle w:val="StyleUnderline"/>
        </w:rPr>
        <w:t>to health and environmental regulation, rests on that foundation.</w:t>
      </w:r>
    </w:p>
    <w:p w14:paraId="1B131611" w14:textId="77777777" w:rsidR="00B502CF" w:rsidRPr="00882FC4" w:rsidRDefault="00B502CF" w:rsidP="00B502CF">
      <w:pPr>
        <w:rPr>
          <w:sz w:val="16"/>
        </w:rPr>
      </w:pPr>
      <w:r w:rsidRPr="00882FC4">
        <w:rPr>
          <w:sz w:val="16"/>
        </w:rPr>
        <w:t xml:space="preserve">But </w:t>
      </w:r>
      <w:r w:rsidRPr="00882FC4">
        <w:rPr>
          <w:rStyle w:val="StyleUnderline"/>
        </w:rPr>
        <w:t>the Court’s conservative majority has</w:t>
      </w:r>
      <w:r w:rsidRPr="00882FC4">
        <w:rPr>
          <w:sz w:val="16"/>
        </w:rPr>
        <w:t xml:space="preserve"> recently </w:t>
      </w:r>
      <w:r w:rsidRPr="00882FC4">
        <w:rPr>
          <w:rStyle w:val="StyleUnderline"/>
        </w:rPr>
        <w:t>been chipping away at the expansive interpretation of the commerce clause</w:t>
      </w:r>
      <w:r w:rsidRPr="00882FC4">
        <w:rPr>
          <w:sz w:val="16"/>
        </w:rPr>
        <w:t xml:space="preserve">, </w:t>
      </w:r>
      <w:r w:rsidRPr="00882FC4">
        <w:rPr>
          <w:rStyle w:val="StyleUnderline"/>
        </w:rPr>
        <w:t>and some jurists on the right want to return</w:t>
      </w:r>
      <w:r w:rsidRPr="00882FC4">
        <w:rPr>
          <w:sz w:val="16"/>
        </w:rPr>
        <w:t xml:space="preserve"> to the pre-1937 era, thereby </w:t>
      </w:r>
      <w:r w:rsidRPr="00882FC4">
        <w:rPr>
          <w:rStyle w:val="StyleUnderline"/>
        </w:rPr>
        <w:t>sharply limiting the government’s regulatory powers</w:t>
      </w:r>
      <w:r w:rsidRPr="00882FC4">
        <w:rPr>
          <w:sz w:val="16"/>
        </w:rPr>
        <w:t>.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government’s taxing power.</w:t>
      </w:r>
    </w:p>
    <w:p w14:paraId="46423A48" w14:textId="77777777" w:rsidR="00B502CF" w:rsidRPr="00882FC4" w:rsidRDefault="00B502CF" w:rsidP="00B502CF">
      <w:pPr>
        <w:rPr>
          <w:sz w:val="16"/>
        </w:rPr>
      </w:pPr>
      <w:r w:rsidRPr="00882FC4">
        <w:rPr>
          <w:sz w:val="16"/>
        </w:rPr>
        <w:t>If the Court had included seven conservative justices in 2012, it would almost certainly have declared the ACA null and void. This is the fate awaiting much existing social and economic legislation and regulation if Trump is reelected. And that’s to say nothing of future legislation such as measures to limit climate change, which might well be struck down by a Court adhering to an originalist interpretation of our 18th-century Constitution.</w:t>
      </w:r>
    </w:p>
    <w:p w14:paraId="75C2A728" w14:textId="77777777" w:rsidR="00B502CF" w:rsidRPr="00882FC4" w:rsidRDefault="00B502CF" w:rsidP="00B502CF">
      <w:pPr>
        <w:rPr>
          <w:sz w:val="16"/>
        </w:rPr>
      </w:pPr>
      <w:r w:rsidRPr="00882FC4">
        <w:rPr>
          <w:rStyle w:val="StyleUnderline"/>
        </w:rPr>
        <w:t>Democracy is always a gamble, but ordinarily the stakes involve short-term wins and losses. Much more hangs in the balance next year</w:t>
      </w:r>
      <w:r w:rsidRPr="00882FC4">
        <w:rPr>
          <w:sz w:val="16"/>
        </w:rPr>
        <w:t>.</w:t>
      </w:r>
    </w:p>
    <w:p w14:paraId="4793A2EA" w14:textId="77777777" w:rsidR="00B502CF" w:rsidRPr="00882FC4" w:rsidRDefault="00B502CF" w:rsidP="00B502CF">
      <w:pPr>
        <w:rPr>
          <w:sz w:val="16"/>
        </w:rPr>
      </w:pPr>
      <w:r w:rsidRPr="00882FC4">
        <w:rPr>
          <w:rStyle w:val="StyleUnderline"/>
        </w:rPr>
        <w:t xml:space="preserve">With a second term, Trump’s presidency would </w:t>
      </w:r>
      <w:r w:rsidRPr="00882FC4">
        <w:rPr>
          <w:rStyle w:val="Emphasis"/>
        </w:rPr>
        <w:t>go from an aberration to a turning point in American history</w:t>
      </w:r>
      <w:r w:rsidRPr="00882FC4">
        <w:rPr>
          <w:sz w:val="16"/>
        </w:rPr>
        <w:t xml:space="preserve">. But </w:t>
      </w:r>
      <w:r w:rsidRPr="00882FC4">
        <w:rPr>
          <w:rStyle w:val="Emphasis"/>
        </w:rPr>
        <w:t>it would not usher in an era marked by stability</w:t>
      </w:r>
      <w:r w:rsidRPr="00882FC4">
        <w:rPr>
          <w:sz w:val="16"/>
        </w:rPr>
        <w:t xml:space="preserve">. The </w:t>
      </w:r>
      <w:r w:rsidRPr="00882FC4">
        <w:rPr>
          <w:rStyle w:val="StyleUnderline"/>
        </w:rPr>
        <w:t xml:space="preserve">effects of climate change and the risks associated with another nuclear arms race are bound to be </w:t>
      </w:r>
      <w:r w:rsidRPr="00882FC4">
        <w:rPr>
          <w:rStyle w:val="Emphasis"/>
        </w:rPr>
        <w:t>convulsive</w:t>
      </w:r>
      <w:r w:rsidRPr="00882FC4">
        <w:rPr>
          <w:sz w:val="16"/>
        </w:rPr>
        <w:t xml:space="preserve">. And Trump’s </w:t>
      </w:r>
      <w:r w:rsidRPr="00882FC4">
        <w:rPr>
          <w:rStyle w:val="StyleUnderline"/>
        </w:rPr>
        <w:t>reelection would leave the country contending with both dangers under the worst possible conditions</w:t>
      </w:r>
      <w:r w:rsidRPr="00882FC4">
        <w:rPr>
          <w:sz w:val="16"/>
        </w:rPr>
        <w:t xml:space="preserve">, </w:t>
      </w:r>
      <w:r w:rsidRPr="00882FC4">
        <w:rPr>
          <w:rStyle w:val="StyleUnderline"/>
        </w:rPr>
        <w:t>deeply alienated from friends abroad and deeply divided at home</w:t>
      </w:r>
      <w:r w:rsidRPr="00882FC4">
        <w:rPr>
          <w:sz w:val="16"/>
        </w:rPr>
        <w:t>. The Supreme Court, furthermore, would be far out of line with public opinion and at the center of political conflict, much as the Court was in the 1930s before it relented on the key policies of the New Deal.</w:t>
      </w:r>
    </w:p>
    <w:p w14:paraId="05DDCEBE" w14:textId="77777777" w:rsidR="00B502CF" w:rsidRPr="00882FC4" w:rsidRDefault="00B502CF" w:rsidP="00B502CF"/>
    <w:p w14:paraId="2950F96F" w14:textId="77777777" w:rsidR="00B502CF" w:rsidRPr="005E5B75" w:rsidRDefault="00B502CF" w:rsidP="00B502CF"/>
    <w:p w14:paraId="227DE9D3" w14:textId="77777777" w:rsidR="00B502CF" w:rsidRPr="008C370E" w:rsidRDefault="00B502CF" w:rsidP="00B502CF"/>
    <w:p w14:paraId="537FF69A" w14:textId="77777777" w:rsidR="00B502CF" w:rsidRDefault="00B502CF" w:rsidP="00B502CF">
      <w:pPr>
        <w:pStyle w:val="Heading3"/>
      </w:pPr>
    </w:p>
    <w:p w14:paraId="6F245F90" w14:textId="77777777" w:rsidR="00B502CF" w:rsidRDefault="00B502CF" w:rsidP="00B502CF">
      <w:pPr>
        <w:pStyle w:val="Heading3"/>
      </w:pPr>
      <w:r>
        <w:t>Impact – Liberal International Order – 1NC</w:t>
      </w:r>
    </w:p>
    <w:p w14:paraId="61730D8C" w14:textId="77777777" w:rsidR="00B502CF" w:rsidRDefault="00B502CF" w:rsidP="00B502CF"/>
    <w:p w14:paraId="15DBA5FA" w14:textId="77777777" w:rsidR="00B502CF" w:rsidRDefault="00B502CF" w:rsidP="00B502CF">
      <w:pPr>
        <w:pStyle w:val="Heading4"/>
      </w:pPr>
      <w:r>
        <w:t xml:space="preserve">2020 key to hegemony and sustained US leadership --- extinction </w:t>
      </w:r>
    </w:p>
    <w:p w14:paraId="267B33CD" w14:textId="77777777" w:rsidR="00B502CF" w:rsidRDefault="00B502CF" w:rsidP="00B502CF">
      <w:r w:rsidRPr="00321FD8">
        <w:rPr>
          <w:rStyle w:val="Style13ptBold"/>
        </w:rPr>
        <w:t>Sullivan 18</w:t>
      </w:r>
      <w:r>
        <w:t xml:space="preserve"> Jake Sullivan, JAKE SULLIVAN is a Senior Fellow at the Carnegie Endowment for International Peace.  He served in the Obama administration as Director of Policy Planning at the U.S. Department of State and as National Security Adviser to the Vice President. “The World After Trump.” Foreign Affairs. March/April 2018 Issue.</w:t>
      </w:r>
      <w:r w:rsidRPr="00321FD8">
        <w:t xml:space="preserve"> https://www.foreignaffairs.com/articles/2018-03-05/world-after-trump</w:t>
      </w:r>
    </w:p>
    <w:p w14:paraId="5F7EF9FD" w14:textId="77777777" w:rsidR="00B502CF" w:rsidRPr="00321FD8" w:rsidRDefault="00B502CF" w:rsidP="00B502CF"/>
    <w:p w14:paraId="254959CB" w14:textId="77777777" w:rsidR="00B502CF" w:rsidRPr="002B5432" w:rsidRDefault="00B502CF" w:rsidP="00B502CF">
      <w:pPr>
        <w:rPr>
          <w:rStyle w:val="StyleUnderline"/>
        </w:rPr>
      </w:pPr>
      <w:r w:rsidRPr="002B5432">
        <w:rPr>
          <w:rStyle w:val="StyleUnderline"/>
        </w:rPr>
        <w:t>A WINDOW OF OPPORTUNITY</w:t>
      </w:r>
    </w:p>
    <w:p w14:paraId="0A069665" w14:textId="77777777" w:rsidR="00B502CF" w:rsidRPr="002B5432" w:rsidRDefault="00B502CF" w:rsidP="00B502CF">
      <w:pPr>
        <w:rPr>
          <w:rStyle w:val="Emphasis"/>
        </w:rPr>
      </w:pPr>
      <w:r w:rsidRPr="00DE49EB">
        <w:t xml:space="preserve">None of this is an argument for complacency. </w:t>
      </w:r>
      <w:r w:rsidRPr="002B5432">
        <w:rPr>
          <w:rStyle w:val="StyleUnderline"/>
        </w:rPr>
        <w:t>In Washington, checking Trump’s destructive instincts requires constant work, which will only get harder as he looks more often to the global stage to score points</w:t>
      </w:r>
      <w:r w:rsidRPr="00DE49EB">
        <w:t xml:space="preserve">. And the internal constraints often come down to a few individuals who could easily be replaced by less responsible voices. </w:t>
      </w:r>
      <w:r w:rsidRPr="002B5432">
        <w:rPr>
          <w:rStyle w:val="StyleUnderline"/>
        </w:rPr>
        <w:t>Internationally, the difficulties are accelerating, not abating, among them the technology-driven challenge to state supremacy itself. The resilience of the rules-based order offers </w:t>
      </w:r>
      <w:r w:rsidRPr="002B5432">
        <w:rPr>
          <w:rStyle w:val="Emphasis"/>
        </w:rPr>
        <w:t>just a window of opportunity</w:t>
      </w:r>
      <w:r w:rsidRPr="002B5432">
        <w:rPr>
          <w:rStyle w:val="StyleUnderline"/>
        </w:rPr>
        <w:t xml:space="preserve"> to get things right. </w:t>
      </w:r>
      <w:r w:rsidRPr="002B5432">
        <w:rPr>
          <w:rStyle w:val="Emphasis"/>
        </w:rPr>
        <w:t>It will eventually close. </w:t>
      </w:r>
    </w:p>
    <w:p w14:paraId="39C44568" w14:textId="77777777" w:rsidR="00B502CF" w:rsidRPr="00DE49EB" w:rsidRDefault="00B502CF" w:rsidP="00B502CF">
      <w:r w:rsidRPr="002B5432">
        <w:rPr>
          <w:rStyle w:val="StyleUnderline"/>
        </w:rPr>
        <w:t xml:space="preserve">Many of the most crucial steps require that the United States </w:t>
      </w:r>
      <w:r w:rsidRPr="002B5432">
        <w:rPr>
          <w:rStyle w:val="Emphasis"/>
        </w:rPr>
        <w:t>get its own house in order</w:t>
      </w:r>
      <w:r w:rsidRPr="00DE49EB">
        <w:t xml:space="preserve">, </w:t>
      </w:r>
      <w:r w:rsidRPr="002B5432">
        <w:rPr>
          <w:rStyle w:val="StyleUnderline"/>
        </w:rPr>
        <w:t>which would create more fertile ground for consensus building on national security. But there is also a clear task for foreign policy leaders</w:t>
      </w:r>
      <w:r w:rsidRPr="00DE49EB">
        <w:t>, in both parties</w:t>
      </w:r>
      <w:r w:rsidRPr="002B5432">
        <w:rPr>
          <w:rStyle w:val="StyleUnderline"/>
        </w:rPr>
        <w:t>: to strengthen and adapt the postwar international order so that it responds to current needs and reflects new realities but still secures a central U.S. role</w:t>
      </w:r>
      <w:r w:rsidRPr="00DE49EB">
        <w:t xml:space="preserve">. That will require new ideas and productive advocacy to </w:t>
      </w:r>
      <w:r w:rsidRPr="002B5432">
        <w:rPr>
          <w:rStyle w:val="StyleUnderline"/>
        </w:rPr>
        <w:t>ensure that globalization delivers more widely shared prosperity</w:t>
      </w:r>
      <w:r w:rsidRPr="00DE49EB">
        <w:t xml:space="preserve">. It will require effectively managing strategic competition with Russia and China by protecting U.S. prerogatives without descending into all-consuming rivalry or outright conflict. </w:t>
      </w:r>
      <w:r w:rsidRPr="002B5432">
        <w:rPr>
          <w:rStyle w:val="StyleUnderline"/>
        </w:rPr>
        <w:t>And it will require convincing governments and citizens around the world that in spite of the current president, a strong majority of Americans remain committed to working</w:t>
      </w:r>
      <w:r w:rsidRPr="00DE49EB">
        <w:t> closely with other nations to secure shared interests through common action and rules.</w:t>
      </w:r>
    </w:p>
    <w:p w14:paraId="39A780C5" w14:textId="77777777" w:rsidR="00B502CF" w:rsidRPr="002B5432" w:rsidRDefault="00B502CF" w:rsidP="00B502CF">
      <w:pPr>
        <w:rPr>
          <w:rStyle w:val="StyleUnderline"/>
        </w:rPr>
      </w:pPr>
      <w:r w:rsidRPr="002B5432">
        <w:rPr>
          <w:rStyle w:val="Emphasis"/>
        </w:rPr>
        <w:t>A temporary </w:t>
      </w:r>
      <w:hyperlink r:id="rId41" w:history="1">
        <w:r w:rsidRPr="002B5432">
          <w:rPr>
            <w:rStyle w:val="Emphasis"/>
          </w:rPr>
          <w:t>American absence</w:t>
        </w:r>
      </w:hyperlink>
      <w:r w:rsidRPr="002B5432">
        <w:rPr>
          <w:rStyle w:val="Emphasis"/>
        </w:rPr>
        <w:t> is survivable; sustained American absence is not.</w:t>
      </w:r>
      <w:r w:rsidRPr="00DE49EB">
        <w:t xml:space="preserve"> In the long run, </w:t>
      </w:r>
      <w:r w:rsidRPr="002B5432">
        <w:rPr>
          <w:rStyle w:val="StyleUnderline"/>
        </w:rPr>
        <w:t xml:space="preserve">the international order will still need leadership, even in the best-developed areas of international cooperation. Who is going to make sure that countries increase their </w:t>
      </w:r>
      <w:r w:rsidRPr="002B5432">
        <w:rPr>
          <w:rStyle w:val="Emphasis"/>
        </w:rPr>
        <w:t>emissions reductions under the Paris</w:t>
      </w:r>
      <w:r w:rsidRPr="002B5432">
        <w:rPr>
          <w:rStyle w:val="StyleUnderline"/>
        </w:rPr>
        <w:t xml:space="preserve"> accord </w:t>
      </w:r>
      <w:r w:rsidRPr="002B5432">
        <w:rPr>
          <w:rStyle w:val="Emphasis"/>
        </w:rPr>
        <w:t>when the next round of pledges comes in 2023</w:t>
      </w:r>
      <w:r w:rsidRPr="00DE49EB">
        <w:t xml:space="preserve">? </w:t>
      </w:r>
      <w:r w:rsidRPr="002B5432">
        <w:rPr>
          <w:rStyle w:val="StyleUnderline"/>
        </w:rPr>
        <w:t>Who is going to pull the world powers together to execute a follow-on agreement to the Iran nuclear deal?</w:t>
      </w:r>
      <w:r w:rsidRPr="00DE49EB">
        <w:t xml:space="preserve"> </w:t>
      </w:r>
      <w:r w:rsidRPr="002B5432">
        <w:rPr>
          <w:rStyle w:val="StyleUnderline"/>
        </w:rPr>
        <w:t>American leadership is even more critical in emerging areas where the rules have not yet been developed or where previous solutions no longer work</w:t>
      </w:r>
      <w:r w:rsidRPr="00DE49EB">
        <w:t xml:space="preserve">. How will updated trade and investment arrangements account for the endurance of state-managed economies, the changing nature of work, and rising income inequality? </w:t>
      </w:r>
      <w:r w:rsidRPr="002B5432">
        <w:rPr>
          <w:rStyle w:val="StyleUnderline"/>
        </w:rPr>
        <w:t>What should be done to counter trends in state fragility that could lead to even more profound migration flows in the future? What new norms will govern cyberspace and artificial intelligence?</w:t>
      </w:r>
    </w:p>
    <w:p w14:paraId="6A03E52C" w14:textId="77777777" w:rsidR="00B502CF" w:rsidRPr="00DE49EB" w:rsidRDefault="00B502CF" w:rsidP="00B502CF">
      <w:r w:rsidRPr="00DE49EB">
        <w:t xml:space="preserve">The world cannot count on undifferentiated collective action. Nor can it count on China, which has neither the instincts nor the inclination to take on such a role in the foreseeable future. </w:t>
      </w:r>
      <w:r w:rsidRPr="00321FD8">
        <w:rPr>
          <w:rStyle w:val="StyleUnderline"/>
        </w:rPr>
        <w:t>The United States is the only country with the sufficient reach and resolve, and something else as well: a historical willingness to trade short-term benefits for long-term influence</w:t>
      </w:r>
      <w:r w:rsidRPr="00DE49EB">
        <w:t>. It has been uniquely prepared to accept a leadership role of an international order in which it feels as though the maxim from Thucydides’ famous Melian Dialogue is often inverted: the strong suffer what they must and the weak do what they can.</w:t>
      </w:r>
    </w:p>
    <w:p w14:paraId="327BC07F" w14:textId="77777777" w:rsidR="00B502CF" w:rsidRPr="00321FD8" w:rsidRDefault="00B502CF" w:rsidP="00B502CF">
      <w:pPr>
        <w:rPr>
          <w:rStyle w:val="Emphasis"/>
        </w:rPr>
      </w:pPr>
      <w:r w:rsidRPr="00321FD8">
        <w:rPr>
          <w:rStyle w:val="StyleUnderline"/>
        </w:rPr>
        <w:t>All of this underscores the United States’ window of opportunity</w:t>
      </w:r>
      <w:r w:rsidRPr="00DE49EB">
        <w:t>. Taking advantage of this window does require getting past </w:t>
      </w:r>
      <w:hyperlink r:id="rId42" w:history="1">
        <w:r w:rsidRPr="00DE49EB">
          <w:rPr>
            <w:rStyle w:val="Hyperlink"/>
          </w:rPr>
          <w:t>the current presidency</w:t>
        </w:r>
      </w:hyperlink>
      <w:r w:rsidRPr="00DE49EB">
        <w:t>, which is why Trump must not be handed another </w:t>
      </w:r>
      <w:r w:rsidRPr="00321FD8">
        <w:rPr>
          <w:rStyle w:val="Emphasis"/>
        </w:rPr>
        <w:t>term. The difference between one and two terms of Trump might not be 1x versus 2x, but more like 1x versus 10x</w:t>
      </w:r>
      <w:r w:rsidRPr="00DE49EB">
        <w:t xml:space="preserve">. For one thing, </w:t>
      </w:r>
      <w:r w:rsidRPr="00321FD8">
        <w:rPr>
          <w:rStyle w:val="StyleUnderline"/>
        </w:rPr>
        <w:t xml:space="preserve">Obama needed two terms to get to the ideas he campaigned on in 2008, and if the same proves true </w:t>
      </w:r>
      <w:r w:rsidRPr="00321FD8">
        <w:rPr>
          <w:rStyle w:val="Emphasis"/>
        </w:rPr>
        <w:t>for Trump, his second term could be cataclysmic</w:t>
      </w:r>
      <w:r w:rsidRPr="00DE49EB">
        <w:t xml:space="preserve">. For another, </w:t>
      </w:r>
      <w:r w:rsidRPr="00321FD8">
        <w:rPr>
          <w:rStyle w:val="Emphasis"/>
        </w:rPr>
        <w:t>his reelection would confirm that Trumpism is in fact the new normal in the United States, not an aberration</w:t>
      </w:r>
      <w:r w:rsidRPr="00DE49EB">
        <w:t xml:space="preserve">, </w:t>
      </w:r>
      <w:r w:rsidRPr="00321FD8">
        <w:rPr>
          <w:rStyle w:val="StyleUnderline"/>
        </w:rPr>
        <w:t>causing other countries to take more decisive steps to rearrange their relationships and commitments.</w:t>
      </w:r>
      <w:r w:rsidRPr="00DE49EB">
        <w:t xml:space="preserve"> </w:t>
      </w:r>
      <w:r w:rsidRPr="00321FD8">
        <w:rPr>
          <w:rStyle w:val="Emphasis"/>
        </w:rPr>
        <w:t>It would be an especially severe blow to the long-term health of U.S. alliances; many of the United States’ friends would more seriously contemplate following through on German Chancellor Angela Merkel’s comment</w:t>
      </w:r>
      <w:r w:rsidRPr="00DE49EB">
        <w:t xml:space="preserve"> about going their own way. On the other hand, </w:t>
      </w:r>
      <w:r w:rsidRPr="00321FD8">
        <w:rPr>
          <w:rStyle w:val="StyleUnderline"/>
        </w:rPr>
        <w:t xml:space="preserve">the election of a new president in 2020 would say something quite different—and </w:t>
      </w:r>
      <w:r w:rsidRPr="00321FD8">
        <w:rPr>
          <w:rStyle w:val="Emphasis"/>
        </w:rPr>
        <w:t>allow the United States to resume its leadership role.</w:t>
      </w:r>
    </w:p>
    <w:p w14:paraId="5094971C" w14:textId="77777777" w:rsidR="00B502CF" w:rsidRPr="00321FD8" w:rsidRDefault="00B502CF" w:rsidP="00B502CF">
      <w:pPr>
        <w:rPr>
          <w:rStyle w:val="Emphasis"/>
        </w:rPr>
      </w:pPr>
      <w:r w:rsidRPr="00321FD8">
        <w:rPr>
          <w:rStyle w:val="StyleUnderline"/>
        </w:rPr>
        <w:t>The U.S. foreign policy community should prepare for this world after Trump. It is tempting to conclude that all hope is lost. That conclusion</w:t>
      </w:r>
      <w:r w:rsidRPr="00DE49EB">
        <w:t xml:space="preserve">, however, is not only unproductive; it is also wrong. In every dimension—from technology to security, development to diplomacy, economic dynamism to human capital—the United States’ advantages are still significant. </w:t>
      </w:r>
      <w:r w:rsidRPr="00321FD8">
        <w:rPr>
          <w:rStyle w:val="Emphasis"/>
        </w:rPr>
        <w:t>The opportunity remains to reconstitute the old consensus on new terms.</w:t>
      </w:r>
    </w:p>
    <w:p w14:paraId="6F75F83E" w14:textId="77777777" w:rsidR="00B502CF" w:rsidRPr="001C56AE" w:rsidRDefault="00B502CF" w:rsidP="00B502CF"/>
    <w:p w14:paraId="1BC15205" w14:textId="77777777" w:rsidR="00B502CF" w:rsidRDefault="00B502CF" w:rsidP="00B502CF">
      <w:pPr>
        <w:pStyle w:val="Heading3"/>
      </w:pPr>
      <w:r>
        <w:t>--XT – Trump Reelection Collapses LIO</w:t>
      </w:r>
    </w:p>
    <w:p w14:paraId="62744814" w14:textId="77777777" w:rsidR="00B502CF" w:rsidRDefault="00B502CF" w:rsidP="00B502CF"/>
    <w:p w14:paraId="21FE254C" w14:textId="77777777" w:rsidR="00B502CF" w:rsidRDefault="00B502CF" w:rsidP="00B502CF"/>
    <w:p w14:paraId="2DE99C04" w14:textId="77777777" w:rsidR="00B502CF" w:rsidRDefault="00B502CF" w:rsidP="00B502CF">
      <w:pPr>
        <w:pStyle w:val="Heading4"/>
      </w:pPr>
      <w:r>
        <w:t xml:space="preserve">Trump’s reelection collapses the LIO </w:t>
      </w:r>
    </w:p>
    <w:p w14:paraId="76132343" w14:textId="77777777" w:rsidR="00B502CF" w:rsidRPr="00BB1D91" w:rsidRDefault="00B502CF" w:rsidP="00B502CF">
      <w:r>
        <w:t>(could be an internal link to NATO collapse too)</w:t>
      </w:r>
    </w:p>
    <w:p w14:paraId="573CAB10" w14:textId="77777777" w:rsidR="00B502CF" w:rsidRDefault="00B502CF" w:rsidP="00B502CF">
      <w:pPr>
        <w:pStyle w:val="ListParagraph"/>
        <w:numPr>
          <w:ilvl w:val="0"/>
          <w:numId w:val="12"/>
        </w:numPr>
      </w:pPr>
      <w:r>
        <w:t>This election is different</w:t>
      </w:r>
    </w:p>
    <w:p w14:paraId="4D7B6A0A" w14:textId="77777777" w:rsidR="00B502CF" w:rsidRDefault="00B502CF" w:rsidP="00B502CF">
      <w:pPr>
        <w:pStyle w:val="ListParagraph"/>
        <w:numPr>
          <w:ilvl w:val="0"/>
          <w:numId w:val="12"/>
        </w:numPr>
      </w:pPr>
      <w:r>
        <w:t>Turns alliances</w:t>
      </w:r>
    </w:p>
    <w:p w14:paraId="129FEAAF" w14:textId="77777777" w:rsidR="00B502CF" w:rsidRDefault="00B502CF" w:rsidP="00B502CF">
      <w:pPr>
        <w:pStyle w:val="ListParagraph"/>
        <w:numPr>
          <w:ilvl w:val="0"/>
          <w:numId w:val="12"/>
        </w:numPr>
      </w:pPr>
      <w:r>
        <w:t>Turns LIO</w:t>
      </w:r>
    </w:p>
    <w:p w14:paraId="1BFB0861" w14:textId="77777777" w:rsidR="00B502CF" w:rsidRDefault="00B502CF" w:rsidP="00B502CF">
      <w:pPr>
        <w:pStyle w:val="ListParagraph"/>
        <w:numPr>
          <w:ilvl w:val="0"/>
          <w:numId w:val="12"/>
        </w:numPr>
      </w:pPr>
      <w:r>
        <w:t>Sparks nationalism</w:t>
      </w:r>
    </w:p>
    <w:p w14:paraId="087D2BB0" w14:textId="77777777" w:rsidR="00B502CF" w:rsidRPr="00890421" w:rsidRDefault="00B502CF" w:rsidP="00B502CF">
      <w:pPr>
        <w:pStyle w:val="ListParagraph"/>
        <w:numPr>
          <w:ilvl w:val="0"/>
          <w:numId w:val="12"/>
        </w:numPr>
      </w:pPr>
      <w:r>
        <w:t>Turns NATO</w:t>
      </w:r>
    </w:p>
    <w:p w14:paraId="4501A620" w14:textId="77777777" w:rsidR="00B502CF" w:rsidRPr="00026894" w:rsidRDefault="00B502CF" w:rsidP="00B502CF">
      <w:pPr>
        <w:rPr>
          <w:sz w:val="16"/>
        </w:rPr>
      </w:pPr>
      <w:r w:rsidRPr="00770575">
        <w:t xml:space="preserve">Joschka </w:t>
      </w:r>
      <w:r w:rsidRPr="00770575">
        <w:rPr>
          <w:rStyle w:val="Style13ptBold"/>
        </w:rPr>
        <w:t>Fischer</w:t>
      </w:r>
      <w:r w:rsidRPr="00770575">
        <w:t xml:space="preserve">, </w:t>
      </w:r>
      <w:r w:rsidRPr="00770575">
        <w:rPr>
          <w:rStyle w:val="Style13ptBold"/>
        </w:rPr>
        <w:t>2-27</w:t>
      </w:r>
      <w:r w:rsidRPr="00770575">
        <w:t>-2020,</w:t>
      </w:r>
      <w:r>
        <w:t xml:space="preserve"> G</w:t>
      </w:r>
      <w:r>
        <w:rPr>
          <w:color w:val="333333"/>
          <w:shd w:val="clear" w:color="auto" w:fill="FCFCFC"/>
        </w:rPr>
        <w:t>erman Foreign Minister and Vice Chancellor from 1998-2005</w:t>
      </w:r>
      <w:r w:rsidRPr="00770575">
        <w:t xml:space="preserve"> "The West’s Final Countdown?," Project Syndicate, https://www.project-syndicate.org/commentary/europe-and-the-trump-election-by-joschka-fischer-2020-02?</w:t>
      </w:r>
      <w:r w:rsidRPr="00026894">
        <w:rPr>
          <w:sz w:val="16"/>
        </w:rPr>
        <w:t>a_la=english&amp;amp;a_d=5e57883829fcb3331865a4f9&amp;amp;a_m=&amp;amp;a_a=click&amp;amp;a_s=&amp;amp;a_p=homepage&amp;amp;a_li=europe-and-the-trump-election-by-joschka-fischer-2020-02&amp;amp;a_pa=curate</w:t>
      </w:r>
    </w:p>
    <w:p w14:paraId="6B4EF363" w14:textId="77777777" w:rsidR="00B502CF" w:rsidRPr="00770575" w:rsidRDefault="00B502CF" w:rsidP="00B502CF">
      <w:pPr>
        <w:rPr>
          <w:rStyle w:val="StyleUnderline"/>
        </w:rPr>
      </w:pPr>
      <w:r w:rsidRPr="00026894">
        <w:rPr>
          <w:sz w:val="16"/>
        </w:rPr>
        <w:t xml:space="preserve">BERLIN – The year is still young, but its historical significance is already clear. At least as far as the West is concerned, foreseeable events in the coming months will have an overwhelming and decisive impact on the future. </w:t>
      </w:r>
      <w:r w:rsidRPr="00770575">
        <w:rPr>
          <w:rStyle w:val="Emphasis"/>
        </w:rPr>
        <w:t>The moment of truth will come on November 3, 2020</w:t>
      </w:r>
      <w:r w:rsidRPr="00770575">
        <w:rPr>
          <w:rStyle w:val="StyleUnderline"/>
        </w:rPr>
        <w:t>, when voters in the United States elect the country’s next president.</w:t>
      </w:r>
    </w:p>
    <w:p w14:paraId="4EDC0E08" w14:textId="77777777" w:rsidR="00B502CF" w:rsidRPr="00770575" w:rsidRDefault="00B502CF" w:rsidP="00B502CF">
      <w:pPr>
        <w:rPr>
          <w:rStyle w:val="Emphasis"/>
        </w:rPr>
      </w:pPr>
      <w:r w:rsidRPr="00026894">
        <w:rPr>
          <w:sz w:val="16"/>
        </w:rPr>
        <w:t xml:space="preserve">To be sure, </w:t>
      </w:r>
      <w:r w:rsidRPr="00770575">
        <w:rPr>
          <w:rStyle w:val="StyleUnderline"/>
        </w:rPr>
        <w:t>US presidential elections have always been globally important</w:t>
      </w:r>
      <w:r w:rsidRPr="00026894">
        <w:rPr>
          <w:sz w:val="16"/>
        </w:rPr>
        <w:t xml:space="preserve">, because they determine who will lead the world’s most powerful country for the next four years. </w:t>
      </w:r>
      <w:r w:rsidRPr="00770575">
        <w:rPr>
          <w:rStyle w:val="StyleUnderline"/>
        </w:rPr>
        <w:t xml:space="preserve">But the stakes are much higher this time. The re-election of President Donald Trump could </w:t>
      </w:r>
      <w:r w:rsidRPr="00770575">
        <w:rPr>
          <w:rStyle w:val="Emphasis"/>
        </w:rPr>
        <w:t>spell the end of the liberal world</w:t>
      </w:r>
      <w:r w:rsidRPr="00770575">
        <w:rPr>
          <w:rStyle w:val="StyleUnderline"/>
        </w:rPr>
        <w:t xml:space="preserve"> order and the </w:t>
      </w:r>
      <w:r w:rsidRPr="00770575">
        <w:rPr>
          <w:rStyle w:val="Emphasis"/>
        </w:rPr>
        <w:t>system of alliances that America has fostered since the 1940s.</w:t>
      </w:r>
    </w:p>
    <w:p w14:paraId="6B13267D" w14:textId="77777777" w:rsidR="00B502CF" w:rsidRPr="00770575" w:rsidRDefault="00B502CF" w:rsidP="00B502CF">
      <w:pPr>
        <w:rPr>
          <w:rStyle w:val="StyleUnderline"/>
        </w:rPr>
      </w:pPr>
      <w:r w:rsidRPr="00770575">
        <w:rPr>
          <w:rStyle w:val="StyleUnderline"/>
        </w:rPr>
        <w:t xml:space="preserve">Departing from America’s tradition of global leadership, Trump favors a </w:t>
      </w:r>
      <w:r w:rsidRPr="00770575">
        <w:rPr>
          <w:rStyle w:val="Emphasis"/>
        </w:rPr>
        <w:t>narrow-minded nationalism</w:t>
      </w:r>
      <w:r w:rsidRPr="00770575">
        <w:rPr>
          <w:rStyle w:val="StyleUnderline"/>
        </w:rPr>
        <w:t>, and has shown little restraint in undermining US democracy itself, not least by challenging the separation of powers and other core institutions.</w:t>
      </w:r>
      <w:r w:rsidRPr="00026894">
        <w:rPr>
          <w:sz w:val="16"/>
        </w:rPr>
        <w:t xml:space="preserve"> </w:t>
      </w:r>
      <w:r w:rsidRPr="00770575">
        <w:rPr>
          <w:rStyle w:val="StyleUnderline"/>
        </w:rPr>
        <w:t>Should Trump win</w:t>
      </w:r>
      <w:r w:rsidRPr="00026894">
        <w:rPr>
          <w:sz w:val="16"/>
        </w:rPr>
        <w:t xml:space="preserve"> in November, he will have a mandate to wreak havoc for another four years. </w:t>
      </w:r>
      <w:r w:rsidRPr="00770575">
        <w:rPr>
          <w:rStyle w:val="StyleUnderline"/>
        </w:rPr>
        <w:t>The result will fit</w:t>
      </w:r>
      <w:r w:rsidRPr="00026894">
        <w:rPr>
          <w:sz w:val="16"/>
        </w:rPr>
        <w:t xml:space="preserve"> the description he offered in his first </w:t>
      </w:r>
      <w:hyperlink r:id="rId43" w:tgtFrame="_blank" w:history="1">
        <w:r w:rsidRPr="00026894">
          <w:rPr>
            <w:rStyle w:val="Hyperlink"/>
            <w:sz w:val="16"/>
          </w:rPr>
          <w:t>inaugural address</w:t>
        </w:r>
      </w:hyperlink>
      <w:r w:rsidRPr="00026894">
        <w:rPr>
          <w:sz w:val="16"/>
        </w:rPr>
        <w:t xml:space="preserve">: </w:t>
      </w:r>
      <w:r w:rsidRPr="00770575">
        <w:rPr>
          <w:rStyle w:val="StyleUnderline"/>
        </w:rPr>
        <w:t>American carnage.</w:t>
      </w:r>
    </w:p>
    <w:p w14:paraId="58B88497" w14:textId="77777777" w:rsidR="00B502CF" w:rsidRPr="00026894" w:rsidRDefault="00B502CF" w:rsidP="00B502CF">
      <w:pPr>
        <w:rPr>
          <w:sz w:val="16"/>
        </w:rPr>
      </w:pPr>
      <w:r w:rsidRPr="00026894">
        <w:rPr>
          <w:sz w:val="16"/>
        </w:rPr>
        <w:t xml:space="preserve">Make no mistake: </w:t>
      </w:r>
      <w:r w:rsidRPr="00770575">
        <w:rPr>
          <w:rStyle w:val="Emphasis"/>
        </w:rPr>
        <w:t>it makes a big difference whether Trump is in office for eight years rather than just four</w:t>
      </w:r>
      <w:r w:rsidRPr="00026894">
        <w:rPr>
          <w:sz w:val="16"/>
        </w:rPr>
        <w:t xml:space="preserve">. </w:t>
      </w:r>
      <w:r w:rsidRPr="00770575">
        <w:rPr>
          <w:rStyle w:val="StyleUnderline"/>
        </w:rPr>
        <w:t>In addition to Americans, Europeans would be the first to feel the consequences of a second Trump term</w:t>
      </w:r>
      <w:r w:rsidRPr="00026894">
        <w:rPr>
          <w:sz w:val="16"/>
        </w:rPr>
        <w:t xml:space="preserve">. The fact is that </w:t>
      </w:r>
      <w:r w:rsidRPr="00770575">
        <w:rPr>
          <w:rStyle w:val="StyleUnderline"/>
        </w:rPr>
        <w:t>Europe remains almost existentially dependent on the US, both economically and for its security</w:t>
      </w:r>
      <w:r w:rsidRPr="00026894">
        <w:rPr>
          <w:sz w:val="16"/>
        </w:rPr>
        <w:t xml:space="preserve">. This dependence is a legacy of the twentieth century, with its two world wars and its long Cold War. Such deeply rooted historical realities cannot be easily or quickly reversed. Already, </w:t>
      </w:r>
      <w:r w:rsidRPr="00770575">
        <w:rPr>
          <w:rStyle w:val="StyleUnderline"/>
        </w:rPr>
        <w:t>Trump has forced Europe to pursue its own sovereignty</w:t>
      </w:r>
      <w:r w:rsidRPr="00026894">
        <w:rPr>
          <w:sz w:val="16"/>
        </w:rPr>
        <w:t>; but achieving that end will not come easily or cheaply.</w:t>
      </w:r>
    </w:p>
    <w:p w14:paraId="39C3865F" w14:textId="77777777" w:rsidR="00B502CF" w:rsidRPr="00026894" w:rsidRDefault="00B502CF" w:rsidP="00B502CF">
      <w:pPr>
        <w:rPr>
          <w:sz w:val="16"/>
        </w:rPr>
      </w:pPr>
      <w:r w:rsidRPr="00026894">
        <w:rPr>
          <w:sz w:val="16"/>
        </w:rPr>
        <w:t>When Trump was elected in 2016, almost everyone both inside and outside the US was caught by surprise. In 2020, no one will make the same mistake again. But nor can anyone claim not to know what they are getting with Trump. He may be a stranger to the truth, but he has stayed mostly true to his campaign promises.</w:t>
      </w:r>
    </w:p>
    <w:p w14:paraId="1D06CB79" w14:textId="77777777" w:rsidR="00B502CF" w:rsidRPr="00E4564B" w:rsidRDefault="00B502CF" w:rsidP="00B502CF">
      <w:pPr>
        <w:rPr>
          <w:rStyle w:val="StyleUnderline"/>
        </w:rPr>
      </w:pPr>
      <w:r w:rsidRPr="00026894">
        <w:rPr>
          <w:sz w:val="16"/>
        </w:rPr>
        <w:t>That said</w:t>
      </w:r>
      <w:r w:rsidRPr="00E4564B">
        <w:rPr>
          <w:rStyle w:val="StyleUnderline"/>
        </w:rPr>
        <w:t>, it would be wrong to expect merely four more years of the same.</w:t>
      </w:r>
      <w:r w:rsidRPr="00026894">
        <w:rPr>
          <w:sz w:val="16"/>
        </w:rPr>
        <w:t xml:space="preserve"> </w:t>
      </w:r>
      <w:r w:rsidRPr="00E4564B">
        <w:rPr>
          <w:rStyle w:val="StyleUnderline"/>
        </w:rPr>
        <w:t xml:space="preserve">If Trump is re-elected, he will most likely </w:t>
      </w:r>
      <w:r w:rsidRPr="00E4564B">
        <w:rPr>
          <w:rStyle w:val="Emphasis"/>
        </w:rPr>
        <w:t>behave even more radically and without restraint.</w:t>
      </w:r>
      <w:r w:rsidRPr="00026894">
        <w:rPr>
          <w:sz w:val="16"/>
        </w:rPr>
        <w:t xml:space="preserve"> </w:t>
      </w:r>
      <w:r w:rsidRPr="00E4564B">
        <w:rPr>
          <w:rStyle w:val="StyleUnderline"/>
        </w:rPr>
        <w:t>He will be fully convinced that he is the “chosen one,” having successfully withstood perfidious attacks by the opposition, the old establishment, the media, and the “deep state.” Who would be left to stop him, or at least to chasten him?</w:t>
      </w:r>
    </w:p>
    <w:p w14:paraId="28B89615" w14:textId="77777777" w:rsidR="00B502CF" w:rsidRPr="00026894" w:rsidRDefault="00B502CF" w:rsidP="00B502CF">
      <w:pPr>
        <w:rPr>
          <w:sz w:val="16"/>
        </w:rPr>
      </w:pPr>
      <w:r w:rsidRPr="00026894">
        <w:rPr>
          <w:sz w:val="16"/>
        </w:rPr>
        <w:t>For all of its disastrous implications, the idea of a “second Trump term” has not shaken the European Union from its frustrating habit of pursuing business as usual. EU officials are currently negotiating the terms of the bloc’s next seven-year €1 trillion ($1.1 trillion) budget. Part of this involves a new battle over the allocation of regional and Common Agricultural Policy (CAP) funds following Brexit. The Trump presidency has been a negligible factor in the proceedings. And although a strategy for achieving European sovereignty necessarily would require new financial commitments, that particular issue has scarcely come up.</w:t>
      </w:r>
    </w:p>
    <w:p w14:paraId="4C627527" w14:textId="77777777" w:rsidR="00B502CF" w:rsidRPr="00026894" w:rsidRDefault="00B502CF" w:rsidP="00B502CF">
      <w:pPr>
        <w:rPr>
          <w:sz w:val="16"/>
        </w:rPr>
      </w:pPr>
      <w:r w:rsidRPr="00026894">
        <w:rPr>
          <w:sz w:val="16"/>
        </w:rPr>
        <w:t>Instead, within the European Council, short-term national interests have prevailed. It is as if the world has not fundamentally changed over the past three years. One might think European leaders’ priorities would adjust to the Trump presidency, the emergence of China as a global power, Russia’s bet on military strength and rearmament, and the rise of the digital economy. But no: self-interested haggling dominates the agenda in Brussels and in Europe’s national capitals (which have always played a fundamental role in EU governance). Strategic thinking and a sense of historical responsibility are, at best, an afterthought.</w:t>
      </w:r>
    </w:p>
    <w:p w14:paraId="7835249E" w14:textId="77777777" w:rsidR="00B502CF" w:rsidRPr="00381FCC" w:rsidRDefault="00B502CF" w:rsidP="00B502CF">
      <w:pPr>
        <w:rPr>
          <w:rStyle w:val="StyleUnderline"/>
        </w:rPr>
      </w:pPr>
      <w:r w:rsidRPr="00026894">
        <w:rPr>
          <w:sz w:val="16"/>
        </w:rPr>
        <w:t xml:space="preserve">Worse, this state of affairs prevails despite the fact that </w:t>
      </w:r>
      <w:r w:rsidRPr="00381FCC">
        <w:rPr>
          <w:rStyle w:val="StyleUnderline"/>
        </w:rPr>
        <w:t>there is no more important issue to Europe than the US presidential election</w:t>
      </w:r>
      <w:r w:rsidRPr="00026894">
        <w:rPr>
          <w:sz w:val="16"/>
        </w:rPr>
        <w:t xml:space="preserve">. Europeans should be preparing for the worst. </w:t>
      </w:r>
      <w:r w:rsidRPr="00381FCC">
        <w:rPr>
          <w:rStyle w:val="StyleUnderline"/>
        </w:rPr>
        <w:t xml:space="preserve">The key question, both for Europe and the West more broadly, is </w:t>
      </w:r>
      <w:r w:rsidRPr="00381FCC">
        <w:rPr>
          <w:rStyle w:val="Emphasis"/>
        </w:rPr>
        <w:t>whether NATO could survive a second Trump term.</w:t>
      </w:r>
      <w:r w:rsidRPr="00026894">
        <w:rPr>
          <w:sz w:val="16"/>
        </w:rPr>
        <w:t xml:space="preserve"> </w:t>
      </w:r>
      <w:r w:rsidRPr="00A47386">
        <w:rPr>
          <w:rStyle w:val="StyleUnderline"/>
        </w:rPr>
        <w:t>If NATO were to unravel, Europe and the North Atlantic region would suddenly</w:t>
      </w:r>
      <w:r w:rsidRPr="00026894">
        <w:rPr>
          <w:sz w:val="16"/>
        </w:rPr>
        <w:t xml:space="preserve"> </w:t>
      </w:r>
      <w:r w:rsidRPr="00381FCC">
        <w:rPr>
          <w:rStyle w:val="Emphasis"/>
        </w:rPr>
        <w:t>face an enormous security crisis.</w:t>
      </w:r>
      <w:r w:rsidRPr="00026894">
        <w:rPr>
          <w:sz w:val="16"/>
        </w:rPr>
        <w:t xml:space="preserve"> In fact, </w:t>
      </w:r>
      <w:r w:rsidRPr="00381FCC">
        <w:rPr>
          <w:rStyle w:val="StyleUnderline"/>
        </w:rPr>
        <w:t>without the transatlantic bond that the Alliance provides,</w:t>
      </w:r>
      <w:r w:rsidRPr="00026894">
        <w:rPr>
          <w:sz w:val="16"/>
        </w:rPr>
        <w:t xml:space="preserve"> one could hardly speak of “the West” at all. And </w:t>
      </w:r>
      <w:r w:rsidRPr="00381FCC">
        <w:rPr>
          <w:rStyle w:val="StyleUnderline"/>
        </w:rPr>
        <w:t>Europe certainly wouldn’t be able to manage its own security.</w:t>
      </w:r>
    </w:p>
    <w:p w14:paraId="29CABE3B" w14:textId="77777777" w:rsidR="00B502CF" w:rsidRPr="00381FCC" w:rsidRDefault="00B502CF" w:rsidP="00B502CF">
      <w:pPr>
        <w:rPr>
          <w:rStyle w:val="StyleUnderline"/>
        </w:rPr>
      </w:pPr>
      <w:r w:rsidRPr="00026894">
        <w:rPr>
          <w:sz w:val="16"/>
        </w:rPr>
        <w:t xml:space="preserve">In Brussels, but particularly at the European Council, the top-line agenda should reflect the fact that the strategic groundwork for the twenty-first century is being laid now – at this very moment. </w:t>
      </w:r>
      <w:r w:rsidRPr="00381FCC">
        <w:rPr>
          <w:rStyle w:val="StyleUnderline"/>
        </w:rPr>
        <w:t>There is far more at stake than the outcome of the next national election in any one European country.</w:t>
      </w:r>
    </w:p>
    <w:p w14:paraId="61F0A896" w14:textId="77777777" w:rsidR="00B502CF" w:rsidRPr="003329B2" w:rsidRDefault="00B502CF" w:rsidP="00B502CF">
      <w:pPr>
        <w:rPr>
          <w:rStyle w:val="StyleUnderline"/>
        </w:rPr>
      </w:pPr>
      <w:r w:rsidRPr="00026894">
        <w:rPr>
          <w:sz w:val="16"/>
        </w:rPr>
        <w:t xml:space="preserve">This is not to discount the importance of regional and CAP funds. But with all due respect to the frugal net contributors and the poorer recipient countries that depend on EU disbursements, there simply are bigger issues that need to be addressed. Europe’s very security and sovereignty are now at risk. The EU must ask itself if it is prepared to do what is necessary to remain an independent player, united in the common interest of all Europeans. Otherwise, </w:t>
      </w:r>
      <w:r w:rsidRPr="003329B2">
        <w:rPr>
          <w:rStyle w:val="StyleUnderline"/>
        </w:rPr>
        <w:t>Europe’s viability as a democratic, sovereign entity in control of its own destiny will be called into question – and therefore tested by adversaries – like never before.</w:t>
      </w:r>
    </w:p>
    <w:p w14:paraId="68806372" w14:textId="77777777" w:rsidR="00B502CF" w:rsidRPr="00321FD8" w:rsidRDefault="00B502CF" w:rsidP="00B502CF"/>
    <w:p w14:paraId="20740E44" w14:textId="77777777" w:rsidR="00B502CF" w:rsidRDefault="00B502CF" w:rsidP="00B502CF">
      <w:pPr>
        <w:pStyle w:val="Heading4"/>
      </w:pPr>
      <w:r>
        <w:t xml:space="preserve">Trump second term </w:t>
      </w:r>
      <w:r w:rsidRPr="002B75FE">
        <w:rPr>
          <w:u w:val="single"/>
        </w:rPr>
        <w:t>reshapes</w:t>
      </w:r>
      <w:r>
        <w:t xml:space="preserve"> the international order </w:t>
      </w:r>
    </w:p>
    <w:p w14:paraId="1F54183A" w14:textId="77777777" w:rsidR="00B502CF" w:rsidRDefault="00B502CF" w:rsidP="00B502CF">
      <w:r w:rsidRPr="00D47736">
        <w:rPr>
          <w:rStyle w:val="Style13ptBold"/>
        </w:rPr>
        <w:t>Kehoe 18</w:t>
      </w:r>
      <w:r>
        <w:t xml:space="preserve"> –</w:t>
      </w:r>
      <w:r w:rsidRPr="00D47736">
        <w:t xml:space="preserve"> US Correspondent for The Australian Financial Review in Washington</w:t>
      </w:r>
    </w:p>
    <w:p w14:paraId="78323485" w14:textId="77777777" w:rsidR="00B502CF" w:rsidRDefault="00B502CF" w:rsidP="00B502CF">
      <w:r>
        <w:t>(John, 6/5. “</w:t>
      </w:r>
      <w:r w:rsidRPr="00D47736">
        <w:t>Eight years of Donald Trump would be a global game changer</w:t>
      </w:r>
      <w:r>
        <w:t xml:space="preserve">.” </w:t>
      </w:r>
      <w:r w:rsidRPr="00D47736">
        <w:t>https://www.afr.com/news/economy/eight-years-of-donald-trump-would-be-a-global-game-changer-20180603-h10w2r</w:t>
      </w:r>
      <w:r>
        <w:t>)</w:t>
      </w:r>
    </w:p>
    <w:p w14:paraId="3915CF26" w14:textId="77777777" w:rsidR="00B502CF" w:rsidRPr="00D47736" w:rsidRDefault="00B502CF" w:rsidP="00B502CF">
      <w:pPr>
        <w:rPr>
          <w:sz w:val="16"/>
        </w:rPr>
      </w:pPr>
      <w:r w:rsidRPr="00D47736">
        <w:rPr>
          <w:rStyle w:val="StyleUnderline"/>
        </w:rPr>
        <w:t>The world will</w:t>
      </w:r>
      <w:r w:rsidRPr="00D47736">
        <w:rPr>
          <w:sz w:val="16"/>
        </w:rPr>
        <w:t xml:space="preserve"> probably </w:t>
      </w:r>
      <w:r w:rsidRPr="00D47736">
        <w:rPr>
          <w:rStyle w:val="StyleUnderline"/>
        </w:rPr>
        <w:t>survive four years of</w:t>
      </w:r>
      <w:r w:rsidRPr="00D47736">
        <w:rPr>
          <w:sz w:val="16"/>
        </w:rPr>
        <w:t xml:space="preserve"> Donald </w:t>
      </w:r>
      <w:r w:rsidRPr="00D47736">
        <w:rPr>
          <w:rStyle w:val="StyleUnderline"/>
        </w:rPr>
        <w:t>Trump</w:t>
      </w:r>
      <w:r w:rsidRPr="00D47736">
        <w:rPr>
          <w:sz w:val="16"/>
        </w:rPr>
        <w:t xml:space="preserve">'s turbulent presidency, </w:t>
      </w:r>
      <w:r w:rsidRPr="00D47736">
        <w:rPr>
          <w:rStyle w:val="StyleUnderline"/>
        </w:rPr>
        <w:t>but if he wins</w:t>
      </w:r>
      <w:r w:rsidRPr="00D47736">
        <w:rPr>
          <w:sz w:val="16"/>
        </w:rPr>
        <w:t xml:space="preserve"> a second term at the </w:t>
      </w:r>
      <w:r w:rsidRPr="00D47736">
        <w:rPr>
          <w:rStyle w:val="StyleUnderline"/>
        </w:rPr>
        <w:t>2020</w:t>
      </w:r>
      <w:r w:rsidRPr="00D47736">
        <w:rPr>
          <w:sz w:val="16"/>
        </w:rPr>
        <w:t xml:space="preserve"> election the </w:t>
      </w:r>
      <w:r w:rsidRPr="00D47736">
        <w:rPr>
          <w:rStyle w:val="StyleUnderline"/>
        </w:rPr>
        <w:t>global ramifications will be far more consequential</w:t>
      </w:r>
      <w:r w:rsidRPr="00D47736">
        <w:rPr>
          <w:sz w:val="16"/>
        </w:rPr>
        <w:t>.</w:t>
      </w:r>
    </w:p>
    <w:p w14:paraId="14B8AFF6" w14:textId="77777777" w:rsidR="00B502CF" w:rsidRPr="00D47736" w:rsidRDefault="00B502CF" w:rsidP="00B502CF">
      <w:pPr>
        <w:rPr>
          <w:sz w:val="16"/>
        </w:rPr>
      </w:pPr>
      <w:r w:rsidRPr="00D47736">
        <w:rPr>
          <w:sz w:val="16"/>
        </w:rPr>
        <w:t xml:space="preserve">Foreign </w:t>
      </w:r>
      <w:r w:rsidRPr="00D47736">
        <w:rPr>
          <w:rStyle w:val="StyleUnderline"/>
        </w:rPr>
        <w:t>allies appear to be trying to "wait out</w:t>
      </w:r>
      <w:r w:rsidRPr="00D47736">
        <w:rPr>
          <w:sz w:val="16"/>
        </w:rPr>
        <w:t xml:space="preserve">" four years of destabilising </w:t>
      </w:r>
      <w:r w:rsidRPr="00D47736">
        <w:rPr>
          <w:rStyle w:val="StyleUnderline"/>
        </w:rPr>
        <w:t>Trump</w:t>
      </w:r>
      <w:r w:rsidRPr="00D47736">
        <w:rPr>
          <w:sz w:val="16"/>
        </w:rPr>
        <w:t xml:space="preserve"> leadership and work as constructively as possible with the broad United States political system.</w:t>
      </w:r>
    </w:p>
    <w:p w14:paraId="0C432AF7" w14:textId="77777777" w:rsidR="00B502CF" w:rsidRPr="00D47736" w:rsidRDefault="00B502CF" w:rsidP="00B502CF">
      <w:pPr>
        <w:rPr>
          <w:sz w:val="16"/>
        </w:rPr>
      </w:pPr>
      <w:r w:rsidRPr="00D47736">
        <w:rPr>
          <w:sz w:val="16"/>
        </w:rPr>
        <w:t xml:space="preserve">Yet </w:t>
      </w:r>
      <w:r w:rsidRPr="00D47736">
        <w:rPr>
          <w:rStyle w:val="StyleUnderline"/>
        </w:rPr>
        <w:t>eight years</w:t>
      </w:r>
      <w:r w:rsidRPr="00D47736">
        <w:rPr>
          <w:sz w:val="16"/>
        </w:rPr>
        <w:t xml:space="preserve"> of Trump – a distinct possibility – </w:t>
      </w:r>
      <w:r w:rsidRPr="00D47736">
        <w:rPr>
          <w:rStyle w:val="StyleUnderline"/>
        </w:rPr>
        <w:t xml:space="preserve">could </w:t>
      </w:r>
      <w:r w:rsidRPr="00D47736">
        <w:rPr>
          <w:rStyle w:val="Emphasis"/>
        </w:rPr>
        <w:t>fundamentally reshape the international order</w:t>
      </w:r>
      <w:r w:rsidRPr="00D47736">
        <w:rPr>
          <w:sz w:val="16"/>
        </w:rPr>
        <w:t>.</w:t>
      </w:r>
    </w:p>
    <w:p w14:paraId="07D3FADC" w14:textId="77777777" w:rsidR="00B502CF" w:rsidRPr="00D47736" w:rsidRDefault="00B502CF" w:rsidP="00B502CF">
      <w:pPr>
        <w:rPr>
          <w:sz w:val="16"/>
        </w:rPr>
      </w:pPr>
      <w:r w:rsidRPr="00D47736">
        <w:rPr>
          <w:rStyle w:val="StyleUnderline"/>
        </w:rPr>
        <w:t>America's foreign partners would be forced to contemplate moving on and to rely less on an unpredictable US</w:t>
      </w:r>
      <w:r w:rsidRPr="00D47736">
        <w:rPr>
          <w:sz w:val="16"/>
        </w:rPr>
        <w:t xml:space="preserve"> – not outright ditching alliances but hedging more towards other players.</w:t>
      </w:r>
    </w:p>
    <w:p w14:paraId="6A4B7514" w14:textId="77777777" w:rsidR="00B502CF" w:rsidRPr="00D47736" w:rsidRDefault="00B502CF" w:rsidP="00B502CF">
      <w:pPr>
        <w:rPr>
          <w:sz w:val="16"/>
        </w:rPr>
      </w:pPr>
      <w:r w:rsidRPr="00D47736">
        <w:rPr>
          <w:sz w:val="16"/>
        </w:rPr>
        <w:t>Compounding the conundrum is that China is becoming immensely more powerful in Asia and beyond.</w:t>
      </w:r>
    </w:p>
    <w:p w14:paraId="6BD77214" w14:textId="77777777" w:rsidR="00B502CF" w:rsidRPr="00D47736" w:rsidRDefault="00B502CF" w:rsidP="00B502CF">
      <w:pPr>
        <w:rPr>
          <w:sz w:val="16"/>
        </w:rPr>
      </w:pPr>
      <w:r w:rsidRPr="00D47736">
        <w:rPr>
          <w:sz w:val="16"/>
        </w:rPr>
        <w:t>A rampaging China could hardly believe its luck when Trump started picking fights with traditional US allies. He should be cajoling foreign partners to help pressure China to reform its unfair mercantilist economic model which abuses intellectual property, forces technology transfer from foreign firms, commits cyber attacks and restricts foreign investment.</w:t>
      </w:r>
    </w:p>
    <w:p w14:paraId="43406619" w14:textId="77777777" w:rsidR="00B502CF" w:rsidRPr="00D47736" w:rsidRDefault="00B502CF" w:rsidP="00B502CF">
      <w:pPr>
        <w:rPr>
          <w:sz w:val="16"/>
        </w:rPr>
      </w:pPr>
      <w:r w:rsidRPr="00D47736">
        <w:rPr>
          <w:sz w:val="16"/>
        </w:rPr>
        <w:t>Instead, Trump last week hit US allies and neighbours with tariffs on steel and aluminium. Canada, Europe and Mexico were incensed.</w:t>
      </w:r>
    </w:p>
    <w:p w14:paraId="1899983D" w14:textId="77777777" w:rsidR="00B502CF" w:rsidRPr="00D47736" w:rsidRDefault="00B502CF" w:rsidP="00B502CF">
      <w:pPr>
        <w:rPr>
          <w:sz w:val="16"/>
        </w:rPr>
      </w:pPr>
      <w:r w:rsidRPr="00D47736">
        <w:rPr>
          <w:sz w:val="16"/>
        </w:rPr>
        <w:t>No loyalty to partners</w:t>
      </w:r>
    </w:p>
    <w:p w14:paraId="577216C1" w14:textId="77777777" w:rsidR="00B502CF" w:rsidRPr="00D47736" w:rsidRDefault="00B502CF" w:rsidP="00B502CF">
      <w:pPr>
        <w:rPr>
          <w:sz w:val="16"/>
        </w:rPr>
      </w:pPr>
      <w:r w:rsidRPr="00D47736">
        <w:rPr>
          <w:sz w:val="16"/>
        </w:rPr>
        <w:t>Even if the protectionism was just a trade negotiating tactic and a sop to his working-class base, the tariffs undermined longstanding international partnerships, to say nothing of the damage to international trade rules.</w:t>
      </w:r>
    </w:p>
    <w:p w14:paraId="4EDFC59A" w14:textId="77777777" w:rsidR="00B502CF" w:rsidRPr="00D47736" w:rsidRDefault="00B502CF" w:rsidP="00B502CF">
      <w:pPr>
        <w:rPr>
          <w:sz w:val="16"/>
        </w:rPr>
      </w:pPr>
      <w:r w:rsidRPr="00D47736">
        <w:rPr>
          <w:sz w:val="16"/>
        </w:rPr>
        <w:t>Canada's Prime Minister Justin Trudeau said it was a turning point for US-Canada relations and that Trump's tariffs on steel and aluminium - imposed under the guise of national security - were an "affront" to Canadian soldiers who had fought and died beside Americans.</w:t>
      </w:r>
    </w:p>
    <w:p w14:paraId="79AC7677" w14:textId="77777777" w:rsidR="00B502CF" w:rsidRPr="00D47736" w:rsidRDefault="00B502CF" w:rsidP="00B502CF">
      <w:pPr>
        <w:rPr>
          <w:sz w:val="16"/>
        </w:rPr>
      </w:pPr>
      <w:r w:rsidRPr="00D47736">
        <w:rPr>
          <w:sz w:val="16"/>
        </w:rPr>
        <w:t>Australia was the only country in the world to be excused from a metal tariff or quota, thanks to some deft negotiating by Prime Minister Malcolm Turnbull.</w:t>
      </w:r>
    </w:p>
    <w:p w14:paraId="6849A50B" w14:textId="77777777" w:rsidR="00B502CF" w:rsidRPr="00D47736" w:rsidRDefault="00B502CF" w:rsidP="00B502CF">
      <w:pPr>
        <w:rPr>
          <w:sz w:val="16"/>
        </w:rPr>
      </w:pPr>
      <w:r w:rsidRPr="00D47736">
        <w:rPr>
          <w:sz w:val="16"/>
        </w:rPr>
        <w:t>Australia successfully argued the US has a $25 billion trade surplus with Australia, Canberra is a close defence ally and that Australian steel shipments to the US account for less than 1 per cent of US imports and create American jobs.</w:t>
      </w:r>
    </w:p>
    <w:p w14:paraId="6C4D93E6" w14:textId="77777777" w:rsidR="00B502CF" w:rsidRPr="00D47736" w:rsidRDefault="00B502CF" w:rsidP="00B502CF">
      <w:pPr>
        <w:rPr>
          <w:sz w:val="16"/>
        </w:rPr>
      </w:pPr>
      <w:r w:rsidRPr="00D47736">
        <w:rPr>
          <w:sz w:val="16"/>
        </w:rPr>
        <w:t>Over the past 18 months, Trump has upset allies by quitting the Paris climate change accord, Iran nuclear deal and Trans-Pacific Partnership trade pact.</w:t>
      </w:r>
    </w:p>
    <w:p w14:paraId="772FD6E3" w14:textId="77777777" w:rsidR="00B502CF" w:rsidRPr="00D47736" w:rsidRDefault="00B502CF" w:rsidP="00B502CF">
      <w:pPr>
        <w:rPr>
          <w:sz w:val="16"/>
        </w:rPr>
      </w:pPr>
      <w:r w:rsidRPr="00D47736">
        <w:rPr>
          <w:sz w:val="16"/>
        </w:rPr>
        <w:t>None of these deals were perfect, but ripping them up was worse.</w:t>
      </w:r>
    </w:p>
    <w:p w14:paraId="0153B7E2" w14:textId="77777777" w:rsidR="00B502CF" w:rsidRPr="00D47736" w:rsidRDefault="00B502CF" w:rsidP="00B502CF">
      <w:pPr>
        <w:rPr>
          <w:sz w:val="16"/>
        </w:rPr>
      </w:pPr>
      <w:r w:rsidRPr="00D47736">
        <w:rPr>
          <w:sz w:val="16"/>
        </w:rPr>
        <w:t>Australia supported all three global deals and Turnbull especially wanted the US in TPP to cement the US-rules-based order, partly to counteract China's illiberal conduct.</w:t>
      </w:r>
    </w:p>
    <w:p w14:paraId="03C1FE7F" w14:textId="77777777" w:rsidR="00B502CF" w:rsidRPr="00D47736" w:rsidRDefault="00B502CF" w:rsidP="00B502CF">
      <w:pPr>
        <w:rPr>
          <w:sz w:val="16"/>
        </w:rPr>
      </w:pPr>
      <w:r w:rsidRPr="00D47736">
        <w:rPr>
          <w:sz w:val="16"/>
        </w:rPr>
        <w:t>Throughout his business and political career, Trump has cared little for partners, besides his children.</w:t>
      </w:r>
    </w:p>
    <w:p w14:paraId="444CF3C1" w14:textId="77777777" w:rsidR="00B502CF" w:rsidRPr="00D47736" w:rsidRDefault="00B502CF" w:rsidP="00B502CF">
      <w:pPr>
        <w:rPr>
          <w:sz w:val="16"/>
        </w:rPr>
      </w:pPr>
      <w:r w:rsidRPr="00D47736">
        <w:rPr>
          <w:sz w:val="16"/>
        </w:rPr>
        <w:t>The thrice-married Trump demands loyalty but is prepared to abruptly abandon confidants.</w:t>
      </w:r>
    </w:p>
    <w:p w14:paraId="572FF921" w14:textId="77777777" w:rsidR="00B502CF" w:rsidRPr="00D47736" w:rsidRDefault="00B502CF" w:rsidP="00B502CF">
      <w:pPr>
        <w:rPr>
          <w:sz w:val="16"/>
        </w:rPr>
      </w:pPr>
      <w:r w:rsidRPr="00D47736">
        <w:rPr>
          <w:sz w:val="16"/>
        </w:rPr>
        <w:t>Attorney-General Jeff Sessions, former chief strategist Steve Bannon and former chief of staff Reince Priebus are just some of Trump's inner circle to be hung out to dry.</w:t>
      </w:r>
    </w:p>
    <w:p w14:paraId="6675428C" w14:textId="77777777" w:rsidR="00B502CF" w:rsidRPr="00D47736" w:rsidRDefault="00B502CF" w:rsidP="00B502CF">
      <w:pPr>
        <w:rPr>
          <w:sz w:val="16"/>
        </w:rPr>
      </w:pPr>
      <w:r w:rsidRPr="00D47736">
        <w:rPr>
          <w:sz w:val="16"/>
        </w:rPr>
        <w:t>This is not to say everything Trump has done is a disaster.</w:t>
      </w:r>
    </w:p>
    <w:p w14:paraId="3B86F3B7" w14:textId="77777777" w:rsidR="00B502CF" w:rsidRPr="00D47736" w:rsidRDefault="00B502CF" w:rsidP="00B502CF">
      <w:pPr>
        <w:rPr>
          <w:sz w:val="16"/>
        </w:rPr>
      </w:pPr>
      <w:r w:rsidRPr="00D47736">
        <w:rPr>
          <w:sz w:val="16"/>
        </w:rPr>
        <w:t>So far, his maximum pressure campaign against North Korea has forced China to tighten sanction screws and brought Kim Jong-un to the negotiating table.</w:t>
      </w:r>
    </w:p>
    <w:p w14:paraId="43407AD0" w14:textId="77777777" w:rsidR="00B502CF" w:rsidRPr="00D47736" w:rsidRDefault="00B502CF" w:rsidP="00B502CF">
      <w:pPr>
        <w:rPr>
          <w:sz w:val="16"/>
        </w:rPr>
      </w:pPr>
      <w:r w:rsidRPr="00D47736">
        <w:rPr>
          <w:sz w:val="16"/>
        </w:rPr>
        <w:t>Full denuclearisation of the Korean Peninsula remains improbable, but would be a massive feat if Trump could pull it off.</w:t>
      </w:r>
    </w:p>
    <w:p w14:paraId="1BB45468" w14:textId="77777777" w:rsidR="00B502CF" w:rsidRPr="00D47736" w:rsidRDefault="00B502CF" w:rsidP="00B502CF">
      <w:pPr>
        <w:rPr>
          <w:sz w:val="16"/>
        </w:rPr>
      </w:pPr>
      <w:r w:rsidRPr="00D47736">
        <w:rPr>
          <w:sz w:val="16"/>
        </w:rPr>
        <w:t>His legitimate complaints about North Atlantic Treaty Organisation (NATO) members free-riding on US security has forced European partners to increase defence funding – long overdue.</w:t>
      </w:r>
    </w:p>
    <w:p w14:paraId="7016E143" w14:textId="77777777" w:rsidR="00B502CF" w:rsidRPr="00D47736" w:rsidRDefault="00B502CF" w:rsidP="00B502CF">
      <w:pPr>
        <w:rPr>
          <w:sz w:val="16"/>
        </w:rPr>
      </w:pPr>
      <w:r w:rsidRPr="00D47736">
        <w:rPr>
          <w:sz w:val="16"/>
        </w:rPr>
        <w:t>Trump and the Republicans also reformed the dysfunctional and uncompetitive US corporate tax system. Unfortunately, they blew the budget in the process and should have executed tax reform in a more fiscally responsible way.</w:t>
      </w:r>
    </w:p>
    <w:p w14:paraId="38CCAC1F" w14:textId="77777777" w:rsidR="00B502CF" w:rsidRPr="00D47736" w:rsidRDefault="00B502CF" w:rsidP="00B502CF">
      <w:pPr>
        <w:rPr>
          <w:sz w:val="16"/>
        </w:rPr>
      </w:pPr>
      <w:r w:rsidRPr="00D47736">
        <w:rPr>
          <w:sz w:val="16"/>
        </w:rPr>
        <w:t>Democrats' crucial choice</w:t>
      </w:r>
    </w:p>
    <w:p w14:paraId="1EF3E094" w14:textId="77777777" w:rsidR="00B502CF" w:rsidRPr="00D47736" w:rsidRDefault="00B502CF" w:rsidP="00B502CF">
      <w:pPr>
        <w:rPr>
          <w:sz w:val="16"/>
        </w:rPr>
      </w:pPr>
      <w:r w:rsidRPr="00D47736">
        <w:rPr>
          <w:sz w:val="16"/>
        </w:rPr>
        <w:t>A Trump re-election in 2020 is plausible. His poll numbers have edged higher of late, though his approval rating of about 40 per cent is still subpar for a president only 18 months into his first term.</w:t>
      </w:r>
    </w:p>
    <w:p w14:paraId="0CFB53E7" w14:textId="77777777" w:rsidR="00B502CF" w:rsidRPr="00D47736" w:rsidRDefault="00B502CF" w:rsidP="00B502CF">
      <w:pPr>
        <w:rPr>
          <w:sz w:val="16"/>
        </w:rPr>
      </w:pPr>
      <w:r w:rsidRPr="00D47736">
        <w:rPr>
          <w:sz w:val="16"/>
        </w:rPr>
        <w:t>Assuming Trump is not taken down by special counsel Robert Mueller's investigation into Russia's election interference and Trump's other conduct, his re-election prospects hinge on two main factors.</w:t>
      </w:r>
    </w:p>
    <w:p w14:paraId="20CE78FF" w14:textId="77777777" w:rsidR="00B502CF" w:rsidRPr="00D47736" w:rsidRDefault="00B502CF" w:rsidP="00B502CF">
      <w:pPr>
        <w:rPr>
          <w:sz w:val="16"/>
        </w:rPr>
      </w:pPr>
      <w:r w:rsidRPr="00D47736">
        <w:rPr>
          <w:sz w:val="16"/>
        </w:rPr>
        <w:t>First, if the US economy and stock market are humming along similar to now in two years, Trump will be virtually certain to win the Republican presidential nomination.</w:t>
      </w:r>
    </w:p>
    <w:p w14:paraId="2C048B55" w14:textId="77777777" w:rsidR="00B502CF" w:rsidRPr="00D47736" w:rsidRDefault="00B502CF" w:rsidP="00B502CF">
      <w:pPr>
        <w:rPr>
          <w:sz w:val="16"/>
        </w:rPr>
      </w:pPr>
      <w:r w:rsidRPr="00D47736">
        <w:rPr>
          <w:sz w:val="16"/>
        </w:rPr>
        <w:t>If he's the Republican nominee, Trump has to have about a 50-50 chance of winning the general election. That is, if his late-cycle fiscal stimulus doesn't blow up inflation and the US economy by 2020.</w:t>
      </w:r>
    </w:p>
    <w:p w14:paraId="4561F44D" w14:textId="77777777" w:rsidR="00B502CF" w:rsidRPr="00D47736" w:rsidRDefault="00B502CF" w:rsidP="00B502CF">
      <w:pPr>
        <w:rPr>
          <w:sz w:val="16"/>
        </w:rPr>
      </w:pPr>
      <w:r w:rsidRPr="00D47736">
        <w:rPr>
          <w:sz w:val="16"/>
        </w:rPr>
        <w:t>The US unemployment rate dropped on Friday to just 3.8 per cent, just as a 2 percentage point of GDP fiscal stimulus juices the economy.</w:t>
      </w:r>
    </w:p>
    <w:p w14:paraId="59E5FF32" w14:textId="77777777" w:rsidR="00B502CF" w:rsidRPr="00D47736" w:rsidRDefault="00B502CF" w:rsidP="00B502CF">
      <w:pPr>
        <w:rPr>
          <w:sz w:val="16"/>
        </w:rPr>
      </w:pPr>
      <w:r w:rsidRPr="00D47736">
        <w:rPr>
          <w:sz w:val="16"/>
        </w:rPr>
        <w:t>It is a huge pro-cyclical economic experiment that defies conventional economic theory.</w:t>
      </w:r>
    </w:p>
    <w:p w14:paraId="677BF71B" w14:textId="77777777" w:rsidR="00B502CF" w:rsidRPr="00D47736" w:rsidRDefault="00B502CF" w:rsidP="00B502CF">
      <w:pPr>
        <w:rPr>
          <w:sz w:val="16"/>
        </w:rPr>
      </w:pPr>
      <w:r w:rsidRPr="00D47736">
        <w:rPr>
          <w:sz w:val="16"/>
        </w:rPr>
        <w:t>Second, the Democratic presidential nominee will be crucial in determining Trump's chances.</w:t>
      </w:r>
    </w:p>
    <w:p w14:paraId="19C3ADC3" w14:textId="77777777" w:rsidR="00B502CF" w:rsidRPr="00D47736" w:rsidRDefault="00B502CF" w:rsidP="00B502CF">
      <w:pPr>
        <w:rPr>
          <w:sz w:val="16"/>
        </w:rPr>
      </w:pPr>
      <w:r w:rsidRPr="00D47736">
        <w:rPr>
          <w:sz w:val="16"/>
        </w:rPr>
        <w:t>If the Democrats play identity politics and select a far-left candidate emphasising race, gender and political correctness, they increase the chances of a two-term Trump.</w:t>
      </w:r>
    </w:p>
    <w:p w14:paraId="02EDDB59" w14:textId="77777777" w:rsidR="00B502CF" w:rsidRPr="00D47736" w:rsidRDefault="00B502CF" w:rsidP="00B502CF">
      <w:pPr>
        <w:rPr>
          <w:sz w:val="16"/>
        </w:rPr>
      </w:pPr>
      <w:r w:rsidRPr="00D47736">
        <w:rPr>
          <w:sz w:val="16"/>
        </w:rPr>
        <w:t>The Democrats should pick a more moderate figure with a touch of economic populism, in the mould of former vice-president Joe Biden who could appeal to some of Trump's white working-class voters.</w:t>
      </w:r>
    </w:p>
    <w:p w14:paraId="7A04A013" w14:textId="77777777" w:rsidR="00B502CF" w:rsidRPr="00D47736" w:rsidRDefault="00B502CF" w:rsidP="00B502CF">
      <w:pPr>
        <w:rPr>
          <w:sz w:val="16"/>
        </w:rPr>
      </w:pPr>
      <w:r w:rsidRPr="00D47736">
        <w:rPr>
          <w:sz w:val="16"/>
        </w:rPr>
        <w:t>At 77 years old by the 2020 election, Biden may be considered too old to run, even if he would only be three years older and much slimmer than Trump.</w:t>
      </w:r>
    </w:p>
    <w:p w14:paraId="1E7DE255" w14:textId="77777777" w:rsidR="00B502CF" w:rsidRPr="00D47736" w:rsidRDefault="00B502CF" w:rsidP="00B502CF">
      <w:pPr>
        <w:rPr>
          <w:sz w:val="16"/>
        </w:rPr>
      </w:pPr>
      <w:r w:rsidRPr="00D47736">
        <w:rPr>
          <w:sz w:val="16"/>
        </w:rPr>
        <w:t>Whoever wins the 2020 election, an element of Trumpism will remain in America because the underlying conditions that helped fuel his rise persist – economic inequality, globalisation fears, an out of touch elite, a dysfunctional Congress and the lament of political correctness.</w:t>
      </w:r>
    </w:p>
    <w:p w14:paraId="5E6090CC" w14:textId="77777777" w:rsidR="00B502CF" w:rsidRPr="00D47736" w:rsidRDefault="00B502CF" w:rsidP="00B502CF">
      <w:pPr>
        <w:rPr>
          <w:sz w:val="16"/>
        </w:rPr>
      </w:pPr>
      <w:r w:rsidRPr="00D47736">
        <w:rPr>
          <w:sz w:val="16"/>
        </w:rPr>
        <w:t>Like Trump, Democrats are also also turning more protectionist and inward looking.</w:t>
      </w:r>
    </w:p>
    <w:p w14:paraId="399FCB9C" w14:textId="77777777" w:rsidR="00B502CF" w:rsidRPr="00D47736" w:rsidRDefault="00B502CF" w:rsidP="00B502CF">
      <w:pPr>
        <w:rPr>
          <w:sz w:val="16"/>
        </w:rPr>
      </w:pPr>
      <w:r w:rsidRPr="00D47736">
        <w:rPr>
          <w:rStyle w:val="StyleUnderline"/>
        </w:rPr>
        <w:t>Re-electing Trump would prove 2016 was not an aberration. It would confirm that about half of voting Americans support his America First agenda, which embraces trade protectionism and the debasing of international security alliances</w:t>
      </w:r>
      <w:r w:rsidRPr="00D47736">
        <w:rPr>
          <w:sz w:val="16"/>
        </w:rPr>
        <w:t>.</w:t>
      </w:r>
    </w:p>
    <w:p w14:paraId="4252EFEC" w14:textId="77777777" w:rsidR="00B502CF" w:rsidRPr="00D47736" w:rsidRDefault="00B502CF" w:rsidP="00B502CF">
      <w:pPr>
        <w:rPr>
          <w:sz w:val="16"/>
        </w:rPr>
      </w:pPr>
      <w:r w:rsidRPr="00D47736">
        <w:rPr>
          <w:rStyle w:val="StyleUnderline"/>
        </w:rPr>
        <w:t>An eight-year Trump presidency would be a historical turning point for the world</w:t>
      </w:r>
      <w:r w:rsidRPr="00D47736">
        <w:rPr>
          <w:sz w:val="16"/>
        </w:rPr>
        <w:t>.</w:t>
      </w:r>
    </w:p>
    <w:p w14:paraId="02CAF8D2" w14:textId="77777777" w:rsidR="00B502CF" w:rsidRDefault="00B502CF" w:rsidP="00B502CF">
      <w:pPr>
        <w:pStyle w:val="Heading3"/>
      </w:pPr>
      <w:r>
        <w:t>--XT – LIO Impact</w:t>
      </w:r>
    </w:p>
    <w:p w14:paraId="3FB839BA" w14:textId="77777777" w:rsidR="00B502CF" w:rsidRDefault="00B502CF" w:rsidP="00B502CF"/>
    <w:p w14:paraId="198B5936" w14:textId="77777777" w:rsidR="00B502CF" w:rsidRPr="00193593" w:rsidRDefault="00B502CF" w:rsidP="00B502CF">
      <w:pPr>
        <w:pStyle w:val="Heading4"/>
        <w:rPr>
          <w:u w:val="single"/>
        </w:rPr>
      </w:pPr>
      <w:r>
        <w:t xml:space="preserve">US-led liberal order solves </w:t>
      </w:r>
      <w:r w:rsidRPr="00655133">
        <w:rPr>
          <w:u w:val="single"/>
        </w:rPr>
        <w:t>global great power war</w:t>
      </w:r>
    </w:p>
    <w:p w14:paraId="11EA1F6C" w14:textId="77777777" w:rsidR="00B502CF" w:rsidRPr="00193593" w:rsidRDefault="00B502CF" w:rsidP="00B502CF">
      <w:pPr>
        <w:rPr>
          <w:b/>
          <w:bCs/>
          <w:sz w:val="26"/>
        </w:rPr>
      </w:pPr>
      <w:r w:rsidRPr="00193593">
        <w:rPr>
          <w:b/>
          <w:bCs/>
          <w:sz w:val="26"/>
        </w:rPr>
        <w:t>Kagan 17</w:t>
      </w:r>
    </w:p>
    <w:p w14:paraId="5DC42B8E" w14:textId="77777777" w:rsidR="00B502CF" w:rsidRPr="00193593" w:rsidRDefault="00B502CF" w:rsidP="00B502CF">
      <w:r w:rsidRPr="00193593">
        <w:t>Robert Kagan, Senior Fellow - Foreign Policy, Project on International Order and Strategy, PhD in American history from American University, Brookings, January 24, 2017, “The twilight of the liberal world order”, https://www.brookings.edu/research/the-twilight-of-the-liberal-world-order/</w:t>
      </w:r>
    </w:p>
    <w:p w14:paraId="49C7BEB4" w14:textId="77777777" w:rsidR="00B502CF" w:rsidRPr="00193593" w:rsidRDefault="00B502CF" w:rsidP="00B502CF"/>
    <w:p w14:paraId="0EEBCA3F" w14:textId="77777777" w:rsidR="00B502CF" w:rsidRPr="00E76305" w:rsidRDefault="00B502CF" w:rsidP="00B502CF">
      <w:r w:rsidRPr="00193593">
        <w:t xml:space="preserve">However, it is </w:t>
      </w:r>
      <w:r w:rsidRPr="00193593">
        <w:rPr>
          <w:u w:val="single"/>
        </w:rPr>
        <w:t>the t</w:t>
      </w:r>
      <w:r w:rsidRPr="00E76305">
        <w:rPr>
          <w:u w:val="single"/>
        </w:rPr>
        <w:t>wo great powers, China and Russia</w:t>
      </w:r>
      <w:r w:rsidRPr="00E76305">
        <w:t xml:space="preserve">, that </w:t>
      </w:r>
      <w:r w:rsidRPr="00E76305">
        <w:rPr>
          <w:u w:val="single"/>
        </w:rPr>
        <w:t xml:space="preserve">pose the greatest challenge to the relatively peaceful and prosperous international order created and sustained by the </w:t>
      </w:r>
      <w:r w:rsidRPr="00E76305">
        <w:rPr>
          <w:b/>
          <w:iCs/>
          <w:u w:val="single"/>
          <w:bdr w:val="single" w:sz="8" w:space="0" w:color="auto"/>
        </w:rPr>
        <w:t>U</w:t>
      </w:r>
      <w:r w:rsidRPr="00E76305">
        <w:t xml:space="preserve">nited </w:t>
      </w:r>
      <w:r w:rsidRPr="00E76305">
        <w:rPr>
          <w:b/>
          <w:iCs/>
          <w:u w:val="single"/>
          <w:bdr w:val="single" w:sz="8" w:space="0" w:color="auto"/>
        </w:rPr>
        <w:t>S</w:t>
      </w:r>
      <w:r w:rsidRPr="00E76305">
        <w:t>tates</w:t>
      </w:r>
      <w:r w:rsidRPr="00E76305">
        <w:rPr>
          <w:b/>
          <w:iCs/>
          <w:u w:val="single"/>
          <w:bdr w:val="single" w:sz="8" w:space="0" w:color="auto"/>
        </w:rPr>
        <w:t>. If they were to accomplish their aims of establishing hegemony</w:t>
      </w:r>
      <w:r w:rsidRPr="00E76305">
        <w:t xml:space="preserve"> in their desired spheres of influence, </w:t>
      </w:r>
      <w:r w:rsidRPr="00E76305">
        <w:rPr>
          <w:b/>
          <w:iCs/>
          <w:u w:val="single"/>
          <w:bdr w:val="single" w:sz="8" w:space="0" w:color="auto"/>
        </w:rPr>
        <w:t>the world would return to</w:t>
      </w:r>
      <w:r w:rsidRPr="00E76305">
        <w:t xml:space="preserve"> the condition it was in at the end of </w:t>
      </w:r>
      <w:r w:rsidRPr="00E76305">
        <w:rPr>
          <w:b/>
          <w:iCs/>
          <w:u w:val="single"/>
          <w:bdr w:val="single" w:sz="8" w:space="0" w:color="auto"/>
        </w:rPr>
        <w:t>the 19th century, with competing great powers clashing over inevitably intersecting and overlapping spheres of interest</w:t>
      </w:r>
      <w:r w:rsidRPr="00E76305">
        <w:t xml:space="preserve">. </w:t>
      </w:r>
      <w:r w:rsidRPr="00E76305">
        <w:rPr>
          <w:b/>
          <w:iCs/>
          <w:u w:val="single"/>
          <w:bdr w:val="single" w:sz="8" w:space="0" w:color="auto"/>
        </w:rPr>
        <w:t>These</w:t>
      </w:r>
      <w:r w:rsidRPr="00E76305">
        <w:t xml:space="preserve"> were the unsettled, disordered </w:t>
      </w:r>
      <w:r w:rsidRPr="00E76305">
        <w:rPr>
          <w:b/>
          <w:iCs/>
          <w:u w:val="single"/>
          <w:bdr w:val="single" w:sz="8" w:space="0" w:color="auto"/>
        </w:rPr>
        <w:t>conditions</w:t>
      </w:r>
      <w:r w:rsidRPr="00E76305">
        <w:t xml:space="preserve"> that </w:t>
      </w:r>
      <w:r w:rsidRPr="00E76305">
        <w:rPr>
          <w:b/>
          <w:iCs/>
          <w:u w:val="single"/>
          <w:bdr w:val="single" w:sz="8" w:space="0" w:color="auto"/>
        </w:rPr>
        <w:t>produced</w:t>
      </w:r>
      <w:r w:rsidRPr="00E76305">
        <w:t xml:space="preserve"> the </w:t>
      </w:r>
      <w:r w:rsidRPr="00E76305">
        <w:rPr>
          <w:b/>
          <w:iCs/>
          <w:u w:val="single"/>
          <w:bdr w:val="single" w:sz="8" w:space="0" w:color="auto"/>
        </w:rPr>
        <w:t>fertile ground for</w:t>
      </w:r>
      <w:r w:rsidRPr="00E76305">
        <w:t xml:space="preserve"> the </w:t>
      </w:r>
      <w:r w:rsidRPr="00E76305">
        <w:rPr>
          <w:b/>
          <w:iCs/>
          <w:u w:val="single"/>
          <w:bdr w:val="single" w:sz="8" w:space="0" w:color="auto"/>
        </w:rPr>
        <w:t>two destructive world wars</w:t>
      </w:r>
      <w:r w:rsidRPr="00E76305">
        <w:t xml:space="preserve"> of the first half of the 20th century.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E76305">
        <w:rPr>
          <w:b/>
          <w:iCs/>
          <w:u w:val="single"/>
          <w:bdr w:val="single" w:sz="8" w:space="0" w:color="auto"/>
        </w:rPr>
        <w:t>The result was</w:t>
      </w:r>
      <w:r w:rsidRPr="00E76305">
        <w:t xml:space="preserve"> an </w:t>
      </w:r>
      <w:r w:rsidRPr="00E76305">
        <w:rPr>
          <w:b/>
          <w:iCs/>
          <w:u w:val="single"/>
          <w:bdr w:val="single" w:sz="8" w:space="0" w:color="auto"/>
        </w:rPr>
        <w:t>unprecedented global calamity. It has been the great accomplishment of the U.S.-led world order in the 70 years</w:t>
      </w:r>
      <w:r w:rsidRPr="00E76305">
        <w:t xml:space="preserve"> since the end of the Second World War </w:t>
      </w:r>
      <w:r w:rsidRPr="00E76305">
        <w:rPr>
          <w:b/>
          <w:iCs/>
          <w:u w:val="single"/>
          <w:bdr w:val="single" w:sz="8" w:space="0" w:color="auto"/>
        </w:rPr>
        <w:t>that this kind of competition has been held in check and great power conflicts have been avoided.</w:t>
      </w:r>
    </w:p>
    <w:p w14:paraId="06BA97F9" w14:textId="77777777" w:rsidR="00B502CF" w:rsidRPr="00E76305" w:rsidRDefault="00B502CF" w:rsidP="00B502CF">
      <w:r w:rsidRPr="00E76305">
        <w:rPr>
          <w:b/>
          <w:iCs/>
          <w:u w:val="single"/>
          <w:bdr w:val="single" w:sz="8" w:space="0" w:color="auto"/>
        </w:rPr>
        <w:t>The role of the U</w:t>
      </w:r>
      <w:r w:rsidRPr="00E76305">
        <w:t xml:space="preserve">nited </w:t>
      </w:r>
      <w:r w:rsidRPr="00E76305">
        <w:rPr>
          <w:b/>
          <w:iCs/>
          <w:u w:val="single"/>
          <w:bdr w:val="single" w:sz="8" w:space="0" w:color="auto"/>
        </w:rPr>
        <w:t>S</w:t>
      </w:r>
      <w:r w:rsidRPr="00E76305">
        <w:t xml:space="preserve">tates, however, </w:t>
      </w:r>
      <w:r w:rsidRPr="00E76305">
        <w:rPr>
          <w:b/>
          <w:iCs/>
          <w:u w:val="single"/>
          <w:bdr w:val="single" w:sz="8" w:space="0" w:color="auto"/>
        </w:rPr>
        <w:t>has been critical</w:t>
      </w:r>
      <w:r w:rsidRPr="00E76305">
        <w:t xml:space="preserve">. Until recently, the </w:t>
      </w:r>
      <w:r w:rsidRPr="00E76305">
        <w:rPr>
          <w:b/>
          <w:iCs/>
          <w:u w:val="single"/>
          <w:bdr w:val="single" w:sz="8" w:space="0" w:color="auto"/>
        </w:rPr>
        <w:t>dissatisfied great</w:t>
      </w:r>
      <w:r w:rsidRPr="00E76305">
        <w:t xml:space="preserve"> and medium-size </w:t>
      </w:r>
      <w:r w:rsidRPr="00E76305">
        <w:rPr>
          <w:b/>
          <w:iCs/>
          <w:u w:val="single"/>
          <w:bdr w:val="single" w:sz="8" w:space="0" w:color="auto"/>
        </w:rPr>
        <w:t>powers have faced</w:t>
      </w:r>
      <w:r w:rsidRPr="00E76305">
        <w:t xml:space="preserve"> considerable and indeed almost </w:t>
      </w:r>
      <w:r w:rsidRPr="00E76305">
        <w:rPr>
          <w:b/>
          <w:iCs/>
          <w:u w:val="single"/>
          <w:bdr w:val="single" w:sz="8" w:space="0" w:color="auto"/>
        </w:rPr>
        <w:t>insuperable obstacles to achieving their objectives. The chief obstacle has been the power and coherence of the order itself and</w:t>
      </w:r>
      <w:r w:rsidRPr="00E76305">
        <w:t xml:space="preserve"> of </w:t>
      </w:r>
      <w:r w:rsidRPr="00E76305">
        <w:rPr>
          <w:b/>
          <w:iCs/>
          <w:u w:val="single"/>
          <w:bdr w:val="single" w:sz="8" w:space="0" w:color="auto"/>
        </w:rPr>
        <w:t>its principal promoter and defender</w:t>
      </w:r>
      <w:r w:rsidRPr="00E76305">
        <w:t xml:space="preserve">. </w:t>
      </w:r>
      <w:r w:rsidRPr="00E76305">
        <w:rPr>
          <w:b/>
          <w:iCs/>
          <w:u w:val="single"/>
          <w:bdr w:val="single" w:sz="8" w:space="0" w:color="auto"/>
        </w:rPr>
        <w:t>The American-led system</w:t>
      </w:r>
      <w:r w:rsidRPr="00E76305">
        <w:t xml:space="preserve"> of political and military alliances, especially in the two critical regions of Europe and East Asia, </w:t>
      </w:r>
      <w:r w:rsidRPr="00E76305">
        <w:rPr>
          <w:b/>
          <w:iCs/>
          <w:u w:val="single"/>
          <w:bdr w:val="single" w:sz="8" w:space="0" w:color="auto"/>
        </w:rPr>
        <w:t>has presented China and Russia with</w:t>
      </w:r>
      <w:r w:rsidRPr="00E76305">
        <w:t xml:space="preserve"> what Dean Acheson once referred to as </w:t>
      </w:r>
      <w:r w:rsidRPr="00E76305">
        <w:rPr>
          <w:b/>
          <w:iCs/>
          <w:u w:val="single"/>
          <w:bdr w:val="single" w:sz="8" w:space="0" w:color="auto"/>
        </w:rPr>
        <w:t>“situations of strength”</w:t>
      </w:r>
      <w:r w:rsidRPr="00E76305">
        <w:t xml:space="preserve"> in their regions </w:t>
      </w:r>
      <w:r w:rsidRPr="00E76305">
        <w:rPr>
          <w:u w:val="single"/>
        </w:rPr>
        <w:t>that have required them to pursue their ambitions cautiously and in most respects to defer serious efforts to disrupt the international system</w:t>
      </w:r>
      <w:r w:rsidRPr="00E76305">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w:t>
      </w:r>
      <w:r w:rsidRPr="00E76305">
        <w:rPr>
          <w:u w:val="single"/>
        </w:rPr>
        <w:t>Chinese rulers</w:t>
      </w:r>
      <w:r w:rsidRPr="00E76305">
        <w:t xml:space="preserve"> in particular </w:t>
      </w:r>
      <w:r w:rsidRPr="00E76305">
        <w:rPr>
          <w:u w:val="single"/>
        </w:rPr>
        <w:t xml:space="preserve">have had to worry about what an unsuccessful confrontation with the </w:t>
      </w:r>
      <w:r w:rsidRPr="00E76305">
        <w:rPr>
          <w:b/>
          <w:iCs/>
          <w:u w:val="single"/>
          <w:bdr w:val="single" w:sz="8" w:space="0" w:color="auto"/>
        </w:rPr>
        <w:t>U</w:t>
      </w:r>
      <w:r w:rsidRPr="00E76305">
        <w:t xml:space="preserve">nited </w:t>
      </w:r>
      <w:r w:rsidRPr="00E76305">
        <w:rPr>
          <w:b/>
          <w:iCs/>
          <w:u w:val="single"/>
          <w:bdr w:val="single" w:sz="8" w:space="0" w:color="auto"/>
        </w:rPr>
        <w:t>S</w:t>
      </w:r>
      <w:r w:rsidRPr="00E76305">
        <w:t xml:space="preserve">tates </w:t>
      </w:r>
      <w:r w:rsidRPr="00E76305">
        <w:rPr>
          <w:u w:val="single"/>
        </w:rPr>
        <w:t>might do to their</w:t>
      </w:r>
      <w:r w:rsidRPr="00E76305">
        <w:t xml:space="preserve"> sources of </w:t>
      </w:r>
      <w:r w:rsidRPr="00E76305">
        <w:rPr>
          <w:u w:val="single"/>
        </w:rPr>
        <w:t>legitimacy at home</w:t>
      </w:r>
      <w:r w:rsidRPr="00E76305">
        <w:t xml:space="preserve">. And </w:t>
      </w:r>
      <w:r w:rsidRPr="00E76305">
        <w:rPr>
          <w:b/>
          <w:iCs/>
          <w:u w:val="single"/>
          <w:bdr w:val="single" w:sz="8" w:space="0" w:color="auto"/>
        </w:rPr>
        <w:t>although</w:t>
      </w:r>
      <w:r w:rsidRPr="00E76305">
        <w:t xml:space="preserve"> Vladimir </w:t>
      </w:r>
      <w:r w:rsidRPr="00E76305">
        <w:rPr>
          <w:b/>
          <w:iCs/>
          <w:u w:val="single"/>
          <w:bdr w:val="single" w:sz="8" w:space="0" w:color="auto"/>
        </w:rPr>
        <w:t>Putin has</w:t>
      </w:r>
      <w:r w:rsidRPr="00E76305">
        <w:t xml:space="preserve"> to some extent </w:t>
      </w:r>
      <w:r w:rsidRPr="00E76305">
        <w:rPr>
          <w:b/>
          <w:iCs/>
          <w:u w:val="single"/>
          <w:bdr w:val="single" w:sz="8" w:space="0" w:color="auto"/>
        </w:rPr>
        <w:t>used</w:t>
      </w:r>
      <w:r w:rsidRPr="00E76305">
        <w:t xml:space="preserve"> a </w:t>
      </w:r>
      <w:r w:rsidRPr="00E76305">
        <w:rPr>
          <w:b/>
          <w:iCs/>
          <w:u w:val="single"/>
          <w:bdr w:val="single" w:sz="8" w:space="0" w:color="auto"/>
        </w:rPr>
        <w:t>calculated</w:t>
      </w:r>
      <w:r w:rsidRPr="00E76305">
        <w:t xml:space="preserve"> foreign </w:t>
      </w:r>
      <w:r w:rsidRPr="00E76305">
        <w:rPr>
          <w:b/>
          <w:iCs/>
          <w:u w:val="single"/>
          <w:bdr w:val="single" w:sz="8" w:space="0" w:color="auto"/>
        </w:rPr>
        <w:t>adventurism to maintain</w:t>
      </w:r>
      <w:r w:rsidRPr="00E76305">
        <w:t xml:space="preserve"> his hold on </w:t>
      </w:r>
      <w:r w:rsidRPr="00E76305">
        <w:rPr>
          <w:b/>
          <w:iCs/>
          <w:u w:val="single"/>
          <w:bdr w:val="single" w:sz="8" w:space="0" w:color="auto"/>
        </w:rPr>
        <w:t>domestic power, he has taken a more cautious approach when met with determined U.S.</w:t>
      </w:r>
      <w:r w:rsidRPr="00E76305">
        <w:t xml:space="preserve"> and European </w:t>
      </w:r>
      <w:r w:rsidRPr="00E76305">
        <w:rPr>
          <w:b/>
          <w:iCs/>
          <w:u w:val="single"/>
          <w:bdr w:val="single" w:sz="8" w:space="0" w:color="auto"/>
        </w:rPr>
        <w:t>opposition</w:t>
      </w:r>
      <w:r w:rsidRPr="00E76305">
        <w:t>, as in the case of Ukraine, and pushed forward, as in Syria, only when invited to do so by U.S. and Western passivity. Autocratic rulers in a liberal democratic world have had to be careful.</w:t>
      </w:r>
    </w:p>
    <w:p w14:paraId="3F64F111" w14:textId="77777777" w:rsidR="00B502CF" w:rsidRPr="00E76305" w:rsidRDefault="00B502CF" w:rsidP="00B502CF">
      <w:r w:rsidRPr="00E76305">
        <w:rPr>
          <w:b/>
          <w:iCs/>
          <w:u w:val="single"/>
          <w:bdr w:val="single" w:sz="8" w:space="0" w:color="auto"/>
        </w:rPr>
        <w:t>The greatest check on Chinese and Russian ambitions</w:t>
      </w:r>
      <w:r w:rsidRPr="00E76305">
        <w:t xml:space="preserve">, however, </w:t>
      </w:r>
      <w:r w:rsidRPr="00E76305">
        <w:rPr>
          <w:b/>
          <w:iCs/>
          <w:u w:val="single"/>
          <w:bdr w:val="single" w:sz="8" w:space="0" w:color="auto"/>
        </w:rPr>
        <w:t>has come from the</w:t>
      </w:r>
      <w:r w:rsidRPr="00E76305">
        <w:t xml:space="preserve"> combined </w:t>
      </w:r>
      <w:r w:rsidRPr="00E76305">
        <w:rPr>
          <w:b/>
          <w:iCs/>
          <w:u w:val="single"/>
          <w:bdr w:val="single" w:sz="8" w:space="0" w:color="auto"/>
        </w:rPr>
        <w:t>military power of the U</w:t>
      </w:r>
      <w:r w:rsidRPr="00E76305">
        <w:t xml:space="preserve">nited </w:t>
      </w:r>
      <w:r w:rsidRPr="00E76305">
        <w:rPr>
          <w:b/>
          <w:iCs/>
          <w:u w:val="single"/>
          <w:bdr w:val="single" w:sz="8" w:space="0" w:color="auto"/>
        </w:rPr>
        <w:t>S</w:t>
      </w:r>
      <w:r w:rsidRPr="00E76305">
        <w:t xml:space="preserve">tates and its allies in Europe and Asia. </w:t>
      </w:r>
      <w:r w:rsidRPr="00E76305">
        <w:rPr>
          <w:u w:val="single"/>
        </w:rPr>
        <w:t>China, although increasingly powerful itself, has had to contemplate facing the combined military strength of the world’s superpower and some very formidable regional powers</w:t>
      </w:r>
      <w:r w:rsidRPr="00E76305">
        <w:t xml:space="preserve"> linked by alliance or common strategic interest, including Japan, India, and South Korea, as well as smaller but still potent nations like Vietnam and Australia. </w:t>
      </w:r>
      <w:r w:rsidRPr="00E76305">
        <w:rPr>
          <w:u w:val="single"/>
        </w:rPr>
        <w:t xml:space="preserve">Russia has had to face the </w:t>
      </w:r>
      <w:r w:rsidRPr="00E76305">
        <w:rPr>
          <w:b/>
          <w:iCs/>
          <w:u w:val="single"/>
          <w:bdr w:val="single" w:sz="8" w:space="0" w:color="auto"/>
        </w:rPr>
        <w:t>U</w:t>
      </w:r>
      <w:r w:rsidRPr="00E76305">
        <w:t xml:space="preserve">nited </w:t>
      </w:r>
      <w:r w:rsidRPr="00E76305">
        <w:rPr>
          <w:b/>
          <w:iCs/>
          <w:u w:val="single"/>
          <w:bdr w:val="single" w:sz="8" w:space="0" w:color="auto"/>
        </w:rPr>
        <w:t>S</w:t>
      </w:r>
      <w:r w:rsidRPr="00E76305">
        <w:t xml:space="preserve">tates </w:t>
      </w:r>
      <w:r w:rsidRPr="00E76305">
        <w:rPr>
          <w:u w:val="single"/>
        </w:rPr>
        <w:t>and</w:t>
      </w:r>
      <w:r w:rsidRPr="00E76305">
        <w:t xml:space="preserve"> its </w:t>
      </w:r>
      <w:r w:rsidRPr="00E76305">
        <w:rPr>
          <w:u w:val="single"/>
        </w:rPr>
        <w:t>NATO</w:t>
      </w:r>
      <w:r w:rsidRPr="00E76305">
        <w:t xml:space="preserve"> allies. When united, </w:t>
      </w:r>
      <w:r w:rsidRPr="00E76305">
        <w:rPr>
          <w:b/>
          <w:iCs/>
          <w:u w:val="single"/>
          <w:bdr w:val="single" w:sz="8" w:space="0" w:color="auto"/>
        </w:rPr>
        <w:t>these military powers present a daunting challenge to a revisionist power</w:t>
      </w:r>
      <w:r w:rsidRPr="00E76305">
        <w:t xml:space="preserve"> that can call on no allies of its own for assistance. </w:t>
      </w:r>
      <w:r w:rsidRPr="00E76305">
        <w:rPr>
          <w:u w:val="single"/>
        </w:rPr>
        <w:t>Even were the Chinese to score an early victory in a conflict, they would have to contend over time with the combined industrial productive capacities of some of the world’s richest and most technologically advanced nations</w:t>
      </w:r>
      <w:r w:rsidRPr="00E76305">
        <w:t>. A weaker Russia would face an even greater challenge.</w:t>
      </w:r>
    </w:p>
    <w:p w14:paraId="1E80E934" w14:textId="77777777" w:rsidR="00B502CF" w:rsidRPr="00193593" w:rsidRDefault="00B502CF" w:rsidP="00B502CF">
      <w:r w:rsidRPr="00E76305">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 militarily in the event of a conflict, or by various means wooing American allies out from within the liberal world order’s strategic structure. Fo</w:t>
      </w:r>
      <w:r w:rsidRPr="00E76305">
        <w:rPr>
          <w:u w:val="single"/>
        </w:rPr>
        <w:t>r most of the past decade, the reaction of American allies to greater aggressiveness on the part of China and Russia in their respective regions</w:t>
      </w:r>
      <w:r w:rsidRPr="00E76305">
        <w:t xml:space="preserve">, and to Iran in the Middle East, </w:t>
      </w:r>
      <w:r w:rsidRPr="00E76305">
        <w:rPr>
          <w:u w:val="single"/>
        </w:rPr>
        <w:t>has been to seek more reassurance from the United States</w:t>
      </w:r>
      <w:r w:rsidRPr="00E76305">
        <w:t xml:space="preserve">. Russian actions in Georgia, Ukraine, and Syria; Chinese actions in the East and South China seas; Iranian actions in Syria, Iraq, and along the littoral of the Persian Gulf—all have led to calls by American allies and partners for a greater commitment. In this respect, </w:t>
      </w:r>
      <w:r w:rsidRPr="00E76305">
        <w:rPr>
          <w:b/>
          <w:iCs/>
          <w:u w:val="single"/>
          <w:bdr w:val="single" w:sz="8" w:space="0" w:color="auto"/>
        </w:rPr>
        <w:t>the system has worked as it was supposed to.</w:t>
      </w:r>
      <w:r w:rsidRPr="00E76305">
        <w:t xml:space="preserve"> What the political scientist William Wohlforth once described as the inherent stability of the unipolar order reflected this dynamic—as dissatisfied regional powers sought to challenge the status quo, their alarmed neighbors turned to the distant American superpower to contain their ambitions.</w:t>
      </w:r>
    </w:p>
    <w:p w14:paraId="527F2311" w14:textId="77777777" w:rsidR="00B502CF" w:rsidRPr="00655133" w:rsidRDefault="00B502CF" w:rsidP="00B502CF"/>
    <w:p w14:paraId="72711F56" w14:textId="77777777" w:rsidR="00B502CF" w:rsidRPr="00E76305" w:rsidRDefault="00B502CF" w:rsidP="00B502CF"/>
    <w:p w14:paraId="78CC101D" w14:textId="77777777" w:rsidR="00B502CF" w:rsidRDefault="00B502CF" w:rsidP="00B502CF">
      <w:pPr>
        <w:pStyle w:val="Heading3"/>
      </w:pPr>
    </w:p>
    <w:p w14:paraId="47931BB3" w14:textId="77777777" w:rsidR="00B502CF" w:rsidRDefault="00B502CF" w:rsidP="00B502CF">
      <w:pPr>
        <w:pStyle w:val="Heading3"/>
      </w:pPr>
      <w:r>
        <w:t>Impact – Alliances – 1NC</w:t>
      </w:r>
    </w:p>
    <w:p w14:paraId="719A82E8" w14:textId="77777777" w:rsidR="00B502CF" w:rsidRDefault="00B502CF" w:rsidP="00B502CF"/>
    <w:p w14:paraId="4F9CF92A" w14:textId="77777777" w:rsidR="00B502CF" w:rsidRDefault="00B502CF" w:rsidP="00B502CF">
      <w:pPr>
        <w:pStyle w:val="Heading4"/>
      </w:pPr>
      <w:r>
        <w:t>Second-term Trump is unchained --- he’ll be emboldened to commit to retrenchment --- wrecks alliances</w:t>
      </w:r>
    </w:p>
    <w:p w14:paraId="540F95E6" w14:textId="77777777" w:rsidR="00B502CF" w:rsidRDefault="00B502CF" w:rsidP="00B502CF">
      <w:r w:rsidRPr="00BD4E0D">
        <w:rPr>
          <w:rStyle w:val="Style13ptBold"/>
        </w:rPr>
        <w:t>Porter 18</w:t>
      </w:r>
      <w:r>
        <w:t xml:space="preserve"> – </w:t>
      </w:r>
      <w:r w:rsidRPr="00BD4E0D">
        <w:t>Chair in International Security and Strategy at the University of Birmingham</w:t>
      </w:r>
    </w:p>
    <w:p w14:paraId="74F689FE" w14:textId="77777777" w:rsidR="00B502CF" w:rsidRDefault="00B502CF" w:rsidP="00B502CF">
      <w:r>
        <w:t>(Patrick, 8/6. “</w:t>
      </w:r>
      <w:r w:rsidRPr="00BD4E0D">
        <w:t>Crisis and Conviction: U.S. Grand Strategy in Trump’s Second Term</w:t>
      </w:r>
      <w:r>
        <w:t xml:space="preserve">.” </w:t>
      </w:r>
      <w:r w:rsidRPr="00BD4E0D">
        <w:t>https://warontherocks.com/2018/08/crisis-and-conviction-u-s-grand-strategy-in-trumps-second-term/</w:t>
      </w:r>
      <w:r>
        <w:t>)</w:t>
      </w:r>
    </w:p>
    <w:p w14:paraId="3118D5A0" w14:textId="77777777" w:rsidR="00B502CF" w:rsidRPr="00BD4E0D" w:rsidRDefault="00B502CF" w:rsidP="00B502CF">
      <w:pPr>
        <w:rPr>
          <w:sz w:val="16"/>
        </w:rPr>
      </w:pPr>
      <w:r w:rsidRPr="00BD4E0D">
        <w:rPr>
          <w:rStyle w:val="StyleUnderline"/>
        </w:rPr>
        <w:t xml:space="preserve">We would be wise to entertain the possibility of a </w:t>
      </w:r>
      <w:r w:rsidRPr="002B75FE">
        <w:rPr>
          <w:rStyle w:val="StyleUnderline"/>
          <w:highlight w:val="cyan"/>
        </w:rPr>
        <w:t>second term</w:t>
      </w:r>
      <w:r w:rsidRPr="00BD4E0D">
        <w:rPr>
          <w:rStyle w:val="StyleUnderline"/>
        </w:rPr>
        <w:t xml:space="preserve"> of </w:t>
      </w:r>
      <w:r w:rsidRPr="002B75FE">
        <w:rPr>
          <w:rStyle w:val="StyleUnderline"/>
          <w:highlight w:val="cyan"/>
        </w:rPr>
        <w:t>Trump</w:t>
      </w:r>
      <w:r w:rsidRPr="00BD4E0D">
        <w:rPr>
          <w:sz w:val="16"/>
        </w:rPr>
        <w:t>.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p>
    <w:p w14:paraId="20C83AD0" w14:textId="77777777" w:rsidR="00B502CF" w:rsidRPr="00BD4E0D" w:rsidRDefault="00B502CF" w:rsidP="00B502CF">
      <w:pPr>
        <w:rPr>
          <w:sz w:val="16"/>
        </w:rPr>
      </w:pPr>
      <w:r w:rsidRPr="00BD4E0D">
        <w:rPr>
          <w:sz w:val="16"/>
        </w:rPr>
        <w:t xml:space="preserve">There are good reasons to expect Trump to be a strong contender for re-election. Since World War II, incumbency has been a strong force in U.S. presidential politics.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BD4E0D">
        <w:rPr>
          <w:rStyle w:val="StyleUnderline"/>
        </w:rPr>
        <w:t>Were he to win a second term</w:t>
      </w:r>
      <w:r w:rsidRPr="00BD4E0D">
        <w:rPr>
          <w:sz w:val="16"/>
        </w:rPr>
        <w:t xml:space="preserve">, and especially if the margin was more decisive, </w:t>
      </w:r>
      <w:r w:rsidRPr="00BD4E0D">
        <w:rPr>
          <w:rStyle w:val="StyleUnderline"/>
        </w:rPr>
        <w:t>the conditions of his presidency would change</w:t>
      </w:r>
      <w:r w:rsidRPr="00BD4E0D">
        <w:rPr>
          <w:sz w:val="16"/>
        </w:rPr>
        <w:t xml:space="preserve">. If he won big, he would have more political capital to spend. </w:t>
      </w:r>
      <w:r w:rsidRPr="00BD4E0D">
        <w:rPr>
          <w:rStyle w:val="StyleUnderline"/>
        </w:rPr>
        <w:t xml:space="preserve">He </w:t>
      </w:r>
      <w:r w:rsidRPr="002B75FE">
        <w:rPr>
          <w:rStyle w:val="StyleUnderline"/>
          <w:highlight w:val="cyan"/>
        </w:rPr>
        <w:t>would feel vindicated</w:t>
      </w:r>
      <w:r w:rsidRPr="00BD4E0D">
        <w:rPr>
          <w:rStyle w:val="StyleUnderline"/>
        </w:rPr>
        <w:t xml:space="preserve"> by the authority of a second mandate.</w:t>
      </w:r>
      <w:r w:rsidRPr="00BD4E0D">
        <w:rPr>
          <w:sz w:val="16"/>
        </w:rPr>
        <w:t xml:space="preserve"> </w:t>
      </w:r>
      <w:r w:rsidRPr="00BD4E0D">
        <w:rPr>
          <w:rStyle w:val="StyleUnderline"/>
        </w:rPr>
        <w:t>Term limits would mean that he would no longer need fear election failure</w:t>
      </w:r>
      <w:r w:rsidRPr="00BD4E0D">
        <w:rPr>
          <w:sz w:val="16"/>
        </w:rPr>
        <w:t xml:space="preserve">. It is possible that </w:t>
      </w:r>
      <w:r w:rsidRPr="00BD4E0D">
        <w:rPr>
          <w:rStyle w:val="StyleUnderline"/>
        </w:rPr>
        <w:t>Trump</w:t>
      </w:r>
      <w:r w:rsidRPr="00BD4E0D">
        <w:rPr>
          <w:sz w:val="16"/>
        </w:rPr>
        <w:t xml:space="preserve"> “</w:t>
      </w:r>
      <w:r w:rsidRPr="00BD4E0D">
        <w:rPr>
          <w:rStyle w:val="StyleUnderline"/>
        </w:rPr>
        <w:t xml:space="preserve">Mark 2” would be more </w:t>
      </w:r>
      <w:r w:rsidRPr="002B75FE">
        <w:rPr>
          <w:rStyle w:val="StyleUnderline"/>
          <w:highlight w:val="cyan"/>
        </w:rPr>
        <w:t>willing to tolerate</w:t>
      </w:r>
      <w:r w:rsidRPr="00BD4E0D">
        <w:rPr>
          <w:rStyle w:val="StyleUnderline"/>
        </w:rPr>
        <w:t xml:space="preserve"> the costs of introducing </w:t>
      </w:r>
      <w:r w:rsidRPr="002B75FE">
        <w:rPr>
          <w:rStyle w:val="Emphasis"/>
          <w:highlight w:val="cyan"/>
        </w:rPr>
        <w:t>major change in American grand strategy</w:t>
      </w:r>
      <w:r w:rsidRPr="00BD4E0D">
        <w:rPr>
          <w:sz w:val="16"/>
        </w:rPr>
        <w:t>.</w:t>
      </w:r>
    </w:p>
    <w:p w14:paraId="3C84EF51" w14:textId="77777777" w:rsidR="00B502CF" w:rsidRPr="00BD4E0D" w:rsidRDefault="00B502CF" w:rsidP="00B502CF">
      <w:pPr>
        <w:rPr>
          <w:sz w:val="16"/>
        </w:rPr>
      </w:pPr>
      <w:r w:rsidRPr="00BD4E0D">
        <w:rPr>
          <w:sz w:val="16"/>
        </w:rPr>
        <w:t>Consider further the possibility of a major strategic shock,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it would likely have military and economic dimensions, featuring some fatal interaction of war and debt. The source of the next financial crisis could lie elsewhere, but Trump’s own policies also make more likely what was an implicit tendency, increasing the debt-deficit load and repeating a familiar pattern, whereby a large deficit-financed military build-up, deficit-financed wars (alongside tax cuts) stimulates demand, creates bubbles of irrational exuberance, overheats the economy, and eventually leads to a loss of confidence in markets. This would be followed by a contraction, but this time without the financial reserves that were available to mitigate the last financial crisis. This process could erupt sooner rather than later.</w:t>
      </w:r>
    </w:p>
    <w:p w14:paraId="52DDC147" w14:textId="77777777" w:rsidR="00B502CF" w:rsidRPr="00BD4E0D" w:rsidRDefault="00B502CF" w:rsidP="00B502CF">
      <w:pPr>
        <w:rPr>
          <w:sz w:val="16"/>
        </w:rPr>
      </w:pPr>
      <w:r w:rsidRPr="00BD4E0D">
        <w:rPr>
          <w:sz w:val="16"/>
        </w:rPr>
        <w:t xml:space="preserve">It would take the combination of a strategic shock great enough to discredit the status quo and a determined revisionist president. If so, then </w:t>
      </w:r>
      <w:r w:rsidRPr="002B75FE">
        <w:rPr>
          <w:rStyle w:val="StyleUnderline"/>
          <w:highlight w:val="cyan"/>
        </w:rPr>
        <w:t>these forces might</w:t>
      </w:r>
      <w:r w:rsidRPr="00BD4E0D">
        <w:rPr>
          <w:rStyle w:val="StyleUnderline"/>
        </w:rPr>
        <w:t xml:space="preserve"> come together, to </w:t>
      </w:r>
      <w:r w:rsidRPr="002B75FE">
        <w:rPr>
          <w:rStyle w:val="StyleUnderline"/>
          <w:highlight w:val="cyan"/>
        </w:rPr>
        <w:t>take the president off the chain</w:t>
      </w:r>
      <w:r w:rsidRPr="00BD4E0D">
        <w:rPr>
          <w:rStyle w:val="StyleUnderline"/>
        </w:rPr>
        <w:t xml:space="preserve">, and to create a domestic environment more hospitable to major change. </w:t>
      </w:r>
      <w:r w:rsidRPr="002B75FE">
        <w:rPr>
          <w:rStyle w:val="StyleUnderline"/>
          <w:highlight w:val="cyan"/>
        </w:rPr>
        <w:t>Earlier</w:t>
      </w:r>
      <w:r w:rsidRPr="00BD4E0D">
        <w:rPr>
          <w:rStyle w:val="StyleUnderline"/>
        </w:rPr>
        <w:t xml:space="preserve"> security </w:t>
      </w:r>
      <w:r w:rsidRPr="002B75FE">
        <w:rPr>
          <w:rStyle w:val="StyleUnderline"/>
          <w:highlight w:val="cyan"/>
        </w:rPr>
        <w:t>shocks</w:t>
      </w:r>
      <w:r w:rsidRPr="00BD4E0D">
        <w:rPr>
          <w:rStyle w:val="StyleUnderline"/>
        </w:rPr>
        <w:t>, such as the</w:t>
      </w:r>
      <w:r w:rsidRPr="00BD4E0D">
        <w:rPr>
          <w:sz w:val="16"/>
        </w:rPr>
        <w:t xml:space="preserve"> 2008 </w:t>
      </w:r>
      <w:r w:rsidRPr="00BD4E0D">
        <w:rPr>
          <w:rStyle w:val="StyleUnderline"/>
        </w:rPr>
        <w:t xml:space="preserve">financial crisis, </w:t>
      </w:r>
      <w:r w:rsidRPr="002B75FE">
        <w:rPr>
          <w:rStyle w:val="StyleUnderline"/>
          <w:highlight w:val="cyan"/>
        </w:rPr>
        <w:t>did not lead in this direction because</w:t>
      </w:r>
      <w:r w:rsidRPr="00BD4E0D">
        <w:rPr>
          <w:sz w:val="16"/>
        </w:rPr>
        <w:t xml:space="preserve"> the </w:t>
      </w:r>
      <w:r w:rsidRPr="002B75FE">
        <w:rPr>
          <w:rStyle w:val="StyleUnderline"/>
          <w:highlight w:val="cyan"/>
        </w:rPr>
        <w:t>Bush</w:t>
      </w:r>
      <w:r w:rsidRPr="00BD4E0D">
        <w:rPr>
          <w:sz w:val="16"/>
        </w:rPr>
        <w:t xml:space="preserve"> administration </w:t>
      </w:r>
      <w:r w:rsidRPr="002B75FE">
        <w:rPr>
          <w:rStyle w:val="StyleUnderline"/>
          <w:highlight w:val="cyan"/>
        </w:rPr>
        <w:t>was averse to retrenching commitments</w:t>
      </w:r>
      <w:r w:rsidRPr="00BD4E0D">
        <w:rPr>
          <w:rStyle w:val="StyleUnderline"/>
        </w:rPr>
        <w:t xml:space="preserve">. </w:t>
      </w:r>
      <w:r w:rsidRPr="002B75FE">
        <w:rPr>
          <w:rStyle w:val="StyleUnderline"/>
          <w:highlight w:val="cyan"/>
        </w:rPr>
        <w:t>With Trump</w:t>
      </w:r>
      <w:r w:rsidRPr="00BD4E0D">
        <w:rPr>
          <w:sz w:val="16"/>
        </w:rPr>
        <w:t xml:space="preserve"> or a Trumpian figure in the white house</w:t>
      </w:r>
      <w:r w:rsidRPr="00BD4E0D">
        <w:rPr>
          <w:rStyle w:val="StyleUnderline"/>
        </w:rPr>
        <w:t xml:space="preserve">, one response </w:t>
      </w:r>
      <w:r w:rsidRPr="002B75FE">
        <w:rPr>
          <w:rStyle w:val="StyleUnderline"/>
          <w:highlight w:val="cyan"/>
        </w:rPr>
        <w:t>that</w:t>
      </w:r>
      <w:r w:rsidRPr="00BD4E0D">
        <w:rPr>
          <w:rStyle w:val="StyleUnderline"/>
        </w:rPr>
        <w:t xml:space="preserve"> was once taboo </w:t>
      </w:r>
      <w:r w:rsidRPr="002B75FE">
        <w:rPr>
          <w:rStyle w:val="StyleUnderline"/>
          <w:highlight w:val="cyan"/>
        </w:rPr>
        <w:t xml:space="preserve">would be on the table: </w:t>
      </w:r>
      <w:r w:rsidRPr="002B75FE">
        <w:rPr>
          <w:rStyle w:val="StyleUnderline"/>
        </w:rPr>
        <w:t xml:space="preserve">a </w:t>
      </w:r>
      <w:r w:rsidRPr="002B75FE">
        <w:rPr>
          <w:rStyle w:val="Emphasis"/>
          <w:highlight w:val="cyan"/>
        </w:rPr>
        <w:t>fundamental retrenchment</w:t>
      </w:r>
      <w:r w:rsidRPr="002B75FE">
        <w:rPr>
          <w:rStyle w:val="StyleUnderline"/>
          <w:highlight w:val="cyan"/>
        </w:rPr>
        <w:t xml:space="preserve"> of overseas commitments</w:t>
      </w:r>
      <w:r w:rsidRPr="00BD4E0D">
        <w:rPr>
          <w:rStyle w:val="StyleUnderline"/>
        </w:rPr>
        <w:t>, along the lines of Trump’s instincts</w:t>
      </w:r>
      <w:r w:rsidRPr="00BD4E0D">
        <w:rPr>
          <w:sz w:val="16"/>
        </w:rPr>
        <w:t xml:space="preserve">. It isn’t certain what this will involve, but it would be drastic and imply a different assumption about how to pursue security. </w:t>
      </w:r>
      <w:r w:rsidRPr="002B75FE">
        <w:rPr>
          <w:rStyle w:val="StyleUnderline"/>
          <w:highlight w:val="cyan"/>
        </w:rPr>
        <w:t>It could lead the</w:t>
      </w:r>
      <w:r w:rsidRPr="00BD4E0D">
        <w:rPr>
          <w:rStyle w:val="StyleUnderline"/>
        </w:rPr>
        <w:t xml:space="preserve"> </w:t>
      </w:r>
      <w:r w:rsidRPr="002B75FE">
        <w:rPr>
          <w:rStyle w:val="StyleUnderline"/>
          <w:highlight w:val="cyan"/>
        </w:rPr>
        <w:t>U</w:t>
      </w:r>
      <w:r w:rsidRPr="00BD4E0D">
        <w:rPr>
          <w:sz w:val="16"/>
        </w:rPr>
        <w:t xml:space="preserve">nited </w:t>
      </w:r>
      <w:r w:rsidRPr="002B75FE">
        <w:rPr>
          <w:rStyle w:val="StyleUnderline"/>
          <w:highlight w:val="cyan"/>
        </w:rPr>
        <w:t>S</w:t>
      </w:r>
      <w:r w:rsidRPr="002B75FE">
        <w:rPr>
          <w:sz w:val="16"/>
          <w:highlight w:val="cyan"/>
        </w:rPr>
        <w:t>t</w:t>
      </w:r>
      <w:r w:rsidRPr="002B75FE">
        <w:rPr>
          <w:sz w:val="16"/>
        </w:rPr>
        <w:t>ates</w:t>
      </w:r>
      <w:r w:rsidRPr="00BD4E0D">
        <w:rPr>
          <w:sz w:val="16"/>
        </w:rPr>
        <w:t xml:space="preserve"> </w:t>
      </w:r>
      <w:r w:rsidRPr="002B75FE">
        <w:rPr>
          <w:sz w:val="16"/>
          <w:highlight w:val="cyan"/>
        </w:rPr>
        <w:t>to</w:t>
      </w:r>
      <w:r w:rsidRPr="00BD4E0D">
        <w:rPr>
          <w:sz w:val="16"/>
        </w:rPr>
        <w:t xml:space="preserve">, for example, </w:t>
      </w:r>
      <w:r w:rsidRPr="002B75FE">
        <w:rPr>
          <w:rStyle w:val="StyleUnderline"/>
          <w:highlight w:val="cyan"/>
        </w:rPr>
        <w:t>withdraw from the Gulf and let Saud</w:t>
      </w:r>
      <w:r w:rsidRPr="00BD4E0D">
        <w:rPr>
          <w:rStyle w:val="StyleUnderline"/>
        </w:rPr>
        <w:t>i</w:t>
      </w:r>
      <w:r w:rsidRPr="00BD4E0D">
        <w:rPr>
          <w:sz w:val="16"/>
        </w:rPr>
        <w:t xml:space="preserve"> Arabia </w:t>
      </w:r>
      <w:r w:rsidRPr="002B75FE">
        <w:rPr>
          <w:rStyle w:val="StyleUnderline"/>
          <w:highlight w:val="cyan"/>
        </w:rPr>
        <w:t>acquire the bomb</w:t>
      </w:r>
      <w:r w:rsidRPr="002B75FE">
        <w:rPr>
          <w:sz w:val="16"/>
          <w:highlight w:val="cyan"/>
        </w:rPr>
        <w:t>,</w:t>
      </w:r>
      <w:r w:rsidRPr="00BD4E0D">
        <w:rPr>
          <w:sz w:val="16"/>
        </w:rPr>
        <w:t xml:space="preserve"> or to </w:t>
      </w:r>
      <w:r w:rsidRPr="00BD4E0D">
        <w:rPr>
          <w:rStyle w:val="StyleUnderline"/>
        </w:rPr>
        <w:t xml:space="preserve">acknowledge Russia’s view of its sphere of influence while </w:t>
      </w:r>
      <w:r w:rsidRPr="002B75FE">
        <w:rPr>
          <w:rStyle w:val="StyleUnderline"/>
          <w:highlight w:val="cyan"/>
        </w:rPr>
        <w:t>withdraw</w:t>
      </w:r>
      <w:r w:rsidRPr="00BD4E0D">
        <w:rPr>
          <w:rStyle w:val="StyleUnderline"/>
        </w:rPr>
        <w:t xml:space="preserve">ing </w:t>
      </w:r>
      <w:r w:rsidRPr="002B75FE">
        <w:rPr>
          <w:rStyle w:val="StyleUnderline"/>
          <w:highlight w:val="cyan"/>
        </w:rPr>
        <w:t>from NATO</w:t>
      </w:r>
      <w:r w:rsidRPr="00BD4E0D">
        <w:rPr>
          <w:rStyle w:val="StyleUnderline"/>
        </w:rPr>
        <w:t xml:space="preserve"> or</w:t>
      </w:r>
      <w:r w:rsidRPr="00BD4E0D">
        <w:rPr>
          <w:sz w:val="16"/>
        </w:rPr>
        <w:t xml:space="preserve"> decisively </w:t>
      </w:r>
      <w:r w:rsidRPr="00BD4E0D">
        <w:rPr>
          <w:rStyle w:val="StyleUnderline"/>
        </w:rPr>
        <w:t>repudiating Article 5, or to reduce military expenditure</w:t>
      </w:r>
      <w:r w:rsidRPr="00BD4E0D">
        <w:rPr>
          <w:sz w:val="16"/>
        </w:rPr>
        <w:t xml:space="preserve"> just to the level needed for the United States to deter attacks and defend itself.</w:t>
      </w:r>
    </w:p>
    <w:p w14:paraId="204CAC3E" w14:textId="77777777" w:rsidR="00B502CF" w:rsidRPr="00BD4E0D" w:rsidRDefault="00B502CF" w:rsidP="00B502CF">
      <w:pPr>
        <w:rPr>
          <w:sz w:val="16"/>
        </w:rPr>
      </w:pPr>
      <w:r w:rsidRPr="00BD4E0D">
        <w:rPr>
          <w:rStyle w:val="StyleUnderline"/>
        </w:rPr>
        <w:t>American “greatness” would</w:t>
      </w:r>
      <w:r w:rsidRPr="00BD4E0D">
        <w:rPr>
          <w:sz w:val="16"/>
        </w:rPr>
        <w:t xml:space="preserve"> still be Trump’s signature tune, but it would </w:t>
      </w:r>
      <w:r w:rsidRPr="00BD4E0D">
        <w:rPr>
          <w:rStyle w:val="StyleUnderline"/>
        </w:rPr>
        <w:t>be redefined around liberating America from foreign entanglements</w:t>
      </w:r>
      <w:r w:rsidRPr="00BD4E0D">
        <w:rPr>
          <w:sz w:val="16"/>
        </w:rPr>
        <w:t xml:space="preserve">, investing in and walling off the country, and an industrial renaissance. To be sure, the American foreign policy class would fight back furiously. But like in the era of Vietnam and the oil embargo, its power and confidence would be diminished. Already scarred by the last global financial crisis, stagnating wages and general alienation, the populace would be more receptive. </w:t>
      </w:r>
      <w:r w:rsidRPr="002B75FE">
        <w:rPr>
          <w:rStyle w:val="StyleUnderline"/>
          <w:highlight w:val="cyan"/>
        </w:rPr>
        <w:t>An emboldened and more risk-prone president would be willing to hire outsiders as officials</w:t>
      </w:r>
      <w:r w:rsidRPr="00BD4E0D">
        <w:rPr>
          <w:sz w:val="16"/>
        </w:rPr>
        <w:t>, less experienced and capable but ideologically attuned to the narrower security vision of “America First.”</w:t>
      </w:r>
    </w:p>
    <w:p w14:paraId="38788C22" w14:textId="77777777" w:rsidR="00B502CF" w:rsidRPr="00BD4E0D" w:rsidRDefault="00B502CF" w:rsidP="00B502CF">
      <w:pPr>
        <w:rPr>
          <w:sz w:val="16"/>
        </w:rPr>
      </w:pPr>
      <w:r w:rsidRPr="00BD4E0D">
        <w:rPr>
          <w:sz w:val="16"/>
        </w:rPr>
        <w:t xml:space="preserve">All this might be difficult to imagine. But </w:t>
      </w:r>
      <w:r w:rsidRPr="00BD4E0D">
        <w:rPr>
          <w:rStyle w:val="StyleUnderline"/>
        </w:rPr>
        <w:t>rapid realignments of grand strategy can happen</w:t>
      </w:r>
      <w:r w:rsidRPr="00BD4E0D">
        <w:rPr>
          <w:sz w:val="16"/>
        </w:rPr>
        <w:t>.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w:t>
      </w:r>
    </w:p>
    <w:p w14:paraId="03A4C461" w14:textId="77777777" w:rsidR="00B502CF" w:rsidRDefault="00B502CF" w:rsidP="00B502CF">
      <w:pPr>
        <w:rPr>
          <w:sz w:val="16"/>
        </w:rPr>
      </w:pPr>
      <w:r w:rsidRPr="00BD4E0D">
        <w:rPr>
          <w:rStyle w:val="StyleUnderline"/>
        </w:rPr>
        <w:t>If we see a different</w:t>
      </w:r>
      <w:r w:rsidRPr="00BD4E0D">
        <w:rPr>
          <w:sz w:val="16"/>
        </w:rPr>
        <w:t xml:space="preserve"> kind of President </w:t>
      </w:r>
      <w:r w:rsidRPr="00BD4E0D">
        <w:rPr>
          <w:rStyle w:val="StyleUnderline"/>
        </w:rPr>
        <w:t>Trump unleashed by new conditions, less constrained and more emboldened</w:t>
      </w:r>
      <w:r w:rsidRPr="00BD4E0D">
        <w:rPr>
          <w:sz w:val="16"/>
        </w:rPr>
        <w:t xml:space="preserve">, in a context where </w:t>
      </w:r>
      <w:r w:rsidRPr="00BD4E0D">
        <w:rPr>
          <w:rStyle w:val="StyleUnderline"/>
        </w:rPr>
        <w:t>major retrenchment becomes thinkable</w:t>
      </w:r>
      <w:r w:rsidRPr="00BD4E0D">
        <w:rPr>
          <w:sz w:val="16"/>
        </w:rPr>
        <w:t xml:space="preserve"> and attractive, only then will he or his heirs probably try to bring down the priesthood’s temple. If so, as Steve Bannon suggested, </w:t>
      </w:r>
      <w:r w:rsidRPr="002B75FE">
        <w:rPr>
          <w:rStyle w:val="StyleUnderline"/>
          <w:highlight w:val="cyan"/>
        </w:rPr>
        <w:t>the next episode</w:t>
      </w:r>
      <w:r w:rsidRPr="00BD4E0D">
        <w:rPr>
          <w:rStyle w:val="StyleUnderline"/>
        </w:rPr>
        <w:t xml:space="preserve"> of Trump’s prime-time show </w:t>
      </w:r>
      <w:r w:rsidRPr="002B75FE">
        <w:rPr>
          <w:rStyle w:val="StyleUnderline"/>
          <w:highlight w:val="cyan"/>
        </w:rPr>
        <w:t>will be as “</w:t>
      </w:r>
      <w:r w:rsidRPr="002B75FE">
        <w:rPr>
          <w:rStyle w:val="Emphasis"/>
          <w:highlight w:val="cyan"/>
        </w:rPr>
        <w:t>wild</w:t>
      </w:r>
      <w:r w:rsidRPr="002B75FE">
        <w:rPr>
          <w:rStyle w:val="StyleUnderline"/>
          <w:highlight w:val="cyan"/>
        </w:rPr>
        <w:t xml:space="preserve"> </w:t>
      </w:r>
      <w:r w:rsidRPr="002B75FE">
        <w:rPr>
          <w:rStyle w:val="StyleUnderline"/>
        </w:rPr>
        <w:t>as shit</w:t>
      </w:r>
      <w:r w:rsidRPr="00BD4E0D">
        <w:rPr>
          <w:sz w:val="16"/>
        </w:rPr>
        <w:t>.”</w:t>
      </w:r>
    </w:p>
    <w:p w14:paraId="630E706A" w14:textId="77777777" w:rsidR="00B502CF" w:rsidRDefault="00B502CF" w:rsidP="00B502CF">
      <w:pPr>
        <w:rPr>
          <w:sz w:val="16"/>
        </w:rPr>
      </w:pPr>
    </w:p>
    <w:p w14:paraId="3BFB6EAC" w14:textId="77777777" w:rsidR="00B502CF" w:rsidRDefault="00B502CF" w:rsidP="00B502CF">
      <w:pPr>
        <w:pStyle w:val="Heading4"/>
      </w:pPr>
      <w:r>
        <w:t>Global nuclear war</w:t>
      </w:r>
    </w:p>
    <w:p w14:paraId="37D17FFF" w14:textId="77777777" w:rsidR="00B502CF" w:rsidRDefault="00B502CF" w:rsidP="00B502CF">
      <w:r>
        <w:t xml:space="preserve">Strong </w:t>
      </w:r>
      <w:r>
        <w:rPr>
          <w:u w:val="single"/>
        </w:rPr>
        <w:t>statistical</w:t>
      </w:r>
      <w:r>
        <w:t xml:space="preserve"> support for our impact and it’s try or die</w:t>
      </w:r>
    </w:p>
    <w:p w14:paraId="7B28265C" w14:textId="77777777" w:rsidR="00B502CF" w:rsidRDefault="00B502CF" w:rsidP="00B502CF">
      <w:r w:rsidRPr="00086884">
        <w:rPr>
          <w:rStyle w:val="Style13ptBold"/>
        </w:rPr>
        <w:t>Beauchamp 18</w:t>
      </w:r>
      <w:r>
        <w:t xml:space="preserve"> – </w:t>
      </w:r>
      <w:r w:rsidRPr="00086884">
        <w:t>senior reporter at Vox, where he covers global politics and ideology, and a host of Worldly, Vox's podcast on covering foreign policy and international relations. His work focuses on the rise of the populist right across the West, the Trump administration's foreign policy, and how fringe ideologies shape mainstream politics. Before coming to Vox, he edited TP Ideas, a section of Think Progress devoted to the ideas shaping our political world. He has an MSc from the London School of Economics in International Relations</w:t>
      </w:r>
    </w:p>
    <w:p w14:paraId="4E5497A0" w14:textId="77777777" w:rsidR="00B502CF" w:rsidRPr="00086884" w:rsidRDefault="00B502CF" w:rsidP="00B502CF">
      <w:r>
        <w:t xml:space="preserve">(Zack, 6/12. “How Trump is killing America’s alliances.” </w:t>
      </w:r>
      <w:r w:rsidRPr="00086884">
        <w:t>https://www.vox.com/world/2018/6/12/17448866/trump-south-korea-alliance-trudeau-g7</w:t>
      </w:r>
      <w:r>
        <w:t>)</w:t>
      </w:r>
    </w:p>
    <w:p w14:paraId="1E49A6E0" w14:textId="77777777" w:rsidR="00B502CF" w:rsidRPr="00086884" w:rsidRDefault="00B502CF" w:rsidP="00B502CF">
      <w:pPr>
        <w:rPr>
          <w:sz w:val="16"/>
        </w:rPr>
      </w:pPr>
      <w:r w:rsidRPr="00086884">
        <w:rPr>
          <w:sz w:val="16"/>
        </w:rPr>
        <w:t xml:space="preserve">How the </w:t>
      </w:r>
      <w:r w:rsidRPr="0094799F">
        <w:rPr>
          <w:rStyle w:val="StyleUnderline"/>
          <w:highlight w:val="cyan"/>
        </w:rPr>
        <w:t>weakening</w:t>
      </w:r>
      <w:r w:rsidRPr="00086884">
        <w:rPr>
          <w:sz w:val="16"/>
        </w:rPr>
        <w:t xml:space="preserve"> of </w:t>
      </w:r>
      <w:r w:rsidRPr="00086884">
        <w:rPr>
          <w:rStyle w:val="StyleUnderline"/>
        </w:rPr>
        <w:t xml:space="preserve">American </w:t>
      </w:r>
      <w:r w:rsidRPr="0094799F">
        <w:rPr>
          <w:rStyle w:val="StyleUnderline"/>
          <w:highlight w:val="cyan"/>
        </w:rPr>
        <w:t xml:space="preserve">alliances could lead to a </w:t>
      </w:r>
      <w:r w:rsidRPr="0094799F">
        <w:rPr>
          <w:rStyle w:val="Emphasis"/>
          <w:highlight w:val="cyan"/>
        </w:rPr>
        <w:t>massive war</w:t>
      </w:r>
    </w:p>
    <w:p w14:paraId="0A939960" w14:textId="77777777" w:rsidR="00B502CF" w:rsidRPr="00086884" w:rsidRDefault="00B502CF" w:rsidP="00B502CF">
      <w:pPr>
        <w:rPr>
          <w:sz w:val="16"/>
        </w:rPr>
      </w:pPr>
      <w:r w:rsidRPr="00086884">
        <w:rPr>
          <w:rStyle w:val="StyleUnderline"/>
        </w:rPr>
        <w:t>There has never, in human history, been an era as peaceful as our own</w:t>
      </w:r>
      <w:r w:rsidRPr="00086884">
        <w:rPr>
          <w:sz w:val="16"/>
        </w:rPr>
        <w:t>. This is a hard truth to appreciate, given the horrible violence ongoing in places like Syria, Yemen, and Myanmar, yet the evidence is quite clear.</w:t>
      </w:r>
    </w:p>
    <w:p w14:paraId="5B6F9B9D" w14:textId="77777777" w:rsidR="00B502CF" w:rsidRPr="00086884" w:rsidRDefault="00B502CF" w:rsidP="00B502CF">
      <w:pPr>
        <w:rPr>
          <w:sz w:val="16"/>
        </w:rPr>
      </w:pPr>
      <w:r w:rsidRPr="00086884">
        <w:rPr>
          <w:sz w:val="16"/>
        </w:rPr>
        <w:t>Take a look at this chart from the University of Oxford’s Max Roser. It tracks the number of years in a given time period in which “great powers” — meaning the militarily and economically powerful countries at that time — were at war with each other over the course of the past 500 years. The decline is unmistakable:</w:t>
      </w:r>
    </w:p>
    <w:p w14:paraId="63B1C886" w14:textId="77777777" w:rsidR="00B502CF" w:rsidRPr="00086884" w:rsidRDefault="00B502CF" w:rsidP="00B502CF">
      <w:pPr>
        <w:rPr>
          <w:sz w:val="16"/>
        </w:rPr>
      </w:pPr>
      <w:r w:rsidRPr="00086884">
        <w:rPr>
          <w:sz w:val="16"/>
        </w:rPr>
        <w:t>[chart omitted]</w:t>
      </w:r>
    </w:p>
    <w:p w14:paraId="3666AB80" w14:textId="77777777" w:rsidR="00B502CF" w:rsidRPr="00086884" w:rsidRDefault="00B502CF" w:rsidP="00B502CF">
      <w:pPr>
        <w:rPr>
          <w:sz w:val="16"/>
        </w:rPr>
      </w:pPr>
      <w:r w:rsidRPr="00086884">
        <w:rPr>
          <w:sz w:val="16"/>
        </w:rPr>
        <w:t>This data should give you some appreciation for how unique, and potentially precarious, our historical moment is. For more than 200 years, from 1500 to about 1750, major European powers like Britain and France and Spain were warring constantly. The frequency of conflict declined in the 19th and 20th centuries, but the wars that did break out — the Napoleonic conflicts, both world wars — were particularly devastating.</w:t>
      </w:r>
    </w:p>
    <w:p w14:paraId="1BCE19C8" w14:textId="77777777" w:rsidR="00B502CF" w:rsidRPr="00086884" w:rsidRDefault="00B502CF" w:rsidP="00B502CF">
      <w:pPr>
        <w:rPr>
          <w:sz w:val="16"/>
        </w:rPr>
      </w:pPr>
      <w:r w:rsidRPr="00086884">
        <w:rPr>
          <w:rStyle w:val="StyleUnderline"/>
        </w:rPr>
        <w:t>The past 70 years without great power war, a period scholars term “the Long Peace,” is one of history’s most wonderful anomalies</w:t>
      </w:r>
      <w:r w:rsidRPr="00086884">
        <w:rPr>
          <w:sz w:val="16"/>
        </w:rPr>
        <w:t>. The question then becomes: Why did it happen? And could Trump mucking around with a pillar of the global order, American alliances, put it in jeopardy?</w:t>
      </w:r>
    </w:p>
    <w:p w14:paraId="4CBFBDAF" w14:textId="77777777" w:rsidR="00B502CF" w:rsidRPr="00086884" w:rsidRDefault="00B502CF" w:rsidP="00B502CF">
      <w:pPr>
        <w:rPr>
          <w:sz w:val="16"/>
        </w:rPr>
      </w:pPr>
      <w:r w:rsidRPr="00086884">
        <w:rPr>
          <w:sz w:val="16"/>
        </w:rPr>
        <w:t xml:space="preserve">The answer to the second question, ominously, appears to be yes. </w:t>
      </w:r>
      <w:r w:rsidRPr="00086884">
        <w:rPr>
          <w:rStyle w:val="StyleUnderline"/>
        </w:rPr>
        <w:t xml:space="preserve">There is significant evidence that </w:t>
      </w:r>
      <w:r w:rsidRPr="0094799F">
        <w:rPr>
          <w:rStyle w:val="StyleUnderline"/>
          <w:highlight w:val="cyan"/>
        </w:rPr>
        <w:t>strong American alliances</w:t>
      </w:r>
      <w:r w:rsidRPr="00086884">
        <w:rPr>
          <w:sz w:val="16"/>
        </w:rPr>
        <w:t xml:space="preserve"> — most notably the NATO alliance and US agreements to defend Japan and South Korea — </w:t>
      </w:r>
      <w:r w:rsidRPr="0094799F">
        <w:rPr>
          <w:rStyle w:val="StyleUnderline"/>
          <w:highlight w:val="cyan"/>
        </w:rPr>
        <w:t xml:space="preserve">have been </w:t>
      </w:r>
      <w:r w:rsidRPr="0094799F">
        <w:rPr>
          <w:rStyle w:val="Emphasis"/>
          <w:highlight w:val="cyan"/>
        </w:rPr>
        <w:t>instrumental</w:t>
      </w:r>
      <w:r w:rsidRPr="0094799F">
        <w:rPr>
          <w:rStyle w:val="StyleUnderline"/>
          <w:highlight w:val="cyan"/>
        </w:rPr>
        <w:t xml:space="preserve"> </w:t>
      </w:r>
      <w:r w:rsidRPr="0094799F">
        <w:rPr>
          <w:rStyle w:val="StyleUnderline"/>
        </w:rPr>
        <w:t>in putting an end to great power war</w:t>
      </w:r>
      <w:r w:rsidRPr="0094799F">
        <w:rPr>
          <w:sz w:val="16"/>
        </w:rPr>
        <w:t>.</w:t>
      </w:r>
    </w:p>
    <w:p w14:paraId="72DCCCF8" w14:textId="77777777" w:rsidR="00B502CF" w:rsidRPr="00086884" w:rsidRDefault="00B502CF" w:rsidP="00B502CF">
      <w:pPr>
        <w:rPr>
          <w:sz w:val="16"/>
        </w:rPr>
      </w:pPr>
      <w:r w:rsidRPr="00086884">
        <w:rPr>
          <w:sz w:val="16"/>
        </w:rPr>
        <w:t>“</w:t>
      </w:r>
      <w:r w:rsidRPr="00086884">
        <w:rPr>
          <w:rStyle w:val="StyleUnderline"/>
        </w:rPr>
        <w:t xml:space="preserve">As this </w:t>
      </w:r>
      <w:r w:rsidRPr="0094799F">
        <w:rPr>
          <w:rStyle w:val="StyleUnderline"/>
          <w:highlight w:val="cyan"/>
        </w:rPr>
        <w:t>alliance system</w:t>
      </w:r>
      <w:r w:rsidRPr="0094799F">
        <w:rPr>
          <w:rStyle w:val="StyleUnderline"/>
        </w:rPr>
        <w:t xml:space="preserve"> spreads and expands, it </w:t>
      </w:r>
      <w:r w:rsidRPr="0094799F">
        <w:rPr>
          <w:rStyle w:val="StyleUnderline"/>
          <w:highlight w:val="cyan"/>
        </w:rPr>
        <w:t>correlates</w:t>
      </w:r>
      <w:r w:rsidRPr="0094799F">
        <w:rPr>
          <w:rStyle w:val="StyleUnderline"/>
        </w:rPr>
        <w:t xml:space="preserve"> </w:t>
      </w:r>
      <w:r w:rsidRPr="0094799F">
        <w:rPr>
          <w:rStyle w:val="StyleUnderline"/>
          <w:highlight w:val="cyan"/>
        </w:rPr>
        <w:t>with</w:t>
      </w:r>
      <w:r w:rsidRPr="0094799F">
        <w:rPr>
          <w:rStyle w:val="StyleUnderline"/>
        </w:rPr>
        <w:t xml:space="preserve"> this dramatic </w:t>
      </w:r>
      <w:r w:rsidRPr="0094799F">
        <w:rPr>
          <w:rStyle w:val="StyleUnderline"/>
          <w:highlight w:val="cyan"/>
        </w:rPr>
        <w:t>decline</w:t>
      </w:r>
      <w:r w:rsidRPr="0094799F">
        <w:rPr>
          <w:sz w:val="16"/>
        </w:rPr>
        <w:t xml:space="preserve">, this unprecedented drop, </w:t>
      </w:r>
      <w:r w:rsidRPr="0094799F">
        <w:rPr>
          <w:rStyle w:val="StyleUnderline"/>
          <w:highlight w:val="cyan"/>
        </w:rPr>
        <w:t>in warfare</w:t>
      </w:r>
      <w:r w:rsidRPr="0094799F">
        <w:rPr>
          <w:rStyle w:val="StyleUnderline"/>
        </w:rPr>
        <w:t>,” says</w:t>
      </w:r>
      <w:r w:rsidRPr="0094799F">
        <w:rPr>
          <w:sz w:val="16"/>
        </w:rPr>
        <w:t xml:space="preserve"> Michael </w:t>
      </w:r>
      <w:r w:rsidRPr="0094799F">
        <w:rPr>
          <w:rStyle w:val="StyleUnderline"/>
        </w:rPr>
        <w:t>Beckley, a professor of international relations at Tufts</w:t>
      </w:r>
      <w:r w:rsidRPr="0094799F">
        <w:rPr>
          <w:sz w:val="16"/>
        </w:rPr>
        <w:t xml:space="preserve"> University. “</w:t>
      </w:r>
      <w:r w:rsidRPr="0094799F">
        <w:rPr>
          <w:rStyle w:val="StyleUnderline"/>
          <w:highlight w:val="cyan"/>
        </w:rPr>
        <w:t>It’s a really</w:t>
      </w:r>
      <w:r w:rsidRPr="0094799F">
        <w:rPr>
          <w:sz w:val="16"/>
          <w:highlight w:val="cyan"/>
        </w:rPr>
        <w:t>,</w:t>
      </w:r>
      <w:r w:rsidRPr="00086884">
        <w:rPr>
          <w:sz w:val="16"/>
        </w:rPr>
        <w:t xml:space="preserve"> really </w:t>
      </w:r>
      <w:r w:rsidRPr="0094799F">
        <w:rPr>
          <w:rStyle w:val="StyleUnderline"/>
          <w:highlight w:val="cyan"/>
        </w:rPr>
        <w:t>strong correlation</w:t>
      </w:r>
      <w:r w:rsidRPr="00086884">
        <w:rPr>
          <w:sz w:val="16"/>
        </w:rPr>
        <w:t>.”</w:t>
      </w:r>
    </w:p>
    <w:p w14:paraId="1BB0439A" w14:textId="77777777" w:rsidR="00B502CF" w:rsidRPr="00086884" w:rsidRDefault="00B502CF" w:rsidP="00B502CF">
      <w:pPr>
        <w:rPr>
          <w:sz w:val="16"/>
        </w:rPr>
      </w:pPr>
      <w:r w:rsidRPr="00086884">
        <w:rPr>
          <w:sz w:val="16"/>
        </w:rPr>
        <w:t>A 2010 study by Rice’s Leeds and the University of Kentucky’s Jesse C. Johnson surveyed a large data set on alliances between 1816 and 2000. They found that countries in defensive alliances were 20 percent less likely to be involved in a conflict, on average, than countries that weren’t. This holds true even after you control for other factors that would affect the likelihood of war, like whether a country is a democracy or whether it has an ongoing dispute with a powerful neighbor.</w:t>
      </w:r>
    </w:p>
    <w:p w14:paraId="541E2803" w14:textId="77777777" w:rsidR="00B502CF" w:rsidRPr="00086884" w:rsidRDefault="00B502CF" w:rsidP="00B502CF">
      <w:pPr>
        <w:rPr>
          <w:sz w:val="16"/>
        </w:rPr>
      </w:pPr>
      <w:r w:rsidRPr="00086884">
        <w:rPr>
          <w:sz w:val="16"/>
        </w:rPr>
        <w:t xml:space="preserve">In a follow-up paper, Leeds and Johnson looked at the same data set to see whether certain kinds of alliances were more effective at protecting its members than others. Their conclusion is that </w:t>
      </w:r>
      <w:r w:rsidRPr="0094799F">
        <w:rPr>
          <w:rStyle w:val="StyleUnderline"/>
          <w:highlight w:val="cyan"/>
        </w:rPr>
        <w:t xml:space="preserve">alliances deter </w:t>
      </w:r>
      <w:r w:rsidRPr="0094799F">
        <w:rPr>
          <w:rStyle w:val="StyleUnderline"/>
        </w:rPr>
        <w:t xml:space="preserve">war </w:t>
      </w:r>
      <w:r w:rsidRPr="0094799F">
        <w:rPr>
          <w:rStyle w:val="StyleUnderline"/>
          <w:highlight w:val="cyan"/>
        </w:rPr>
        <w:t>best</w:t>
      </w:r>
      <w:r w:rsidRPr="00086884">
        <w:rPr>
          <w:rStyle w:val="StyleUnderline"/>
        </w:rPr>
        <w:t xml:space="preserve"> </w:t>
      </w:r>
      <w:r w:rsidRPr="0094799F">
        <w:rPr>
          <w:rStyle w:val="StyleUnderline"/>
          <w:highlight w:val="cyan"/>
        </w:rPr>
        <w:t>when</w:t>
      </w:r>
      <w:r w:rsidRPr="00086884">
        <w:rPr>
          <w:rStyle w:val="StyleUnderline"/>
        </w:rPr>
        <w:t xml:space="preserve"> their </w:t>
      </w:r>
      <w:r w:rsidRPr="0094799F">
        <w:rPr>
          <w:rStyle w:val="StyleUnderline"/>
          <w:highlight w:val="cyan"/>
        </w:rPr>
        <w:t>members</w:t>
      </w:r>
      <w:r w:rsidRPr="00086884">
        <w:rPr>
          <w:rStyle w:val="StyleUnderline"/>
        </w:rPr>
        <w:t xml:space="preserve"> </w:t>
      </w:r>
      <w:r w:rsidRPr="0094799F">
        <w:rPr>
          <w:rStyle w:val="StyleUnderline"/>
          <w:highlight w:val="cyan"/>
        </w:rPr>
        <w:t xml:space="preserve">are </w:t>
      </w:r>
      <w:r w:rsidRPr="0094799F">
        <w:rPr>
          <w:rStyle w:val="StyleUnderline"/>
        </w:rPr>
        <w:t xml:space="preserve">militarily </w:t>
      </w:r>
      <w:r w:rsidRPr="0094799F">
        <w:rPr>
          <w:rStyle w:val="StyleUnderline"/>
          <w:highlight w:val="cyan"/>
        </w:rPr>
        <w:t>powerful</w:t>
      </w:r>
      <w:r w:rsidRPr="00086884">
        <w:rPr>
          <w:rStyle w:val="StyleUnderline"/>
        </w:rPr>
        <w:t xml:space="preserve"> </w:t>
      </w:r>
      <w:r w:rsidRPr="0094799F">
        <w:rPr>
          <w:rStyle w:val="StyleUnderline"/>
          <w:highlight w:val="cyan"/>
        </w:rPr>
        <w:t>and</w:t>
      </w:r>
      <w:r w:rsidRPr="00086884">
        <w:rPr>
          <w:rStyle w:val="StyleUnderline"/>
        </w:rPr>
        <w:t xml:space="preserve"> when </w:t>
      </w:r>
      <w:r w:rsidRPr="0094799F">
        <w:rPr>
          <w:rStyle w:val="StyleUnderline"/>
          <w:highlight w:val="cyan"/>
        </w:rPr>
        <w:t>enemies take seriously</w:t>
      </w:r>
      <w:r w:rsidRPr="00086884">
        <w:rPr>
          <w:rStyle w:val="StyleUnderline"/>
        </w:rPr>
        <w:t xml:space="preserve"> </w:t>
      </w:r>
      <w:r w:rsidRPr="0094799F">
        <w:rPr>
          <w:rStyle w:val="StyleUnderline"/>
          <w:highlight w:val="cyan"/>
        </w:rPr>
        <w:t>the</w:t>
      </w:r>
      <w:r w:rsidRPr="00086884">
        <w:rPr>
          <w:rStyle w:val="StyleUnderline"/>
        </w:rPr>
        <w:t xml:space="preserve"> allies’ </w:t>
      </w:r>
      <w:r w:rsidRPr="0094799F">
        <w:rPr>
          <w:rStyle w:val="StyleUnderline"/>
          <w:highlight w:val="cyan"/>
        </w:rPr>
        <w:t>promise to fight</w:t>
      </w:r>
      <w:r w:rsidRPr="00086884">
        <w:rPr>
          <w:rStyle w:val="StyleUnderline"/>
        </w:rPr>
        <w:t xml:space="preserve"> together in the event of an attack. The core US alliances</w:t>
      </w:r>
      <w:r w:rsidRPr="00086884">
        <w:rPr>
          <w:sz w:val="16"/>
        </w:rPr>
        <w:t xml:space="preserve"> — NATO, Japan, and South Korea — </w:t>
      </w:r>
      <w:r w:rsidRPr="00086884">
        <w:rPr>
          <w:rStyle w:val="StyleUnderline"/>
        </w:rPr>
        <w:t>fit these descriptors neatly</w:t>
      </w:r>
      <w:r w:rsidRPr="00086884">
        <w:rPr>
          <w:sz w:val="16"/>
        </w:rPr>
        <w:t>.</w:t>
      </w:r>
    </w:p>
    <w:p w14:paraId="23F1D65B" w14:textId="77777777" w:rsidR="00B502CF" w:rsidRPr="00086884" w:rsidRDefault="00B502CF" w:rsidP="00B502CF">
      <w:pPr>
        <w:rPr>
          <w:sz w:val="16"/>
        </w:rPr>
      </w:pPr>
      <w:r w:rsidRPr="00086884">
        <w:rPr>
          <w:sz w:val="16"/>
        </w:rPr>
        <w:t xml:space="preserve">A third study finds evidence </w:t>
      </w:r>
      <w:r w:rsidRPr="00086884">
        <w:rPr>
          <w:rStyle w:val="StyleUnderline"/>
        </w:rPr>
        <w:t>that alliances allow allies to restrain each other from going to war</w:t>
      </w:r>
      <w:r w:rsidRPr="00086884">
        <w:rPr>
          <w:sz w:val="16"/>
        </w:rPr>
        <w:t xml:space="preserve">. Let’s say Canada wants to get involved in a conflict somewhere. Typically, it would discuss its plans with the United States first — and if America thinks it’s a bad idea, Canada might well listen to them. </w:t>
      </w:r>
      <w:r w:rsidRPr="0094799F">
        <w:rPr>
          <w:rStyle w:val="StyleUnderline"/>
          <w:highlight w:val="cyan"/>
        </w:rPr>
        <w:t>There’s</w:t>
      </w:r>
      <w:r w:rsidRPr="00086884">
        <w:rPr>
          <w:rStyle w:val="StyleUnderline"/>
        </w:rPr>
        <w:t xml:space="preserve"> </w:t>
      </w:r>
      <w:r w:rsidRPr="0094799F">
        <w:rPr>
          <w:rStyle w:val="StyleUnderline"/>
          <w:highlight w:val="cyan"/>
        </w:rPr>
        <w:t>strong statistical evidence that countries don’t even try</w:t>
      </w:r>
      <w:r w:rsidRPr="00086884">
        <w:rPr>
          <w:rStyle w:val="StyleUnderline"/>
        </w:rPr>
        <w:t xml:space="preserve"> to start some conflicts </w:t>
      </w:r>
      <w:r w:rsidRPr="0094799F">
        <w:rPr>
          <w:rStyle w:val="StyleUnderline"/>
          <w:highlight w:val="cyan"/>
        </w:rPr>
        <w:t>out of fear</w:t>
      </w:r>
      <w:r w:rsidRPr="00086884">
        <w:rPr>
          <w:rStyle w:val="StyleUnderline"/>
        </w:rPr>
        <w:t xml:space="preserve"> that </w:t>
      </w:r>
      <w:r w:rsidRPr="0094799F">
        <w:rPr>
          <w:rStyle w:val="StyleUnderline"/>
          <w:highlight w:val="cyan"/>
        </w:rPr>
        <w:t>an ally would disapprove</w:t>
      </w:r>
      <w:r w:rsidRPr="0094799F">
        <w:rPr>
          <w:sz w:val="16"/>
          <w:highlight w:val="cyan"/>
        </w:rPr>
        <w:t>.</w:t>
      </w:r>
    </w:p>
    <w:p w14:paraId="0FB91DAE" w14:textId="77777777" w:rsidR="00B502CF" w:rsidRPr="00086884" w:rsidRDefault="00B502CF" w:rsidP="00B502CF">
      <w:pPr>
        <w:rPr>
          <w:sz w:val="16"/>
        </w:rPr>
      </w:pPr>
      <w:r w:rsidRPr="00086884">
        <w:rPr>
          <w:rStyle w:val="StyleUnderline"/>
        </w:rPr>
        <w:t>These</w:t>
      </w:r>
      <w:r w:rsidRPr="00086884">
        <w:rPr>
          <w:sz w:val="16"/>
        </w:rPr>
        <w:t xml:space="preserve"> three </w:t>
      </w:r>
      <w:r w:rsidRPr="00086884">
        <w:rPr>
          <w:rStyle w:val="StyleUnderline"/>
        </w:rPr>
        <w:t>findings all suggest that</w:t>
      </w:r>
      <w:r w:rsidRPr="00086884">
        <w:rPr>
          <w:sz w:val="16"/>
        </w:rPr>
        <w:t xml:space="preserve"> NATO and America’s East Asian </w:t>
      </w:r>
      <w:r w:rsidRPr="001E778E">
        <w:rPr>
          <w:rStyle w:val="StyleUnderline"/>
        </w:rPr>
        <w:t>alliances</w:t>
      </w:r>
      <w:r w:rsidRPr="00086884">
        <w:rPr>
          <w:sz w:val="16"/>
        </w:rPr>
        <w:t xml:space="preserve"> very likely </w:t>
      </w:r>
      <w:r w:rsidRPr="001E778E">
        <w:rPr>
          <w:rStyle w:val="StyleUnderline"/>
        </w:rPr>
        <w:t>are playing a major role in preserving the Long Peace</w:t>
      </w:r>
      <w:r w:rsidRPr="00086884">
        <w:rPr>
          <w:sz w:val="16"/>
        </w:rPr>
        <w:t xml:space="preserve"> — which is why Trump’s habit of messing around with alliances is so dangerous.</w:t>
      </w:r>
    </w:p>
    <w:p w14:paraId="4BB44DAA" w14:textId="77777777" w:rsidR="00B502CF" w:rsidRPr="00086884" w:rsidRDefault="00B502CF" w:rsidP="00B502CF">
      <w:pPr>
        <w:rPr>
          <w:sz w:val="15"/>
        </w:rPr>
      </w:pPr>
      <w:r w:rsidRPr="00086884">
        <w:rPr>
          <w:sz w:val="15"/>
        </w:rPr>
        <w:t>According to many Russia experts, Vladimir Putin’s deepest geostrategic goal is “breaking” NATO. The member states where anyone would expect him to test NATO’s commitment would be the Baltics — Estonia, Latvia, and Lithuania — small former Soviet republics that recently became NATO members.</w:t>
      </w:r>
    </w:p>
    <w:p w14:paraId="5F144819" w14:textId="77777777" w:rsidR="00B502CF" w:rsidRPr="00086884" w:rsidRDefault="00B502CF" w:rsidP="00B502CF">
      <w:pPr>
        <w:rPr>
          <w:sz w:val="15"/>
        </w:rPr>
      </w:pPr>
      <w:r w:rsidRPr="00086884">
        <w:rPr>
          <w:sz w:val="15"/>
        </w:rPr>
        <w:t>We can’t predict if and when a rival like Putin would conclude that America’s alliances seemed weak enough to try testing them. Hopefully, it never happens.</w:t>
      </w:r>
    </w:p>
    <w:p w14:paraId="281EE304" w14:textId="77777777" w:rsidR="00B502CF" w:rsidRPr="00086884" w:rsidRDefault="00B502CF" w:rsidP="00B502CF">
      <w:pPr>
        <w:rPr>
          <w:sz w:val="16"/>
        </w:rPr>
      </w:pPr>
      <w:r w:rsidRPr="00086884">
        <w:rPr>
          <w:sz w:val="16"/>
        </w:rPr>
        <w:t xml:space="preserve">But the more Trump attacks the foundations of America’s allies, the more likely things are to change. The absolute risk of a Russian invasion of a NATO state or a North Korean attack on the South is relatively low, but </w:t>
      </w:r>
      <w:r w:rsidRPr="001E778E">
        <w:rPr>
          <w:rStyle w:val="Emphasis"/>
        </w:rPr>
        <w:t xml:space="preserve">the </w:t>
      </w:r>
      <w:r w:rsidRPr="0094799F">
        <w:rPr>
          <w:rStyle w:val="Emphasis"/>
          <w:highlight w:val="cyan"/>
        </w:rPr>
        <w:t>consequences are so</w:t>
      </w:r>
      <w:r w:rsidRPr="00086884">
        <w:rPr>
          <w:sz w:val="16"/>
        </w:rPr>
        <w:t xml:space="preserve"> potentially </w:t>
      </w:r>
      <w:r w:rsidRPr="0094799F">
        <w:rPr>
          <w:rStyle w:val="Emphasis"/>
          <w:highlight w:val="cyan"/>
        </w:rPr>
        <w:t>catastrophic</w:t>
      </w:r>
      <w:r w:rsidRPr="0094799F">
        <w:rPr>
          <w:rStyle w:val="Emphasis"/>
        </w:rPr>
        <w:t xml:space="preserve"> </w:t>
      </w:r>
      <w:r w:rsidRPr="0094799F">
        <w:rPr>
          <w:rStyle w:val="Emphasis"/>
          <w:highlight w:val="cyan"/>
        </w:rPr>
        <w:t>— nuclear war!</w:t>
      </w:r>
      <w:r w:rsidRPr="001E778E">
        <w:rPr>
          <w:rStyle w:val="Emphasis"/>
        </w:rPr>
        <w:t xml:space="preserve"> — </w:t>
      </w:r>
      <w:r w:rsidRPr="0094799F">
        <w:rPr>
          <w:rStyle w:val="Emphasis"/>
          <w:highlight w:val="cyan"/>
        </w:rPr>
        <w:t>that it’s worth taking anything that increases the odds of such a conflict seriously</w:t>
      </w:r>
      <w:r w:rsidRPr="00086884">
        <w:rPr>
          <w:sz w:val="16"/>
        </w:rPr>
        <w:t>.</w:t>
      </w:r>
    </w:p>
    <w:p w14:paraId="43F7D490" w14:textId="77777777" w:rsidR="00B502CF" w:rsidRPr="00086884" w:rsidRDefault="00B502CF" w:rsidP="00B502CF">
      <w:pPr>
        <w:rPr>
          <w:sz w:val="15"/>
        </w:rPr>
      </w:pPr>
      <w:r w:rsidRPr="00086884">
        <w:rPr>
          <w:sz w:val="15"/>
        </w:rPr>
        <w:t>The crack-up of the West?</w:t>
      </w:r>
    </w:p>
    <w:p w14:paraId="15A2766D" w14:textId="77777777" w:rsidR="00B502CF" w:rsidRPr="00086884" w:rsidRDefault="00B502CF" w:rsidP="00B502CF">
      <w:pPr>
        <w:rPr>
          <w:sz w:val="15"/>
        </w:rPr>
      </w:pPr>
      <w:r w:rsidRPr="00086884">
        <w:rPr>
          <w:sz w:val="15"/>
        </w:rPr>
        <w:t>The world order is a little like a game of Jenga. In the game, there are lots of small blocks that interlock to form a stable tower. Each player has to remove a block without toppling the tower. But each time you take out a block, the whole thing gets a bit less stable. Take out enough blocks and it will collapse.</w:t>
      </w:r>
    </w:p>
    <w:p w14:paraId="14A5EC79" w14:textId="77777777" w:rsidR="00B502CF" w:rsidRPr="00086884" w:rsidRDefault="00B502CF" w:rsidP="00B502CF">
      <w:pPr>
        <w:rPr>
          <w:sz w:val="15"/>
        </w:rPr>
      </w:pPr>
      <w:r w:rsidRPr="00086884">
        <w:rPr>
          <w:sz w:val="15"/>
        </w:rPr>
        <w:t>The international order works in kind of the same way. There are lots of different interlocking parts — the spread of democracy, American alliances, nuclear deterrence, and the like — that work together to keep the global peace. But take out one block and the other ones might not be strong enough to keep things together on their own.</w:t>
      </w:r>
    </w:p>
    <w:p w14:paraId="3C6D8C43" w14:textId="77777777" w:rsidR="00B502CF" w:rsidRPr="00086884" w:rsidRDefault="00B502CF" w:rsidP="00B502CF">
      <w:pPr>
        <w:rPr>
          <w:sz w:val="15"/>
        </w:rPr>
      </w:pPr>
      <w:r w:rsidRPr="00086884">
        <w:rPr>
          <w:sz w:val="15"/>
        </w:rPr>
        <w:t>At the end of the Cold War, British and French leaders worried that the passing of the old order might prove destabilizing. In a January 1990 meeting, French President François Mitterrand told British Prime Minister Margaret Thatcher that he feared a united Germany could seize control of even more territory than Hitler. Some experts feared that in the absence of the external Soviet threat, Western European powers might go back to waging war with each other.</w:t>
      </w:r>
    </w:p>
    <w:p w14:paraId="51AAC9EB" w14:textId="77777777" w:rsidR="00B502CF" w:rsidRPr="00086884" w:rsidRDefault="00B502CF" w:rsidP="00B502CF">
      <w:pPr>
        <w:rPr>
          <w:sz w:val="15"/>
        </w:rPr>
      </w:pPr>
      <w:r w:rsidRPr="00086884">
        <w:rPr>
          <w:sz w:val="15"/>
        </w:rPr>
        <w:t>Thankfully, those predictions turned out to be wrong. There are multiple reasons for that, but one big one — one that also helped keep relations between other historical enemies, like South Korea and Japan, peaceful — is a shared participation in US alliance networks. The US serves as the ultimate security blanket, preventing these countries from having to build up their own armaments and thus risk a replay of World War I. But if American alliance commitments become and remain less credible, it’s possible this order could crack up.</w:t>
      </w:r>
    </w:p>
    <w:p w14:paraId="20112593" w14:textId="77777777" w:rsidR="00B502CF" w:rsidRDefault="00B502CF" w:rsidP="00B502CF">
      <w:r w:rsidRPr="0094799F">
        <w:rPr>
          <w:rStyle w:val="Emphasis"/>
          <w:highlight w:val="cyan"/>
        </w:rPr>
        <w:t>America’s partners aren’t stupid</w:t>
      </w:r>
      <w:r>
        <w:t xml:space="preserve">. </w:t>
      </w:r>
      <w:r w:rsidRPr="0094799F">
        <w:rPr>
          <w:rStyle w:val="StyleUnderline"/>
          <w:highlight w:val="cyan"/>
        </w:rPr>
        <w:t>They understand</w:t>
      </w:r>
      <w:r w:rsidRPr="00086884">
        <w:rPr>
          <w:rStyle w:val="StyleUnderline"/>
        </w:rPr>
        <w:t xml:space="preserve"> that </w:t>
      </w:r>
      <w:r w:rsidRPr="0094799F">
        <w:rPr>
          <w:rStyle w:val="StyleUnderline"/>
          <w:highlight w:val="cyan"/>
        </w:rPr>
        <w:t>Trump</w:t>
      </w:r>
      <w:r w:rsidRPr="00086884">
        <w:rPr>
          <w:rStyle w:val="StyleUnderline"/>
        </w:rPr>
        <w:t xml:space="preserve"> is the product of deep forces in American politics, and that his </w:t>
      </w:r>
      <w:r w:rsidRPr="0094799F">
        <w:rPr>
          <w:rStyle w:val="StyleUnderline"/>
        </w:rPr>
        <w:t xml:space="preserve">victory </w:t>
      </w:r>
      <w:r w:rsidRPr="0094799F">
        <w:rPr>
          <w:rStyle w:val="StyleUnderline"/>
          <w:highlight w:val="cyan"/>
        </w:rPr>
        <w:t>might not be a one-off</w:t>
      </w:r>
      <w:r w:rsidRPr="00086884">
        <w:rPr>
          <w:rStyle w:val="StyleUnderline"/>
        </w:rPr>
        <w:t xml:space="preserve">. </w:t>
      </w:r>
      <w:r w:rsidRPr="0094799F">
        <w:rPr>
          <w:rStyle w:val="StyleUnderline"/>
          <w:highlight w:val="cyan"/>
        </w:rPr>
        <w:t>If they think</w:t>
      </w:r>
      <w:r w:rsidRPr="00086884">
        <w:rPr>
          <w:rStyle w:val="StyleUnderline"/>
        </w:rPr>
        <w:t xml:space="preserve"> that </w:t>
      </w:r>
      <w:r w:rsidRPr="0094799F">
        <w:rPr>
          <w:rStyle w:val="StyleUnderline"/>
          <w:highlight w:val="cyan"/>
        </w:rPr>
        <w:t>this won’t be the last “America First”</w:t>
      </w:r>
      <w:r w:rsidRPr="00086884">
        <w:rPr>
          <w:rStyle w:val="StyleUnderline"/>
        </w:rPr>
        <w:t xml:space="preserve"> </w:t>
      </w:r>
      <w:r w:rsidRPr="0094799F">
        <w:rPr>
          <w:rStyle w:val="StyleUnderline"/>
          <w:highlight w:val="cyan"/>
        </w:rPr>
        <w:t>president</w:t>
      </w:r>
      <w:r w:rsidRPr="00086884">
        <w:rPr>
          <w:rStyle w:val="StyleUnderline"/>
        </w:rPr>
        <w:t xml:space="preserve"> in modern history, </w:t>
      </w:r>
      <w:r w:rsidRPr="0094799F">
        <w:rPr>
          <w:rStyle w:val="StyleUnderline"/>
          <w:highlight w:val="cyan"/>
        </w:rPr>
        <w:t>depending on America</w:t>
      </w:r>
      <w:r w:rsidRPr="00086884">
        <w:rPr>
          <w:rStyle w:val="StyleUnderline"/>
        </w:rPr>
        <w:t xml:space="preserve"> the way that they have in the past </w:t>
      </w:r>
      <w:r w:rsidRPr="0094799F">
        <w:rPr>
          <w:rStyle w:val="StyleUnderline"/>
          <w:highlight w:val="cyan"/>
        </w:rPr>
        <w:t>could</w:t>
      </w:r>
      <w:r w:rsidRPr="00086884">
        <w:rPr>
          <w:rStyle w:val="StyleUnderline"/>
        </w:rPr>
        <w:t xml:space="preserve"> quickly </w:t>
      </w:r>
      <w:r w:rsidRPr="0094799F">
        <w:rPr>
          <w:rStyle w:val="StyleUnderline"/>
          <w:highlight w:val="cyan"/>
        </w:rPr>
        <w:t>become a nightmare</w:t>
      </w:r>
      <w:r w:rsidRPr="0094799F">
        <w:rPr>
          <w:highlight w:val="cyan"/>
        </w:rPr>
        <w:t>.</w:t>
      </w:r>
    </w:p>
    <w:p w14:paraId="4CDB2CC7" w14:textId="77777777" w:rsidR="00B502CF" w:rsidRPr="00086884" w:rsidRDefault="00B502CF" w:rsidP="00B502CF">
      <w:pPr>
        <w:rPr>
          <w:sz w:val="16"/>
        </w:rPr>
      </w:pPr>
      <w:r w:rsidRPr="00086884">
        <w:rPr>
          <w:rStyle w:val="StyleUnderline"/>
        </w:rPr>
        <w:t xml:space="preserve">The </w:t>
      </w:r>
      <w:r w:rsidRPr="0094799F">
        <w:rPr>
          <w:rStyle w:val="StyleUnderline"/>
        </w:rPr>
        <w:t>worst-case scenarios</w:t>
      </w:r>
      <w:r w:rsidRPr="00086884">
        <w:rPr>
          <w:rStyle w:val="StyleUnderline"/>
        </w:rPr>
        <w:t xml:space="preserve"> for a collapse in the US alliance system are terrible</w:t>
      </w:r>
      <w:r w:rsidRPr="00086884">
        <w:rPr>
          <w:sz w:val="16"/>
        </w:rPr>
        <w:t xml:space="preserve">. Imagine </w:t>
      </w:r>
      <w:r w:rsidRPr="00086884">
        <w:rPr>
          <w:rStyle w:val="StyleUnderline"/>
        </w:rPr>
        <w:t xml:space="preserve">full </w:t>
      </w:r>
      <w:r w:rsidRPr="0094799F">
        <w:rPr>
          <w:rStyle w:val="StyleUnderline"/>
          <w:highlight w:val="cyan"/>
        </w:rPr>
        <w:t>Japanese and German rearm</w:t>
      </w:r>
      <w:r w:rsidRPr="0094799F">
        <w:rPr>
          <w:rStyle w:val="StyleUnderline"/>
        </w:rPr>
        <w:t>ament, alongside</w:t>
      </w:r>
      <w:r w:rsidRPr="00086884">
        <w:rPr>
          <w:rStyle w:val="StyleUnderline"/>
        </w:rPr>
        <w:t xml:space="preserve"> </w:t>
      </w:r>
      <w:r w:rsidRPr="0094799F">
        <w:rPr>
          <w:rStyle w:val="StyleUnderline"/>
          <w:highlight w:val="cyan"/>
        </w:rPr>
        <w:t>rapid-fire prolif</w:t>
      </w:r>
      <w:r w:rsidRPr="0094799F">
        <w:rPr>
          <w:rStyle w:val="StyleUnderline"/>
        </w:rPr>
        <w:t>eration</w:t>
      </w:r>
      <w:r w:rsidRPr="00086884">
        <w:rPr>
          <w:rStyle w:val="StyleUnderline"/>
        </w:rPr>
        <w:t xml:space="preserve"> of nuclear weapons</w:t>
      </w:r>
      <w:r w:rsidRPr="00086884">
        <w:rPr>
          <w:sz w:val="16"/>
        </w:rPr>
        <w:t xml:space="preserve">. Imagine </w:t>
      </w:r>
      <w:r w:rsidRPr="00086884">
        <w:rPr>
          <w:rStyle w:val="StyleUnderline"/>
        </w:rPr>
        <w:t xml:space="preserve">a </w:t>
      </w:r>
      <w:r w:rsidRPr="0094799F">
        <w:rPr>
          <w:rStyle w:val="StyleUnderline"/>
          <w:highlight w:val="cyan"/>
        </w:rPr>
        <w:t>crack-up of NATO</w:t>
      </w:r>
      <w:r w:rsidRPr="00086884">
        <w:rPr>
          <w:rStyle w:val="StyleUnderline"/>
        </w:rPr>
        <w:t>, with European powers at loggerheads while Russia gobbles up the Baltic states and the rest of</w:t>
      </w:r>
      <w:r w:rsidRPr="00086884">
        <w:rPr>
          <w:sz w:val="16"/>
        </w:rPr>
        <w:t xml:space="preserve"> </w:t>
      </w:r>
      <w:r w:rsidRPr="00086884">
        <w:rPr>
          <w:rStyle w:val="StyleUnderline"/>
        </w:rPr>
        <w:t xml:space="preserve">Ukraine. Imagine </w:t>
      </w:r>
      <w:r w:rsidRPr="0094799F">
        <w:rPr>
          <w:rStyle w:val="StyleUnderline"/>
          <w:highlight w:val="cyan"/>
        </w:rPr>
        <w:t xml:space="preserve">South Korea’s </w:t>
      </w:r>
      <w:r w:rsidRPr="0094799F">
        <w:rPr>
          <w:rStyle w:val="StyleUnderline"/>
        </w:rPr>
        <w:t xml:space="preserve">historical </w:t>
      </w:r>
      <w:r w:rsidRPr="0094799F">
        <w:rPr>
          <w:rStyle w:val="StyleUnderline"/>
          <w:highlight w:val="cyan"/>
        </w:rPr>
        <w:t>tensions with Japan reigniting</w:t>
      </w:r>
      <w:r w:rsidRPr="00086884">
        <w:rPr>
          <w:rStyle w:val="StyleUnderline"/>
        </w:rPr>
        <w:t xml:space="preserve">, </w:t>
      </w:r>
      <w:r w:rsidRPr="0094799F">
        <w:rPr>
          <w:rStyle w:val="StyleUnderline"/>
          <w:highlight w:val="cyan"/>
        </w:rPr>
        <w:t>and a war</w:t>
      </w:r>
      <w:r w:rsidRPr="00086884">
        <w:rPr>
          <w:rStyle w:val="StyleUnderline"/>
        </w:rPr>
        <w:t xml:space="preserve"> </w:t>
      </w:r>
      <w:r w:rsidRPr="0094799F">
        <w:rPr>
          <w:rStyle w:val="StyleUnderline"/>
          <w:highlight w:val="cyan"/>
        </w:rPr>
        <w:t>between</w:t>
      </w:r>
      <w:r w:rsidRPr="00086884">
        <w:rPr>
          <w:rStyle w:val="StyleUnderline"/>
        </w:rPr>
        <w:t xml:space="preserve"> those two countries or </w:t>
      </w:r>
      <w:r w:rsidRPr="0094799F">
        <w:rPr>
          <w:rStyle w:val="StyleUnderline"/>
          <w:highlight w:val="cyan"/>
        </w:rPr>
        <w:t>any combination of them and China</w:t>
      </w:r>
      <w:r w:rsidRPr="00086884">
        <w:rPr>
          <w:sz w:val="16"/>
        </w:rPr>
        <w:t>.</w:t>
      </w:r>
    </w:p>
    <w:p w14:paraId="0F51A6DD" w14:textId="77777777" w:rsidR="00B502CF" w:rsidRDefault="00B502CF" w:rsidP="00B502CF">
      <w:pPr>
        <w:rPr>
          <w:sz w:val="16"/>
        </w:rPr>
      </w:pPr>
    </w:p>
    <w:p w14:paraId="4A7B1439" w14:textId="77777777" w:rsidR="00B502CF" w:rsidRDefault="00B502CF" w:rsidP="00B502CF">
      <w:pPr>
        <w:pStyle w:val="Heading3"/>
      </w:pPr>
      <w:r>
        <w:t>--XT – 2020 Key/Trump Reelection Kills Alliances</w:t>
      </w:r>
    </w:p>
    <w:p w14:paraId="6EC3A16D" w14:textId="77777777" w:rsidR="00B502CF" w:rsidRDefault="00B502CF" w:rsidP="00B502CF"/>
    <w:p w14:paraId="6214C0D1" w14:textId="77777777" w:rsidR="00B502CF" w:rsidRDefault="00B502CF" w:rsidP="00B502CF">
      <w:pPr>
        <w:pStyle w:val="Heading4"/>
      </w:pPr>
      <w:r>
        <w:t>Second-term Trump guts alliances and ends American influence</w:t>
      </w:r>
    </w:p>
    <w:p w14:paraId="5135F342" w14:textId="77777777" w:rsidR="00B502CF" w:rsidRDefault="00B502CF" w:rsidP="00B502CF">
      <w:r w:rsidRPr="00983DD7">
        <w:rPr>
          <w:rStyle w:val="Style13ptBold"/>
        </w:rPr>
        <w:t>Clark 20</w:t>
      </w:r>
      <w:r>
        <w:t xml:space="preserve"> – </w:t>
      </w:r>
      <w:r w:rsidRPr="001C56AE">
        <w:t>senior fellow at the UCLA Burkle Center for International Relations</w:t>
      </w:r>
      <w:r>
        <w:t xml:space="preserve">, </w:t>
      </w:r>
      <w:r w:rsidRPr="001C56AE">
        <w:t>former NATO Supreme Allied Commander</w:t>
      </w:r>
    </w:p>
    <w:p w14:paraId="1DC202F2" w14:textId="77777777" w:rsidR="00B502CF" w:rsidRDefault="00B502CF" w:rsidP="00B502CF">
      <w:r>
        <w:t>Wesley K., April/May/June. “</w:t>
      </w:r>
      <w:r w:rsidRPr="00983DD7">
        <w:t>Can The Liberal World Order Survive Another Four Years of Trump?</w:t>
      </w:r>
      <w:r>
        <w:t xml:space="preserve">” </w:t>
      </w:r>
      <w:r w:rsidRPr="00983DD7">
        <w:t>https://washingtonmonthly.com/magazine/april-may-june-2020/can-the-liberal-world-order-survive-another-four-years-of-trump/</w:t>
      </w:r>
    </w:p>
    <w:p w14:paraId="36F7BAD5" w14:textId="77777777" w:rsidR="00B502CF" w:rsidRPr="00026894" w:rsidRDefault="00B502CF" w:rsidP="00B502CF">
      <w:pPr>
        <w:rPr>
          <w:sz w:val="16"/>
        </w:rPr>
      </w:pPr>
      <w:r w:rsidRPr="00026894">
        <w:rPr>
          <w:sz w:val="16"/>
        </w:rPr>
        <w:t xml:space="preserve">Donald Trump’s critics have often charged him with ignorance and a lack of a strategic approach to foreign policy. This is a profound misunderstanding of the president. In fact, </w:t>
      </w:r>
      <w:r w:rsidRPr="001C56AE">
        <w:rPr>
          <w:rStyle w:val="StyleUnderline"/>
        </w:rPr>
        <w:t>Trump</w:t>
      </w:r>
      <w:r w:rsidRPr="00026894">
        <w:rPr>
          <w:sz w:val="16"/>
        </w:rPr>
        <w:t xml:space="preserve"> has always had a certain strategy, based on his “gut” and his experience with international business and business personalities. It is a strategy built on old-style U.S. isolationism and an appreciation of the new realities of international business. His </w:t>
      </w:r>
      <w:r w:rsidRPr="001C56AE">
        <w:rPr>
          <w:rStyle w:val="StyleUnderline"/>
        </w:rPr>
        <w:t xml:space="preserve">reelection will confirm a </w:t>
      </w:r>
      <w:r w:rsidRPr="001C56AE">
        <w:rPr>
          <w:rStyle w:val="Emphasis"/>
        </w:rPr>
        <w:t>profound realignment</w:t>
      </w:r>
      <w:r w:rsidRPr="00026894">
        <w:rPr>
          <w:sz w:val="16"/>
        </w:rPr>
        <w:t xml:space="preserve"> in U.S. security policies and U.S. military priorities. This strategy will be based on transactional values and </w:t>
      </w:r>
      <w:r w:rsidRPr="001C56AE">
        <w:rPr>
          <w:rStyle w:val="StyleUnderline"/>
        </w:rPr>
        <w:t>uninhibited by history and experience</w:t>
      </w:r>
      <w:r w:rsidRPr="00026894">
        <w:rPr>
          <w:sz w:val="16"/>
        </w:rPr>
        <w:t>.</w:t>
      </w:r>
    </w:p>
    <w:p w14:paraId="58C74AB4" w14:textId="77777777" w:rsidR="00B502CF" w:rsidRPr="00026894" w:rsidRDefault="00B502CF" w:rsidP="00B502CF">
      <w:pPr>
        <w:rPr>
          <w:rStyle w:val="StyleUnderline"/>
        </w:rPr>
      </w:pPr>
      <w:r w:rsidRPr="00026894">
        <w:rPr>
          <w:sz w:val="16"/>
        </w:rPr>
        <w:t xml:space="preserve">For more than 70 years </w:t>
      </w:r>
      <w:r w:rsidRPr="00026894">
        <w:rPr>
          <w:rStyle w:val="StyleUnderline"/>
        </w:rPr>
        <w:t>the U</w:t>
      </w:r>
      <w:r w:rsidRPr="00026894">
        <w:rPr>
          <w:sz w:val="16"/>
        </w:rPr>
        <w:t xml:space="preserve">nited </w:t>
      </w:r>
      <w:r w:rsidRPr="00026894">
        <w:rPr>
          <w:rStyle w:val="StyleUnderline"/>
        </w:rPr>
        <w:t>S</w:t>
      </w:r>
      <w:r w:rsidRPr="00026894">
        <w:rPr>
          <w:sz w:val="16"/>
        </w:rPr>
        <w:t xml:space="preserve">tates </w:t>
      </w:r>
      <w:r w:rsidRPr="00026894">
        <w:rPr>
          <w:rStyle w:val="StyleUnderline"/>
        </w:rPr>
        <w:t>has maintained its powerful grip on western Europe</w:t>
      </w:r>
      <w:r w:rsidRPr="00026894">
        <w:rPr>
          <w:sz w:val="16"/>
        </w:rPr>
        <w:t xml:space="preserve">, an outgrowth of World War II and the subsequent Cold War challenge of the Soviet Union. </w:t>
      </w:r>
      <w:r w:rsidRPr="00026894">
        <w:rPr>
          <w:rStyle w:val="StyleUnderline"/>
        </w:rPr>
        <w:t>The principal instrument of U.S. influence has been NATO</w:t>
      </w:r>
      <w:r w:rsidRPr="00026894">
        <w:rPr>
          <w:sz w:val="16"/>
        </w:rPr>
        <w:t xml:space="preserve">, in which the U.S. provided the dominant military component while the Europeans provided the geography, and a lesser degree of financial commitment and defense resources. It was a matter of mutual using—we used the Europeans’ diplomatic and financial clout to serve what we believed were vital U.S. interests, not only in Europe but also beyond, and they got a powerful security umbrella, under which they could devote proportionately greater resources to social welfare without fear of renewed intra-European conflict. With more than 500 million people, a GDP that rivals our own, and a culture that largely shares our own values, Europe was our natural partner—and </w:t>
      </w:r>
      <w:r w:rsidRPr="00026894">
        <w:rPr>
          <w:rStyle w:val="StyleUnderline"/>
        </w:rPr>
        <w:t>the transatlantic partnership has been hugely successful in promoting peace and prosperity.</w:t>
      </w:r>
    </w:p>
    <w:p w14:paraId="7089C69C" w14:textId="77777777" w:rsidR="00B502CF" w:rsidRPr="00026894" w:rsidRDefault="00B502CF" w:rsidP="00B502CF">
      <w:pPr>
        <w:rPr>
          <w:sz w:val="16"/>
        </w:rPr>
      </w:pPr>
      <w:r w:rsidRPr="001C56AE">
        <w:rPr>
          <w:rStyle w:val="StyleUnderline"/>
        </w:rPr>
        <w:t>After his reelection</w:t>
      </w:r>
      <w:r w:rsidRPr="00026894">
        <w:rPr>
          <w:sz w:val="16"/>
        </w:rPr>
        <w:t xml:space="preserve">, President </w:t>
      </w:r>
      <w:r w:rsidRPr="001C56AE">
        <w:rPr>
          <w:rStyle w:val="StyleUnderline"/>
        </w:rPr>
        <w:t xml:space="preserve">Trump is likely to </w:t>
      </w:r>
      <w:r w:rsidRPr="001C56AE">
        <w:rPr>
          <w:rStyle w:val="Emphasis"/>
        </w:rPr>
        <w:t>gut NATO of its significance</w:t>
      </w:r>
      <w:r w:rsidRPr="00026894">
        <w:rPr>
          <w:sz w:val="16"/>
        </w:rPr>
        <w:t xml:space="preserve">. </w:t>
      </w:r>
      <w:r w:rsidRPr="001C56AE">
        <w:rPr>
          <w:rStyle w:val="StyleUnderline"/>
        </w:rPr>
        <w:t>Expect policy changes by tweet.</w:t>
      </w:r>
      <w:r w:rsidRPr="00026894">
        <w:rPr>
          <w:sz w:val="16"/>
        </w:rPr>
        <w:t xml:space="preserve"> Russia will no longer be seen as a threat. NATO enlargement will cease, and support for Ukraine and Georgia will be curtailed. Countries will be expected to spend more than 2 percent of their GDP on defense, and they will pay more for U.S. troop presence and exercises. Article 5—collective defense—will be conditioned. Security arrangements will be created with the United Kingdom outside NATO, and NATO will be held hostage to more favorable U.S. trade terms. Should the European Union resist U.S. economic pressures, the president will bring leverage through diminished American support for NATO.</w:t>
      </w:r>
    </w:p>
    <w:p w14:paraId="70954C19" w14:textId="77777777" w:rsidR="00B502CF" w:rsidRPr="00026894" w:rsidRDefault="00B502CF" w:rsidP="00B502CF">
      <w:pPr>
        <w:rPr>
          <w:sz w:val="16"/>
        </w:rPr>
      </w:pPr>
      <w:r w:rsidRPr="001C56AE">
        <w:rPr>
          <w:rStyle w:val="StyleUnderline"/>
        </w:rPr>
        <w:t>The consequence will be an opening for Russia to exploit</w:t>
      </w:r>
      <w:r w:rsidRPr="00026894">
        <w:rPr>
          <w:sz w:val="16"/>
        </w:rPr>
        <w:t xml:space="preserve"> the particular </w:t>
      </w:r>
      <w:r w:rsidRPr="001C56AE">
        <w:rPr>
          <w:rStyle w:val="StyleUnderline"/>
        </w:rPr>
        <w:t>weaknesses</w:t>
      </w:r>
      <w:r w:rsidRPr="00026894">
        <w:rPr>
          <w:sz w:val="16"/>
        </w:rPr>
        <w:t xml:space="preserve"> of each of these countries, politically, economically, or informationally, further </w:t>
      </w:r>
      <w:r w:rsidRPr="001C56AE">
        <w:rPr>
          <w:rStyle w:val="StyleUnderline"/>
        </w:rPr>
        <w:t>weakening not only NATO but also the EU</w:t>
      </w:r>
      <w:r w:rsidRPr="00026894">
        <w:rPr>
          <w:sz w:val="16"/>
        </w:rPr>
        <w:t>. Europe, including western Europe, will be open for deeper penetration by Russia and China.</w:t>
      </w:r>
    </w:p>
    <w:p w14:paraId="2A955DFC" w14:textId="77777777" w:rsidR="00B502CF" w:rsidRPr="00026894" w:rsidRDefault="00B502CF" w:rsidP="00B502CF">
      <w:pPr>
        <w:rPr>
          <w:sz w:val="16"/>
        </w:rPr>
      </w:pPr>
      <w:r w:rsidRPr="00026894">
        <w:rPr>
          <w:sz w:val="16"/>
        </w:rPr>
        <w:t xml:space="preserve">In the Mideast, the U.S. will anchor a U.S.-Israeli-Saudi alliance directed against Iran. American forces will leave Iraq and Syria. Russia will be viewed increasingly as a sometime partner, sometime collaborator, and sometime adversary as it consolidates its control over Syrian and Libyan oil and stabilizes Turkey’s expansionist tendencies. ISIS will become a weapon used primarily against Iran and the Kurds, reducing parts of Iran to a failed state. But </w:t>
      </w:r>
      <w:r w:rsidRPr="001C56AE">
        <w:rPr>
          <w:rStyle w:val="StyleUnderline"/>
        </w:rPr>
        <w:t>U.S. military efforts</w:t>
      </w:r>
      <w:r w:rsidRPr="00026894">
        <w:rPr>
          <w:sz w:val="16"/>
        </w:rPr>
        <w:t xml:space="preserve">, largely directed </w:t>
      </w:r>
      <w:r w:rsidRPr="001C56AE">
        <w:rPr>
          <w:rStyle w:val="StyleUnderline"/>
        </w:rPr>
        <w:t>against ISIS, will be curtailed</w:t>
      </w:r>
      <w:r w:rsidRPr="00026894">
        <w:rPr>
          <w:sz w:val="16"/>
        </w:rPr>
        <w:t>.</w:t>
      </w:r>
    </w:p>
    <w:p w14:paraId="3F434C9C" w14:textId="77777777" w:rsidR="00B502CF" w:rsidRPr="00026894" w:rsidRDefault="00B502CF" w:rsidP="00B502CF">
      <w:pPr>
        <w:rPr>
          <w:sz w:val="16"/>
        </w:rPr>
      </w:pPr>
      <w:r w:rsidRPr="00026894">
        <w:rPr>
          <w:sz w:val="16"/>
        </w:rPr>
        <w:t>In Africa, U.S. investment efforts to increase its influence under an enhanced U.S. International Development Finance Corporation will be too little, too late. An expanding Russian military and contract military footprint will further grow Russian influence over not just Europe and the country’s own oil and gas needs, but also its investment flows into Africa. Continuing large Chinese investments in resource-rich southern African countries will enable China to find the resource security it seeks.</w:t>
      </w:r>
    </w:p>
    <w:p w14:paraId="13DEE221" w14:textId="77777777" w:rsidR="00B502CF" w:rsidRPr="00026894" w:rsidRDefault="00B502CF" w:rsidP="00B502CF">
      <w:pPr>
        <w:rPr>
          <w:sz w:val="16"/>
        </w:rPr>
      </w:pPr>
      <w:r w:rsidRPr="008D05F0">
        <w:rPr>
          <w:rStyle w:val="StyleUnderline"/>
        </w:rPr>
        <w:t>In both the Mideast and Africa the consequence will be continuing low-level conflict and a loss of broader American influence</w:t>
      </w:r>
      <w:r w:rsidRPr="00026894">
        <w:rPr>
          <w:sz w:val="16"/>
        </w:rPr>
        <w:t>.</w:t>
      </w:r>
    </w:p>
    <w:p w14:paraId="6895BD37" w14:textId="77777777" w:rsidR="00B502CF" w:rsidRPr="00026894" w:rsidRDefault="00B502CF" w:rsidP="00B502CF">
      <w:pPr>
        <w:rPr>
          <w:sz w:val="16"/>
        </w:rPr>
      </w:pPr>
      <w:r w:rsidRPr="00026894">
        <w:rPr>
          <w:sz w:val="16"/>
        </w:rPr>
        <w:t xml:space="preserve">The U.S. military needed to pursue the America First strategy will be subtly transformed with higher technology and smaller forces, even as the defense budget grows. The emphasis will be on defense, not intervention, and where there is intervention, it will be a quick strike and then withdrawal. </w:t>
      </w:r>
      <w:r w:rsidRPr="00026894">
        <w:rPr>
          <w:rStyle w:val="StyleUnderline"/>
        </w:rPr>
        <w:t>Forward forces will be</w:t>
      </w:r>
      <w:r w:rsidRPr="00026894">
        <w:rPr>
          <w:sz w:val="16"/>
        </w:rPr>
        <w:t xml:space="preserve"> largely </w:t>
      </w:r>
      <w:r w:rsidRPr="00026894">
        <w:rPr>
          <w:rStyle w:val="StyleUnderline"/>
        </w:rPr>
        <w:t>withdrawn</w:t>
      </w:r>
      <w:r w:rsidRPr="00026894">
        <w:rPr>
          <w:sz w:val="16"/>
        </w:rPr>
        <w:t>, including, at last, from Afghanistan. Active, multiple lines of defense along our southern border will be established, with the U.S. Border Patrol increasingly supplemented by deep intelligence and backstopped by mobilized National Guard forces.</w:t>
      </w:r>
    </w:p>
    <w:p w14:paraId="5388CDC8" w14:textId="77777777" w:rsidR="00B502CF" w:rsidRPr="00026894" w:rsidRDefault="00B502CF" w:rsidP="00B502CF">
      <w:pPr>
        <w:rPr>
          <w:sz w:val="16"/>
        </w:rPr>
      </w:pPr>
      <w:r w:rsidRPr="00026894">
        <w:rPr>
          <w:rStyle w:val="StyleUnderline"/>
        </w:rPr>
        <w:t>The Army will</w:t>
      </w:r>
      <w:r w:rsidRPr="00026894">
        <w:rPr>
          <w:sz w:val="16"/>
        </w:rPr>
        <w:t xml:space="preserve"> likely </w:t>
      </w:r>
      <w:r w:rsidRPr="00026894">
        <w:rPr>
          <w:rStyle w:val="StyleUnderline"/>
        </w:rPr>
        <w:t>face</w:t>
      </w:r>
      <w:r w:rsidRPr="00026894">
        <w:rPr>
          <w:sz w:val="16"/>
        </w:rPr>
        <w:t xml:space="preserve"> the greatest </w:t>
      </w:r>
      <w:r w:rsidRPr="00026894">
        <w:rPr>
          <w:rStyle w:val="StyleUnderline"/>
        </w:rPr>
        <w:t>cutbacks</w:t>
      </w:r>
      <w:r w:rsidRPr="00026894">
        <w:rPr>
          <w:sz w:val="16"/>
        </w:rPr>
        <w:t>, with withdrawals of forward forces from Korea and Europe enabling major units to be cut. Special Operations Forces will be protected, even as some forces are withdrawn from Africa. The National Guard can expect to be well funded and to receive expanded missions in fields such as cyber-defense and border reinforcements. High-tech projects like directed energy weapons, hypersonic missiles, glide aircraft, and space-directed efforts will continue.</w:t>
      </w:r>
    </w:p>
    <w:p w14:paraId="424B5396" w14:textId="77777777" w:rsidR="00B502CF" w:rsidRPr="00026894" w:rsidRDefault="00B502CF" w:rsidP="00B502CF">
      <w:pPr>
        <w:rPr>
          <w:sz w:val="16"/>
        </w:rPr>
      </w:pPr>
      <w:r w:rsidRPr="00026894">
        <w:rPr>
          <w:sz w:val="16"/>
        </w:rPr>
        <w:t>The Navy will be sustained with a focus on its missions in the Mideast and the Indo-Pacific, but it will be seen as particularly valuable as leverage in securing the right trade arrangements with China. In the end, it will sustain deep cutbacks in ships, and especially aircraft carrier battle groups, as the U.S. pulls away from its extended overseas commitments.</w:t>
      </w:r>
    </w:p>
    <w:p w14:paraId="5ED28AD7" w14:textId="77777777" w:rsidR="00B502CF" w:rsidRPr="00026894" w:rsidRDefault="00B502CF" w:rsidP="00B502CF">
      <w:pPr>
        <w:rPr>
          <w:sz w:val="16"/>
        </w:rPr>
      </w:pPr>
      <w:r w:rsidRPr="00026894">
        <w:rPr>
          <w:sz w:val="16"/>
        </w:rPr>
        <w:t>In Asia, the U.S. will look increasingly to the financial consequences of its alignments and alliances. Temporarily, Japan and South Korea will be able to maintain a U.S. presence and commitment by substantially raising their “host nation support” payments. But in order to move forward with a resolution of U.S. trade issues with China, the president is likely to trade off U.S. forward presence in the western Pacific; the key issue will be the price. These military commitments will be viewed in transactional terms—how and how much will China pay for the U.S. to depart the region?</w:t>
      </w:r>
    </w:p>
    <w:p w14:paraId="4E2542C8" w14:textId="77777777" w:rsidR="00B502CF" w:rsidRPr="00026894" w:rsidRDefault="00B502CF" w:rsidP="00B502CF">
      <w:pPr>
        <w:rPr>
          <w:sz w:val="16"/>
        </w:rPr>
      </w:pPr>
      <w:r w:rsidRPr="00026894">
        <w:rPr>
          <w:sz w:val="16"/>
        </w:rPr>
        <w:t>The consequence in Asia will be to avoid an armed conflict with China over Taiwan and the South China Sea—the so-called Thucydides trap—but it will also trade U.S. alliances for an economic purchase of American withdrawal, greatly increased Chinese power in the area, and reduced U.S. influence.</w:t>
      </w:r>
    </w:p>
    <w:p w14:paraId="067FC2FC" w14:textId="77777777" w:rsidR="00B502CF" w:rsidRPr="00026894" w:rsidRDefault="00B502CF" w:rsidP="00B502CF">
      <w:pPr>
        <w:rPr>
          <w:sz w:val="16"/>
        </w:rPr>
      </w:pPr>
      <w:r w:rsidRPr="00026894">
        <w:rPr>
          <w:sz w:val="16"/>
        </w:rPr>
        <w:t>In Latin America, the president’s principal aim will be to drive back immigration, including illegal immigration. Foreign assistance will be directed to those countries and activities that can best preclude immigration. A secondary aim will be to ensure that U.S. companies can exploit any particular resource opportunities, for example the massive oil find off the coast of Guyana, and to maintain the current trade balances under the newly agreed United States-Mexico-Canada Agreement.</w:t>
      </w:r>
    </w:p>
    <w:p w14:paraId="6E67E63B" w14:textId="77777777" w:rsidR="00B502CF" w:rsidRPr="00026894" w:rsidRDefault="00B502CF" w:rsidP="00B502CF">
      <w:pPr>
        <w:rPr>
          <w:sz w:val="16"/>
        </w:rPr>
      </w:pPr>
      <w:r w:rsidRPr="00026894">
        <w:rPr>
          <w:rStyle w:val="StyleUnderline"/>
        </w:rPr>
        <w:t>History and experience would teach us that these policies are unwise. In two world wars in the twentieth century, the U</w:t>
      </w:r>
      <w:r w:rsidRPr="00026894">
        <w:rPr>
          <w:sz w:val="16"/>
        </w:rPr>
        <w:t xml:space="preserve">nited </w:t>
      </w:r>
      <w:r w:rsidRPr="00026894">
        <w:rPr>
          <w:rStyle w:val="StyleUnderline"/>
        </w:rPr>
        <w:t>S</w:t>
      </w:r>
      <w:r w:rsidRPr="00026894">
        <w:rPr>
          <w:sz w:val="16"/>
        </w:rPr>
        <w:t xml:space="preserve">tates </w:t>
      </w:r>
      <w:r w:rsidRPr="00026894">
        <w:rPr>
          <w:rStyle w:val="StyleUnderline"/>
        </w:rPr>
        <w:t>determined that it could not allow a hostile power to dominate Europe.</w:t>
      </w:r>
      <w:r w:rsidRPr="00026894">
        <w:rPr>
          <w:sz w:val="16"/>
        </w:rPr>
        <w:t xml:space="preserve"> </w:t>
      </w:r>
      <w:r w:rsidRPr="00026894">
        <w:rPr>
          <w:rStyle w:val="StyleUnderline"/>
        </w:rPr>
        <w:t>Three generations of American leaders faithfully sustained that lesson, maintained peace, and ensured that the U</w:t>
      </w:r>
      <w:r w:rsidRPr="00026894">
        <w:rPr>
          <w:sz w:val="16"/>
        </w:rPr>
        <w:t xml:space="preserve">nited </w:t>
      </w:r>
      <w:r w:rsidRPr="00026894">
        <w:rPr>
          <w:rStyle w:val="StyleUnderline"/>
        </w:rPr>
        <w:t>S</w:t>
      </w:r>
      <w:r w:rsidRPr="00026894">
        <w:rPr>
          <w:sz w:val="16"/>
        </w:rPr>
        <w:t>tates—</w:t>
      </w:r>
      <w:r w:rsidRPr="00026894">
        <w:rPr>
          <w:rStyle w:val="StyleUnderline"/>
        </w:rPr>
        <w:t>and American values—maintained their dominance through the Cold War and post–Cold War period across the globe. But that lesson, and the alliances and forces that enabled it</w:t>
      </w:r>
      <w:r w:rsidRPr="00026894">
        <w:rPr>
          <w:sz w:val="16"/>
        </w:rPr>
        <w:t xml:space="preserve">, and the world that was built with American values and American blood, </w:t>
      </w:r>
      <w:r w:rsidRPr="00026894">
        <w:rPr>
          <w:rStyle w:val="StyleUnderline"/>
        </w:rPr>
        <w:t xml:space="preserve">will be </w:t>
      </w:r>
      <w:r w:rsidRPr="00026894">
        <w:rPr>
          <w:rStyle w:val="Emphasis"/>
        </w:rPr>
        <w:t>left behind</w:t>
      </w:r>
      <w:r w:rsidRPr="00026894">
        <w:rPr>
          <w:sz w:val="16"/>
        </w:rPr>
        <w:t xml:space="preserve"> </w:t>
      </w:r>
      <w:r w:rsidRPr="00026894">
        <w:rPr>
          <w:rStyle w:val="StyleUnderline"/>
        </w:rPr>
        <w:t>with the 2020 reelection o</w:t>
      </w:r>
      <w:r w:rsidRPr="00026894">
        <w:rPr>
          <w:sz w:val="16"/>
        </w:rPr>
        <w:t xml:space="preserve">f President Donald </w:t>
      </w:r>
      <w:r w:rsidRPr="00026894">
        <w:rPr>
          <w:rStyle w:val="StyleUnderline"/>
        </w:rPr>
        <w:t>Trump</w:t>
      </w:r>
      <w:r w:rsidRPr="00026894">
        <w:rPr>
          <w:sz w:val="16"/>
        </w:rPr>
        <w:t xml:space="preserve">. </w:t>
      </w:r>
      <w:r w:rsidRPr="00026894">
        <w:rPr>
          <w:rStyle w:val="StyleUnderline"/>
        </w:rPr>
        <w:t>Long-term security will be negotiated away for short-term gains</w:t>
      </w:r>
      <w:r w:rsidRPr="00026894">
        <w:rPr>
          <w:sz w:val="16"/>
        </w:rPr>
        <w:t xml:space="preserve">, both economic and political. In the world left to our children, </w:t>
      </w:r>
      <w:r w:rsidRPr="00026894">
        <w:rPr>
          <w:rStyle w:val="StyleUnderline"/>
        </w:rPr>
        <w:t xml:space="preserve">America will be more </w:t>
      </w:r>
      <w:r w:rsidRPr="00026894">
        <w:rPr>
          <w:rStyle w:val="Emphasis"/>
        </w:rPr>
        <w:t>isolated and less secure</w:t>
      </w:r>
      <w:r w:rsidRPr="00026894">
        <w:rPr>
          <w:sz w:val="16"/>
        </w:rPr>
        <w:t>. Hardly America First.</w:t>
      </w:r>
    </w:p>
    <w:p w14:paraId="22F8577A" w14:textId="77777777" w:rsidR="00B502CF" w:rsidRDefault="00B502CF" w:rsidP="00B502CF"/>
    <w:p w14:paraId="2C40A87B" w14:textId="77777777" w:rsidR="00B502CF" w:rsidRDefault="00B502CF" w:rsidP="00B502CF"/>
    <w:p w14:paraId="478C4343" w14:textId="77777777" w:rsidR="00B502CF" w:rsidRDefault="00B502CF" w:rsidP="00B502CF">
      <w:pPr>
        <w:pStyle w:val="Heading4"/>
      </w:pPr>
      <w:r>
        <w:t>2020 outcome determines whether alliances survive or collapse --- try or die</w:t>
      </w:r>
    </w:p>
    <w:p w14:paraId="6AFD2D3D" w14:textId="77777777" w:rsidR="00B502CF" w:rsidRDefault="00B502CF" w:rsidP="00B502CF">
      <w:r w:rsidRPr="00856B49">
        <w:rPr>
          <w:rStyle w:val="Style13ptBold"/>
        </w:rPr>
        <w:t xml:space="preserve">Brands 18 </w:t>
      </w:r>
      <w:r>
        <w:t xml:space="preserve">– </w:t>
      </w:r>
      <w:r w:rsidRPr="00856B49">
        <w:t>Henry A. Kissinger Distinguished Professor of Global Affairs at the Johns Hopkins University School of Advanced International Studies</w:t>
      </w:r>
      <w:r>
        <w:t xml:space="preserve"> and a </w:t>
      </w:r>
      <w:r w:rsidRPr="00856B49">
        <w:t>Senior Fellow in the Foreign Policy Research Institute's Program on National Security</w:t>
      </w:r>
    </w:p>
    <w:p w14:paraId="0DBD7D71" w14:textId="77777777" w:rsidR="00B502CF" w:rsidRDefault="00B502CF" w:rsidP="00B502CF">
      <w:r>
        <w:t>(Hal, 6/19. “</w:t>
      </w:r>
      <w:r w:rsidRPr="00D47736">
        <w:t>Trump Hasn’t Destroyed the U.S.-Led World Order. Yet.</w:t>
      </w:r>
      <w:r>
        <w:t xml:space="preserve">” </w:t>
      </w:r>
      <w:hyperlink r:id="rId44" w:history="1">
        <w:r w:rsidRPr="00392B71">
          <w:rPr>
            <w:rStyle w:val="Hyperlink"/>
          </w:rPr>
          <w:t>https://www.bloomberg.com/opinion/articles/2018-06-19/trump-hasn-t-ended-america-s-world-order-yet)</w:t>
        </w:r>
      </w:hyperlink>
    </w:p>
    <w:p w14:paraId="39820A54" w14:textId="77777777" w:rsidR="00B502CF" w:rsidRPr="00856B49" w:rsidRDefault="00B502CF" w:rsidP="00B502CF">
      <w:pPr>
        <w:rPr>
          <w:sz w:val="16"/>
        </w:rPr>
      </w:pPr>
      <w:r w:rsidRPr="00856B49">
        <w:rPr>
          <w:sz w:val="16"/>
        </w:rPr>
        <w:t xml:space="preserve">Its effects are multiplied by a second source of </w:t>
      </w:r>
      <w:r w:rsidRPr="00856B49">
        <w:rPr>
          <w:rStyle w:val="StyleUnderline"/>
        </w:rPr>
        <w:t>instability</w:t>
      </w:r>
      <w:r w:rsidRPr="00856B49">
        <w:rPr>
          <w:sz w:val="16"/>
        </w:rPr>
        <w:t xml:space="preserve">, which </w:t>
      </w:r>
      <w:r w:rsidRPr="00856B49">
        <w:rPr>
          <w:rStyle w:val="StyleUnderline"/>
        </w:rPr>
        <w:t>would have existed even had Trump never become president</w:t>
      </w:r>
      <w:r w:rsidRPr="00856B49">
        <w:rPr>
          <w:sz w:val="16"/>
        </w:rPr>
        <w:t>. Regardless of who was elected president in 2016, the postwar system would have been entering another crossroads, as global power dynamics shift and geopolitical pressures multiply.</w:t>
      </w:r>
    </w:p>
    <w:p w14:paraId="4CD30DC9" w14:textId="77777777" w:rsidR="00B502CF" w:rsidRPr="00856B49" w:rsidRDefault="00B502CF" w:rsidP="00B502CF">
      <w:pPr>
        <w:rPr>
          <w:sz w:val="16"/>
        </w:rPr>
      </w:pPr>
      <w:r w:rsidRPr="00856B49">
        <w:rPr>
          <w:sz w:val="16"/>
        </w:rPr>
        <w:t>Two ambitious authoritarian powers — a resurgent Russia and a rising China — are vying for greater influence and testing American power in crucial regions of the globe. The Middle East is in chaos as a result of the competition between Iran and its Sunni adversaries, the activities of violent extremists, and widespread breakdowns of political stability.</w:t>
      </w:r>
    </w:p>
    <w:p w14:paraId="57C4A69E" w14:textId="77777777" w:rsidR="00B502CF" w:rsidRPr="00856B49" w:rsidRDefault="00B502CF" w:rsidP="00B502CF">
      <w:pPr>
        <w:rPr>
          <w:sz w:val="16"/>
        </w:rPr>
      </w:pPr>
      <w:r w:rsidRPr="00856B49">
        <w:rPr>
          <w:rStyle w:val="StyleUnderline"/>
        </w:rPr>
        <w:t>Authoritarianism is on the march</w:t>
      </w:r>
      <w:r w:rsidRPr="00856B49">
        <w:rPr>
          <w:sz w:val="16"/>
        </w:rPr>
        <w:t>, as dictators fortify themselves against domestic dissent and democracies struggle to meet their citizens’ expectations amid disorienting change. And in the wake of the Iraq War and the worldwide financial crisis, the global balance appears to be tilting away from the longtime defenders of the international order.</w:t>
      </w:r>
    </w:p>
    <w:p w14:paraId="2E38E9FE" w14:textId="77777777" w:rsidR="00B502CF" w:rsidRPr="00856B49" w:rsidRDefault="00B502CF" w:rsidP="00B502CF">
      <w:pPr>
        <w:rPr>
          <w:sz w:val="16"/>
        </w:rPr>
      </w:pPr>
      <w:r w:rsidRPr="00856B49">
        <w:rPr>
          <w:sz w:val="16"/>
        </w:rPr>
        <w:t>In many ways, this concrete power shift is often overstated: The U.S. maintains a significant lead in economic and military power over any adversary, and that lead grows far larger still when America’s allies are added to the mix.</w:t>
      </w:r>
    </w:p>
    <w:p w14:paraId="58759302" w14:textId="77777777" w:rsidR="00B502CF" w:rsidRPr="00856B49" w:rsidRDefault="00B502CF" w:rsidP="00B502CF">
      <w:pPr>
        <w:rPr>
          <w:sz w:val="16"/>
        </w:rPr>
      </w:pPr>
      <w:r w:rsidRPr="00856B49">
        <w:rPr>
          <w:sz w:val="16"/>
        </w:rPr>
        <w:t xml:space="preserve">Nonetheless, </w:t>
      </w:r>
      <w:r w:rsidRPr="00D47736">
        <w:rPr>
          <w:rStyle w:val="StyleUnderline"/>
        </w:rPr>
        <w:t>America’s ability to preserve the arrangements it has maintained for so many years is coming under greater doubt</w:t>
      </w:r>
      <w:r w:rsidRPr="00856B49">
        <w:rPr>
          <w:sz w:val="16"/>
        </w:rPr>
        <w:t xml:space="preserve">, just </w:t>
      </w:r>
      <w:r w:rsidRPr="00D47736">
        <w:rPr>
          <w:rStyle w:val="StyleUnderline"/>
        </w:rPr>
        <w:t>as Trump simultaneously casts doubt on Washington’s willingness</w:t>
      </w:r>
      <w:r w:rsidRPr="00856B49">
        <w:rPr>
          <w:sz w:val="16"/>
        </w:rPr>
        <w:t xml:space="preserve"> to do so. It is </w:t>
      </w:r>
      <w:r w:rsidRPr="00D47736">
        <w:rPr>
          <w:rStyle w:val="StyleUnderline"/>
        </w:rPr>
        <w:t>this combination</w:t>
      </w:r>
      <w:r w:rsidRPr="00856B49">
        <w:rPr>
          <w:sz w:val="16"/>
        </w:rPr>
        <w:t xml:space="preserve"> — the threat from within and the threats from without — that </w:t>
      </w:r>
      <w:r w:rsidRPr="00D47736">
        <w:rPr>
          <w:rStyle w:val="StyleUnderline"/>
        </w:rPr>
        <w:t>seem likely to prove so dangerous and destabilizing</w:t>
      </w:r>
      <w:r w:rsidRPr="00856B49">
        <w:rPr>
          <w:sz w:val="16"/>
        </w:rPr>
        <w:t>.</w:t>
      </w:r>
    </w:p>
    <w:p w14:paraId="3195967C" w14:textId="77777777" w:rsidR="00B502CF" w:rsidRPr="00856B49" w:rsidRDefault="00B502CF" w:rsidP="00B502CF">
      <w:pPr>
        <w:rPr>
          <w:sz w:val="16"/>
        </w:rPr>
      </w:pPr>
      <w:r w:rsidRPr="00D47736">
        <w:rPr>
          <w:rStyle w:val="StyleUnderline"/>
        </w:rPr>
        <w:t>This is why the 2020 election is</w:t>
      </w:r>
      <w:r w:rsidRPr="00856B49">
        <w:rPr>
          <w:sz w:val="16"/>
        </w:rPr>
        <w:t xml:space="preserve"> already shaping up to be so </w:t>
      </w:r>
      <w:r w:rsidRPr="00D47736">
        <w:rPr>
          <w:rStyle w:val="Emphasis"/>
        </w:rPr>
        <w:t>fatefully consequential</w:t>
      </w:r>
      <w:r w:rsidRPr="00D47736">
        <w:rPr>
          <w:rStyle w:val="StyleUnderline"/>
        </w:rPr>
        <w:t>. If Trump is defeated</w:t>
      </w:r>
      <w:r w:rsidRPr="00856B49">
        <w:rPr>
          <w:sz w:val="16"/>
        </w:rPr>
        <w:t xml:space="preserve"> by a candidate who strongly affirms the traditional U.S. global role, and who works to repair the damage to America’s alliances and the global trading system, then </w:t>
      </w:r>
      <w:r w:rsidRPr="00D47736">
        <w:rPr>
          <w:rStyle w:val="StyleUnderline"/>
        </w:rPr>
        <w:t>Washington and its allies will have a</w:t>
      </w:r>
      <w:r w:rsidRPr="00856B49">
        <w:rPr>
          <w:sz w:val="16"/>
        </w:rPr>
        <w:t xml:space="preserve"> fighting </w:t>
      </w:r>
      <w:r w:rsidRPr="00D47736">
        <w:rPr>
          <w:rStyle w:val="StyleUnderline"/>
        </w:rPr>
        <w:t>chance at upholding the postwar order</w:t>
      </w:r>
      <w:r w:rsidRPr="00856B49">
        <w:rPr>
          <w:sz w:val="16"/>
        </w:rPr>
        <w:t xml:space="preserve"> despite all the challenges it faces.</w:t>
      </w:r>
    </w:p>
    <w:p w14:paraId="52BAD5F5" w14:textId="77777777" w:rsidR="00B502CF" w:rsidRPr="00856B49" w:rsidRDefault="00B502CF" w:rsidP="00B502CF">
      <w:pPr>
        <w:rPr>
          <w:sz w:val="16"/>
        </w:rPr>
      </w:pPr>
      <w:r w:rsidRPr="00D47736">
        <w:rPr>
          <w:rStyle w:val="StyleUnderline"/>
        </w:rPr>
        <w:t>But if Trump is reelected</w:t>
      </w:r>
      <w:r w:rsidRPr="00856B49">
        <w:rPr>
          <w:sz w:val="16"/>
        </w:rPr>
        <w:t xml:space="preserve">, or if he is followed by someone who also feels the global system America created is now working against it, then much of </w:t>
      </w:r>
      <w:r w:rsidRPr="00D47736">
        <w:rPr>
          <w:rStyle w:val="StyleUnderline"/>
        </w:rPr>
        <w:t>the world will conclude that the U.S. is taking itself out of the global order game just as that game is reaching its crucial moment</w:t>
      </w:r>
      <w:r w:rsidRPr="00856B49">
        <w:rPr>
          <w:sz w:val="16"/>
        </w:rPr>
        <w:t>.</w:t>
      </w:r>
    </w:p>
    <w:p w14:paraId="64AEF9B5" w14:textId="77777777" w:rsidR="00B502CF" w:rsidRDefault="00B502CF" w:rsidP="00B502CF">
      <w:pPr>
        <w:rPr>
          <w:sz w:val="16"/>
        </w:rPr>
      </w:pPr>
      <w:r w:rsidRPr="00D47736">
        <w:rPr>
          <w:rStyle w:val="StyleUnderline"/>
        </w:rPr>
        <w:t>That conclusion</w:t>
      </w:r>
      <w:r w:rsidRPr="00856B49">
        <w:rPr>
          <w:sz w:val="16"/>
        </w:rPr>
        <w:t xml:space="preserve">, in turn, </w:t>
      </w:r>
      <w:r w:rsidRPr="00D47736">
        <w:rPr>
          <w:rStyle w:val="StyleUnderline"/>
        </w:rPr>
        <w:t>could become a self-fulfilling prophecy, as allies start to hedge their bets, adversaries are empowered, and the strains on the system intensify</w:t>
      </w:r>
      <w:r w:rsidRPr="00856B49">
        <w:rPr>
          <w:sz w:val="16"/>
        </w:rPr>
        <w:t xml:space="preserve">. </w:t>
      </w:r>
      <w:r w:rsidRPr="00D47736">
        <w:rPr>
          <w:rStyle w:val="StyleUnderline"/>
        </w:rPr>
        <w:t>The global order that America built can</w:t>
      </w:r>
      <w:r w:rsidRPr="00856B49">
        <w:rPr>
          <w:sz w:val="16"/>
        </w:rPr>
        <w:t xml:space="preserve"> probably </w:t>
      </w:r>
      <w:r w:rsidRPr="00D47736">
        <w:rPr>
          <w:rStyle w:val="StyleUnderline"/>
        </w:rPr>
        <w:t>survive</w:t>
      </w:r>
      <w:r w:rsidRPr="00856B49">
        <w:rPr>
          <w:sz w:val="16"/>
        </w:rPr>
        <w:t xml:space="preserve"> — albeit at great price — </w:t>
      </w:r>
      <w:r w:rsidRPr="00D47736">
        <w:rPr>
          <w:rStyle w:val="StyleUnderline"/>
        </w:rPr>
        <w:t>a four-year American sabbatical. But a leaderless order under pressure won’t endure forever</w:t>
      </w:r>
      <w:r w:rsidRPr="00856B49">
        <w:rPr>
          <w:sz w:val="16"/>
        </w:rPr>
        <w:t>.</w:t>
      </w:r>
    </w:p>
    <w:p w14:paraId="27AE8F90" w14:textId="77777777" w:rsidR="00B502CF" w:rsidRDefault="00B502CF" w:rsidP="00B502CF">
      <w:pPr>
        <w:rPr>
          <w:sz w:val="16"/>
        </w:rPr>
      </w:pPr>
    </w:p>
    <w:p w14:paraId="6EC655FC" w14:textId="77777777" w:rsidR="00B502CF" w:rsidRDefault="00B502CF" w:rsidP="00B502CF">
      <w:pPr>
        <w:pStyle w:val="Heading4"/>
      </w:pPr>
      <w:r>
        <w:t>The impact is massive and 2020 is critical</w:t>
      </w:r>
    </w:p>
    <w:p w14:paraId="49DD9A1C" w14:textId="77777777" w:rsidR="00B502CF" w:rsidRDefault="00B502CF" w:rsidP="00B502CF">
      <w:r w:rsidRPr="00B7402F">
        <w:rPr>
          <w:rStyle w:val="Style13ptBold"/>
        </w:rPr>
        <w:t>Rosendorf 17</w:t>
      </w:r>
      <w:r>
        <w:t xml:space="preserve"> –</w:t>
      </w:r>
      <w:r w:rsidRPr="00B7402F">
        <w:t xml:space="preserve"> associate professor of international relations in the Government Department at New Mexico State University in Las Cruces, NM</w:t>
      </w:r>
    </w:p>
    <w:p w14:paraId="556DFDDC" w14:textId="77777777" w:rsidR="00B502CF" w:rsidRPr="00EF5C17" w:rsidRDefault="00B502CF" w:rsidP="00B502CF">
      <w:r>
        <w:t xml:space="preserve">Neal, 2/27. “Überman America: The Sinister Soft Power of Trump’s Foreign Policy.” </w:t>
      </w:r>
      <w:r w:rsidRPr="00B7402F">
        <w:t>https://www.uscpublicdiplomacy.org/blog/%c3%bcberman-america-sinister-soft-power-trump%e2%80%99s-foreign-policy</w:t>
      </w:r>
    </w:p>
    <w:p w14:paraId="77B0CB04" w14:textId="77777777" w:rsidR="00B502CF" w:rsidRPr="00B7402F" w:rsidRDefault="00B502CF" w:rsidP="00B502CF">
      <w:pPr>
        <w:rPr>
          <w:sz w:val="16"/>
        </w:rPr>
      </w:pPr>
      <w:r w:rsidRPr="00B7402F">
        <w:rPr>
          <w:sz w:val="16"/>
        </w:rPr>
        <w:t xml:space="preserve">Hence </w:t>
      </w:r>
      <w:r w:rsidRPr="00EF5C17">
        <w:rPr>
          <w:rStyle w:val="StyleUnderline"/>
        </w:rPr>
        <w:t>soft power</w:t>
      </w:r>
      <w:r w:rsidRPr="00B7402F">
        <w:rPr>
          <w:sz w:val="16"/>
        </w:rPr>
        <w:t xml:space="preserve">, undergirded by American values, </w:t>
      </w:r>
      <w:r w:rsidRPr="00EF5C17">
        <w:rPr>
          <w:rStyle w:val="StyleUnderline"/>
        </w:rPr>
        <w:t>has</w:t>
      </w:r>
      <w:r w:rsidRPr="00B7402F">
        <w:rPr>
          <w:sz w:val="16"/>
        </w:rPr>
        <w:t xml:space="preserve"> correctly </w:t>
      </w:r>
      <w:r w:rsidRPr="00EF5C17">
        <w:rPr>
          <w:rStyle w:val="StyleUnderline"/>
        </w:rPr>
        <w:t>been</w:t>
      </w:r>
      <w:r w:rsidRPr="00B7402F">
        <w:rPr>
          <w:sz w:val="16"/>
        </w:rPr>
        <w:t xml:space="preserve"> seen as </w:t>
      </w:r>
      <w:r w:rsidRPr="00EF5C17">
        <w:rPr>
          <w:rStyle w:val="StyleUnderline"/>
        </w:rPr>
        <w:t>a preponderantly positive force in international relations</w:t>
      </w:r>
      <w:r w:rsidRPr="00B7402F">
        <w:rPr>
          <w:sz w:val="16"/>
        </w:rPr>
        <w:t>, in which transparent, free-market, representative democracies that are open to the world have a baked-in advantage over repressive autocratic regimes.</w:t>
      </w:r>
    </w:p>
    <w:p w14:paraId="54696072" w14:textId="77777777" w:rsidR="00B502CF" w:rsidRPr="00B7402F" w:rsidRDefault="00B502CF" w:rsidP="00B502CF">
      <w:pPr>
        <w:rPr>
          <w:sz w:val="16"/>
        </w:rPr>
      </w:pPr>
      <w:r w:rsidRPr="00B7402F">
        <w:rPr>
          <w:sz w:val="16"/>
        </w:rPr>
        <w:t>But what happens if the U.S. becomes one of the world's leading bad guys? Can the U.S. still maintain soft power if it is extolling hard-edged nationalism and xenophobia, disdaining longstanding alliances and fomenting the breakup of the entire post-World War II system that America put in place seven decades ago? What would it look like? Who would it attract? And where will it take the world?</w:t>
      </w:r>
    </w:p>
    <w:p w14:paraId="69A5E953" w14:textId="77777777" w:rsidR="00B502CF" w:rsidRPr="00B7402F" w:rsidRDefault="00B502CF" w:rsidP="00B502CF">
      <w:pPr>
        <w:rPr>
          <w:sz w:val="16"/>
        </w:rPr>
      </w:pPr>
      <w:r w:rsidRPr="00B7402F">
        <w:rPr>
          <w:sz w:val="16"/>
        </w:rPr>
        <w:t>In fact, although a number of prominent figures have warned against the American abdication of liberal world order leadership and the related erosion, or even the end, of American soft power, I would argue that in hewing to the Trump foreign policy line the US will in fact continue to maintain a considerable “ability to shape the preferences of others”.</w:t>
      </w:r>
    </w:p>
    <w:p w14:paraId="1CF51548" w14:textId="77777777" w:rsidR="00B502CF" w:rsidRPr="00B7402F" w:rsidRDefault="00B502CF" w:rsidP="00B502CF">
      <w:pPr>
        <w:rPr>
          <w:sz w:val="16"/>
        </w:rPr>
      </w:pPr>
      <w:r w:rsidRPr="00B7402F">
        <w:rPr>
          <w:sz w:val="16"/>
        </w:rPr>
        <w:t>But it won’t be via the sort of attraction,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w:t>
      </w:r>
    </w:p>
    <w:p w14:paraId="013E35DD" w14:textId="77777777" w:rsidR="00B502CF" w:rsidRPr="00B7402F" w:rsidRDefault="00B502CF" w:rsidP="00B502CF">
      <w:pPr>
        <w:rPr>
          <w:sz w:val="16"/>
        </w:rPr>
      </w:pPr>
      <w:r w:rsidRPr="00B7402F">
        <w:rPr>
          <w:sz w:val="16"/>
        </w:rPr>
        <w:t>With the Trump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it can be hard to imagine that the U.S. could still hold soft power, albeit of a dramatically different cast, attractive to a disturbingly different audience.</w:t>
      </w:r>
    </w:p>
    <w:p w14:paraId="4AA5166F" w14:textId="77777777" w:rsidR="00B502CF" w:rsidRPr="00B7402F" w:rsidRDefault="00B502CF" w:rsidP="00B502CF">
      <w:pPr>
        <w:rPr>
          <w:sz w:val="16"/>
        </w:rPr>
      </w:pPr>
      <w:r w:rsidRPr="00B7402F">
        <w:rPr>
          <w:sz w:val="16"/>
        </w:rPr>
        <w:t>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w:t>
      </w:r>
    </w:p>
    <w:p w14:paraId="3A5A6E2D" w14:textId="77777777" w:rsidR="00B502CF" w:rsidRPr="00B7402F" w:rsidRDefault="00B502CF" w:rsidP="00B502CF">
      <w:pPr>
        <w:rPr>
          <w:sz w:val="16"/>
        </w:rPr>
      </w:pPr>
      <w:r w:rsidRPr="00B7402F">
        <w:rPr>
          <w:sz w:val="16"/>
        </w:rPr>
        <w:t>No, this has nothing to do with a car ride service. Überman was the brainchild of Al Franken, an SNL writer-performer before his election to the U.S. Senate. In 1979 Franken posed the counterfactual question, “What If….Superman Grew Up in Germany instead of America?”</w:t>
      </w:r>
    </w:p>
    <w:p w14:paraId="3A418F16" w14:textId="77777777" w:rsidR="00B502CF" w:rsidRPr="00B7402F" w:rsidRDefault="00B502CF" w:rsidP="00B502CF">
      <w:pPr>
        <w:rPr>
          <w:sz w:val="16"/>
        </w:rPr>
      </w:pPr>
      <w:r w:rsidRPr="00B7402F">
        <w:rPr>
          <w:sz w:val="16"/>
        </w:rPr>
        <w:t>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w:t>
      </w:r>
    </w:p>
    <w:p w14:paraId="001B1790" w14:textId="77777777" w:rsidR="00B502CF" w:rsidRPr="00B7402F" w:rsidRDefault="00B502CF" w:rsidP="00B502CF">
      <w:pPr>
        <w:rPr>
          <w:sz w:val="16"/>
        </w:rPr>
      </w:pPr>
      <w:r w:rsidRPr="00B7402F">
        <w:rPr>
          <w:sz w:val="16"/>
        </w:rPr>
        <w:t>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w:t>
      </w:r>
    </w:p>
    <w:p w14:paraId="2A639740" w14:textId="77777777" w:rsidR="00B502CF" w:rsidRPr="00B7402F" w:rsidRDefault="00B502CF" w:rsidP="00B502CF">
      <w:pPr>
        <w:rPr>
          <w:sz w:val="16"/>
        </w:rPr>
      </w:pPr>
      <w:r w:rsidRPr="00B7402F">
        <w:rPr>
          <w:sz w:val="16"/>
        </w:rPr>
        <w:t>Donald Trump’s unabashed “America First” foreign policy is the metaphorical equivalent of Überman’s gruesome reversal of Superman’s biography and principles. Al Franken’s sketch encapsulates the unfolding Up-Is-Down, Black-Is-White, Good-Is-Evil and Evil-Is-Good disjunction and the global havoc the U.S. is in the process of wreaking. It isn’t necessary to rehearse at length the list of the Trump administration’s head-snapping, system-shattering statements and policy shifts that is by now painfully well-known to readers even as it grows daily like The Blob (Steve McQueen’s, not Ben Rhodes’).</w:t>
      </w:r>
    </w:p>
    <w:p w14:paraId="49AE44F9" w14:textId="77777777" w:rsidR="00B502CF" w:rsidRPr="00B7402F" w:rsidRDefault="00B502CF" w:rsidP="00B502CF">
      <w:pPr>
        <w:rPr>
          <w:sz w:val="16"/>
        </w:rPr>
      </w:pPr>
      <w:r w:rsidRPr="00B7402F">
        <w:rPr>
          <w:rStyle w:val="StyleUnderline"/>
        </w:rPr>
        <w:t>The last time influential Americans and their supporters</w:t>
      </w:r>
      <w:r w:rsidRPr="00B7402F">
        <w:rPr>
          <w:sz w:val="16"/>
        </w:rPr>
        <w:t xml:space="preserve"> among the public </w:t>
      </w:r>
      <w:r w:rsidRPr="00B7402F">
        <w:rPr>
          <w:rStyle w:val="StyleUnderline"/>
        </w:rPr>
        <w:t>unapologetically embraced unpalatable policies and values like immigration restriction, racism and anti-Semitism, the results included</w:t>
      </w:r>
      <w:r w:rsidRPr="00B7402F">
        <w:rPr>
          <w:sz w:val="16"/>
        </w:rPr>
        <w:t xml:space="preserve"> Adolf </w:t>
      </w:r>
      <w:r w:rsidRPr="00B7402F">
        <w:rPr>
          <w:rStyle w:val="StyleUnderline"/>
        </w:rPr>
        <w:t>Hitler</w:t>
      </w:r>
      <w:r w:rsidRPr="00B7402F">
        <w:rPr>
          <w:sz w:val="16"/>
        </w:rPr>
        <w:t xml:space="preserve">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w:t>
      </w:r>
    </w:p>
    <w:p w14:paraId="3D98DAB3" w14:textId="77777777" w:rsidR="00B502CF" w:rsidRPr="00B7402F" w:rsidRDefault="00B502CF" w:rsidP="00B502CF">
      <w:pPr>
        <w:rPr>
          <w:sz w:val="16"/>
        </w:rPr>
      </w:pPr>
      <w:r w:rsidRPr="00B7402F">
        <w:rPr>
          <w:sz w:val="16"/>
        </w:rPr>
        <w:t>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Windrip in Sinclair Lewis’s It Can’t Happen Here and Charles Lindbergh in Philip Roth’s The Plot Against America.</w:t>
      </w:r>
    </w:p>
    <w:p w14:paraId="2C0AE17E" w14:textId="77777777" w:rsidR="00B502CF" w:rsidRPr="00B7402F" w:rsidRDefault="00B502CF" w:rsidP="00B502CF">
      <w:pPr>
        <w:rPr>
          <w:sz w:val="16"/>
        </w:rPr>
      </w:pPr>
      <w:r w:rsidRPr="00B7402F">
        <w:rPr>
          <w:sz w:val="16"/>
        </w:rPr>
        <w:t>However, with Donald Trump in the White House there is no presidential moral counterpoise, but rather a celebration of some of the most disturbing pathologies embedded deep in American politics and society, raging back in the open after many decades of disreputability.</w:t>
      </w:r>
    </w:p>
    <w:p w14:paraId="387957CB" w14:textId="77777777" w:rsidR="00B502CF" w:rsidRPr="00B7402F" w:rsidRDefault="00B502CF" w:rsidP="00B502CF">
      <w:pPr>
        <w:rPr>
          <w:sz w:val="16"/>
        </w:rPr>
      </w:pPr>
      <w:r w:rsidRPr="00B7402F">
        <w:rPr>
          <w:sz w:val="16"/>
        </w:rPr>
        <w:t>And as Überman doesn’t cease to be, well, super, because of his malevolent predilections, Trumpian America will not not cease to possess soft power. But it will be of a dark, sinister cast:</w:t>
      </w:r>
    </w:p>
    <w:p w14:paraId="2229E95B" w14:textId="77777777" w:rsidR="00B502CF" w:rsidRPr="00B7402F" w:rsidRDefault="00B502CF" w:rsidP="00B502CF">
      <w:pPr>
        <w:rPr>
          <w:sz w:val="16"/>
        </w:rPr>
      </w:pPr>
      <w:r w:rsidRPr="00760BB7">
        <w:rPr>
          <w:rStyle w:val="StyleUnderline"/>
        </w:rPr>
        <w:t>Lionizing, legitimating and inspiring populist nationalist leaders</w:t>
      </w:r>
      <w:r w:rsidRPr="00B7402F">
        <w:rPr>
          <w:sz w:val="16"/>
        </w:rPr>
        <w:t xml:space="preserve"> (Austrian far-right party head Harald Vilimsky preened after Trump’s inauguration, “He is a winner, we are winners: Frauke Petry, Marine Le Pen, Geert Wilders, all of us here are winners”);</w:t>
      </w:r>
    </w:p>
    <w:p w14:paraId="3CE9FD09" w14:textId="77777777" w:rsidR="00B502CF" w:rsidRPr="00B7402F" w:rsidRDefault="00B502CF" w:rsidP="00B502CF">
      <w:pPr>
        <w:rPr>
          <w:sz w:val="16"/>
        </w:rPr>
      </w:pPr>
      <w:r w:rsidRPr="00B7402F">
        <w:rPr>
          <w:sz w:val="16"/>
        </w:rPr>
        <w:t>Providing moral cover for foreign publics’ xenophobia;</w:t>
      </w:r>
    </w:p>
    <w:p w14:paraId="779D05DA" w14:textId="77777777" w:rsidR="00B502CF" w:rsidRPr="00B7402F" w:rsidRDefault="00B502CF" w:rsidP="00B502CF">
      <w:pPr>
        <w:rPr>
          <w:sz w:val="16"/>
        </w:rPr>
      </w:pPr>
      <w:r w:rsidRPr="00B7402F">
        <w:rPr>
          <w:sz w:val="16"/>
        </w:rPr>
        <w:t>Setting an example for would-be strongmen of delegitimizing the press (“the enemy of the American people”) and demonstrating the efficacy and impunity of pedaling the most brazen disinformation;</w:t>
      </w:r>
    </w:p>
    <w:p w14:paraId="5DF67641" w14:textId="77777777" w:rsidR="00B502CF" w:rsidRPr="00B7402F" w:rsidRDefault="00B502CF" w:rsidP="00B502CF">
      <w:pPr>
        <w:rPr>
          <w:sz w:val="16"/>
        </w:rPr>
      </w:pPr>
      <w:r w:rsidRPr="00B7402F">
        <w:rPr>
          <w:sz w:val="16"/>
        </w:rPr>
        <w:t>Confirming longstanding extreme left- and right-wing accusations that the U.S. has no special redeeming qualities, even vis-à-vis the autocratic, sanguinary Putin regime (“We’ve got a lot of killers—you think our country is so innocent?”);</w:t>
      </w:r>
    </w:p>
    <w:p w14:paraId="53237168" w14:textId="77777777" w:rsidR="00B502CF" w:rsidRPr="00B7402F" w:rsidRDefault="00B502CF" w:rsidP="00B502CF">
      <w:pPr>
        <w:rPr>
          <w:sz w:val="16"/>
        </w:rPr>
      </w:pPr>
      <w:r w:rsidRPr="00760BB7">
        <w:rPr>
          <w:rStyle w:val="StyleUnderline"/>
        </w:rPr>
        <w:t>Encouraging and steering the weakening or</w:t>
      </w:r>
      <w:r w:rsidRPr="00B7402F">
        <w:rPr>
          <w:sz w:val="16"/>
        </w:rPr>
        <w:t xml:space="preserve"> even the </w:t>
      </w:r>
      <w:r w:rsidRPr="00760BB7">
        <w:rPr>
          <w:rStyle w:val="StyleUnderline"/>
        </w:rPr>
        <w:t>break-up of the E</w:t>
      </w:r>
      <w:r w:rsidRPr="00B7402F">
        <w:rPr>
          <w:sz w:val="16"/>
        </w:rPr>
        <w:t xml:space="preserve">uropean </w:t>
      </w:r>
      <w:r w:rsidRPr="00760BB7">
        <w:rPr>
          <w:rStyle w:val="StyleUnderline"/>
        </w:rPr>
        <w:t>U</w:t>
      </w:r>
      <w:r w:rsidRPr="00B7402F">
        <w:rPr>
          <w:sz w:val="16"/>
        </w:rPr>
        <w:t xml:space="preserve">nion, </w:t>
      </w:r>
      <w:r w:rsidRPr="00760BB7">
        <w:rPr>
          <w:rStyle w:val="StyleUnderline"/>
        </w:rPr>
        <w:t>NATO and the WTO</w:t>
      </w:r>
      <w:r w:rsidRPr="00B7402F">
        <w:rPr>
          <w:sz w:val="16"/>
        </w:rPr>
        <w:t>;</w:t>
      </w:r>
    </w:p>
    <w:p w14:paraId="11C27BCD" w14:textId="77777777" w:rsidR="00B502CF" w:rsidRPr="00B7402F" w:rsidRDefault="00B502CF" w:rsidP="00B502CF">
      <w:pPr>
        <w:rPr>
          <w:sz w:val="16"/>
        </w:rPr>
      </w:pPr>
      <w:r w:rsidRPr="00B7402F">
        <w:rPr>
          <w:sz w:val="16"/>
        </w:rPr>
        <w:t>Legitimating Vladimir Putin’s Russia as a defender of Western values;</w:t>
      </w:r>
    </w:p>
    <w:p w14:paraId="6D1412DB" w14:textId="77777777" w:rsidR="00B502CF" w:rsidRPr="00B7402F" w:rsidRDefault="00B502CF" w:rsidP="00B502CF">
      <w:pPr>
        <w:rPr>
          <w:sz w:val="16"/>
        </w:rPr>
      </w:pPr>
      <w:r w:rsidRPr="00B7402F">
        <w:rPr>
          <w:sz w:val="16"/>
        </w:rPr>
        <w:t>And stoking a racial-ethnic-religious Western civilizational antipathy toward Islam in toto and the broader non-Western world.</w:t>
      </w:r>
    </w:p>
    <w:p w14:paraId="36243BEB" w14:textId="77777777" w:rsidR="00B502CF" w:rsidRPr="00B7402F" w:rsidRDefault="00B502CF" w:rsidP="00B502CF">
      <w:pPr>
        <w:rPr>
          <w:sz w:val="16"/>
        </w:rPr>
      </w:pPr>
      <w:r w:rsidRPr="00B7402F">
        <w:rPr>
          <w:sz w:val="16"/>
        </w:rPr>
        <w:t>If you think all of this is dispiriting to read, imagine what it was like to write it—Sad! (Utterly heartbreaking, actually.) But is all in fact lost? Is American soft power destined to henceforth be a malign, destabilizing force in the world?</w:t>
      </w:r>
    </w:p>
    <w:p w14:paraId="271B70A0" w14:textId="77777777" w:rsidR="00B502CF" w:rsidRPr="00B7402F" w:rsidRDefault="00B502CF" w:rsidP="00B502CF">
      <w:pPr>
        <w:rPr>
          <w:rStyle w:val="Emphasis"/>
        </w:rPr>
      </w:pPr>
      <w:r w:rsidRPr="00B7402F">
        <w:rPr>
          <w:sz w:val="16"/>
        </w:rPr>
        <w:t xml:space="preserve">Perhaps not. If Donald </w:t>
      </w:r>
      <w:r w:rsidRPr="00B7402F">
        <w:rPr>
          <w:rStyle w:val="StyleUnderline"/>
        </w:rPr>
        <w:t>Trump</w:t>
      </w:r>
      <w:r w:rsidRPr="00B7402F">
        <w:rPr>
          <w:sz w:val="16"/>
        </w:rPr>
        <w:t xml:space="preserve"> rapidly falls out of favor with the bulk of the American electorate—and remember, he’s already rather more than halfway home in this regard—he </w:t>
      </w:r>
      <w:r w:rsidRPr="00B7402F">
        <w:rPr>
          <w:rStyle w:val="StyleUnderline"/>
        </w:rPr>
        <w:t>could be</w:t>
      </w:r>
      <w:r w:rsidRPr="00B7402F">
        <w:rPr>
          <w:sz w:val="16"/>
        </w:rPr>
        <w:t xml:space="preserve"> rendered a political loser in short order and </w:t>
      </w:r>
      <w:r w:rsidRPr="00B7402F">
        <w:rPr>
          <w:rStyle w:val="Emphasis"/>
        </w:rPr>
        <w:t>tossed out of the White House, taking foreign policy Trumpism down with him</w:t>
      </w:r>
      <w:r w:rsidRPr="00B7402F">
        <w:rPr>
          <w:sz w:val="16"/>
        </w:rPr>
        <w:t xml:space="preserve">. The 2018 and especially </w:t>
      </w:r>
      <w:r w:rsidRPr="00B7402F">
        <w:rPr>
          <w:rStyle w:val="Emphasis"/>
        </w:rPr>
        <w:t>2020</w:t>
      </w:r>
      <w:r w:rsidRPr="00B7402F">
        <w:rPr>
          <w:sz w:val="16"/>
        </w:rPr>
        <w:t xml:space="preserve"> </w:t>
      </w:r>
      <w:r w:rsidRPr="00B7402F">
        <w:rPr>
          <w:rStyle w:val="Emphasis"/>
        </w:rPr>
        <w:t>elections will be pivotal in this regard.</w:t>
      </w:r>
    </w:p>
    <w:p w14:paraId="62BC8430" w14:textId="77777777" w:rsidR="00B502CF" w:rsidRPr="00B7402F" w:rsidRDefault="00B502CF" w:rsidP="00B502CF">
      <w:pPr>
        <w:rPr>
          <w:sz w:val="16"/>
        </w:rPr>
      </w:pPr>
      <w:r w:rsidRPr="00B7402F">
        <w:rPr>
          <w:rStyle w:val="StyleUnderline"/>
        </w:rPr>
        <w:t>It would be essential for the speediest possible resuscitation of U.S. soft power that Trump as a one-termer</w:t>
      </w:r>
      <w:r w:rsidRPr="00B7402F">
        <w:rPr>
          <w:sz w:val="16"/>
        </w:rPr>
        <w:t xml:space="preserve"> (or less) </w:t>
      </w:r>
      <w:r w:rsidRPr="00B7402F">
        <w:rPr>
          <w:rStyle w:val="StyleUnderline"/>
        </w:rPr>
        <w:t>be succeeded by a president</w:t>
      </w:r>
      <w:r w:rsidRPr="00B7402F">
        <w:rPr>
          <w:sz w:val="16"/>
        </w:rPr>
        <w:t xml:space="preserve">, whether Republican or Democratic, </w:t>
      </w:r>
      <w:r w:rsidRPr="00B7402F">
        <w:rPr>
          <w:rStyle w:val="StyleUnderline"/>
        </w:rPr>
        <w:t>dedicated to a firm re-commitment to the traditional American values, ideas and ideals</w:t>
      </w:r>
      <w:r w:rsidRPr="00B7402F">
        <w:rPr>
          <w:sz w:val="16"/>
        </w:rPr>
        <w:t xml:space="preserve"> that Trump &amp; Co. have so blithely cast aside.</w:t>
      </w:r>
    </w:p>
    <w:p w14:paraId="75280C03" w14:textId="77777777" w:rsidR="00B502CF" w:rsidRPr="00B7402F" w:rsidRDefault="00B502CF" w:rsidP="00B502CF">
      <w:pPr>
        <w:rPr>
          <w:sz w:val="16"/>
        </w:rPr>
      </w:pPr>
      <w:r w:rsidRPr="00B7402F">
        <w:rPr>
          <w:sz w:val="16"/>
        </w:rPr>
        <w:t>In this scenario, the U.S. would still be dealing with long-term fallout from its misadventure in international illiberalism. As Warren Buffett famously noted, “It takes 20 years to build a reputation and five minutes to ruin it. If you think about that, you'll do things differently.”</w:t>
      </w:r>
    </w:p>
    <w:p w14:paraId="1C61C27B" w14:textId="77777777" w:rsidR="00B502CF" w:rsidRPr="00B7402F" w:rsidRDefault="00B502CF" w:rsidP="00B502CF">
      <w:pPr>
        <w:rPr>
          <w:sz w:val="16"/>
        </w:rPr>
      </w:pPr>
      <w:r w:rsidRPr="00B7402F">
        <w:rPr>
          <w:sz w:val="16"/>
        </w:rPr>
        <w:t>Still, while it would indeed probably take a couple of decades to well and truly live down the damage done even in four years (or less) by the Trump administration, it would not be the most difficult national reputation-rebuilding effort ever undertaken—think of what West Germany faced in the years following World War II.</w:t>
      </w:r>
    </w:p>
    <w:p w14:paraId="6D6EB808" w14:textId="77777777" w:rsidR="00B502CF" w:rsidRPr="00B7402F" w:rsidRDefault="00B502CF" w:rsidP="00B502CF">
      <w:pPr>
        <w:rPr>
          <w:sz w:val="16"/>
        </w:rPr>
      </w:pPr>
      <w:r w:rsidRPr="00B7402F">
        <w:rPr>
          <w:sz w:val="16"/>
        </w:rPr>
        <w:t xml:space="preserve">However, </w:t>
      </w:r>
      <w:r w:rsidRPr="00B7402F">
        <w:rPr>
          <w:rStyle w:val="StyleUnderline"/>
        </w:rPr>
        <w:t>if</w:t>
      </w:r>
      <w:r w:rsidRPr="00B7402F">
        <w:rPr>
          <w:sz w:val="16"/>
        </w:rPr>
        <w:t xml:space="preserve"> Donald </w:t>
      </w:r>
      <w:r w:rsidRPr="00B7402F">
        <w:rPr>
          <w:rStyle w:val="StyleUnderline"/>
        </w:rPr>
        <w:t>Trump is re-elected in 2020 and is thus given a mandate by the American public to continue the radical recasting of U.S. foreign policy—and with it the overturning of the extant international order—then the fundamental shift in the nature and effects of American soft power is likely to be,</w:t>
      </w:r>
      <w:r w:rsidRPr="00B7402F">
        <w:rPr>
          <w:sz w:val="16"/>
        </w:rPr>
        <w:t xml:space="preserve"> in practical terms, </w:t>
      </w:r>
      <w:r w:rsidRPr="00B7402F">
        <w:rPr>
          <w:rStyle w:val="Emphasis"/>
        </w:rPr>
        <w:t>permanent</w:t>
      </w:r>
      <w:r w:rsidRPr="00B7402F">
        <w:rPr>
          <w:sz w:val="16"/>
        </w:rPr>
        <w:t xml:space="preserve"> for a half-century or more. This will be especially so if this shift is accompanied by an incremental domestic turn toward authoritarianism and the concomitant erosion of the political opposition's ability to reclaim power.</w:t>
      </w:r>
    </w:p>
    <w:p w14:paraId="4B96F275" w14:textId="77777777" w:rsidR="00B502CF" w:rsidRPr="00B7402F" w:rsidRDefault="00B502CF" w:rsidP="00B502CF">
      <w:pPr>
        <w:rPr>
          <w:sz w:val="16"/>
        </w:rPr>
      </w:pPr>
      <w:r w:rsidRPr="00B7402F">
        <w:rPr>
          <w:sz w:val="16"/>
        </w:rPr>
        <w:t xml:space="preserve">There's another factor to reckon with as well: </w:t>
      </w:r>
      <w:r w:rsidRPr="00B7402F">
        <w:rPr>
          <w:rStyle w:val="StyleUnderline"/>
        </w:rPr>
        <w:t>the longer</w:t>
      </w:r>
      <w:r w:rsidRPr="00B7402F">
        <w:rPr>
          <w:sz w:val="16"/>
        </w:rPr>
        <w:t xml:space="preserve"> Donald </w:t>
      </w:r>
      <w:r w:rsidRPr="00B7402F">
        <w:rPr>
          <w:rStyle w:val="StyleUnderline"/>
        </w:rPr>
        <w:t>Trump holds on to power</w:t>
      </w:r>
      <w:r w:rsidRPr="00B7402F">
        <w:rPr>
          <w:sz w:val="16"/>
        </w:rPr>
        <w:t xml:space="preserve">, and hence </w:t>
      </w:r>
      <w:r w:rsidRPr="00B7402F">
        <w:rPr>
          <w:rStyle w:val="StyleUnderline"/>
        </w:rPr>
        <w:t>the longer the sinister soft power Trumpism manifests is projected around the world, the greater the encouragement to, and impact on, the unsavory populist nationalist movements and authoritarian regimes</w:t>
      </w:r>
      <w:r w:rsidRPr="00B7402F">
        <w:rPr>
          <w:sz w:val="16"/>
        </w:rPr>
        <w:t xml:space="preserve"> to which America is now perversely offering inspiration.</w:t>
      </w:r>
    </w:p>
    <w:p w14:paraId="78E04D8A" w14:textId="77777777" w:rsidR="00B502CF" w:rsidRPr="00755C62" w:rsidRDefault="00B502CF" w:rsidP="00B502CF"/>
    <w:p w14:paraId="500B9B92" w14:textId="77777777" w:rsidR="00B502CF" w:rsidRDefault="00B502CF" w:rsidP="00B502CF">
      <w:pPr>
        <w:pStyle w:val="Heading3"/>
      </w:pPr>
      <w:r>
        <w:t>--AT: Damage Already Done</w:t>
      </w:r>
    </w:p>
    <w:p w14:paraId="685C145E" w14:textId="77777777" w:rsidR="00B502CF" w:rsidRDefault="00B502CF" w:rsidP="00B502CF"/>
    <w:p w14:paraId="2F863C4E" w14:textId="77777777" w:rsidR="00B502CF" w:rsidRPr="00327A86" w:rsidRDefault="00B502CF" w:rsidP="00B502CF">
      <w:pPr>
        <w:pStyle w:val="Heading4"/>
      </w:pPr>
      <w:r>
        <w:t xml:space="preserve">It’s not too late --- the US can still change course, but signaling is critical --- allies are in the stage of </w:t>
      </w:r>
      <w:r>
        <w:rPr>
          <w:u w:val="single"/>
        </w:rPr>
        <w:t>reevaluation</w:t>
      </w:r>
    </w:p>
    <w:p w14:paraId="4BC4543A" w14:textId="77777777" w:rsidR="00B502CF" w:rsidRDefault="00B502CF" w:rsidP="00B502CF">
      <w:r w:rsidRPr="008632DB">
        <w:rPr>
          <w:rStyle w:val="Style13ptBold"/>
        </w:rPr>
        <w:t>Magsamen 18</w:t>
      </w:r>
      <w:r>
        <w:t xml:space="preserve"> – </w:t>
      </w:r>
      <w:r w:rsidRPr="008632DB">
        <w:t>the vice president for National Security and International Policy at the Center for American Progress</w:t>
      </w:r>
    </w:p>
    <w:p w14:paraId="45E01162" w14:textId="77777777" w:rsidR="00B502CF" w:rsidRDefault="00B502CF" w:rsidP="00B502CF">
      <w:r>
        <w:t>(Kelly, with Michael Fuchs, 6/28. “</w:t>
      </w:r>
      <w:r w:rsidRPr="008632DB">
        <w:t>Destroying the Foundations of U.S. Foreign Policy</w:t>
      </w:r>
      <w:r>
        <w:t xml:space="preserve">.” </w:t>
      </w:r>
      <w:r w:rsidRPr="008632DB">
        <w:t>https://www.americanprogress.org/issues/security/reports/2018/06/28/452913/destroying-foundations-u-s-foreign-policy/</w:t>
      </w:r>
      <w:r>
        <w:t>)</w:t>
      </w:r>
    </w:p>
    <w:p w14:paraId="4007AE0D" w14:textId="77777777" w:rsidR="00B502CF" w:rsidRPr="008C370E" w:rsidRDefault="00B502CF" w:rsidP="00B502CF">
      <w:pPr>
        <w:rPr>
          <w:sz w:val="16"/>
        </w:rPr>
      </w:pPr>
      <w:r w:rsidRPr="002A2AED">
        <w:rPr>
          <w:sz w:val="16"/>
        </w:rPr>
        <w:t xml:space="preserve">When it comes to </w:t>
      </w:r>
      <w:r w:rsidRPr="00257029">
        <w:rPr>
          <w:rStyle w:val="StyleUnderline"/>
        </w:rPr>
        <w:t xml:space="preserve">foreign policy, </w:t>
      </w:r>
      <w:r w:rsidRPr="008C370E">
        <w:rPr>
          <w:rStyle w:val="StyleUnderline"/>
        </w:rPr>
        <w:t>successes and failures can materialize slowly. It can take months or years to damage alliances and</w:t>
      </w:r>
      <w:r w:rsidRPr="008C370E">
        <w:rPr>
          <w:sz w:val="16"/>
        </w:rPr>
        <w:t xml:space="preserve"> sometimes even </w:t>
      </w:r>
      <w:r w:rsidRPr="008C370E">
        <w:rPr>
          <w:rStyle w:val="StyleUnderline"/>
        </w:rPr>
        <w:t>longer to witness the tangible fallout</w:t>
      </w:r>
      <w:r w:rsidRPr="008C370E">
        <w:rPr>
          <w:sz w:val="16"/>
        </w:rPr>
        <w:t xml:space="preserve"> of those broken relationships. However, it is clear that President </w:t>
      </w:r>
      <w:r w:rsidRPr="008C370E">
        <w:rPr>
          <w:rStyle w:val="StyleUnderline"/>
        </w:rPr>
        <w:t>Trump is speeding toward a scenario in which our allies will not trust us and our adversaries will not fear us</w:t>
      </w:r>
      <w:r w:rsidRPr="008C370E">
        <w:rPr>
          <w:sz w:val="16"/>
        </w:rPr>
        <w:t>.</w:t>
      </w:r>
    </w:p>
    <w:p w14:paraId="01ACED36" w14:textId="77777777" w:rsidR="00B502CF" w:rsidRPr="008C370E" w:rsidRDefault="00B502CF" w:rsidP="00B502CF">
      <w:pPr>
        <w:rPr>
          <w:sz w:val="15"/>
        </w:rPr>
      </w:pPr>
      <w:r w:rsidRPr="008C370E">
        <w:rPr>
          <w:sz w:val="15"/>
        </w:rPr>
        <w:t>In the short run, the consequences of Trump’s policies may very well embroil America in trade wars that hurt the pocketbooks of Americans. In response to Trump’s tariffs, Europe and Canada are already initiating tariffs against American goods, which could cost Americans jobs, lower wages, increase the costs of goods, and slow exports from U.S. companies.17 For example, Harley-Davidson has announced that it will be moving some of its production to Europe in order to avoid retaliatory tariffs imposed by Europe in response to Trump’s tariffs.18</w:t>
      </w:r>
    </w:p>
    <w:p w14:paraId="6214E4D7" w14:textId="77777777" w:rsidR="00B502CF" w:rsidRPr="008C370E" w:rsidRDefault="00B502CF" w:rsidP="00B502CF">
      <w:pPr>
        <w:rPr>
          <w:sz w:val="15"/>
        </w:rPr>
      </w:pPr>
      <w:r w:rsidRPr="008C370E">
        <w:rPr>
          <w:sz w:val="15"/>
        </w:rPr>
        <w:t>French President Macron has already made clear that Europe is willing to go its own way, as it did at the G-7: “The American President may not mind being isolated, but neither do we mind signing a 6 country agreement if need be. Because these 6 countries represent values, they represent an economic market which has the weight of history behind it and which is now a true international force.”19 The ongoing discussions between Iran; the United Kingdom, Germany, France, China, Russia (P4+1); and the EU to keep the Iran nuclear deal alive without the United States are a clear result of Europe working with China, Russia, and Iran to mitigate damage done by the United States.20</w:t>
      </w:r>
    </w:p>
    <w:p w14:paraId="569BFD19" w14:textId="77777777" w:rsidR="00B502CF" w:rsidRPr="008C370E" w:rsidRDefault="00B502CF" w:rsidP="00B502CF">
      <w:pPr>
        <w:rPr>
          <w:sz w:val="16"/>
        </w:rPr>
      </w:pPr>
      <w:r w:rsidRPr="008C370E">
        <w:rPr>
          <w:sz w:val="16"/>
        </w:rPr>
        <w:t xml:space="preserve">Expect more of this to come. </w:t>
      </w:r>
      <w:r w:rsidRPr="008C370E">
        <w:rPr>
          <w:rStyle w:val="StyleUnderline"/>
        </w:rPr>
        <w:t>Pushing allies away could sap popular support in allied countries to assist American efforts to take on national security challenges in Afghanistan, the Middle East and North Korea</w:t>
      </w:r>
      <w:r w:rsidRPr="008C370E">
        <w:rPr>
          <w:sz w:val="16"/>
        </w:rPr>
        <w:t>. After the attacks of 9/11, Europe invoked Article 5 of the NATO charter, claiming that an attack on America was an attack on all members; and NATO responded by joining the United States in war in Afghanistan. The next time America is attacked, Europe may not respond in the same way.</w:t>
      </w:r>
    </w:p>
    <w:p w14:paraId="394995A1" w14:textId="77777777" w:rsidR="00B502CF" w:rsidRPr="008C370E" w:rsidRDefault="00B502CF" w:rsidP="00B502CF">
      <w:r w:rsidRPr="008C370E">
        <w:rPr>
          <w:rStyle w:val="StyleUnderline"/>
        </w:rPr>
        <w:t xml:space="preserve">While it takes a lot to break an alliance, if the United States does not </w:t>
      </w:r>
      <w:r w:rsidRPr="008C370E">
        <w:rPr>
          <w:rStyle w:val="Emphasis"/>
        </w:rPr>
        <w:t>change course</w:t>
      </w:r>
      <w:r w:rsidRPr="008C370E">
        <w:rPr>
          <w:rStyle w:val="StyleUnderline"/>
        </w:rPr>
        <w:t>, it risks isolating itself and undermining its alliances to the point where its allies will think that it is the problem</w:t>
      </w:r>
      <w:r w:rsidRPr="008C370E">
        <w:t>.</w:t>
      </w:r>
    </w:p>
    <w:p w14:paraId="56FE0A64" w14:textId="77777777" w:rsidR="00B502CF" w:rsidRPr="008C370E" w:rsidRDefault="00B502CF" w:rsidP="00B502CF">
      <w:pPr>
        <w:rPr>
          <w:sz w:val="16"/>
        </w:rPr>
      </w:pPr>
      <w:r w:rsidRPr="008C370E">
        <w:rPr>
          <w:rStyle w:val="StyleUnderline"/>
        </w:rPr>
        <w:t>In the wake of the debacle at the G-7</w:t>
      </w:r>
      <w:r w:rsidRPr="008C370E">
        <w:rPr>
          <w:sz w:val="16"/>
        </w:rPr>
        <w:t xml:space="preserve"> summit, German Foreign Minister </w:t>
      </w:r>
      <w:r w:rsidRPr="008C370E">
        <w:rPr>
          <w:rStyle w:val="StyleUnderline"/>
        </w:rPr>
        <w:t xml:space="preserve">Maas signaled that Europe may </w:t>
      </w:r>
      <w:r w:rsidRPr="008C370E">
        <w:rPr>
          <w:sz w:val="16"/>
        </w:rPr>
        <w:t xml:space="preserve">already </w:t>
      </w:r>
      <w:r w:rsidRPr="008C370E">
        <w:rPr>
          <w:rStyle w:val="StyleUnderline"/>
        </w:rPr>
        <w:t>be heading in this direction</w:t>
      </w:r>
      <w:r w:rsidRPr="008C370E">
        <w:rPr>
          <w:sz w:val="16"/>
        </w:rPr>
        <w:t>. In his speech following the summit, Maas listed “Donald Trump’s egotistic policy of ‘America First’ ” as one of the three main challenges to Europe, alongside Russian aggression and Chinese expansionism. Maas recommended that Europe adopt policies to push back against Trump’s America, saying, “our common response to ‘America First’ today must be ‘Europe United’… forming an assertive European counterweight when the US crosses a red line.”21</w:t>
      </w:r>
    </w:p>
    <w:p w14:paraId="6AE1946A" w14:textId="77777777" w:rsidR="00B502CF" w:rsidRPr="008C370E" w:rsidRDefault="00B502CF" w:rsidP="00B502CF">
      <w:r w:rsidRPr="008C370E">
        <w:rPr>
          <w:rStyle w:val="StyleUnderline"/>
        </w:rPr>
        <w:t>One can imagine policymakers in the capitals of U.S. allies asking themselves: Can we trust America? Do we need to begin hedging against America by cutting deals with China and Russia</w:t>
      </w:r>
      <w:r w:rsidRPr="008C370E">
        <w:t>?</w:t>
      </w:r>
    </w:p>
    <w:p w14:paraId="6B078A89" w14:textId="77777777" w:rsidR="00B502CF" w:rsidRPr="008C370E" w:rsidRDefault="00B502CF" w:rsidP="00B502CF">
      <w:pPr>
        <w:rPr>
          <w:sz w:val="16"/>
        </w:rPr>
      </w:pPr>
      <w:r w:rsidRPr="008C370E">
        <w:rPr>
          <w:sz w:val="16"/>
        </w:rPr>
        <w:t>Today, these questions may still seem extreme. However, in calling for a European strategy against the United States, the German foreign minister himself noted, “the fact that a German Foreign Minister has to say this is something that, to be honest, I wouldn’t have thought possible.”22</w:t>
      </w:r>
    </w:p>
    <w:p w14:paraId="1B5A967E" w14:textId="77777777" w:rsidR="00B502CF" w:rsidRDefault="00B502CF" w:rsidP="00B502CF">
      <w:pPr>
        <w:rPr>
          <w:sz w:val="16"/>
        </w:rPr>
      </w:pPr>
      <w:r w:rsidRPr="008C370E">
        <w:rPr>
          <w:sz w:val="16"/>
        </w:rPr>
        <w:t xml:space="preserve">Yet it is possible. It is often said that “you don’t know what you’ve got until it’s gone.” </w:t>
      </w:r>
      <w:r w:rsidRPr="008C370E">
        <w:rPr>
          <w:rStyle w:val="StyleUnderline"/>
        </w:rPr>
        <w:t>America may be about to find out exactly what it has lost if it does not get back on track by working closely with its allies and upholding its democratic values</w:t>
      </w:r>
      <w:r w:rsidRPr="0094799F">
        <w:rPr>
          <w:sz w:val="16"/>
          <w:highlight w:val="cyan"/>
        </w:rPr>
        <w:t>.</w:t>
      </w:r>
    </w:p>
    <w:p w14:paraId="7D4C28D3" w14:textId="77777777" w:rsidR="00B502CF" w:rsidRDefault="00B502CF" w:rsidP="00B502CF">
      <w:pPr>
        <w:pStyle w:val="Heading4"/>
      </w:pPr>
      <w:r>
        <w:t xml:space="preserve">Nothing’s irreparable </w:t>
      </w:r>
      <w:r>
        <w:rPr>
          <w:u w:val="single"/>
        </w:rPr>
        <w:t>so far</w:t>
      </w:r>
    </w:p>
    <w:p w14:paraId="6DC72AAC" w14:textId="77777777" w:rsidR="00B502CF" w:rsidRDefault="00B502CF" w:rsidP="00B502CF">
      <w:r w:rsidRPr="009B4401">
        <w:rPr>
          <w:rStyle w:val="Style13ptBold"/>
        </w:rPr>
        <w:t>Simes 18</w:t>
      </w:r>
      <w:r>
        <w:t xml:space="preserve"> – </w:t>
      </w:r>
      <w:r w:rsidRPr="009B4401">
        <w:t>president of The Center for the National Interest and publisher &amp; CEO o</w:t>
      </w:r>
      <w:r>
        <w:t xml:space="preserve">f The National Interest </w:t>
      </w:r>
    </w:p>
    <w:p w14:paraId="0CBD0ACA" w14:textId="77777777" w:rsidR="00B502CF" w:rsidRPr="009B4401" w:rsidRDefault="00B502CF" w:rsidP="00B502CF">
      <w:r>
        <w:t>(Dimitri K., 6/17. “</w:t>
      </w:r>
      <w:r w:rsidRPr="009B4401">
        <w:t>A Trump Foreign Policy</w:t>
      </w:r>
      <w:r>
        <w:t xml:space="preserve">.” </w:t>
      </w:r>
      <w:r w:rsidRPr="009B4401">
        <w:t>https://nationalinterest.org/feature/trump-foreign-policy-26312?page=0%2C2</w:t>
      </w:r>
      <w:r>
        <w:t>)</w:t>
      </w:r>
    </w:p>
    <w:p w14:paraId="4B539610" w14:textId="77777777" w:rsidR="00B502CF" w:rsidRPr="009B4401" w:rsidRDefault="00B502CF" w:rsidP="00B502CF">
      <w:pPr>
        <w:rPr>
          <w:sz w:val="16"/>
        </w:rPr>
      </w:pPr>
      <w:r w:rsidRPr="009B4401">
        <w:rPr>
          <w:rStyle w:val="StyleUnderline"/>
        </w:rPr>
        <w:t xml:space="preserve">Fortunately, </w:t>
      </w:r>
      <w:r w:rsidRPr="00A278AE">
        <w:rPr>
          <w:rStyle w:val="StyleUnderline"/>
          <w:highlight w:val="cyan"/>
        </w:rPr>
        <w:t>the administration</w:t>
      </w:r>
      <w:r w:rsidRPr="009B4401">
        <w:rPr>
          <w:rStyle w:val="StyleUnderline"/>
        </w:rPr>
        <w:t xml:space="preserve">’s ill-defined foreign policy </w:t>
      </w:r>
      <w:r w:rsidRPr="00A278AE">
        <w:rPr>
          <w:rStyle w:val="StyleUnderline"/>
          <w:highlight w:val="cyan"/>
        </w:rPr>
        <w:t xml:space="preserve">has </w:t>
      </w:r>
      <w:r w:rsidRPr="00A278AE">
        <w:rPr>
          <w:rStyle w:val="Emphasis"/>
          <w:highlight w:val="cyan"/>
        </w:rPr>
        <w:t>thus far</w:t>
      </w:r>
      <w:r w:rsidRPr="00A278AE">
        <w:rPr>
          <w:rStyle w:val="StyleUnderline"/>
          <w:highlight w:val="cyan"/>
        </w:rPr>
        <w:t xml:space="preserve"> caused no irreparable damage</w:t>
      </w:r>
      <w:r w:rsidRPr="009B4401">
        <w:rPr>
          <w:rStyle w:val="StyleUnderline"/>
        </w:rPr>
        <w:t xml:space="preserve">. As leader of the world’s only multidimensional superpower, </w:t>
      </w:r>
      <w:r w:rsidRPr="00A278AE">
        <w:rPr>
          <w:rStyle w:val="StyleUnderline"/>
          <w:highlight w:val="cyan"/>
        </w:rPr>
        <w:t>Trump has shown that ignoring him carries considerable risks</w:t>
      </w:r>
      <w:r w:rsidRPr="009B4401">
        <w:rPr>
          <w:rStyle w:val="StyleUnderline"/>
        </w:rPr>
        <w:t xml:space="preserve"> and potentially high costs</w:t>
      </w:r>
      <w:r w:rsidRPr="009B4401">
        <w:rPr>
          <w:sz w:val="16"/>
        </w:rPr>
        <w:t xml:space="preserve">. Practically </w:t>
      </w:r>
      <w:r w:rsidRPr="00A278AE">
        <w:rPr>
          <w:rStyle w:val="StyleUnderline"/>
          <w:highlight w:val="cyan"/>
        </w:rPr>
        <w:t>every nation</w:t>
      </w:r>
      <w:r w:rsidRPr="009B4401">
        <w:rPr>
          <w:rStyle w:val="StyleUnderline"/>
        </w:rPr>
        <w:t xml:space="preserve"> in the world </w:t>
      </w:r>
      <w:r w:rsidRPr="00A278AE">
        <w:rPr>
          <w:rStyle w:val="StyleUnderline"/>
          <w:highlight w:val="cyan"/>
        </w:rPr>
        <w:t>remains interested in a constructive relationship</w:t>
      </w:r>
      <w:r w:rsidRPr="009B4401">
        <w:rPr>
          <w:rStyle w:val="StyleUnderline"/>
        </w:rPr>
        <w:t xml:space="preserve"> with the U</w:t>
      </w:r>
      <w:r w:rsidRPr="009B4401">
        <w:rPr>
          <w:sz w:val="16"/>
        </w:rPr>
        <w:t xml:space="preserve">nited </w:t>
      </w:r>
      <w:r w:rsidRPr="009B4401">
        <w:rPr>
          <w:rStyle w:val="StyleUnderline"/>
        </w:rPr>
        <w:t>S</w:t>
      </w:r>
      <w:r w:rsidRPr="009B4401">
        <w:rPr>
          <w:sz w:val="16"/>
        </w:rPr>
        <w:t>tates. Conversely, nobody is eager to be America’s enemy. As a result, with the right mix of hard and soft power coupled with skillful diplomacy, Trump can still achieve major successes.</w:t>
      </w:r>
    </w:p>
    <w:p w14:paraId="60B0C3DE" w14:textId="77777777" w:rsidR="00B502CF" w:rsidRDefault="00B502CF" w:rsidP="00B502CF">
      <w:pPr>
        <w:pStyle w:val="Heading3"/>
      </w:pPr>
      <w:r>
        <w:t>Impact – NATO - 1NC</w:t>
      </w:r>
    </w:p>
    <w:p w14:paraId="7857169A" w14:textId="77777777" w:rsidR="00B502CF" w:rsidRDefault="00B502CF" w:rsidP="00B502CF"/>
    <w:p w14:paraId="400B14EC" w14:textId="77777777" w:rsidR="00B502CF" w:rsidRDefault="00B502CF" w:rsidP="00B502CF">
      <w:pPr>
        <w:pStyle w:val="Heading4"/>
      </w:pPr>
      <w:r>
        <w:t>NATO’s surviving Trump, but just barely --- a second term wrecks it</w:t>
      </w:r>
    </w:p>
    <w:p w14:paraId="042E68B2" w14:textId="77777777" w:rsidR="00B502CF" w:rsidRDefault="00B502CF" w:rsidP="00B502CF">
      <w:r w:rsidRPr="00CC4AB7">
        <w:rPr>
          <w:rStyle w:val="Style13ptBold"/>
        </w:rPr>
        <w:t>Marcus 18</w:t>
      </w:r>
      <w:r>
        <w:t xml:space="preserve"> – </w:t>
      </w:r>
      <w:r w:rsidRPr="00CC4AB7">
        <w:t>diplomatic correspondent at the World Service</w:t>
      </w:r>
      <w:r>
        <w:t xml:space="preserve"> and the BBC</w:t>
      </w:r>
    </w:p>
    <w:p w14:paraId="037328AB" w14:textId="77777777" w:rsidR="00B502CF" w:rsidRDefault="00B502CF" w:rsidP="00B502CF">
      <w:r>
        <w:t>(Jonathan, 7/11. “</w:t>
      </w:r>
      <w:r w:rsidRPr="00CC4AB7">
        <w:t>Can Nato survive US President Donald Trump?</w:t>
      </w:r>
      <w:r>
        <w:t xml:space="preserve">” </w:t>
      </w:r>
      <w:r w:rsidRPr="00CC4AB7">
        <w:t>https://www.bbc.com/news/world-europe-44767847</w:t>
      </w:r>
      <w:r>
        <w:t>)</w:t>
      </w:r>
    </w:p>
    <w:p w14:paraId="73EBDDD8" w14:textId="77777777" w:rsidR="00B502CF" w:rsidRPr="00CC4AB7" w:rsidRDefault="00B502CF" w:rsidP="00B502CF">
      <w:pPr>
        <w:rPr>
          <w:sz w:val="16"/>
        </w:rPr>
      </w:pPr>
      <w:r w:rsidRPr="00CC4AB7">
        <w:rPr>
          <w:sz w:val="16"/>
        </w:rPr>
        <w:t xml:space="preserve">But fundamentally, </w:t>
      </w:r>
      <w:r w:rsidRPr="00CC4AB7">
        <w:rPr>
          <w:rStyle w:val="StyleUnderline"/>
        </w:rPr>
        <w:t>Nato is an alliance of shared values and transatlantic unity</w:t>
      </w:r>
      <w:r w:rsidRPr="00CC4AB7">
        <w:rPr>
          <w:sz w:val="16"/>
        </w:rPr>
        <w:t xml:space="preserve">. And this is why Mr </w:t>
      </w:r>
      <w:r w:rsidRPr="00CC4AB7">
        <w:rPr>
          <w:rStyle w:val="StyleUnderline"/>
        </w:rPr>
        <w:t>Trump's arrival in the White House is proving</w:t>
      </w:r>
      <w:r w:rsidRPr="00CC4AB7">
        <w:rPr>
          <w:sz w:val="16"/>
        </w:rPr>
        <w:t xml:space="preserve"> so </w:t>
      </w:r>
      <w:r w:rsidRPr="00CC4AB7">
        <w:rPr>
          <w:rStyle w:val="StyleUnderline"/>
        </w:rPr>
        <w:t>disruptive</w:t>
      </w:r>
      <w:r w:rsidRPr="00CC4AB7">
        <w:rPr>
          <w:sz w:val="16"/>
        </w:rPr>
        <w:t>.</w:t>
      </w:r>
    </w:p>
    <w:p w14:paraId="3AAA8A60" w14:textId="77777777" w:rsidR="00B502CF" w:rsidRPr="00CC4AB7" w:rsidRDefault="00B502CF" w:rsidP="00B502CF">
      <w:pPr>
        <w:rPr>
          <w:sz w:val="16"/>
        </w:rPr>
      </w:pPr>
      <w:r w:rsidRPr="00CC4AB7">
        <w:rPr>
          <w:sz w:val="16"/>
        </w:rPr>
        <w:t>Is the transatlantic bond unravelling?</w:t>
      </w:r>
    </w:p>
    <w:p w14:paraId="3B8B55B9" w14:textId="77777777" w:rsidR="00B502CF" w:rsidRPr="00CC4AB7" w:rsidRDefault="00B502CF" w:rsidP="00B502CF">
      <w:pPr>
        <w:rPr>
          <w:sz w:val="16"/>
        </w:rPr>
      </w:pPr>
      <w:r w:rsidRPr="00CC4AB7">
        <w:rPr>
          <w:sz w:val="16"/>
        </w:rPr>
        <w:t>Superficially, at least, the growing tensions between the US president and many of his Nato allies is about money.</w:t>
      </w:r>
    </w:p>
    <w:p w14:paraId="6B6473AB" w14:textId="77777777" w:rsidR="00B502CF" w:rsidRPr="00CC4AB7" w:rsidRDefault="00B502CF" w:rsidP="00B502CF">
      <w:pPr>
        <w:rPr>
          <w:sz w:val="16"/>
        </w:rPr>
      </w:pPr>
      <w:r w:rsidRPr="00CC4AB7">
        <w:rPr>
          <w:sz w:val="16"/>
        </w:rPr>
        <w:t>Burden-sharing, as it is called, has long been a headline issue at Nato summits.</w:t>
      </w:r>
    </w:p>
    <w:p w14:paraId="07B662AE" w14:textId="77777777" w:rsidR="00B502CF" w:rsidRPr="00CC4AB7" w:rsidRDefault="00B502CF" w:rsidP="00B502CF">
      <w:pPr>
        <w:rPr>
          <w:sz w:val="16"/>
        </w:rPr>
      </w:pPr>
      <w:r w:rsidRPr="00CC4AB7">
        <w:rPr>
          <w:sz w:val="16"/>
        </w:rPr>
        <w:t>Mr Trump is not the first president to stress this issue.</w:t>
      </w:r>
    </w:p>
    <w:p w14:paraId="7AF474EA" w14:textId="77777777" w:rsidR="00B502CF" w:rsidRPr="00CC4AB7" w:rsidRDefault="00B502CF" w:rsidP="00B502CF">
      <w:pPr>
        <w:rPr>
          <w:sz w:val="16"/>
        </w:rPr>
      </w:pPr>
      <w:r w:rsidRPr="00CC4AB7">
        <w:rPr>
          <w:sz w:val="16"/>
        </w:rPr>
        <w:t>But in terms of both style and substance he represents something new.</w:t>
      </w:r>
    </w:p>
    <w:p w14:paraId="0F362EB2" w14:textId="77777777" w:rsidR="00B502CF" w:rsidRPr="00CC4AB7" w:rsidRDefault="00B502CF" w:rsidP="00B502CF">
      <w:pPr>
        <w:rPr>
          <w:sz w:val="16"/>
        </w:rPr>
      </w:pPr>
      <w:r w:rsidRPr="00CC4AB7">
        <w:rPr>
          <w:sz w:val="16"/>
        </w:rPr>
        <w:t>The debate focuses around the target agreed by all Nato members that defence spending should reach 2% of GDP (gross domestic product, the total value of goods produced and services provided) by 2024.</w:t>
      </w:r>
    </w:p>
    <w:p w14:paraId="2CAA158B" w14:textId="77777777" w:rsidR="00B502CF" w:rsidRPr="00CC4AB7" w:rsidRDefault="00B502CF" w:rsidP="00B502CF">
      <w:pPr>
        <w:rPr>
          <w:sz w:val="16"/>
        </w:rPr>
      </w:pPr>
      <w:r w:rsidRPr="00CC4AB7">
        <w:rPr>
          <w:sz w:val="16"/>
        </w:rPr>
        <w:t>Spending is certainly up in many countries.</w:t>
      </w:r>
    </w:p>
    <w:p w14:paraId="140935CA" w14:textId="77777777" w:rsidR="00B502CF" w:rsidRPr="00CC4AB7" w:rsidRDefault="00B502CF" w:rsidP="00B502CF">
      <w:pPr>
        <w:rPr>
          <w:sz w:val="16"/>
        </w:rPr>
      </w:pPr>
      <w:r w:rsidRPr="00CC4AB7">
        <w:rPr>
          <w:sz w:val="16"/>
        </w:rPr>
        <w:t>Mr Trump can take some credit for that.</w:t>
      </w:r>
    </w:p>
    <w:p w14:paraId="40613404" w14:textId="77777777" w:rsidR="00B502CF" w:rsidRPr="00CC4AB7" w:rsidRDefault="00B502CF" w:rsidP="00B502CF">
      <w:pPr>
        <w:rPr>
          <w:sz w:val="16"/>
        </w:rPr>
      </w:pPr>
      <w:r w:rsidRPr="00CC4AB7">
        <w:rPr>
          <w:sz w:val="16"/>
        </w:rPr>
        <w:t>But many allies may still struggle to reach the benchmark target.</w:t>
      </w:r>
    </w:p>
    <w:p w14:paraId="6C1548AE" w14:textId="77777777" w:rsidR="00B502CF" w:rsidRPr="00CC4AB7" w:rsidRDefault="00B502CF" w:rsidP="00B502CF">
      <w:pPr>
        <w:rPr>
          <w:sz w:val="16"/>
        </w:rPr>
      </w:pPr>
      <w:r w:rsidRPr="00CC4AB7">
        <w:rPr>
          <w:sz w:val="16"/>
        </w:rPr>
        <w:t>Noting that Germany negotiated gas deals with Russia, he added: "They pay billions of dollars to Russia and we're the schmucks paying for the whole thing."</w:t>
      </w:r>
    </w:p>
    <w:p w14:paraId="07922324" w14:textId="77777777" w:rsidR="00B502CF" w:rsidRPr="00CC4AB7" w:rsidRDefault="00B502CF" w:rsidP="00B502CF">
      <w:pPr>
        <w:rPr>
          <w:sz w:val="16"/>
        </w:rPr>
      </w:pPr>
      <w:r w:rsidRPr="00CC4AB7">
        <w:rPr>
          <w:sz w:val="16"/>
        </w:rPr>
        <w:t>Questioning the value of Nato to the US itself is something new and deeply worrying to many of Washington's partners.</w:t>
      </w:r>
    </w:p>
    <w:p w14:paraId="0C5ACD29" w14:textId="77777777" w:rsidR="00B502CF" w:rsidRPr="00CC4AB7" w:rsidRDefault="00B502CF" w:rsidP="00B502CF">
      <w:pPr>
        <w:rPr>
          <w:sz w:val="16"/>
        </w:rPr>
      </w:pPr>
      <w:r w:rsidRPr="00CC4AB7">
        <w:rPr>
          <w:sz w:val="16"/>
        </w:rPr>
        <w:t>How serious is the Russian threat?</w:t>
      </w:r>
    </w:p>
    <w:p w14:paraId="127D5066" w14:textId="77777777" w:rsidR="00B502CF" w:rsidRPr="00CC4AB7" w:rsidRDefault="00B502CF" w:rsidP="00B502CF">
      <w:pPr>
        <w:rPr>
          <w:sz w:val="16"/>
        </w:rPr>
      </w:pPr>
      <w:r w:rsidRPr="00CC4AB7">
        <w:rPr>
          <w:sz w:val="16"/>
        </w:rPr>
        <w:t>The strategic challenges facing Nato are changing.</w:t>
      </w:r>
    </w:p>
    <w:p w14:paraId="6C821CDD" w14:textId="77777777" w:rsidR="00B502CF" w:rsidRPr="00CC4AB7" w:rsidRDefault="00B502CF" w:rsidP="00B502CF">
      <w:pPr>
        <w:rPr>
          <w:sz w:val="16"/>
        </w:rPr>
      </w:pPr>
      <w:r w:rsidRPr="00CC4AB7">
        <w:rPr>
          <w:sz w:val="16"/>
        </w:rPr>
        <w:t>They are, at one and the same time, more complex but less easily defined.</w:t>
      </w:r>
    </w:p>
    <w:p w14:paraId="569A32E2" w14:textId="77777777" w:rsidR="00B502CF" w:rsidRPr="00CC4AB7" w:rsidRDefault="00B502CF" w:rsidP="00B502CF">
      <w:pPr>
        <w:rPr>
          <w:sz w:val="16"/>
        </w:rPr>
      </w:pPr>
      <w:r w:rsidRPr="00CC4AB7">
        <w:rPr>
          <w:sz w:val="16"/>
        </w:rPr>
        <w:t>They range from a resurgent Russia to information- and cyber-war, from terrorism to mass migration.</w:t>
      </w:r>
    </w:p>
    <w:p w14:paraId="749EF7D1" w14:textId="77777777" w:rsidR="00B502CF" w:rsidRPr="00CC4AB7" w:rsidRDefault="00B502CF" w:rsidP="00B502CF">
      <w:pPr>
        <w:rPr>
          <w:sz w:val="16"/>
        </w:rPr>
      </w:pPr>
      <w:r w:rsidRPr="00CC4AB7">
        <w:rPr>
          <w:sz w:val="16"/>
        </w:rPr>
        <w:t>The threat is less huge Russian tank armies surging westwards but a whole range of strategies from hacking to cyber-attacks to information operations, all intended to throw Western democracies off-balance.</w:t>
      </w:r>
    </w:p>
    <w:p w14:paraId="11960676" w14:textId="77777777" w:rsidR="00B502CF" w:rsidRPr="00CC4AB7" w:rsidRDefault="00B502CF" w:rsidP="00B502CF">
      <w:pPr>
        <w:rPr>
          <w:sz w:val="16"/>
        </w:rPr>
      </w:pPr>
      <w:r w:rsidRPr="00CC4AB7">
        <w:rPr>
          <w:sz w:val="16"/>
        </w:rPr>
        <w:t>Western governments clearly believe Russia is willing to resort to assassination too - witness the murder of Alexander Litvinenko in London in 2006 and the attempted murder of the former Russian agent Sergei Skripal and his daughter Yulia Skripal in Salisbury, Wiltshire, earlier this year.</w:t>
      </w:r>
    </w:p>
    <w:p w14:paraId="4382A852" w14:textId="77777777" w:rsidR="00B502CF" w:rsidRPr="00CC4AB7" w:rsidRDefault="00B502CF" w:rsidP="00B502CF">
      <w:pPr>
        <w:rPr>
          <w:sz w:val="16"/>
        </w:rPr>
      </w:pPr>
      <w:r w:rsidRPr="00CC4AB7">
        <w:rPr>
          <w:sz w:val="16"/>
        </w:rPr>
        <w:t>Russia is a relatively weak country but it is willing to use its military muscle - especially close to home in Georgia and Ukraine - to secure its own strategic interests.</w:t>
      </w:r>
    </w:p>
    <w:p w14:paraId="06802843" w14:textId="77777777" w:rsidR="00B502CF" w:rsidRPr="00CC4AB7" w:rsidRDefault="00B502CF" w:rsidP="00B502CF">
      <w:pPr>
        <w:rPr>
          <w:sz w:val="16"/>
        </w:rPr>
      </w:pPr>
      <w:r w:rsidRPr="00CC4AB7">
        <w:rPr>
          <w:sz w:val="16"/>
        </w:rPr>
        <w:t>Of course, Russia sees Nato's expanding boundaries as a threat to its security.</w:t>
      </w:r>
    </w:p>
    <w:p w14:paraId="7D9536FA" w14:textId="77777777" w:rsidR="00B502CF" w:rsidRPr="00CC4AB7" w:rsidRDefault="00B502CF" w:rsidP="00B502CF">
      <w:pPr>
        <w:rPr>
          <w:sz w:val="16"/>
        </w:rPr>
      </w:pPr>
      <w:r w:rsidRPr="00CC4AB7">
        <w:rPr>
          <w:sz w:val="16"/>
        </w:rPr>
        <w:t>Can Nato survive Trump?</w:t>
      </w:r>
    </w:p>
    <w:p w14:paraId="606B0E34" w14:textId="77777777" w:rsidR="00B502CF" w:rsidRPr="00CC4AB7" w:rsidRDefault="00B502CF" w:rsidP="00B502CF">
      <w:pPr>
        <w:rPr>
          <w:sz w:val="16"/>
        </w:rPr>
      </w:pPr>
      <w:r w:rsidRPr="00CC4AB7">
        <w:rPr>
          <w:sz w:val="16"/>
        </w:rPr>
        <w:t>Mr Trump's bluntness is, at one level, refreshing.</w:t>
      </w:r>
    </w:p>
    <w:p w14:paraId="060CC4A0" w14:textId="77777777" w:rsidR="00B502CF" w:rsidRPr="00CC4AB7" w:rsidRDefault="00B502CF" w:rsidP="00B502CF">
      <w:pPr>
        <w:rPr>
          <w:sz w:val="16"/>
        </w:rPr>
      </w:pPr>
      <w:r w:rsidRPr="00CC4AB7">
        <w:rPr>
          <w:sz w:val="16"/>
        </w:rPr>
        <w:t>The US is a superpower with strategic interests all over the globe.</w:t>
      </w:r>
    </w:p>
    <w:p w14:paraId="32DFD889" w14:textId="77777777" w:rsidR="00B502CF" w:rsidRPr="00CC4AB7" w:rsidRDefault="00B502CF" w:rsidP="00B502CF">
      <w:pPr>
        <w:rPr>
          <w:sz w:val="16"/>
        </w:rPr>
      </w:pPr>
      <w:r w:rsidRPr="00CC4AB7">
        <w:rPr>
          <w:sz w:val="16"/>
        </w:rPr>
        <w:t>The Russian threat is now different - to meet it does not require the mass forces of the past.</w:t>
      </w:r>
    </w:p>
    <w:p w14:paraId="5082D244" w14:textId="77777777" w:rsidR="00B502CF" w:rsidRPr="00CC4AB7" w:rsidRDefault="00B502CF" w:rsidP="00B502CF">
      <w:pPr>
        <w:rPr>
          <w:sz w:val="16"/>
        </w:rPr>
      </w:pPr>
      <w:r w:rsidRPr="00CC4AB7">
        <w:rPr>
          <w:sz w:val="16"/>
        </w:rPr>
        <w:t>Europe probably should be able to provide more of its own defences.</w:t>
      </w:r>
    </w:p>
    <w:p w14:paraId="45C95405" w14:textId="77777777" w:rsidR="00B502CF" w:rsidRPr="00CC4AB7" w:rsidRDefault="00B502CF" w:rsidP="00B502CF">
      <w:pPr>
        <w:rPr>
          <w:sz w:val="16"/>
        </w:rPr>
      </w:pPr>
      <w:r w:rsidRPr="00CC4AB7">
        <w:rPr>
          <w:sz w:val="16"/>
        </w:rPr>
        <w:t xml:space="preserve">Indeed, </w:t>
      </w:r>
      <w:r w:rsidRPr="00CC4AB7">
        <w:rPr>
          <w:rStyle w:val="StyleUnderline"/>
        </w:rPr>
        <w:t>for all the Trump rhetoric, the reality is that the US is now more engaged militarily in Europe than it was</w:t>
      </w:r>
      <w:r w:rsidRPr="00CC4AB7">
        <w:rPr>
          <w:sz w:val="16"/>
        </w:rPr>
        <w:t xml:space="preserve"> just </w:t>
      </w:r>
      <w:r w:rsidRPr="00CC4AB7">
        <w:rPr>
          <w:rStyle w:val="StyleUnderline"/>
        </w:rPr>
        <w:t>a few years ago</w:t>
      </w:r>
      <w:r w:rsidRPr="00CC4AB7">
        <w:rPr>
          <w:sz w:val="16"/>
        </w:rPr>
        <w:t>.</w:t>
      </w:r>
    </w:p>
    <w:p w14:paraId="57A90B12" w14:textId="77777777" w:rsidR="00B502CF" w:rsidRPr="00CC4AB7" w:rsidRDefault="00B502CF" w:rsidP="00B502CF">
      <w:pPr>
        <w:rPr>
          <w:sz w:val="16"/>
        </w:rPr>
      </w:pPr>
      <w:r w:rsidRPr="00CC4AB7">
        <w:rPr>
          <w:rStyle w:val="StyleUnderline"/>
        </w:rPr>
        <w:t>Key figures in this administration</w:t>
      </w:r>
      <w:r w:rsidRPr="00CC4AB7">
        <w:rPr>
          <w:sz w:val="16"/>
        </w:rPr>
        <w:t xml:space="preserve">, not least Defence Secretary James Mattis, </w:t>
      </w:r>
      <w:r w:rsidRPr="00CC4AB7">
        <w:rPr>
          <w:rStyle w:val="StyleUnderline"/>
        </w:rPr>
        <w:t>are keen supporters of the Atlantic alliance</w:t>
      </w:r>
      <w:r w:rsidRPr="00CC4AB7">
        <w:rPr>
          <w:sz w:val="16"/>
        </w:rPr>
        <w:t>.</w:t>
      </w:r>
    </w:p>
    <w:p w14:paraId="0B1AA7C8" w14:textId="77777777" w:rsidR="00B502CF" w:rsidRPr="00CC4AB7" w:rsidRDefault="00B502CF" w:rsidP="00B502CF">
      <w:pPr>
        <w:rPr>
          <w:sz w:val="16"/>
        </w:rPr>
      </w:pPr>
      <w:r w:rsidRPr="00CC4AB7">
        <w:rPr>
          <w:rStyle w:val="StyleUnderline"/>
        </w:rPr>
        <w:t>But does</w:t>
      </w:r>
      <w:r w:rsidRPr="00CC4AB7">
        <w:rPr>
          <w:sz w:val="16"/>
        </w:rPr>
        <w:t xml:space="preserve"> Mr </w:t>
      </w:r>
      <w:r w:rsidRPr="00CC4AB7">
        <w:rPr>
          <w:rStyle w:val="StyleUnderline"/>
        </w:rPr>
        <w:t>Trump himself share the values of Washington's European and Canadian partners</w:t>
      </w:r>
      <w:r w:rsidRPr="00CC4AB7">
        <w:rPr>
          <w:sz w:val="16"/>
        </w:rPr>
        <w:t xml:space="preserve">? Many would say </w:t>
      </w:r>
      <w:r w:rsidRPr="00CC4AB7">
        <w:rPr>
          <w:rStyle w:val="StyleUnderline"/>
        </w:rPr>
        <w:t>he does not. Does he recognise the value of an alliance such as Nato</w:t>
      </w:r>
      <w:r w:rsidRPr="00CC4AB7">
        <w:rPr>
          <w:sz w:val="16"/>
        </w:rPr>
        <w:t xml:space="preserve"> to the United States? Again, for many the answer would be </w:t>
      </w:r>
      <w:r w:rsidRPr="00CC4AB7">
        <w:rPr>
          <w:rStyle w:val="StyleUnderline"/>
        </w:rPr>
        <w:t>no</w:t>
      </w:r>
      <w:r w:rsidRPr="00CC4AB7">
        <w:rPr>
          <w:sz w:val="16"/>
        </w:rPr>
        <w:t>.</w:t>
      </w:r>
    </w:p>
    <w:p w14:paraId="18A348E6" w14:textId="77777777" w:rsidR="00B502CF" w:rsidRPr="00CC4AB7" w:rsidRDefault="00B502CF" w:rsidP="00B502CF">
      <w:pPr>
        <w:rPr>
          <w:sz w:val="16"/>
        </w:rPr>
      </w:pPr>
      <w:r w:rsidRPr="00CC4AB7">
        <w:rPr>
          <w:sz w:val="16"/>
        </w:rPr>
        <w:t>Mr Trump goes on from this Nato summit to meet his Russian counterpart, Vladimir Putin. This encounter has many Nato allies spooked. What might the president give away? What message will Moscow take from Nato's difficulties?</w:t>
      </w:r>
    </w:p>
    <w:p w14:paraId="4B305D98" w14:textId="77777777" w:rsidR="00B502CF" w:rsidRDefault="00B502CF" w:rsidP="00B502CF">
      <w:pPr>
        <w:rPr>
          <w:sz w:val="16"/>
        </w:rPr>
      </w:pPr>
      <w:r w:rsidRPr="00CC4AB7">
        <w:rPr>
          <w:rStyle w:val="StyleUnderline"/>
        </w:rPr>
        <w:t>Nato diplomats were resigned to negotiating the ups and downs of one Trump presidency. Now, there are genuine fears that a second Trump term could leave Nato marginalised and its transatlantic spine deeply damaged</w:t>
      </w:r>
      <w:r w:rsidRPr="00CC4AB7">
        <w:rPr>
          <w:sz w:val="16"/>
        </w:rPr>
        <w:t>.</w:t>
      </w:r>
    </w:p>
    <w:p w14:paraId="19837959" w14:textId="77777777" w:rsidR="00B502CF" w:rsidRDefault="00B502CF" w:rsidP="00B502CF">
      <w:pPr>
        <w:rPr>
          <w:sz w:val="16"/>
        </w:rPr>
      </w:pPr>
    </w:p>
    <w:p w14:paraId="63D2F8BD" w14:textId="77777777" w:rsidR="00B502CF" w:rsidRDefault="00B502CF" w:rsidP="00B502CF"/>
    <w:p w14:paraId="2F9D4759" w14:textId="77777777" w:rsidR="00B502CF" w:rsidRDefault="00B502CF" w:rsidP="00B502CF">
      <w:pPr>
        <w:pStyle w:val="Heading4"/>
      </w:pPr>
      <w:r>
        <w:t>Extinction</w:t>
      </w:r>
    </w:p>
    <w:p w14:paraId="3FC6EF42" w14:textId="77777777" w:rsidR="00B502CF" w:rsidRDefault="00B502CF" w:rsidP="00B502CF">
      <w:pPr>
        <w:rPr>
          <w:rStyle w:val="Style13ptBold"/>
        </w:rPr>
      </w:pPr>
      <w:r>
        <w:rPr>
          <w:rStyle w:val="Style13ptBold"/>
        </w:rPr>
        <w:t>Ostrosky 12</w:t>
      </w:r>
    </w:p>
    <w:p w14:paraId="4DD58D38" w14:textId="77777777" w:rsidR="00B502CF" w:rsidRDefault="00B502CF" w:rsidP="00B502CF">
      <w:r>
        <w:t>Blanche Ostrosky is a strategic planner in Vincenza, Italy, US Army War College, 2012, "NATO’s Future and Relevance"</w:t>
      </w:r>
    </w:p>
    <w:p w14:paraId="149779CF" w14:textId="77777777" w:rsidR="00B502CF" w:rsidRDefault="00B502CF" w:rsidP="00B502CF"/>
    <w:p w14:paraId="1228B339" w14:textId="77777777" w:rsidR="00B502CF" w:rsidRDefault="00B502CF" w:rsidP="00B502CF">
      <w:r>
        <w:t>Conclusion</w:t>
      </w:r>
    </w:p>
    <w:p w14:paraId="3E704DF3" w14:textId="77777777" w:rsidR="00B502CF" w:rsidRDefault="00B502CF" w:rsidP="00B502CF">
      <w:pPr>
        <w:rPr>
          <w:rStyle w:val="Emphasis"/>
        </w:rPr>
      </w:pPr>
      <w:r w:rsidRPr="00C91C9E">
        <w:rPr>
          <w:highlight w:val="cyan"/>
          <w:u w:val="single"/>
        </w:rPr>
        <w:t>NATO’s basic challenge comes from</w:t>
      </w:r>
      <w:r>
        <w:rPr>
          <w:u w:val="single"/>
        </w:rPr>
        <w:t xml:space="preserve"> historically unprecedented risks to global security</w:t>
      </w:r>
      <w:r>
        <w:t xml:space="preserve">. The paradox of our time is that just </w:t>
      </w:r>
      <w:r>
        <w:rPr>
          <w:u w:val="single"/>
        </w:rPr>
        <w:t xml:space="preserve">as the world is experiencing </w:t>
      </w:r>
      <w:r w:rsidRPr="00C91C9E">
        <w:rPr>
          <w:highlight w:val="cyan"/>
          <w:u w:val="single"/>
        </w:rPr>
        <w:t>growing accessibility to WMD</w:t>
      </w:r>
      <w:r>
        <w:t>—</w:t>
      </w:r>
      <w:r>
        <w:rPr>
          <w:u w:val="single"/>
        </w:rPr>
        <w:t>not just to states but</w:t>
      </w:r>
      <w:r>
        <w:t xml:space="preserve"> also potentially </w:t>
      </w:r>
      <w:r>
        <w:rPr>
          <w:u w:val="single"/>
        </w:rPr>
        <w:t>to extremist non-state movements</w:t>
      </w:r>
      <w:r>
        <w:t>—</w:t>
      </w:r>
      <w:r>
        <w:rPr>
          <w:u w:val="single"/>
        </w:rPr>
        <w:t>it is also coming closer together through global commerce and instant global communications</w:t>
      </w:r>
      <w:r>
        <w:t xml:space="preserve">.65 Regardless of its past performances, </w:t>
      </w:r>
      <w:r w:rsidRPr="00C91C9E">
        <w:rPr>
          <w:rStyle w:val="Emphasis"/>
          <w:highlight w:val="cyan"/>
        </w:rPr>
        <w:t>NATO is developing</w:t>
      </w:r>
      <w:r>
        <w:t xml:space="preserve"> some </w:t>
      </w:r>
      <w:r w:rsidRPr="00C91C9E">
        <w:rPr>
          <w:rStyle w:val="Emphasis"/>
          <w:highlight w:val="cyan"/>
        </w:rPr>
        <w:t>capability to secure the global frontier</w:t>
      </w:r>
      <w:r w:rsidRPr="00C91C9E">
        <w:rPr>
          <w:highlight w:val="cyan"/>
        </w:rPr>
        <w:t>.</w:t>
      </w:r>
      <w:r>
        <w:t xml:space="preserve"> </w:t>
      </w:r>
      <w:r>
        <w:rPr>
          <w:u w:val="single"/>
        </w:rPr>
        <w:t>It will continue to be relevant in building relationships among global security partners</w:t>
      </w:r>
      <w:r>
        <w:t xml:space="preserve">, such as Australia or Japan, and setting the stage of decisions on enlargement. </w:t>
      </w:r>
      <w:r>
        <w:rPr>
          <w:rStyle w:val="Emphasis"/>
        </w:rPr>
        <w:t xml:space="preserve">With its democratic identity, </w:t>
      </w:r>
      <w:r w:rsidRPr="00C91C9E">
        <w:rPr>
          <w:rStyle w:val="Emphasis"/>
          <w:highlight w:val="cyan"/>
        </w:rPr>
        <w:t>NATO</w:t>
      </w:r>
      <w:r>
        <w:rPr>
          <w:rStyle w:val="Emphasis"/>
        </w:rPr>
        <w:t xml:space="preserve"> helps provide the core of our global security community</w:t>
      </w:r>
      <w:r>
        <w:t xml:space="preserve">. It will continue to enhance burden sharing with other states to assure the safety and security of our civilian populations, especially by </w:t>
      </w:r>
      <w:r w:rsidRPr="00C91C9E">
        <w:rPr>
          <w:rStyle w:val="Emphasis"/>
          <w:highlight w:val="cyan"/>
        </w:rPr>
        <w:t>promot</w:t>
      </w:r>
      <w:r>
        <w:rPr>
          <w:rStyle w:val="Emphasis"/>
        </w:rPr>
        <w:t xml:space="preserve">ing </w:t>
      </w:r>
      <w:r w:rsidRPr="00C91C9E">
        <w:rPr>
          <w:rStyle w:val="Emphasis"/>
          <w:highlight w:val="cyan"/>
        </w:rPr>
        <w:t>nuclear deterrence and balancing nuclear proliferation</w:t>
      </w:r>
      <w:r>
        <w:t xml:space="preserve">. As aptly editorialized in The Economist in November 2010 immediately before the NATO Summit to be held in Lisbon: “And whatever its prior failings, most of </w:t>
      </w:r>
      <w:r w:rsidRPr="00C91C9E">
        <w:rPr>
          <w:rStyle w:val="Emphasis"/>
          <w:highlight w:val="cyan"/>
        </w:rPr>
        <w:t>NATO’s</w:t>
      </w:r>
      <w:r>
        <w:rPr>
          <w:rStyle w:val="Emphasis"/>
        </w:rPr>
        <w:t xml:space="preserve"> members still see it as </w:t>
      </w:r>
      <w:r w:rsidRPr="00C91C9E">
        <w:rPr>
          <w:rStyle w:val="Emphasis"/>
          <w:highlight w:val="cyan"/>
        </w:rPr>
        <w:t>the cornerstone of</w:t>
      </w:r>
      <w:r>
        <w:rPr>
          <w:rStyle w:val="Emphasis"/>
        </w:rPr>
        <w:t xml:space="preserve"> their </w:t>
      </w:r>
      <w:r w:rsidRPr="00C91C9E">
        <w:rPr>
          <w:rStyle w:val="Emphasis"/>
          <w:highlight w:val="cyan"/>
        </w:rPr>
        <w:t>security</w:t>
      </w:r>
      <w:r>
        <w:rPr>
          <w:rStyle w:val="Emphasis"/>
        </w:rPr>
        <w:t xml:space="preserve"> and the irreplaceable bond that joins America to Europe</w:t>
      </w:r>
      <w:r>
        <w:t xml:space="preserve">. After 61 years, the alliance shows signs of wear and tear, but it endures.”66 Today, NATO continues to adapt to the challenges that we are facing in the 21st Century and beyond. Its nurturing of partnership relations is providing new ways of conducting military action and nation building. These </w:t>
      </w:r>
      <w:r>
        <w:rPr>
          <w:rStyle w:val="Emphasis"/>
        </w:rPr>
        <w:t>initiatives sustain NATO’s commitment to preserve peace and stability in an unpredictable world.</w:t>
      </w:r>
    </w:p>
    <w:p w14:paraId="756B3E9D" w14:textId="77777777" w:rsidR="00B502CF" w:rsidRDefault="00B502CF" w:rsidP="00B502CF">
      <w:pPr>
        <w:pStyle w:val="Heading3"/>
      </w:pPr>
    </w:p>
    <w:p w14:paraId="2E4DF6FC" w14:textId="77777777" w:rsidR="00B502CF" w:rsidRDefault="00B502CF" w:rsidP="00B502CF">
      <w:pPr>
        <w:pStyle w:val="Heading3"/>
      </w:pPr>
      <w:r>
        <w:t>Impact – Warming – 1NC</w:t>
      </w:r>
    </w:p>
    <w:p w14:paraId="0008F565" w14:textId="77777777" w:rsidR="00B502CF" w:rsidRDefault="00B502CF" w:rsidP="00B502CF"/>
    <w:p w14:paraId="72BAE0FB" w14:textId="77777777" w:rsidR="00B502CF" w:rsidRPr="00310DB2" w:rsidRDefault="00B502CF" w:rsidP="00B502CF">
      <w:pPr>
        <w:pStyle w:val="Heading4"/>
      </w:pPr>
      <w:r>
        <w:t xml:space="preserve">Trump’s reelection guarantees that warming is </w:t>
      </w:r>
      <w:r>
        <w:rPr>
          <w:u w:val="single"/>
        </w:rPr>
        <w:t>catastrophic</w:t>
      </w:r>
      <w:r>
        <w:t xml:space="preserve"> and </w:t>
      </w:r>
      <w:r>
        <w:rPr>
          <w:u w:val="single"/>
        </w:rPr>
        <w:t>irreversible</w:t>
      </w:r>
      <w:r>
        <w:t xml:space="preserve"> --- the impact is existential</w:t>
      </w:r>
    </w:p>
    <w:p w14:paraId="0655ED5B" w14:textId="77777777" w:rsidR="00B502CF" w:rsidRDefault="00B502CF" w:rsidP="00B502CF">
      <w:pPr>
        <w:pStyle w:val="ListParagraph"/>
        <w:numPr>
          <w:ilvl w:val="0"/>
          <w:numId w:val="12"/>
        </w:numPr>
      </w:pPr>
      <w:r>
        <w:t>Wetlands</w:t>
      </w:r>
    </w:p>
    <w:p w14:paraId="297F7A07" w14:textId="77777777" w:rsidR="00B502CF" w:rsidRDefault="00B502CF" w:rsidP="00B502CF">
      <w:pPr>
        <w:pStyle w:val="ListParagraph"/>
        <w:numPr>
          <w:ilvl w:val="0"/>
          <w:numId w:val="12"/>
        </w:numPr>
      </w:pPr>
      <w:r>
        <w:t>Forests</w:t>
      </w:r>
    </w:p>
    <w:p w14:paraId="1A791A57" w14:textId="77777777" w:rsidR="00B502CF" w:rsidRDefault="00B502CF" w:rsidP="00B502CF">
      <w:pPr>
        <w:pStyle w:val="ListParagraph"/>
        <w:numPr>
          <w:ilvl w:val="0"/>
          <w:numId w:val="12"/>
        </w:numPr>
      </w:pPr>
      <w:r>
        <w:t>Freshwater</w:t>
      </w:r>
    </w:p>
    <w:p w14:paraId="32F42D22" w14:textId="77777777" w:rsidR="00B502CF" w:rsidRDefault="00B502CF" w:rsidP="00B502CF">
      <w:pPr>
        <w:pStyle w:val="ListParagraph"/>
        <w:numPr>
          <w:ilvl w:val="0"/>
          <w:numId w:val="12"/>
        </w:numPr>
      </w:pPr>
      <w:r>
        <w:t>Artic</w:t>
      </w:r>
    </w:p>
    <w:p w14:paraId="5C744DA9" w14:textId="77777777" w:rsidR="00B502CF" w:rsidRDefault="00B502CF" w:rsidP="00B502CF">
      <w:pPr>
        <w:pStyle w:val="ListParagraph"/>
        <w:numPr>
          <w:ilvl w:val="0"/>
          <w:numId w:val="12"/>
        </w:numPr>
      </w:pPr>
      <w:r>
        <w:t>Coral reefs</w:t>
      </w:r>
    </w:p>
    <w:p w14:paraId="74D44434" w14:textId="77777777" w:rsidR="00B502CF" w:rsidRPr="002F0DA3" w:rsidRDefault="00B502CF" w:rsidP="00B502CF">
      <w:pPr>
        <w:pStyle w:val="ListParagraph"/>
        <w:numPr>
          <w:ilvl w:val="0"/>
          <w:numId w:val="12"/>
        </w:numPr>
      </w:pPr>
      <w:r>
        <w:t>Food insecurity</w:t>
      </w:r>
    </w:p>
    <w:p w14:paraId="0E4969BE" w14:textId="77777777" w:rsidR="00B502CF" w:rsidRPr="00310DB2" w:rsidRDefault="00B502CF" w:rsidP="00B502CF">
      <w:pPr>
        <w:rPr>
          <w:rStyle w:val="Style13ptBold"/>
          <w:b w:val="0"/>
          <w:sz w:val="22"/>
        </w:rPr>
      </w:pPr>
      <w:r w:rsidRPr="00FD5878">
        <w:rPr>
          <w:rStyle w:val="Style13ptBold"/>
        </w:rPr>
        <w:t xml:space="preserve">Dembicki </w:t>
      </w:r>
      <w:r>
        <w:rPr>
          <w:rStyle w:val="Style13ptBold"/>
        </w:rPr>
        <w:t>’</w:t>
      </w:r>
      <w:r w:rsidRPr="00FD5878">
        <w:rPr>
          <w:rStyle w:val="Style13ptBold"/>
        </w:rPr>
        <w:t>20</w:t>
      </w:r>
      <w:r>
        <w:rPr>
          <w:rStyle w:val="Style13ptBold"/>
        </w:rPr>
        <w:t xml:space="preserve"> </w:t>
      </w:r>
      <w:r w:rsidRPr="00310DB2">
        <w:t xml:space="preserve">– </w:t>
      </w:r>
      <w:r>
        <w:t>award winning journalist and climate reporter</w:t>
      </w:r>
      <w:r w:rsidRPr="00FD5878">
        <w:t xml:space="preserve"> </w:t>
      </w:r>
    </w:p>
    <w:p w14:paraId="316A5266" w14:textId="77777777" w:rsidR="00B502CF" w:rsidRPr="00FD5878" w:rsidRDefault="00B502CF" w:rsidP="00B502CF">
      <w:r w:rsidRPr="00FD5878">
        <w:t>Geoff Dembicki, 2-12-2020,</w:t>
      </w:r>
      <w:r>
        <w:t xml:space="preserve"> </w:t>
      </w:r>
      <w:r w:rsidRPr="00FD5878">
        <w:t xml:space="preserve">"Here's Exactly How a Trump 2020 Win Would Spark a Nightmare Climate Scenario," Vice, </w:t>
      </w:r>
      <w:hyperlink r:id="rId45" w:history="1">
        <w:r w:rsidRPr="00A36D56">
          <w:rPr>
            <w:rStyle w:val="Hyperlink"/>
          </w:rPr>
          <w:t>https://www.vice.com/en_us/article/bvg7yz/heres-exactly-how-a-trump-2020-win-would-spark-a-nightmare-climate-scenario</w:t>
        </w:r>
      </w:hyperlink>
    </w:p>
    <w:p w14:paraId="56E7EB9E" w14:textId="77777777" w:rsidR="00B502CF" w:rsidRPr="002F0DA3" w:rsidRDefault="00B502CF" w:rsidP="00B502CF">
      <w:pPr>
        <w:rPr>
          <w:rStyle w:val="Emphasis"/>
        </w:rPr>
      </w:pPr>
      <w:r w:rsidRPr="00310DB2">
        <w:rPr>
          <w:sz w:val="16"/>
        </w:rPr>
        <w:t xml:space="preserve">All of this was true four years ago, and will continue to be accurate if Trump begins a second term. But none of it will change </w:t>
      </w:r>
      <w:r w:rsidRPr="002F0DA3">
        <w:rPr>
          <w:rStyle w:val="StyleUnderline"/>
        </w:rPr>
        <w:t xml:space="preserve">a </w:t>
      </w:r>
      <w:r w:rsidRPr="002F0DA3">
        <w:rPr>
          <w:rStyle w:val="Emphasis"/>
        </w:rPr>
        <w:t>horrifying</w:t>
      </w:r>
      <w:r w:rsidRPr="002F0DA3">
        <w:rPr>
          <w:rStyle w:val="StyleUnderline"/>
        </w:rPr>
        <w:t xml:space="preserve"> reality: a re-elected and emboldened Trump would likely destroy the world’s best-case outcome on climate change, and potentially send us hurtling towards </w:t>
      </w:r>
      <w:r w:rsidRPr="002F0DA3">
        <w:rPr>
          <w:rStyle w:val="Emphasis"/>
        </w:rPr>
        <w:t>a worst-case scenario</w:t>
      </w:r>
      <w:r w:rsidRPr="00310DB2">
        <w:rPr>
          <w:sz w:val="16"/>
        </w:rPr>
        <w:t xml:space="preserve">. His </w:t>
      </w:r>
      <w:r w:rsidRPr="002F0DA3">
        <w:rPr>
          <w:rStyle w:val="StyleUnderline"/>
          <w:sz w:val="24"/>
        </w:rPr>
        <w:t xml:space="preserve">second term could result in global temperatures roaring </w:t>
      </w:r>
      <w:r w:rsidRPr="002F0DA3">
        <w:rPr>
          <w:rStyle w:val="Emphasis"/>
          <w:sz w:val="24"/>
        </w:rPr>
        <w:t>past 1.5 degrees Celsius, </w:t>
      </w:r>
      <w:hyperlink r:id="rId46" w:tgtFrame="_blank" w:history="1">
        <w:r w:rsidRPr="002F0DA3">
          <w:rPr>
            <w:rStyle w:val="Emphasis"/>
            <w:sz w:val="24"/>
          </w:rPr>
          <w:t>the danger line</w:t>
        </w:r>
      </w:hyperlink>
      <w:r w:rsidRPr="00310DB2">
        <w:rPr>
          <w:sz w:val="16"/>
        </w:rPr>
        <w:t> </w:t>
      </w:r>
      <w:r w:rsidRPr="002F0DA3">
        <w:rPr>
          <w:rStyle w:val="StyleUnderline"/>
        </w:rPr>
        <w:t>identified in </w:t>
      </w:r>
      <w:hyperlink r:id="rId47" w:tgtFrame="_blank" w:history="1">
        <w:r w:rsidRPr="002F0DA3">
          <w:rPr>
            <w:rStyle w:val="StyleUnderline"/>
          </w:rPr>
          <w:t>the devastating United Nations climate report</w:t>
        </w:r>
      </w:hyperlink>
      <w:r w:rsidRPr="002F0DA3">
        <w:rPr>
          <w:rStyle w:val="StyleUnderline"/>
        </w:rPr>
        <w:t> from 2018,</w:t>
      </w:r>
      <w:r w:rsidRPr="00310DB2">
        <w:rPr>
          <w:sz w:val="16"/>
        </w:rPr>
        <w:t xml:space="preserve"> </w:t>
      </w:r>
      <w:r w:rsidRPr="002F0DA3">
        <w:rPr>
          <w:rStyle w:val="StyleUnderline"/>
        </w:rPr>
        <w:t xml:space="preserve">beyond which </w:t>
      </w:r>
      <w:r w:rsidRPr="002F0DA3">
        <w:rPr>
          <w:rStyle w:val="Emphasis"/>
        </w:rPr>
        <w:t>forests</w:t>
      </w:r>
      <w:r w:rsidRPr="00310DB2">
        <w:rPr>
          <w:sz w:val="16"/>
        </w:rPr>
        <w:t xml:space="preserve">, </w:t>
      </w:r>
      <w:r w:rsidRPr="002F0DA3">
        <w:rPr>
          <w:rStyle w:val="Emphasis"/>
        </w:rPr>
        <w:t>croplands</w:t>
      </w:r>
      <w:r w:rsidRPr="00310DB2">
        <w:rPr>
          <w:sz w:val="16"/>
        </w:rPr>
        <w:t xml:space="preserve">, </w:t>
      </w:r>
      <w:r w:rsidRPr="002F0DA3">
        <w:rPr>
          <w:rStyle w:val="Emphasis"/>
        </w:rPr>
        <w:t>freshwater</w:t>
      </w:r>
      <w:r w:rsidRPr="00310DB2">
        <w:rPr>
          <w:sz w:val="16"/>
        </w:rPr>
        <w:t xml:space="preserve"> sources and </w:t>
      </w:r>
      <w:r w:rsidRPr="002F0DA3">
        <w:rPr>
          <w:rStyle w:val="StyleUnderline"/>
        </w:rPr>
        <w:t xml:space="preserve">other natural systems that support human life could </w:t>
      </w:r>
      <w:r w:rsidRPr="002F0DA3">
        <w:rPr>
          <w:rStyle w:val="Emphasis"/>
        </w:rPr>
        <w:t>be irreversibly transformed.</w:t>
      </w:r>
      <w:r w:rsidRPr="00310DB2">
        <w:rPr>
          <w:sz w:val="16"/>
        </w:rPr>
        <w:t xml:space="preserve"> </w:t>
      </w:r>
      <w:r w:rsidRPr="002F0DA3">
        <w:rPr>
          <w:rStyle w:val="StyleUnderline"/>
        </w:rPr>
        <w:t xml:space="preserve">We would also </w:t>
      </w:r>
      <w:r w:rsidRPr="002F0DA3">
        <w:rPr>
          <w:rStyle w:val="Emphasis"/>
        </w:rPr>
        <w:t>likely surpass 2 degrees</w:t>
      </w:r>
      <w:r w:rsidRPr="00310DB2">
        <w:rPr>
          <w:sz w:val="16"/>
        </w:rPr>
        <w:t xml:space="preserve">, </w:t>
      </w:r>
      <w:r w:rsidRPr="002F0DA3">
        <w:rPr>
          <w:rStyle w:val="StyleUnderline"/>
        </w:rPr>
        <w:t>the target the world’s nations agreed to in 2015 at Paris, raising the odds of </w:t>
      </w:r>
      <w:hyperlink r:id="rId48" w:tgtFrame="_blank" w:history="1">
        <w:r w:rsidRPr="002F0DA3">
          <w:rPr>
            <w:rStyle w:val="StyleUnderline"/>
          </w:rPr>
          <w:t>catastrophic tipping points</w:t>
        </w:r>
      </w:hyperlink>
      <w:r w:rsidRPr="002F0DA3">
        <w:rPr>
          <w:rStyle w:val="StyleUnderline"/>
        </w:rPr>
        <w:t xml:space="preserve"> like the melting of all </w:t>
      </w:r>
      <w:r w:rsidRPr="002F0DA3">
        <w:rPr>
          <w:rStyle w:val="Emphasis"/>
        </w:rPr>
        <w:t>Arctic sea ice.</w:t>
      </w:r>
    </w:p>
    <w:p w14:paraId="1A470110" w14:textId="77777777" w:rsidR="00B502CF" w:rsidRPr="00310DB2" w:rsidRDefault="00B502CF" w:rsidP="00B502CF">
      <w:pPr>
        <w:rPr>
          <w:sz w:val="16"/>
        </w:rPr>
      </w:pPr>
      <w:r w:rsidRPr="002F0DA3">
        <w:rPr>
          <w:rStyle w:val="StyleUnderline"/>
        </w:rPr>
        <w:t>Trump's reelection dramatically increases these risks</w:t>
      </w:r>
      <w:r w:rsidRPr="00310DB2">
        <w:rPr>
          <w:sz w:val="16"/>
        </w:rPr>
        <w:t xml:space="preserve"> not only because of the massive </w:t>
      </w:r>
      <w:r w:rsidRPr="002F0DA3">
        <w:rPr>
          <w:rStyle w:val="StyleUnderline"/>
        </w:rPr>
        <w:t>additional emissions his fossil fuel-boosting policies could cause—potentially </w:t>
      </w:r>
      <w:hyperlink r:id="rId49" w:tgtFrame="_blank" w:history="1">
        <w:r w:rsidRPr="002F0DA3">
          <w:rPr>
            <w:rStyle w:val="StyleUnderline"/>
          </w:rPr>
          <w:t>as much as 3.1 gigatons</w:t>
        </w:r>
      </w:hyperlink>
      <w:r w:rsidRPr="002F0DA3">
        <w:rPr>
          <w:rStyle w:val="StyleUnderline"/>
        </w:rPr>
        <w:t> by 2035</w:t>
      </w:r>
      <w:r w:rsidRPr="00310DB2">
        <w:rPr>
          <w:sz w:val="16"/>
        </w:rPr>
        <w:t>, which is over four times </w:t>
      </w:r>
      <w:hyperlink r:id="rId50" w:tgtFrame="_blank" w:history="1">
        <w:r w:rsidRPr="00310DB2">
          <w:rPr>
            <w:rStyle w:val="Hyperlink"/>
            <w:sz w:val="16"/>
          </w:rPr>
          <w:t>the entire annual carbon footprint of Canada</w:t>
        </w:r>
      </w:hyperlink>
      <w:r w:rsidRPr="00310DB2">
        <w:rPr>
          <w:sz w:val="16"/>
        </w:rPr>
        <w:t xml:space="preserve">. </w:t>
      </w:r>
      <w:r w:rsidRPr="002F0DA3">
        <w:rPr>
          <w:rStyle w:val="StyleUnderline"/>
        </w:rPr>
        <w:t xml:space="preserve">A second Trump term could also mean that one by one, </w:t>
      </w:r>
      <w:r w:rsidRPr="002F0DA3">
        <w:rPr>
          <w:rStyle w:val="Emphasis"/>
        </w:rPr>
        <w:t>countries drop out of the Paris agreement</w:t>
      </w:r>
      <w:r w:rsidRPr="00310DB2">
        <w:rPr>
          <w:sz w:val="16"/>
        </w:rPr>
        <w:t xml:space="preserve">, </w:t>
      </w:r>
      <w:r w:rsidRPr="002F0DA3">
        <w:rPr>
          <w:rStyle w:val="StyleUnderline"/>
        </w:rPr>
        <w:t>possibly causing it to unravel complete</w:t>
      </w:r>
      <w:r w:rsidRPr="00310DB2">
        <w:rPr>
          <w:sz w:val="16"/>
        </w:rPr>
        <w:t xml:space="preserve">ly. </w:t>
      </w:r>
      <w:r w:rsidRPr="002F0DA3">
        <w:rPr>
          <w:rStyle w:val="StyleUnderline"/>
        </w:rPr>
        <w:t>In this scenario, keeping temperature rise below 2 degrees would be extremely difficult</w:t>
      </w:r>
      <w:r w:rsidRPr="00310DB2">
        <w:rPr>
          <w:sz w:val="16"/>
        </w:rPr>
        <w:t xml:space="preserve">. “I would say </w:t>
      </w:r>
      <w:r w:rsidRPr="002F0DA3">
        <w:rPr>
          <w:rStyle w:val="StyleUnderline"/>
        </w:rPr>
        <w:t xml:space="preserve">it would make [achieving] it </w:t>
      </w:r>
      <w:r w:rsidRPr="002F0DA3">
        <w:rPr>
          <w:rStyle w:val="Emphasis"/>
        </w:rPr>
        <w:t>impossible</w:t>
      </w:r>
      <w:r w:rsidRPr="00310DB2">
        <w:rPr>
          <w:sz w:val="16"/>
        </w:rPr>
        <w:t>,” said Noah Sachs, a University of Richmond environmental law professor who described </w:t>
      </w:r>
      <w:hyperlink r:id="rId51" w:tgtFrame="_blank" w:history="1">
        <w:r w:rsidRPr="00310DB2">
          <w:rPr>
            <w:rStyle w:val="Hyperlink"/>
            <w:sz w:val="16"/>
          </w:rPr>
          <w:t>in a paper last year</w:t>
        </w:r>
      </w:hyperlink>
      <w:r w:rsidRPr="00310DB2">
        <w:rPr>
          <w:sz w:val="16"/>
        </w:rPr>
        <w:t> what Paris self-destructing could look like. “</w:t>
      </w:r>
      <w:r w:rsidRPr="002F0DA3">
        <w:rPr>
          <w:rStyle w:val="StyleUnderline"/>
        </w:rPr>
        <w:t>If Paris fell apart, we would blow right by that target.”</w:t>
      </w:r>
    </w:p>
    <w:p w14:paraId="31009589" w14:textId="77777777" w:rsidR="00B502CF" w:rsidRPr="002F0DA3" w:rsidRDefault="00B502CF" w:rsidP="00B502CF">
      <w:pPr>
        <w:rPr>
          <w:rStyle w:val="StyleUnderline"/>
        </w:rPr>
      </w:pPr>
      <w:r w:rsidRPr="002F0DA3">
        <w:rPr>
          <w:rStyle w:val="StyleUnderline"/>
        </w:rPr>
        <w:t>That would mean that virtually all the planet’s coral reefs </w:t>
      </w:r>
      <w:hyperlink r:id="rId52" w:tgtFrame="_blank" w:history="1">
        <w:r w:rsidRPr="002F0DA3">
          <w:rPr>
            <w:rStyle w:val="StyleUnderline"/>
          </w:rPr>
          <w:t>will bleach</w:t>
        </w:r>
      </w:hyperlink>
      <w:r w:rsidRPr="002F0DA3">
        <w:rPr>
          <w:rStyle w:val="StyleUnderline"/>
        </w:rPr>
        <w:t> a sickly white</w:t>
      </w:r>
      <w:r w:rsidRPr="00310DB2">
        <w:rPr>
          <w:sz w:val="16"/>
        </w:rPr>
        <w:t xml:space="preserve">. </w:t>
      </w:r>
      <w:r w:rsidRPr="002F0DA3">
        <w:rPr>
          <w:rStyle w:val="StyleUnderline"/>
        </w:rPr>
        <w:t>The world </w:t>
      </w:r>
      <w:hyperlink r:id="rId53" w:tgtFrame="_blank" w:history="1">
        <w:r w:rsidRPr="002F0DA3">
          <w:rPr>
            <w:rStyle w:val="StyleUnderline"/>
          </w:rPr>
          <w:t>will lose</w:t>
        </w:r>
      </w:hyperlink>
      <w:r w:rsidRPr="002F0DA3">
        <w:rPr>
          <w:rStyle w:val="StyleUnderline"/>
        </w:rPr>
        <w:t> more than 155,000 square miles of coastal wetlands and drylands</w:t>
      </w:r>
      <w:r w:rsidRPr="00310DB2">
        <w:rPr>
          <w:sz w:val="16"/>
        </w:rPr>
        <w:t>. The number of people unable to access reliable drinking water </w:t>
      </w:r>
      <w:hyperlink r:id="rId54" w:tgtFrame="_blank" w:history="1">
        <w:r w:rsidRPr="00310DB2">
          <w:rPr>
            <w:rStyle w:val="Hyperlink"/>
            <w:sz w:val="16"/>
          </w:rPr>
          <w:t>could double</w:t>
        </w:r>
      </w:hyperlink>
      <w:r w:rsidRPr="00310DB2">
        <w:rPr>
          <w:sz w:val="16"/>
        </w:rPr>
        <w:t xml:space="preserve">. </w:t>
      </w:r>
      <w:r w:rsidRPr="002F0DA3">
        <w:rPr>
          <w:rStyle w:val="StyleUnderline"/>
        </w:rPr>
        <w:t>Hundreds of millions </w:t>
      </w:r>
      <w:hyperlink r:id="rId55" w:tgtFrame="_blank" w:history="1">
        <w:r w:rsidRPr="002F0DA3">
          <w:rPr>
            <w:rStyle w:val="StyleUnderline"/>
          </w:rPr>
          <w:t>won’t have enough</w:t>
        </w:r>
      </w:hyperlink>
      <w:r w:rsidRPr="002F0DA3">
        <w:rPr>
          <w:rStyle w:val="StyleUnderline"/>
        </w:rPr>
        <w:t>nutritious food to eat.</w:t>
      </w:r>
    </w:p>
    <w:p w14:paraId="7E75709F" w14:textId="77777777" w:rsidR="00B502CF" w:rsidRPr="00310DB2" w:rsidRDefault="00B502CF" w:rsidP="00B502CF">
      <w:pPr>
        <w:rPr>
          <w:sz w:val="16"/>
        </w:rPr>
      </w:pPr>
      <w:r w:rsidRPr="00310DB2">
        <w:rPr>
          <w:sz w:val="16"/>
        </w:rPr>
        <w:t>And Trump, who turns 74 this June, likely won’t even be around to see it happen.</w:t>
      </w:r>
    </w:p>
    <w:p w14:paraId="7A6E8B61" w14:textId="77777777" w:rsidR="00B502CF" w:rsidRPr="00310DB2" w:rsidRDefault="00B502CF" w:rsidP="00B502CF">
      <w:pPr>
        <w:rPr>
          <w:sz w:val="16"/>
        </w:rPr>
      </w:pPr>
      <w:r w:rsidRPr="00310DB2">
        <w:rPr>
          <w:sz w:val="16"/>
        </w:rPr>
        <w:t>The world is on the cusp of climate disaster</w:t>
      </w:r>
    </w:p>
    <w:p w14:paraId="7DE5FFBF" w14:textId="77777777" w:rsidR="00B502CF" w:rsidRPr="00310DB2" w:rsidRDefault="00B502CF" w:rsidP="00B502CF">
      <w:pPr>
        <w:rPr>
          <w:sz w:val="16"/>
        </w:rPr>
      </w:pPr>
      <w:r w:rsidRPr="00310DB2">
        <w:rPr>
          <w:sz w:val="16"/>
        </w:rPr>
        <w:t>Global temperature rise above 2 degrees wouldn't mean the imminent collapse of civilization. Nor would it mean the world should give up on cutting emissions. We’re already facing monumental disasters </w:t>
      </w:r>
      <w:hyperlink r:id="rId56" w:tgtFrame="_blank" w:history="1">
        <w:r w:rsidRPr="00310DB2">
          <w:rPr>
            <w:rStyle w:val="Hyperlink"/>
            <w:sz w:val="16"/>
          </w:rPr>
          <w:t>like the Australian bushfires</w:t>
        </w:r>
      </w:hyperlink>
      <w:r w:rsidRPr="00310DB2">
        <w:rPr>
          <w:sz w:val="16"/>
        </w:rPr>
        <w:t>, and the impacts of climate change will get exponentially more destructive and harder to survive with each increase in global temperature. This will make it worth fighting for carbon reductions, no matter how warm the planet gets.</w:t>
      </w:r>
    </w:p>
    <w:p w14:paraId="7B9137CC" w14:textId="77777777" w:rsidR="00B502CF" w:rsidRPr="00310DB2" w:rsidRDefault="00B502CF" w:rsidP="00B502CF">
      <w:pPr>
        <w:rPr>
          <w:rStyle w:val="StyleUnderline"/>
        </w:rPr>
      </w:pPr>
      <w:r w:rsidRPr="00310DB2">
        <w:rPr>
          <w:sz w:val="16"/>
        </w:rPr>
        <w:t xml:space="preserve">But </w:t>
      </w:r>
      <w:r w:rsidRPr="00310DB2">
        <w:rPr>
          <w:rStyle w:val="StyleUnderline"/>
        </w:rPr>
        <w:t>above the 2 degrees goal</w:t>
      </w:r>
      <w:r w:rsidRPr="00310DB2">
        <w:rPr>
          <w:sz w:val="16"/>
        </w:rPr>
        <w:t xml:space="preserve"> that countries signed up for in the Paris agreement, </w:t>
      </w:r>
      <w:r w:rsidRPr="00310DB2">
        <w:rPr>
          <w:rStyle w:val="StyleUnderline"/>
        </w:rPr>
        <w:t>damage could come at a sc</w:t>
      </w:r>
      <w:r w:rsidRPr="00310DB2">
        <w:rPr>
          <w:rStyle w:val="Emphasis"/>
        </w:rPr>
        <w:t>ale that’s hard to fathom</w:t>
      </w:r>
      <w:r w:rsidRPr="00310DB2">
        <w:rPr>
          <w:sz w:val="16"/>
        </w:rPr>
        <w:t>. In a 1.5 degrees scenario </w:t>
      </w:r>
      <w:hyperlink r:id="rId57" w:tgtFrame="_blank" w:history="1">
        <w:r w:rsidRPr="00310DB2">
          <w:rPr>
            <w:rStyle w:val="Hyperlink"/>
            <w:sz w:val="16"/>
          </w:rPr>
          <w:t>the probability</w:t>
        </w:r>
      </w:hyperlink>
      <w:r w:rsidRPr="00310DB2">
        <w:rPr>
          <w:sz w:val="16"/>
        </w:rPr>
        <w:t> of an ice-free Arctic summer is 3 percent in a given year. At 2 degrees that rises to 16 percent. And at 3 degrees it’s 63 percent. Sea-level rise at </w:t>
      </w:r>
      <w:hyperlink r:id="rId58" w:tgtFrame="_blank" w:history="1">
        <w:r w:rsidRPr="00310DB2">
          <w:rPr>
            <w:rStyle w:val="Hyperlink"/>
            <w:sz w:val="16"/>
          </w:rPr>
          <w:t>that scale means</w:t>
        </w:r>
      </w:hyperlink>
      <w:r w:rsidRPr="00310DB2">
        <w:rPr>
          <w:sz w:val="16"/>
        </w:rPr>
        <w:t> cities such as Miami, Osaka, Alexandria and Shanghai could effectively cease to exist. Meanwhile, there could be disasters like 97 percent of wildfire-sensitive regions in Mediterranean Europe </w:t>
      </w:r>
      <w:hyperlink r:id="rId59" w:tgtFrame="_blank" w:history="1">
        <w:r w:rsidRPr="00310DB2">
          <w:rPr>
            <w:rStyle w:val="Hyperlink"/>
            <w:sz w:val="16"/>
          </w:rPr>
          <w:t>burning</w:t>
        </w:r>
      </w:hyperlink>
      <w:r w:rsidRPr="00310DB2">
        <w:rPr>
          <w:sz w:val="16"/>
        </w:rPr>
        <w:t xml:space="preserve"> every single summer. </w:t>
      </w:r>
      <w:r w:rsidRPr="00310DB2">
        <w:rPr>
          <w:rStyle w:val="StyleUnderline"/>
        </w:rPr>
        <w:t>The chance of the American West going up in flames </w:t>
      </w:r>
      <w:hyperlink r:id="rId60" w:tgtFrame="_blank" w:history="1">
        <w:r w:rsidRPr="00310DB2">
          <w:rPr>
            <w:rStyle w:val="StyleUnderline"/>
          </w:rPr>
          <w:t>could increase by</w:t>
        </w:r>
      </w:hyperlink>
      <w:r w:rsidRPr="00310DB2">
        <w:rPr>
          <w:rStyle w:val="StyleUnderline"/>
        </w:rPr>
        <w:t> 400 percent.</w:t>
      </w:r>
    </w:p>
    <w:p w14:paraId="0D167F3B" w14:textId="77777777" w:rsidR="00B502CF" w:rsidRPr="00310DB2" w:rsidRDefault="00B502CF" w:rsidP="00B502CF">
      <w:pPr>
        <w:rPr>
          <w:sz w:val="16"/>
        </w:rPr>
      </w:pPr>
      <w:r w:rsidRPr="00310DB2">
        <w:rPr>
          <w:sz w:val="16"/>
        </w:rPr>
        <w:t>The Rhodium Group, a New York-based research firm, </w:t>
      </w:r>
      <w:hyperlink r:id="rId61" w:tgtFrame="_blank" w:history="1">
        <w:r w:rsidRPr="00310DB2">
          <w:rPr>
            <w:rStyle w:val="Hyperlink"/>
            <w:sz w:val="16"/>
          </w:rPr>
          <w:t>calculated in December</w:t>
        </w:r>
      </w:hyperlink>
      <w:r w:rsidRPr="00310DB2">
        <w:rPr>
          <w:sz w:val="16"/>
        </w:rPr>
        <w:t> that for humankind to keep warming below 2 degrees, we need to reduce emissions a colossal one-third from current levels by 2030. They identified five crucial things that could get us globally on track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The fifth one is Trump losing in 2020.</w:t>
      </w:r>
    </w:p>
    <w:p w14:paraId="331BA020" w14:textId="77777777" w:rsidR="00B502CF" w:rsidRPr="00310DB2" w:rsidRDefault="00B502CF" w:rsidP="00B502CF">
      <w:pPr>
        <w:rPr>
          <w:sz w:val="16"/>
        </w:rPr>
      </w:pPr>
      <w:r w:rsidRPr="00310DB2">
        <w:rPr>
          <w:sz w:val="16"/>
        </w:rPr>
        <w:t>Trump has already done a significant amount of damage</w:t>
      </w:r>
    </w:p>
    <w:p w14:paraId="45DAAD1D" w14:textId="77777777" w:rsidR="00B502CF" w:rsidRPr="00310DB2" w:rsidRDefault="00B502CF" w:rsidP="00B502CF">
      <w:pPr>
        <w:rPr>
          <w:sz w:val="16"/>
        </w:rPr>
      </w:pPr>
      <w:r w:rsidRPr="00310DB2">
        <w:rPr>
          <w:rStyle w:val="StyleUnderline"/>
        </w:rPr>
        <w:t>A re-elected Trump would keep dismantling environmental rules</w:t>
      </w:r>
      <w:r w:rsidRPr="00310DB2">
        <w:rPr>
          <w:sz w:val="16"/>
        </w:rPr>
        <w:t>—he's slashed </w:t>
      </w:r>
      <w:hyperlink r:id="rId62" w:tgtFrame="_blank" w:history="1">
        <w:r w:rsidRPr="00310DB2">
          <w:rPr>
            <w:rStyle w:val="Hyperlink"/>
            <w:sz w:val="16"/>
          </w:rPr>
          <w:t>95 in total</w:t>
        </w:r>
      </w:hyperlink>
      <w:r w:rsidRPr="00310DB2">
        <w:rPr>
          <w:sz w:val="16"/>
        </w:rPr>
        <w:t xml:space="preserve"> so far—that limit fossil fuel companies or other polluters of the atmosphere. </w:t>
      </w:r>
      <w:r w:rsidRPr="00310DB2">
        <w:rPr>
          <w:rStyle w:val="StyleUnderline"/>
        </w:rPr>
        <w:t>And he would make the damage much harder to reverse by </w:t>
      </w:r>
      <w:hyperlink r:id="rId63" w:tgtFrame="_blank" w:history="1">
        <w:r w:rsidRPr="00310DB2">
          <w:rPr>
            <w:rStyle w:val="StyleUnderline"/>
          </w:rPr>
          <w:t>continuing to stack</w:t>
        </w:r>
      </w:hyperlink>
      <w:r w:rsidRPr="00310DB2">
        <w:rPr>
          <w:rStyle w:val="StyleUnderline"/>
        </w:rPr>
        <w:t> the courts with conservative judges who tend to rule on the side of greenhouse gas-spewing corporations</w:t>
      </w:r>
      <w:r w:rsidRPr="00310DB2">
        <w:rPr>
          <w:sz w:val="16"/>
        </w:rPr>
        <w:t>.</w:t>
      </w:r>
    </w:p>
    <w:p w14:paraId="713001EE" w14:textId="77777777" w:rsidR="00B502CF" w:rsidRPr="00310DB2" w:rsidRDefault="00B502CF" w:rsidP="00B502CF">
      <w:pPr>
        <w:rPr>
          <w:sz w:val="16"/>
        </w:rPr>
      </w:pPr>
      <w:r w:rsidRPr="00310DB2">
        <w:rPr>
          <w:sz w:val="16"/>
        </w:rPr>
        <w:t xml:space="preserve">There already aren’t many years left to reduce emissions on the scale necessary to avoid further devastation. </w:t>
      </w:r>
      <w:r w:rsidRPr="00310DB2">
        <w:rPr>
          <w:rStyle w:val="StyleUnderline"/>
        </w:rPr>
        <w:t xml:space="preserve">Trump's second term would at the very least be more </w:t>
      </w:r>
      <w:r w:rsidRPr="00310DB2">
        <w:rPr>
          <w:rStyle w:val="Emphasis"/>
        </w:rPr>
        <w:t>wasted time.</w:t>
      </w:r>
      <w:r w:rsidRPr="00310DB2">
        <w:rPr>
          <w:sz w:val="16"/>
        </w:rPr>
        <w:t xml:space="preserve"> If the U.S. is to have any hope of meeting the 1.5 degrees goal, its emissions need to be reduced 40 or 50 percent from 2005 levels by 2030. But the Trump administration has wiped out Barack Obama–era emissions standards for cars and trucks, allowed oil and gas producers to release all the methane they want and engaged in many other acts of climate destruction. This would leave only six years to close a massive gap after the end of a second Trump term, after which U.S. emissions cuts might only hit 12 to 19 percent, according to the Rhodium group. And that estimate is based only on existing Trump rollbacks.</w:t>
      </w:r>
    </w:p>
    <w:p w14:paraId="59C703D7" w14:textId="77777777" w:rsidR="00B502CF" w:rsidRPr="00310DB2" w:rsidRDefault="00B502CF" w:rsidP="00B502CF">
      <w:pPr>
        <w:rPr>
          <w:sz w:val="16"/>
        </w:rPr>
      </w:pPr>
      <w:r w:rsidRPr="00310DB2">
        <w:rPr>
          <w:rStyle w:val="StyleUnderline"/>
        </w:rPr>
        <w:t>“If he were elected for an additional four years</w:t>
      </w:r>
      <w:r w:rsidRPr="00310DB2">
        <w:rPr>
          <w:sz w:val="16"/>
        </w:rPr>
        <w:t xml:space="preserve">, it’s very likely that the </w:t>
      </w:r>
      <w:r w:rsidRPr="00310DB2">
        <w:rPr>
          <w:rStyle w:val="StyleUnderline"/>
        </w:rPr>
        <w:t>administration would do more to further erode the progress that the Obama administration made,”</w:t>
      </w:r>
      <w:r w:rsidRPr="00310DB2">
        <w:rPr>
          <w:sz w:val="16"/>
        </w:rPr>
        <w:t xml:space="preserve"> said Kate Larsen, a director with Rhodium who leads the group’s international climate and energy research.</w:t>
      </w:r>
    </w:p>
    <w:p w14:paraId="42EB3D07" w14:textId="77777777" w:rsidR="00B502CF" w:rsidRPr="00310DB2" w:rsidRDefault="00B502CF" w:rsidP="00B502CF">
      <w:pPr>
        <w:rPr>
          <w:sz w:val="16"/>
        </w:rPr>
      </w:pPr>
      <w:r w:rsidRPr="00310DB2">
        <w:rPr>
          <w:sz w:val="16"/>
        </w:rPr>
        <w:t xml:space="preserve">The </w:t>
      </w:r>
      <w:r w:rsidRPr="00310DB2">
        <w:rPr>
          <w:rStyle w:val="StyleUnderline"/>
        </w:rPr>
        <w:t xml:space="preserve">increase in U.S. emissions would be a </w:t>
      </w:r>
      <w:r w:rsidRPr="00310DB2">
        <w:rPr>
          <w:rStyle w:val="Emphasis"/>
        </w:rPr>
        <w:t>major global setback</w:t>
      </w:r>
      <w:r w:rsidRPr="00310DB2">
        <w:rPr>
          <w:rStyle w:val="StyleUnderline"/>
        </w:rPr>
        <w:t xml:space="preserve">, </w:t>
      </w:r>
      <w:r w:rsidRPr="00310DB2">
        <w:rPr>
          <w:sz w:val="16"/>
        </w:rPr>
        <w:t>given how rapidly the world’s carbon footprint needs to shrink over the next decade. So would the lack of leadership needed to help other countries meet their national goals.</w:t>
      </w:r>
    </w:p>
    <w:p w14:paraId="5590FAED" w14:textId="77777777" w:rsidR="00B502CF" w:rsidRPr="00310DB2" w:rsidRDefault="00B502CF" w:rsidP="00B502CF">
      <w:pPr>
        <w:rPr>
          <w:sz w:val="16"/>
        </w:rPr>
      </w:pPr>
      <w:r w:rsidRPr="00310DB2">
        <w:rPr>
          <w:sz w:val="16"/>
        </w:rPr>
        <w:t>“If the Trump administration continues its current policies, the multi-gigaton emissions gap that the world will have to close will be much harder,” Larsen said of keeping global temperature rise below 2 degrees. “Without the U.S. there, it’s hard to see how that would happen.”</w:t>
      </w:r>
    </w:p>
    <w:p w14:paraId="35F73795" w14:textId="77777777" w:rsidR="00B502CF" w:rsidRPr="00310DB2" w:rsidRDefault="00B502CF" w:rsidP="00B502CF">
      <w:pPr>
        <w:rPr>
          <w:rStyle w:val="StyleUnderline"/>
        </w:rPr>
      </w:pPr>
      <w:r w:rsidRPr="00310DB2">
        <w:rPr>
          <w:rStyle w:val="StyleUnderline"/>
        </w:rPr>
        <w:t>Trump will send the fossil fuel industry into overdrive</w:t>
      </w:r>
    </w:p>
    <w:p w14:paraId="681C0EAA" w14:textId="77777777" w:rsidR="00B502CF" w:rsidRPr="00310DB2" w:rsidRDefault="00B502CF" w:rsidP="00B502CF">
      <w:pPr>
        <w:rPr>
          <w:sz w:val="16"/>
        </w:rPr>
      </w:pPr>
      <w:r w:rsidRPr="00310DB2">
        <w:rPr>
          <w:sz w:val="16"/>
        </w:rPr>
        <w:t>Insofar as Trump has any kind of coherent or consistent ideology guiding his presidency, it’s to do as many favors as possible for the fossil fuel companies </w:t>
      </w:r>
      <w:hyperlink r:id="rId64" w:tgtFrame="_blank" w:history="1">
        <w:r w:rsidRPr="00310DB2">
          <w:rPr>
            <w:rStyle w:val="Hyperlink"/>
            <w:sz w:val="16"/>
          </w:rPr>
          <w:t>who have unprecedented access</w:t>
        </w:r>
      </w:hyperlink>
      <w:r w:rsidRPr="00310DB2">
        <w:rPr>
          <w:sz w:val="16"/>
        </w:rPr>
        <w:t> to his administration. Some observers refer to this as Trump’s “energy dominance” agenda.</w:t>
      </w:r>
    </w:p>
    <w:p w14:paraId="176B9129" w14:textId="77777777" w:rsidR="00B502CF" w:rsidRPr="00310DB2" w:rsidRDefault="00B502CF" w:rsidP="00B502CF">
      <w:pPr>
        <w:rPr>
          <w:sz w:val="16"/>
        </w:rPr>
      </w:pPr>
      <w:r w:rsidRPr="00310DB2">
        <w:rPr>
          <w:sz w:val="16"/>
        </w:rPr>
        <w:t xml:space="preserve">“It really emphasizes maximizing U.S. production of oil and gas, maximizing exports of oil and gas and petroleum products,” said David Goldwyn, a former special envoy to Secretary of State Hillary Clinton. </w:t>
      </w:r>
      <w:r w:rsidRPr="00310DB2">
        <w:rPr>
          <w:rStyle w:val="StyleUnderline"/>
        </w:rPr>
        <w:t>“It means rolling back, or revising, or rescinding regulatio</w:t>
      </w:r>
      <w:r w:rsidRPr="00310DB2">
        <w:rPr>
          <w:sz w:val="16"/>
        </w:rPr>
        <w:t>ns, which they perceive as putting costs or time delays on fossil energy production.”</w:t>
      </w:r>
    </w:p>
    <w:p w14:paraId="14AC9FF9" w14:textId="77777777" w:rsidR="00B502CF" w:rsidRPr="00310DB2" w:rsidRDefault="00B502CF" w:rsidP="00B502CF">
      <w:pPr>
        <w:rPr>
          <w:sz w:val="16"/>
        </w:rPr>
      </w:pPr>
      <w:r w:rsidRPr="00310DB2">
        <w:rPr>
          <w:sz w:val="16"/>
        </w:rPr>
        <w:t>Goldwyn and his colleague Andrea Clabough </w:t>
      </w:r>
      <w:hyperlink r:id="rId65" w:tgtFrame="_blank" w:history="1">
        <w:r w:rsidRPr="00310DB2">
          <w:rPr>
            <w:rStyle w:val="Hyperlink"/>
            <w:sz w:val="16"/>
          </w:rPr>
          <w:t>described</w:t>
        </w:r>
      </w:hyperlink>
      <w:r w:rsidRPr="00310DB2">
        <w:rPr>
          <w:sz w:val="16"/>
        </w:rPr>
        <w:t> the gifts oil and gas companies could receive from a reelected Trump in a paper this January for the Atlantic Council. These gifts include legislation handicapping the ability of states and tribal authorities to oppose fossil fuel projects, doubling down on efforts to open Alaska’s Arctic National Wildlife Refuge to oil drilling, and a Federal Energy Regulatory Commission dominated by Republicans, meaning even less environmental oversight of new oil pipelines or liquefied natural gas terminals. Granting the fossil fuel industry’s wildest wish list is an ongoing project—last week, the administration </w:t>
      </w:r>
      <w:hyperlink r:id="rId66" w:tgtFrame="_blank" w:history="1">
        <w:r w:rsidRPr="00310DB2">
          <w:rPr>
            <w:rStyle w:val="Hyperlink"/>
            <w:sz w:val="16"/>
          </w:rPr>
          <w:t>finalized a policy</w:t>
        </w:r>
      </w:hyperlink>
      <w:r w:rsidRPr="00310DB2">
        <w:rPr>
          <w:sz w:val="16"/>
        </w:rPr>
        <w:t> giving energy companies mining access to 5 million acres of previously federally protected wilderness.</w:t>
      </w:r>
    </w:p>
    <w:p w14:paraId="3D81D146" w14:textId="77777777" w:rsidR="00B502CF" w:rsidRPr="00310DB2" w:rsidRDefault="00B502CF" w:rsidP="00B502CF">
      <w:pPr>
        <w:rPr>
          <w:sz w:val="16"/>
        </w:rPr>
      </w:pPr>
      <w:r w:rsidRPr="00310DB2">
        <w:rPr>
          <w:sz w:val="16"/>
        </w:rPr>
        <w:t>Trump is also locking in the damage further by appointing conservative judges favorable to these rollbacks. These include Brett Kavanaugh, </w:t>
      </w:r>
      <w:hyperlink r:id="rId67" w:tgtFrame="_blank" w:history="1">
        <w:r w:rsidRPr="00310DB2">
          <w:rPr>
            <w:rStyle w:val="Hyperlink"/>
            <w:sz w:val="16"/>
          </w:rPr>
          <w:t>a longtime opponent</w:t>
        </w:r>
      </w:hyperlink>
      <w:r w:rsidRPr="00310DB2">
        <w:rPr>
          <w:sz w:val="16"/>
        </w:rPr>
        <w:t> of climate regulations. Trump’s administration </w:t>
      </w:r>
      <w:hyperlink r:id="rId68" w:tgtFrame="_blank" w:history="1">
        <w:r w:rsidRPr="00310DB2">
          <w:rPr>
            <w:rStyle w:val="Hyperlink"/>
            <w:sz w:val="16"/>
          </w:rPr>
          <w:t>has already appointed</w:t>
        </w:r>
      </w:hyperlink>
      <w:r w:rsidRPr="00310DB2">
        <w:rPr>
          <w:sz w:val="16"/>
        </w:rPr>
        <w:t> 50 federal appeals judges, compared to the 55 Obama appointed during his entire eight-year presidency, a trend that will continue in Trump’s second term as long as Republicans maintain control of the Senate. If those judges make rulings limiting the government's power to fight climate change, future administrations—Democratic or Republican—could have a difficult time reversing the onslaught of climate-destroying regulations during the dwindling years we have left to hit 1.5 or 2 degrees.</w:t>
      </w:r>
    </w:p>
    <w:p w14:paraId="38463EA6" w14:textId="77777777" w:rsidR="00B502CF" w:rsidRPr="00310DB2" w:rsidRDefault="00B502CF" w:rsidP="00B502CF">
      <w:pPr>
        <w:rPr>
          <w:sz w:val="16"/>
        </w:rPr>
      </w:pPr>
      <w:r w:rsidRPr="00310DB2">
        <w:rPr>
          <w:sz w:val="16"/>
        </w:rPr>
        <w:t>“In that respect, the outcome of the election is highly determinative of the future course of [climate and energy] regulation,” Goldwyn explained.</w:t>
      </w:r>
    </w:p>
    <w:p w14:paraId="79DE466F" w14:textId="77777777" w:rsidR="00B502CF" w:rsidRPr="00310DB2" w:rsidRDefault="00B502CF" w:rsidP="00B502CF">
      <w:pPr>
        <w:rPr>
          <w:sz w:val="16"/>
        </w:rPr>
      </w:pPr>
      <w:r w:rsidRPr="00310DB2">
        <w:rPr>
          <w:rStyle w:val="StyleUnderline"/>
        </w:rPr>
        <w:t>Trump will block the government from fighting climate change</w:t>
      </w:r>
    </w:p>
    <w:p w14:paraId="5F411240" w14:textId="77777777" w:rsidR="00B502CF" w:rsidRPr="00310DB2" w:rsidRDefault="00B502CF" w:rsidP="00B502CF">
      <w:pPr>
        <w:rPr>
          <w:sz w:val="16"/>
        </w:rPr>
      </w:pPr>
      <w:r w:rsidRPr="00310DB2">
        <w:rPr>
          <w:sz w:val="16"/>
        </w:rPr>
        <w:t>Even with Trump and his fossil fuel executive allies vandalizing the atmosphere until 2024, Goldwyn said the best-case climate scenario of 1.5 degrees is not out of reach. “Regardless of who wins the U.S. election, the investment in technology that will both reduce the cost and increase the volume of greenhouse gas reduction… I think will continue and intensify,” he argued. “That push is going to continue from private companies, from the innovation space in the United States, from our universities, as well as from the Europeans and from China.”</w:t>
      </w:r>
    </w:p>
    <w:p w14:paraId="5E65F9E3" w14:textId="77777777" w:rsidR="00B502CF" w:rsidRPr="00310DB2" w:rsidRDefault="00B502CF" w:rsidP="00B502CF">
      <w:pPr>
        <w:rPr>
          <w:sz w:val="16"/>
        </w:rPr>
      </w:pPr>
      <w:r w:rsidRPr="00310DB2">
        <w:rPr>
          <w:sz w:val="16"/>
        </w:rPr>
        <w:t>Others aren’t convinced. Though </w:t>
      </w:r>
      <w:hyperlink r:id="rId69" w:tgtFrame="_blank" w:history="1">
        <w:r w:rsidRPr="00310DB2">
          <w:rPr>
            <w:rStyle w:val="Hyperlink"/>
            <w:sz w:val="16"/>
          </w:rPr>
          <w:t>it’s now cheaper</w:t>
        </w:r>
      </w:hyperlink>
      <w:r w:rsidRPr="00310DB2">
        <w:rPr>
          <w:sz w:val="16"/>
        </w:rPr>
        <w:t> to install solar panels or wind turbines than building new coal or natural gas plants in many parts of the world, a trend many analysts </w:t>
      </w:r>
      <w:hyperlink r:id="rId70" w:tgtFrame="_blank" w:history="1">
        <w:r w:rsidRPr="00310DB2">
          <w:rPr>
            <w:rStyle w:val="Hyperlink"/>
            <w:sz w:val="16"/>
          </w:rPr>
          <w:t>expect to continue</w:t>
        </w:r>
      </w:hyperlink>
      <w:r w:rsidRPr="00310DB2">
        <w:rPr>
          <w:sz w:val="16"/>
        </w:rPr>
        <w:t xml:space="preserve">, </w:t>
      </w:r>
      <w:r w:rsidRPr="00310DB2">
        <w:rPr>
          <w:rStyle w:val="StyleUnderline"/>
        </w:rPr>
        <w:t xml:space="preserve">technology alone may not be sufficient to solve an emergency. Experts say we need to halt leasing public land to fossil fuel companies, completely change the way we design and build cities, bring in strict laws for protecting carbon-sequestering forests and radically reform the agricultural system. These and other crucial steps </w:t>
      </w:r>
      <w:r w:rsidRPr="00310DB2">
        <w:rPr>
          <w:rStyle w:val="Emphasis"/>
        </w:rPr>
        <w:t>require </w:t>
      </w:r>
      <w:hyperlink r:id="rId71" w:tgtFrame="_blank" w:history="1">
        <w:r w:rsidRPr="00310DB2">
          <w:rPr>
            <w:rStyle w:val="Emphasis"/>
          </w:rPr>
          <w:t>decisions</w:t>
        </w:r>
      </w:hyperlink>
      <w:r w:rsidRPr="00310DB2">
        <w:rPr>
          <w:rStyle w:val="Emphasis"/>
        </w:rPr>
        <w:t> by</w:t>
      </w:r>
      <w:r w:rsidRPr="00310DB2">
        <w:rPr>
          <w:sz w:val="16"/>
        </w:rPr>
        <w:t xml:space="preserve"> elected officials and </w:t>
      </w:r>
      <w:r w:rsidRPr="00310DB2">
        <w:rPr>
          <w:rStyle w:val="Emphasis"/>
        </w:rPr>
        <w:t>the federal government</w:t>
      </w:r>
      <w:r w:rsidRPr="00310DB2">
        <w:rPr>
          <w:sz w:val="16"/>
        </w:rPr>
        <w:t>.</w:t>
      </w:r>
    </w:p>
    <w:p w14:paraId="0930751A" w14:textId="77777777" w:rsidR="00B502CF" w:rsidRPr="00310DB2" w:rsidRDefault="00B502CF" w:rsidP="00B502CF">
      <w:pPr>
        <w:rPr>
          <w:sz w:val="16"/>
        </w:rPr>
      </w:pPr>
      <w:r w:rsidRPr="00310DB2">
        <w:rPr>
          <w:sz w:val="16"/>
        </w:rPr>
        <w:t>Climate advocates </w:t>
      </w:r>
      <w:hyperlink r:id="rId72" w:tgtFrame="_blank" w:history="1">
        <w:r w:rsidRPr="00310DB2">
          <w:rPr>
            <w:rStyle w:val="Hyperlink"/>
            <w:sz w:val="16"/>
          </w:rPr>
          <w:t>contacted by the Washington Post</w:t>
        </w:r>
      </w:hyperlink>
      <w:r w:rsidRPr="00310DB2">
        <w:rPr>
          <w:sz w:val="16"/>
        </w:rPr>
        <w:t xml:space="preserve"> last year had other suggestions: Federal leaders could expand tax credits for buyers of electric vehicles. Pass a ban on food waste. Give financial aid to farmers for more sustainable crop-growing. More strictly regulate factory farms. Price carbon emissions. Pass a Green New Deal. Even a Democratic president might have trouble doing these things, given the structural barriers in Congress, but </w:t>
      </w:r>
      <w:r w:rsidRPr="00310DB2">
        <w:rPr>
          <w:rStyle w:val="Emphasis"/>
        </w:rPr>
        <w:t>Trump won’t even try</w:t>
      </w:r>
      <w:r w:rsidRPr="00310DB2">
        <w:rPr>
          <w:sz w:val="16"/>
        </w:rPr>
        <w:t>.</w:t>
      </w:r>
    </w:p>
    <w:p w14:paraId="23090EAF" w14:textId="77777777" w:rsidR="00B502CF" w:rsidRPr="00310DB2" w:rsidRDefault="00B502CF" w:rsidP="00B502CF">
      <w:pPr>
        <w:rPr>
          <w:sz w:val="16"/>
        </w:rPr>
      </w:pPr>
      <w:r w:rsidRPr="00310DB2">
        <w:rPr>
          <w:sz w:val="16"/>
        </w:rPr>
        <w:t>“You hear this view that it really doesn’t matter what governments do—that climate change will be solved by people seeking profit and by looking for profitable opportunities to reduce emissions,” said Sachs from the University of Richmond. “I’m not so optimistic.”</w:t>
      </w:r>
    </w:p>
    <w:p w14:paraId="2D8517CE" w14:textId="77777777" w:rsidR="00B502CF" w:rsidRPr="00310DB2" w:rsidRDefault="00B502CF" w:rsidP="00B502CF">
      <w:pPr>
        <w:rPr>
          <w:rStyle w:val="StyleUnderline"/>
        </w:rPr>
      </w:pPr>
      <w:r w:rsidRPr="00310DB2">
        <w:rPr>
          <w:rStyle w:val="StyleUnderline"/>
        </w:rPr>
        <w:t xml:space="preserve">Trump could trigger an </w:t>
      </w:r>
      <w:r w:rsidRPr="00310DB2">
        <w:rPr>
          <w:rStyle w:val="Emphasis"/>
        </w:rPr>
        <w:t>international catastrophe</w:t>
      </w:r>
    </w:p>
    <w:p w14:paraId="65EF1792" w14:textId="77777777" w:rsidR="00B502CF" w:rsidRPr="00310DB2" w:rsidRDefault="00B502CF" w:rsidP="00B502CF">
      <w:pPr>
        <w:rPr>
          <w:sz w:val="16"/>
        </w:rPr>
      </w:pPr>
      <w:r w:rsidRPr="00310DB2">
        <w:rPr>
          <w:sz w:val="16"/>
        </w:rPr>
        <w:t>Trump already badly damaged the international effort to fight climate change by announcing withdrawal from the Paris Agreement in 2017—a move especially insulting to the rest of the world because the accords </w:t>
      </w:r>
      <w:hyperlink r:id="rId73" w:tgtFrame="_blank" w:history="1">
        <w:r w:rsidRPr="00310DB2">
          <w:rPr>
            <w:rStyle w:val="Hyperlink"/>
            <w:sz w:val="16"/>
          </w:rPr>
          <w:t>were designed to satisfy</w:t>
        </w:r>
      </w:hyperlink>
      <w:r w:rsidRPr="00310DB2">
        <w:rPr>
          <w:sz w:val="16"/>
        </w:rPr>
        <w:t xml:space="preserve"> U.S. demands. For example, Obama pushed for Paris to be voluntary so he could sign on without approval from the Republican-dominated Senate. But </w:t>
      </w:r>
      <w:r w:rsidRPr="00310DB2">
        <w:rPr>
          <w:rStyle w:val="StyleUnderline"/>
        </w:rPr>
        <w:t>four more years of U.S. absence could be a deathblow</w:t>
      </w:r>
      <w:r w:rsidRPr="00310DB2">
        <w:rPr>
          <w:sz w:val="16"/>
        </w:rPr>
        <w:t>. “I predict a scenario of dysfunction and dissension and probably a breakdown of the treaty,” Sachs said.</w:t>
      </w:r>
    </w:p>
    <w:p w14:paraId="20681ECC" w14:textId="77777777" w:rsidR="00B502CF" w:rsidRPr="00310DB2" w:rsidRDefault="00B502CF" w:rsidP="00B502CF">
      <w:pPr>
        <w:rPr>
          <w:sz w:val="16"/>
        </w:rPr>
      </w:pPr>
      <w:r w:rsidRPr="00310DB2">
        <w:rPr>
          <w:sz w:val="16"/>
        </w:rPr>
        <w:t>The agreement as it stands is insufficient. Plans submitted by countries would ideally </w:t>
      </w:r>
      <w:hyperlink r:id="rId74" w:tgtFrame="_blank" w:history="1">
        <w:r w:rsidRPr="00310DB2">
          <w:rPr>
            <w:rStyle w:val="Hyperlink"/>
            <w:sz w:val="16"/>
          </w:rPr>
          <w:t>only limit</w:t>
        </w:r>
      </w:hyperlink>
      <w:r w:rsidRPr="00310DB2">
        <w:rPr>
          <w:sz w:val="16"/>
        </w:rPr>
        <w:t> temperature rise to 2.7 degrees. In theory, countries are supposed to keep increasing their ambition, submitting ever more transformative plans that reduce the odds of climate impacts becoming cataclysmic. But big emitters </w:t>
      </w:r>
      <w:hyperlink r:id="rId75" w:tgtFrame="_blank" w:history="1">
        <w:r w:rsidRPr="00310DB2">
          <w:rPr>
            <w:rStyle w:val="Hyperlink"/>
            <w:sz w:val="16"/>
          </w:rPr>
          <w:t>are already failing</w:t>
        </w:r>
      </w:hyperlink>
      <w:r w:rsidRPr="00310DB2">
        <w:rPr>
          <w:sz w:val="16"/>
        </w:rPr>
        <w:t xml:space="preserve"> to do so, and </w:t>
      </w:r>
      <w:r w:rsidRPr="00310DB2">
        <w:rPr>
          <w:rStyle w:val="StyleUnderline"/>
        </w:rPr>
        <w:t>with Trump reelected countries like China or India might give up on meeting their</w:t>
      </w:r>
      <w:r w:rsidRPr="00310DB2">
        <w:rPr>
          <w:sz w:val="16"/>
        </w:rPr>
        <w:t xml:space="preserve"> already more modest </w:t>
      </w:r>
      <w:r w:rsidRPr="00310DB2">
        <w:rPr>
          <w:rStyle w:val="StyleUnderline"/>
        </w:rPr>
        <w:t>goals. This could set off a chain reaction where other big emitters like Australia withdraw</w:t>
      </w:r>
      <w:r w:rsidRPr="00310DB2">
        <w:rPr>
          <w:sz w:val="16"/>
        </w:rPr>
        <w:t>, sending the process into disarray and potentially killing Paris altogether. “</w:t>
      </w:r>
      <w:r w:rsidRPr="00310DB2">
        <w:rPr>
          <w:rStyle w:val="StyleUnderline"/>
        </w:rPr>
        <w:t xml:space="preserve">Such outcomes would be </w:t>
      </w:r>
      <w:r w:rsidRPr="00310DB2">
        <w:rPr>
          <w:rStyle w:val="Emphasis"/>
        </w:rPr>
        <w:t>disastrous</w:t>
      </w:r>
      <w:r w:rsidRPr="00310DB2">
        <w:rPr>
          <w:rStyle w:val="StyleUnderline"/>
        </w:rPr>
        <w:t xml:space="preserve"> and </w:t>
      </w:r>
      <w:r w:rsidRPr="00310DB2">
        <w:rPr>
          <w:rStyle w:val="Emphasis"/>
        </w:rPr>
        <w:t>threaten the habitability of many parts of the planet</w:t>
      </w:r>
      <w:r w:rsidRPr="00310DB2">
        <w:rPr>
          <w:sz w:val="16"/>
        </w:rPr>
        <w:t>,” Sachs </w:t>
      </w:r>
      <w:hyperlink r:id="rId76" w:tgtFrame="_blank" w:history="1">
        <w:r w:rsidRPr="00310DB2">
          <w:rPr>
            <w:rStyle w:val="Hyperlink"/>
            <w:sz w:val="16"/>
          </w:rPr>
          <w:t>writes</w:t>
        </w:r>
      </w:hyperlink>
      <w:r w:rsidRPr="00310DB2">
        <w:rPr>
          <w:sz w:val="16"/>
        </w:rPr>
        <w:t>.</w:t>
      </w:r>
    </w:p>
    <w:p w14:paraId="55723B05" w14:textId="77777777" w:rsidR="00B502CF" w:rsidRPr="00310DB2" w:rsidRDefault="00B502CF" w:rsidP="00B502CF">
      <w:pPr>
        <w:rPr>
          <w:sz w:val="16"/>
        </w:rPr>
      </w:pPr>
      <w:r w:rsidRPr="00310DB2">
        <w:rPr>
          <w:sz w:val="16"/>
        </w:rPr>
        <w:t>We are already seeing a version of this play out in Brazil, where deforestation of the Amazon rainforest </w:t>
      </w:r>
      <w:hyperlink r:id="rId77" w:tgtFrame="_blank" w:history="1">
        <w:r w:rsidRPr="00310DB2">
          <w:rPr>
            <w:rStyle w:val="Hyperlink"/>
            <w:sz w:val="16"/>
          </w:rPr>
          <w:t>was actually declining</w:t>
        </w:r>
      </w:hyperlink>
      <w:r w:rsidRPr="00310DB2">
        <w:rPr>
          <w:sz w:val="16"/>
        </w:rPr>
        <w:t> in the mid-2000s, but is now accelerating under the far-right presidency of Jair Bolsonaro. “He is largely feeling like he is not beholden to a U.S. president or the international community,” Larsen from the Rhodium Group said</w:t>
      </w:r>
      <w:r w:rsidRPr="00310DB2">
        <w:rPr>
          <w:rStyle w:val="StyleUnderline"/>
        </w:rPr>
        <w:t>. “The signal that a Trump reelection would send about America’s willingness to rejoin the international community on emissions is going to be very important</w:t>
      </w:r>
      <w:r w:rsidRPr="00310DB2">
        <w:rPr>
          <w:sz w:val="16"/>
        </w:rPr>
        <w:t>.”</w:t>
      </w:r>
    </w:p>
    <w:p w14:paraId="1A4F1087" w14:textId="77777777" w:rsidR="00B502CF" w:rsidRPr="00310DB2" w:rsidRDefault="00B502CF" w:rsidP="00B502CF">
      <w:pPr>
        <w:rPr>
          <w:sz w:val="16"/>
        </w:rPr>
      </w:pPr>
      <w:r w:rsidRPr="00310DB2">
        <w:rPr>
          <w:sz w:val="16"/>
        </w:rPr>
        <w:t xml:space="preserve">That’s an understatement. </w:t>
      </w:r>
      <w:r w:rsidRPr="00310DB2">
        <w:rPr>
          <w:rStyle w:val="Emphasis"/>
        </w:rPr>
        <w:t>If Trump wins in November, the climate is screwed</w:t>
      </w:r>
      <w:r w:rsidRPr="00310DB2">
        <w:rPr>
          <w:sz w:val="16"/>
        </w:rPr>
        <w:t>.</w:t>
      </w:r>
    </w:p>
    <w:p w14:paraId="6639B91F" w14:textId="77777777" w:rsidR="00B502CF" w:rsidRPr="002F0DA3" w:rsidRDefault="00B502CF" w:rsidP="00B502CF"/>
    <w:p w14:paraId="4F7FCF4D" w14:textId="77777777" w:rsidR="00B502CF" w:rsidRDefault="00B502CF" w:rsidP="00B502CF">
      <w:pPr>
        <w:pStyle w:val="Heading4"/>
      </w:pPr>
      <w:r>
        <w:t xml:space="preserve">Causes extinction </w:t>
      </w:r>
    </w:p>
    <w:p w14:paraId="75408C2B" w14:textId="77777777" w:rsidR="00B502CF" w:rsidRPr="00B02854" w:rsidRDefault="00B502CF" w:rsidP="00B502CF">
      <w:pPr>
        <w:rPr>
          <w:rFonts w:eastAsia="Calibri"/>
          <w:b/>
          <w:bCs/>
          <w:sz w:val="24"/>
          <w:u w:val="single"/>
        </w:rPr>
      </w:pPr>
      <w:r w:rsidRPr="00B02854">
        <w:rPr>
          <w:rFonts w:eastAsia="Calibri"/>
          <w:b/>
          <w:bCs/>
          <w:sz w:val="24"/>
          <w:u w:val="single"/>
        </w:rPr>
        <w:t>Ramanathan et al. 17</w:t>
      </w:r>
    </w:p>
    <w:p w14:paraId="484E4D99" w14:textId="77777777" w:rsidR="00B502CF" w:rsidRPr="00B02854" w:rsidRDefault="00B502CF" w:rsidP="00B502CF">
      <w:pPr>
        <w:rPr>
          <w:rFonts w:eastAsia="Cambria"/>
          <w:szCs w:val="20"/>
        </w:rPr>
      </w:pPr>
      <w:r w:rsidRPr="00B02854">
        <w:rPr>
          <w:rFonts w:eastAsia="Cambria"/>
          <w:szCs w:val="20"/>
        </w:rPr>
        <w:t>(Veerabhadran Ramanathan is Victor Alderson Professor of Applied Ocean Sciences and director of the Center for Atmospheric Sciences at the Scripps Institution of Oceanography, University of California, San Diego, Dr. William Collins is an internationally recognized expert in climate modeling and climate change science. He is the Director of the Climate and Ecosystem Sciences Division (CESD) for the Earth and Environmental Sciences Area (EESA) at the Lawrence Berkeley National Laboratory (LBNL), Prof. Dr Mark Lawrence, Ph.D. is scientific director at the Institute for Advanced Sustainability Studies (IASS) in Potsdam, Örjan Gustafsson is a Professor in the Department of Environmental Science and Analytic Chemistry at Stockholm University, Shichang Kang is Professor, Cold and Arid Regions Environmental and Engineering Research Institute, Chinese Academy of Sciences (CAS); CAS Center for Excellence in Tibetan Plateau Earth Sciences, and Molina, M.J., Zaelke, D., Borgford-Parnell, N., Xu, Y., Alex, K., Auffhammer, M., Bledsoe, P., Croes, B., Forman, F., Haines, A., Harnish, R., Jacobson, M.Z., Lawrence, M., Leloup, D., Lenton, T., Morehouse, T., Munk, W., Picolotti, R., Prather, K., Raga, G., Rignot, E., Shindell, D., Singh, A.K., Steiner, A., Thiemens, M., Titley, D.W., Tucker, M.E., Tripathi, S., &amp; Victor, D., authors come from the following 9 countries - US, Switzerland, Sweden, UK, China, Germany, Australia, Mexico, India, “Well Under 2 Degrees Celsius: Fast Action Policies to Protect People and the Planet from Extreme Climate Change,” Report of the Committee to Prevent Extreme Climate Change, the CPECC is a global think tank made up of scientists, policy makers, and military experts, September 2017, http://www.igsd.org/wp-content/uploads/2017/09/Well-Under-2-Degrees-Celsius-Report-2017.pdf)</w:t>
      </w:r>
    </w:p>
    <w:p w14:paraId="7F03C9B5" w14:textId="77777777" w:rsidR="00B502CF" w:rsidRPr="00B02854" w:rsidRDefault="00B502CF" w:rsidP="00B502CF">
      <w:pPr>
        <w:rPr>
          <w:rFonts w:eastAsia="Cambria"/>
          <w:szCs w:val="20"/>
        </w:rPr>
      </w:pPr>
    </w:p>
    <w:p w14:paraId="4F5E30DF" w14:textId="77777777" w:rsidR="00B502CF" w:rsidRPr="0083138C" w:rsidRDefault="00B502CF" w:rsidP="00B502CF">
      <w:pPr>
        <w:rPr>
          <w:rFonts w:eastAsia="Cambria"/>
          <w:szCs w:val="20"/>
        </w:rPr>
      </w:pPr>
      <w:r w:rsidRPr="0083138C">
        <w:rPr>
          <w:rFonts w:eastAsia="Cambria"/>
          <w:szCs w:val="20"/>
          <w:u w:val="single"/>
        </w:rPr>
        <w:t xml:space="preserve">Climate change is </w:t>
      </w:r>
      <w:r w:rsidRPr="0083138C">
        <w:rPr>
          <w:rFonts w:eastAsia="Cambria"/>
          <w:b/>
          <w:iCs/>
          <w:szCs w:val="20"/>
          <w:u w:val="single"/>
          <w:bdr w:val="single" w:sz="8" w:space="0" w:color="auto"/>
        </w:rPr>
        <w:t>becoming an existential threat</w:t>
      </w:r>
      <w:r w:rsidRPr="0083138C">
        <w:rPr>
          <w:rFonts w:eastAsia="Cambria"/>
          <w:szCs w:val="20"/>
          <w:u w:val="single"/>
        </w:rPr>
        <w:t xml:space="preserve"> with warming in excess of 2°C within the next three decades </w:t>
      </w:r>
      <w:r w:rsidRPr="0083138C">
        <w:rPr>
          <w:rFonts w:eastAsia="Cambria"/>
          <w:szCs w:val="20"/>
        </w:rPr>
        <w:t xml:space="preserve">and 4°C to 6°C within the next several decades. </w:t>
      </w:r>
      <w:r w:rsidRPr="0083138C">
        <w:rPr>
          <w:rFonts w:eastAsia="Cambria"/>
          <w:szCs w:val="20"/>
          <w:u w:val="single"/>
        </w:rPr>
        <w:t>Warming of such magnitudes will</w:t>
      </w:r>
      <w:r w:rsidRPr="0083138C">
        <w:rPr>
          <w:rFonts w:eastAsia="Cambria"/>
          <w:szCs w:val="20"/>
        </w:rPr>
        <w:t xml:space="preserve"> </w:t>
      </w:r>
      <w:r w:rsidRPr="0083138C">
        <w:rPr>
          <w:rFonts w:eastAsia="Cambria"/>
          <w:szCs w:val="20"/>
          <w:u w:val="single"/>
        </w:rPr>
        <w:t>expose</w:t>
      </w:r>
      <w:r w:rsidRPr="0083138C">
        <w:rPr>
          <w:rFonts w:eastAsia="Cambria"/>
          <w:szCs w:val="20"/>
        </w:rPr>
        <w:t xml:space="preserve"> as many as </w:t>
      </w:r>
      <w:r w:rsidRPr="0083138C">
        <w:rPr>
          <w:rFonts w:eastAsia="Cambria"/>
          <w:b/>
          <w:iCs/>
          <w:szCs w:val="20"/>
          <w:u w:val="single"/>
          <w:bdr w:val="single" w:sz="8" w:space="0" w:color="auto"/>
        </w:rPr>
        <w:t>75% of the world’s population</w:t>
      </w:r>
      <w:r w:rsidRPr="0083138C">
        <w:rPr>
          <w:rFonts w:eastAsia="Cambria"/>
          <w:szCs w:val="20"/>
          <w:u w:val="single"/>
        </w:rPr>
        <w:t xml:space="preserve"> to </w:t>
      </w:r>
      <w:r w:rsidRPr="0083138C">
        <w:rPr>
          <w:rFonts w:eastAsia="Cambria"/>
          <w:b/>
          <w:iCs/>
          <w:szCs w:val="20"/>
          <w:u w:val="single"/>
          <w:bdr w:val="single" w:sz="8" w:space="0" w:color="auto"/>
        </w:rPr>
        <w:t>deadly heat stress</w:t>
      </w:r>
      <w:r w:rsidRPr="0083138C">
        <w:rPr>
          <w:rFonts w:eastAsia="Cambria"/>
          <w:szCs w:val="20"/>
        </w:rPr>
        <w:t xml:space="preserve"> in addition to </w:t>
      </w:r>
      <w:r w:rsidRPr="0083138C">
        <w:rPr>
          <w:rFonts w:eastAsia="Cambria"/>
          <w:b/>
          <w:iCs/>
          <w:szCs w:val="20"/>
          <w:u w:val="single"/>
          <w:bdr w:val="single" w:sz="8" w:space="0" w:color="auto"/>
        </w:rPr>
        <w:t>disrupting</w:t>
      </w:r>
      <w:r w:rsidRPr="0083138C">
        <w:rPr>
          <w:rFonts w:eastAsia="Cambria"/>
          <w:szCs w:val="20"/>
        </w:rPr>
        <w:t xml:space="preserve"> the climate and </w:t>
      </w:r>
      <w:r w:rsidRPr="0083138C">
        <w:rPr>
          <w:rFonts w:eastAsia="Cambria"/>
          <w:b/>
          <w:iCs/>
          <w:szCs w:val="20"/>
          <w:u w:val="single"/>
          <w:bdr w:val="single" w:sz="8" w:space="0" w:color="auto"/>
        </w:rPr>
        <w:t>weather worldwide</w:t>
      </w:r>
      <w:r w:rsidRPr="0083138C">
        <w:rPr>
          <w:rFonts w:eastAsia="Cambria"/>
          <w:szCs w:val="20"/>
        </w:rPr>
        <w:t xml:space="preserve">. </w:t>
      </w:r>
      <w:r w:rsidRPr="0083138C">
        <w:rPr>
          <w:rFonts w:eastAsia="Cambria"/>
          <w:szCs w:val="20"/>
          <w:u w:val="single"/>
        </w:rPr>
        <w:t xml:space="preserve">Climate change is an urgent problem </w:t>
      </w:r>
      <w:r w:rsidRPr="0083138C">
        <w:rPr>
          <w:rFonts w:eastAsia="Cambria"/>
          <w:b/>
          <w:iCs/>
          <w:szCs w:val="20"/>
          <w:u w:val="single"/>
          <w:bdr w:val="single" w:sz="8" w:space="0" w:color="auto"/>
        </w:rPr>
        <w:t>requiring urgent solutions</w:t>
      </w:r>
      <w:r w:rsidRPr="0083138C">
        <w:rPr>
          <w:rFonts w:eastAsia="Cambria"/>
          <w:szCs w:val="20"/>
        </w:rPr>
        <w:t xml:space="preserve">. This paper lays out urgent and practical solutions </w:t>
      </w:r>
      <w:r w:rsidRPr="0083138C">
        <w:rPr>
          <w:rFonts w:eastAsia="Cambria"/>
          <w:szCs w:val="20"/>
          <w:u w:val="single"/>
        </w:rPr>
        <w:t>that</w:t>
      </w:r>
      <w:r w:rsidRPr="0083138C">
        <w:rPr>
          <w:rFonts w:eastAsia="Cambria"/>
          <w:szCs w:val="20"/>
        </w:rPr>
        <w:t xml:space="preserve"> are ready for implementation now, will deliver benefits in the next few critical decades, and</w:t>
      </w:r>
      <w:r w:rsidRPr="0083138C">
        <w:rPr>
          <w:rFonts w:eastAsia="Cambria"/>
          <w:szCs w:val="20"/>
          <w:u w:val="single"/>
        </w:rPr>
        <w:t xml:space="preserve"> </w:t>
      </w:r>
      <w:r w:rsidRPr="0083138C">
        <w:rPr>
          <w:rFonts w:eastAsia="Cambria"/>
          <w:b/>
          <w:iCs/>
          <w:szCs w:val="20"/>
          <w:u w:val="single"/>
          <w:bdr w:val="single" w:sz="8" w:space="0" w:color="auto"/>
        </w:rPr>
        <w:t>places the world on a path to achieving</w:t>
      </w:r>
      <w:r w:rsidRPr="0083138C">
        <w:rPr>
          <w:rFonts w:eastAsia="Cambria"/>
          <w:szCs w:val="20"/>
        </w:rPr>
        <w:t xml:space="preserve"> the </w:t>
      </w:r>
      <w:r w:rsidRPr="0083138C">
        <w:rPr>
          <w:rFonts w:eastAsia="Cambria"/>
          <w:b/>
          <w:iCs/>
          <w:szCs w:val="20"/>
          <w:u w:val="single"/>
          <w:bdr w:val="single" w:sz="8" w:space="0" w:color="auto"/>
        </w:rPr>
        <w:t>longterm targets</w:t>
      </w:r>
      <w:r w:rsidRPr="0083138C">
        <w:rPr>
          <w:rFonts w:eastAsia="Cambria"/>
          <w:szCs w:val="20"/>
          <w:u w:val="single"/>
        </w:rPr>
        <w:t xml:space="preserve"> of the Paris Agreement and near-term sustainable development goals</w:t>
      </w:r>
      <w:r w:rsidRPr="0083138C">
        <w:rPr>
          <w:rFonts w:eastAsia="Cambria"/>
          <w:szCs w:val="20"/>
        </w:rPr>
        <w:t xml:space="preserve">. The approach consists of four building blocks and 3 levers to implement ten scalable solutions described in this report by a team of climate scientists, policy makers, social and behavioral scientists, political scientists, legal experts, diplomats, and military experts from around the world. </w:t>
      </w:r>
      <w:r w:rsidRPr="0083138C">
        <w:rPr>
          <w:rFonts w:eastAsia="Cambria"/>
          <w:szCs w:val="20"/>
          <w:u w:val="single"/>
        </w:rPr>
        <w:t xml:space="preserve">These solutions will enable society to decarbonize the global energy system by 2050 </w:t>
      </w:r>
      <w:r w:rsidRPr="0083138C">
        <w:rPr>
          <w:rFonts w:eastAsia="Cambria"/>
          <w:b/>
          <w:iCs/>
          <w:szCs w:val="20"/>
          <w:u w:val="single"/>
          <w:bdr w:val="single" w:sz="8" w:space="0" w:color="auto"/>
        </w:rPr>
        <w:t>through efficiency and renewables</w:t>
      </w:r>
      <w:r w:rsidRPr="0083138C">
        <w:rPr>
          <w:rFonts w:eastAsia="Cambria"/>
          <w:szCs w:val="20"/>
        </w:rPr>
        <w:t xml:space="preserve">, drastically reduce short-lived climate pollutants, </w:t>
      </w:r>
      <w:r w:rsidRPr="0083138C">
        <w:rPr>
          <w:rFonts w:eastAsia="Cambria"/>
          <w:szCs w:val="20"/>
          <w:u w:val="single"/>
        </w:rPr>
        <w:t>and stabilize the climate well below 2°C both in the near term (before 2050) and in the long term (post 2050</w:t>
      </w:r>
      <w:r w:rsidRPr="0083138C">
        <w:rPr>
          <w:rFonts w:eastAsia="Cambria"/>
          <w:szCs w:val="20"/>
        </w:rPr>
        <w:t>). It will also reduce premature mortalities by tens of millions by 2050. As an insurance against policy lapses, mitigation delays and faster than projected climate changes, the solutions include an Atmospheric Carbon Extraction lever to remove CO2 from the air. The amount of CO2 that must be removed ranges from negligible, if the emissions of CO2 from the energy system and SLCPs start to decrease by 2020 and carbon neutrality is achieved by 2050, to a staggering one trillion tons if the carbon lever is not pulled and emissions of climate pollutants continue to increase until 2030.</w:t>
      </w:r>
    </w:p>
    <w:p w14:paraId="6B85A843" w14:textId="77777777" w:rsidR="00B502CF" w:rsidRPr="0083138C" w:rsidRDefault="00B502CF" w:rsidP="00B502CF">
      <w:pPr>
        <w:rPr>
          <w:rFonts w:eastAsia="Cambria"/>
          <w:szCs w:val="20"/>
        </w:rPr>
      </w:pPr>
      <w:r w:rsidRPr="0083138C">
        <w:rPr>
          <w:rFonts w:eastAsia="Cambria"/>
          <w:szCs w:val="20"/>
          <w:u w:val="single"/>
        </w:rPr>
        <w:t>There are numerous living laboratories including 53 cities</w:t>
      </w:r>
      <w:r w:rsidRPr="0083138C">
        <w:rPr>
          <w:rFonts w:eastAsia="Cambria"/>
          <w:szCs w:val="20"/>
        </w:rPr>
        <w:t xml:space="preserve">, many universities around the world, </w:t>
      </w:r>
      <w:r w:rsidRPr="0083138C">
        <w:rPr>
          <w:rFonts w:eastAsia="Cambria"/>
          <w:szCs w:val="20"/>
          <w:u w:val="single"/>
        </w:rPr>
        <w:t xml:space="preserve">the state of </w:t>
      </w:r>
      <w:r w:rsidRPr="0083138C">
        <w:rPr>
          <w:rFonts w:eastAsia="Cambria"/>
          <w:b/>
          <w:iCs/>
          <w:szCs w:val="20"/>
          <w:u w:val="single"/>
          <w:bdr w:val="single" w:sz="8" w:space="0" w:color="auto"/>
        </w:rPr>
        <w:t>California</w:t>
      </w:r>
      <w:r w:rsidRPr="0083138C">
        <w:rPr>
          <w:rFonts w:eastAsia="Cambria"/>
          <w:szCs w:val="20"/>
          <w:u w:val="single"/>
        </w:rPr>
        <w:t>, and</w:t>
      </w:r>
      <w:r w:rsidRPr="0083138C">
        <w:rPr>
          <w:rFonts w:eastAsia="Cambria"/>
          <w:szCs w:val="20"/>
        </w:rPr>
        <w:t xml:space="preserve"> the nation of </w:t>
      </w:r>
      <w:r w:rsidRPr="0083138C">
        <w:rPr>
          <w:rFonts w:eastAsia="Cambria"/>
          <w:szCs w:val="20"/>
          <w:u w:val="single"/>
        </w:rPr>
        <w:t xml:space="preserve">Sweden, who have </w:t>
      </w:r>
      <w:r w:rsidRPr="0083138C">
        <w:rPr>
          <w:rFonts w:eastAsia="Cambria"/>
          <w:b/>
          <w:iCs/>
          <w:szCs w:val="20"/>
          <w:u w:val="single"/>
          <w:bdr w:val="single" w:sz="8" w:space="0" w:color="auto"/>
        </w:rPr>
        <w:t>embarked on a carbon neutral pathway</w:t>
      </w:r>
      <w:r w:rsidRPr="0083138C">
        <w:rPr>
          <w:rFonts w:eastAsia="Cambria"/>
          <w:szCs w:val="20"/>
        </w:rPr>
        <w:t xml:space="preserve">. </w:t>
      </w:r>
      <w:r w:rsidRPr="0083138C">
        <w:rPr>
          <w:rFonts w:eastAsia="Cambria"/>
          <w:szCs w:val="20"/>
          <w:u w:val="single"/>
        </w:rPr>
        <w:t xml:space="preserve">These </w:t>
      </w:r>
      <w:r w:rsidRPr="0083138C">
        <w:rPr>
          <w:rFonts w:eastAsia="Cambria"/>
          <w:b/>
          <w:iCs/>
          <w:szCs w:val="20"/>
          <w:u w:val="single"/>
          <w:bdr w:val="single" w:sz="8" w:space="0" w:color="auto"/>
        </w:rPr>
        <w:t>laboratories</w:t>
      </w:r>
      <w:r w:rsidRPr="0083138C">
        <w:rPr>
          <w:rFonts w:eastAsia="Cambria"/>
          <w:szCs w:val="20"/>
          <w:u w:val="single"/>
        </w:rPr>
        <w:t xml:space="preserve"> have already created 8 million jobs in the clean energy industry; they have also shown</w:t>
      </w:r>
      <w:r w:rsidRPr="0083138C">
        <w:rPr>
          <w:rFonts w:eastAsia="Cambria"/>
          <w:szCs w:val="20"/>
        </w:rPr>
        <w:t xml:space="preserve"> that </w:t>
      </w:r>
      <w:r w:rsidRPr="0083138C">
        <w:rPr>
          <w:rFonts w:eastAsia="Cambria"/>
          <w:szCs w:val="20"/>
          <w:u w:val="single"/>
        </w:rPr>
        <w:t>emissions of greenhouse gases</w:t>
      </w:r>
      <w:r w:rsidRPr="0083138C">
        <w:rPr>
          <w:rFonts w:eastAsia="Cambria"/>
          <w:szCs w:val="20"/>
        </w:rPr>
        <w:t xml:space="preserve"> and air pollutants </w:t>
      </w:r>
      <w:r w:rsidRPr="0083138C">
        <w:rPr>
          <w:rFonts w:eastAsia="Cambria"/>
          <w:b/>
          <w:iCs/>
          <w:szCs w:val="20"/>
          <w:u w:val="single"/>
          <w:bdr w:val="single" w:sz="8" w:space="0" w:color="auto"/>
        </w:rPr>
        <w:t>can be decoupled</w:t>
      </w:r>
      <w:r w:rsidRPr="0083138C">
        <w:rPr>
          <w:rFonts w:eastAsia="Cambria"/>
          <w:szCs w:val="20"/>
          <w:u w:val="single"/>
        </w:rPr>
        <w:t xml:space="preserve"> from economic growth</w:t>
      </w:r>
      <w:r w:rsidRPr="0083138C">
        <w:rPr>
          <w:rFonts w:eastAsia="Cambria"/>
          <w:szCs w:val="20"/>
        </w:rPr>
        <w:t xml:space="preserve">. Another favorable sign is that </w:t>
      </w:r>
      <w:r w:rsidRPr="0083138C">
        <w:rPr>
          <w:rFonts w:eastAsia="Cambria"/>
          <w:szCs w:val="20"/>
          <w:u w:val="single"/>
        </w:rPr>
        <w:t>growth rates of worldwide carbon emissions have reduced from 2.9% per year</w:t>
      </w:r>
      <w:r w:rsidRPr="0083138C">
        <w:rPr>
          <w:rFonts w:eastAsia="Cambria"/>
          <w:szCs w:val="20"/>
        </w:rPr>
        <w:t xml:space="preserve"> during the first decade of this century </w:t>
      </w:r>
      <w:r w:rsidRPr="0083138C">
        <w:rPr>
          <w:rFonts w:eastAsia="Cambria"/>
          <w:szCs w:val="20"/>
          <w:u w:val="single"/>
        </w:rPr>
        <w:t>to 1.3% from 2011 to 2014 and near zero growth rates during the last few years</w:t>
      </w:r>
      <w:r w:rsidRPr="0083138C">
        <w:rPr>
          <w:rFonts w:eastAsia="Cambria"/>
          <w:szCs w:val="20"/>
        </w:rPr>
        <w:t xml:space="preserve">. The </w:t>
      </w:r>
      <w:r w:rsidRPr="0083138C">
        <w:rPr>
          <w:rFonts w:eastAsia="Cambria"/>
          <w:szCs w:val="20"/>
          <w:u w:val="single"/>
        </w:rPr>
        <w:t>carbon emission curve is bending, but we</w:t>
      </w:r>
      <w:r w:rsidRPr="0083138C">
        <w:rPr>
          <w:rFonts w:eastAsia="Cambria"/>
          <w:szCs w:val="20"/>
        </w:rPr>
        <w:t xml:space="preserve"> </w:t>
      </w:r>
      <w:r w:rsidRPr="0083138C">
        <w:rPr>
          <w:rFonts w:eastAsia="Cambria"/>
          <w:szCs w:val="20"/>
          <w:u w:val="single"/>
        </w:rPr>
        <w:t xml:space="preserve">have a </w:t>
      </w:r>
      <w:r w:rsidRPr="0083138C">
        <w:rPr>
          <w:rFonts w:eastAsia="Cambria"/>
          <w:b/>
          <w:iCs/>
          <w:szCs w:val="20"/>
          <w:u w:val="single"/>
          <w:bdr w:val="single" w:sz="8" w:space="0" w:color="auto"/>
        </w:rPr>
        <w:t>long way to go and very little time</w:t>
      </w:r>
      <w:r w:rsidRPr="0083138C">
        <w:rPr>
          <w:rFonts w:eastAsia="Cambria"/>
          <w:szCs w:val="20"/>
        </w:rPr>
        <w:t xml:space="preserve"> for achieving carbon neutrality. </w:t>
      </w:r>
      <w:r w:rsidRPr="0083138C">
        <w:rPr>
          <w:rFonts w:eastAsia="Cambria"/>
          <w:szCs w:val="20"/>
          <w:u w:val="single"/>
        </w:rPr>
        <w:t>We need institutions</w:t>
      </w:r>
      <w:r w:rsidRPr="0083138C">
        <w:rPr>
          <w:rFonts w:eastAsia="Cambria"/>
          <w:szCs w:val="20"/>
        </w:rPr>
        <w:t xml:space="preserve"> and enterprises </w:t>
      </w:r>
      <w:r w:rsidRPr="0083138C">
        <w:rPr>
          <w:rFonts w:eastAsia="Cambria"/>
          <w:szCs w:val="20"/>
          <w:u w:val="single"/>
        </w:rPr>
        <w:t>that can accelerate this bending by scaling-up the solutions</w:t>
      </w:r>
      <w:r w:rsidRPr="0083138C">
        <w:rPr>
          <w:rFonts w:eastAsia="Cambria"/>
          <w:szCs w:val="20"/>
        </w:rPr>
        <w:t xml:space="preserve"> that are </w:t>
      </w:r>
      <w:r w:rsidRPr="0083138C">
        <w:rPr>
          <w:rFonts w:eastAsia="Cambria"/>
          <w:szCs w:val="20"/>
          <w:u w:val="single"/>
        </w:rPr>
        <w:t xml:space="preserve">being </w:t>
      </w:r>
      <w:r w:rsidRPr="0083138C">
        <w:rPr>
          <w:rFonts w:eastAsia="Cambria"/>
          <w:b/>
          <w:iCs/>
          <w:szCs w:val="20"/>
          <w:u w:val="single"/>
          <w:bdr w:val="single" w:sz="8" w:space="0" w:color="auto"/>
        </w:rPr>
        <w:t>proven in the living laboratories</w:t>
      </w:r>
      <w:r w:rsidRPr="0083138C">
        <w:rPr>
          <w:rFonts w:eastAsia="Cambria"/>
          <w:szCs w:val="20"/>
        </w:rPr>
        <w:t>. We have less than a decade to put these solutions in place around the world to preserve nature and our quality of life for generations to come. The time is now.</w:t>
      </w:r>
    </w:p>
    <w:p w14:paraId="0194F699" w14:textId="77777777" w:rsidR="00B502CF" w:rsidRPr="0083138C" w:rsidRDefault="00B502CF" w:rsidP="00B502CF">
      <w:pPr>
        <w:rPr>
          <w:rFonts w:eastAsia="Cambria"/>
          <w:szCs w:val="20"/>
        </w:rPr>
      </w:pPr>
      <w:r w:rsidRPr="0083138C">
        <w:rPr>
          <w:rFonts w:eastAsia="Cambria"/>
          <w:szCs w:val="20"/>
        </w:rPr>
        <w:t>The Paris Agreement is an historic achievement. For the first time, effectively all nations have committed to limiting their greenhouse gas emissions and taking other actions to limit global temperature change. Specifically, 197 nations agreed to hold “the increase in the global average temperature to well below 2°C above pre-industrial levels and pursue efforts to limit the temperature increase to 1.5°C above pre-industrial levels,” and achieve carbon neutrality in the second half of this century.</w:t>
      </w:r>
    </w:p>
    <w:p w14:paraId="4AC5008E" w14:textId="77777777" w:rsidR="00B502CF" w:rsidRPr="00B02854" w:rsidRDefault="00B502CF" w:rsidP="00B502CF">
      <w:pPr>
        <w:rPr>
          <w:rFonts w:eastAsia="Cambria"/>
          <w:szCs w:val="20"/>
        </w:rPr>
      </w:pPr>
      <w:r w:rsidRPr="0083138C">
        <w:rPr>
          <w:rFonts w:eastAsia="Cambria"/>
          <w:szCs w:val="20"/>
        </w:rPr>
        <w:t xml:space="preserve">The climate has already warmed by 1°C. The problem is running ahead of us, and </w:t>
      </w:r>
      <w:r w:rsidRPr="0083138C">
        <w:rPr>
          <w:rFonts w:eastAsia="Cambria"/>
          <w:szCs w:val="20"/>
          <w:u w:val="single"/>
        </w:rPr>
        <w:t xml:space="preserve">under current trends we will likely reach 1.5°C in the next fifteen years and </w:t>
      </w:r>
      <w:r w:rsidRPr="0083138C">
        <w:rPr>
          <w:rFonts w:eastAsia="Cambria"/>
          <w:b/>
          <w:iCs/>
          <w:szCs w:val="20"/>
          <w:u w:val="single"/>
          <w:bdr w:val="single" w:sz="8" w:space="0" w:color="auto"/>
        </w:rPr>
        <w:t>surpass the 2°</w:t>
      </w:r>
      <w:r w:rsidRPr="0083138C">
        <w:rPr>
          <w:rFonts w:eastAsia="Cambria"/>
          <w:szCs w:val="20"/>
          <w:u w:val="single"/>
        </w:rPr>
        <w:t xml:space="preserve">C guardrail </w:t>
      </w:r>
      <w:r w:rsidRPr="0083138C">
        <w:rPr>
          <w:rFonts w:eastAsia="Cambria"/>
          <w:b/>
          <w:iCs/>
          <w:szCs w:val="20"/>
          <w:u w:val="single"/>
          <w:bdr w:val="single" w:sz="8" w:space="0" w:color="auto"/>
        </w:rPr>
        <w:t>by mid-century</w:t>
      </w:r>
      <w:r w:rsidRPr="0083138C">
        <w:rPr>
          <w:rFonts w:eastAsia="Cambria"/>
          <w:szCs w:val="20"/>
        </w:rPr>
        <w:t xml:space="preserve"> with a 50% probability of </w:t>
      </w:r>
      <w:r w:rsidRPr="0083138C">
        <w:rPr>
          <w:rFonts w:eastAsia="Cambria"/>
          <w:b/>
          <w:iCs/>
          <w:szCs w:val="20"/>
          <w:u w:val="single"/>
          <w:bdr w:val="single" w:sz="8" w:space="0" w:color="auto"/>
        </w:rPr>
        <w:t>reaching 4°C by end of century</w:t>
      </w:r>
      <w:r w:rsidRPr="0083138C">
        <w:rPr>
          <w:rFonts w:eastAsia="Cambria"/>
          <w:szCs w:val="20"/>
        </w:rPr>
        <w:t>. Warming</w:t>
      </w:r>
      <w:r w:rsidRPr="00B02854">
        <w:rPr>
          <w:rFonts w:eastAsia="Cambria"/>
          <w:szCs w:val="20"/>
        </w:rPr>
        <w:t xml:space="preserve"> in excess of 3°C is likely to be a global catastrophe for three major reasons:</w:t>
      </w:r>
    </w:p>
    <w:p w14:paraId="02B3318A" w14:textId="77777777" w:rsidR="00B502CF" w:rsidRPr="00B02854" w:rsidRDefault="00B502CF" w:rsidP="00B502CF">
      <w:pPr>
        <w:rPr>
          <w:rFonts w:eastAsia="Calibri"/>
          <w:sz w:val="4"/>
          <w:szCs w:val="4"/>
        </w:rPr>
      </w:pPr>
      <w:r w:rsidRPr="00B02854">
        <w:rPr>
          <w:rFonts w:eastAsia="Calibri"/>
          <w:sz w:val="4"/>
          <w:szCs w:val="4"/>
        </w:rPr>
        <w:t>• Warming in the range of 3°C to 5°C is suggested as the threshold for several tipping points in the physical and geochemical systems; a warming of about 3°C has a probability of over 40% to cross over multiple tipping points, while a warming close to 5°C increases it to nearly 90%, compared with a baseline warming of less than 1.5°C, which has only just over a 10% probability of exceeding any tipping point.</w:t>
      </w:r>
    </w:p>
    <w:p w14:paraId="2F8033EE" w14:textId="77777777" w:rsidR="00B502CF" w:rsidRPr="00B02854" w:rsidRDefault="00B502CF" w:rsidP="00B502CF">
      <w:pPr>
        <w:rPr>
          <w:rFonts w:eastAsia="Calibri"/>
          <w:sz w:val="4"/>
          <w:szCs w:val="4"/>
        </w:rPr>
      </w:pPr>
      <w:r w:rsidRPr="00B02854">
        <w:rPr>
          <w:rFonts w:eastAsia="Calibri"/>
          <w:sz w:val="4"/>
          <w:szCs w:val="4"/>
        </w:rPr>
        <w:t>• Health effects of such warming are emerging as a major if not dominant source of concern. Warming of 4°C or more will expose more than 70% of the population, i.e. about 7 billion by the end of the century, to deadly heat stress and expose about 2.4 billion to vector borne diseases such as Dengue, Chikengunya, and Zika virus among others. Ecologists and paleontologists have proposed that warming in excess of 3°C, accompanied by increased acidity of the oceans by the buildup of CO2 , can become a major causal factor for exposing more than 50% of all species to extinction. 20% of species are in danger of extinction now due to population, habitat destruction, and climate change.</w:t>
      </w:r>
    </w:p>
    <w:p w14:paraId="6454FF29" w14:textId="77777777" w:rsidR="00B502CF" w:rsidRPr="00B02854" w:rsidRDefault="00B502CF" w:rsidP="00B502CF">
      <w:pPr>
        <w:rPr>
          <w:rFonts w:eastAsia="Calibri"/>
          <w:sz w:val="4"/>
          <w:szCs w:val="4"/>
        </w:rPr>
      </w:pPr>
      <w:r w:rsidRPr="00B02854">
        <w:rPr>
          <w:rFonts w:eastAsia="Calibri"/>
          <w:sz w:val="4"/>
          <w:szCs w:val="4"/>
        </w:rPr>
        <w:t>The good news is that there may still be time to avert such catastrophic changes. The Paris Agreement and supporting climate policies must be strengthened substantially within the next five years to bend the emissions curve down faster, stabilize climate, and prevent catastrophic warming. To the extent those efforts fall short, societies and ecosystems will be forced to contend with substantial needs for adaptation—a burden that will fall disproportionately on the poorest three billion who are least responsible for causing the climate change problem.</w:t>
      </w:r>
    </w:p>
    <w:p w14:paraId="2BCDC69A" w14:textId="77777777" w:rsidR="00B502CF" w:rsidRPr="00B02854" w:rsidRDefault="00B502CF" w:rsidP="00B502CF">
      <w:pPr>
        <w:rPr>
          <w:rFonts w:eastAsia="Calibri"/>
          <w:sz w:val="4"/>
          <w:szCs w:val="4"/>
        </w:rPr>
      </w:pPr>
      <w:r w:rsidRPr="00B02854">
        <w:rPr>
          <w:rFonts w:eastAsia="Calibri"/>
          <w:sz w:val="4"/>
          <w:szCs w:val="4"/>
        </w:rPr>
        <w:t>Here we propose a policy roadmap with a realistic and reasonable chance of limiting global temperature to safe levels and preventing unmanageable climate change—an outline of specific science-based policy pathways that serve as the building blocks for a three-lever strategy that could limit warming to well under 2°C. The projections and the emission pathways proposed in this summary are based on a combination of published recommendations and new model simulations conducted by the authors of this study (see Figure 2). We have framed the plan in terms of four building blocks and three levers, which are implemented through 10 solutions. The first building block would be fully implementing the nationally determined mitigation pledges under the Paris Agreement of the UN Framework Convention on Climate Change (UNFCCC). In addition, several sister agreements that provide targeted and efficient mitigation must be strengthened. Sister agreements include the Kigali Amendment to the Montreal Protocol to phase down HFCs, efforts to address aviation emissions through the International Civil Aviation Organization (ICAO), maritime black carbon emissions through the International Maritime Organization (IMO), and the commitment by the eight countries of the Arctic Council to reduce black carbon emissions by up to 33%. There are many other complementary processes that have drawn attention to specific actions on climate change, such as the Group of 20 (G20), which has emphasized reform of fossil fuel subsidies, and the Climate and Clean Air Coalition (CCAC). HFC measures, for example, can avoid as much as 0.5°C of warming by 2100 through the mandatory global phasedown of HFC refrigerants within the next few decades, and substantially more through parallel efforts to improve energy efficiency of air conditioners and other cooling equipment potentially doubling this climate benefit.</w:t>
      </w:r>
    </w:p>
    <w:p w14:paraId="1048BB58" w14:textId="77777777" w:rsidR="00B502CF" w:rsidRPr="00B02854" w:rsidRDefault="00B502CF" w:rsidP="00B502CF">
      <w:pPr>
        <w:rPr>
          <w:rFonts w:eastAsia="Calibri"/>
          <w:sz w:val="4"/>
          <w:szCs w:val="4"/>
        </w:rPr>
      </w:pPr>
      <w:r w:rsidRPr="00B02854">
        <w:rPr>
          <w:rFonts w:eastAsia="Calibri"/>
          <w:sz w:val="4"/>
          <w:szCs w:val="4"/>
        </w:rPr>
        <w:t>For the second building block, numerous subnational and city scale climate action plans have to be scaled up. One prominent example is California’s Under 2 Coalition signed by over 177 jurisdictions from 37 countries in six continents covering a third of world economy. The goal of this Memorandum of Understanding is to catalyze efforts in many jurisdictions that are comparable with California’s target of 40% reductions in CO2 emissions by 2030 and 80% reductions by 2050—emission cuts that, if achieved globally, would be consistent with stopping warming at about 2°C above pre-industrial levels. Another prominent example is the climate action plans by over 52 cities and 65 businesses around the world aiming to cut emissions by 30% by 2030 and 80% to 100% by 2050. There are concerns that the carbon neutral goal will hinder economic progress; however, real world examples from California and Sweden since 2005 offer evidence that economic growth can be decoupled from carbon emissions and the data for CO2 emissions and GDP reveal that growth in fact prospers with a green economy.</w:t>
      </w:r>
    </w:p>
    <w:p w14:paraId="5147D7B0" w14:textId="77777777" w:rsidR="00B502CF" w:rsidRPr="00B02854" w:rsidRDefault="00B502CF" w:rsidP="00B502CF">
      <w:pPr>
        <w:rPr>
          <w:rFonts w:eastAsia="Calibri"/>
          <w:sz w:val="4"/>
          <w:szCs w:val="4"/>
        </w:rPr>
      </w:pPr>
      <w:r w:rsidRPr="00B02854">
        <w:rPr>
          <w:rFonts w:eastAsia="Calibri"/>
          <w:sz w:val="4"/>
          <w:szCs w:val="4"/>
        </w:rPr>
        <w:t>The third building block consists of two levers that we need to pull as hard as we can: one for drastically reducing emissions of short-lived climate pollutants (SLCPs) beginning now and completing by 2030, and the other for decarbonizing the global energy system by 2050 through efficiency and renewables. Pulling both levers simultaneously can keep global temperature rise below 2°C through the end of the century. If we bend the CO2 emissions curve through decarbonization of the energy system such that global emissions peak in 2020 and decrease steadily thereafter until reaching zero in 2050, there is less than a 20% probability of exceeding 2°C. This call for bending the CO2 curve by 2020 is one key way in which this report’s proposal differs from the Paris Agreement and it is perhaps the most difficult task of all those envisioned here. Many cities and jurisdictions are already on this pathway, thus demonstrating its scalability. Achieving carbon neutrality and reducing emissions of SLCPs would also drastically reduce air pollution globally, including all major cities, thus saving millions of lives and over 100 million tons of crops lost to air pollution each year. In addition, these steps would provide clean energy access to the world’s poorest three billion who are still forced to resort to 18th century technologies to meet basic needs such as cooking. For the fourth and the final building block, we are adding a third lever, ACE (Atmospheric Carbon Extraction, also known as Carbon Dioxide Removal, or “CDR”). This lever is added as an insurance against surprises (due to policy lapses, mitigation delays, or non-linear climate changes) and would require development of scalable measures for removing the CO2 already in the atmosphere. The amount of CO2 that must be removed will range from negligible, if the emissions of CO2 from the energy system and SLCPs start to decrease by 2020 and carbon neutrality is achieved by 2050, to a staggering one trillion tons, if CO2 emissions continue to increase until 2030, and the carbon lever is not pulled until after 2030. This issue is raised because the NDCs (Nationally Determined Contributions) accompanying the Paris Agreement would allow CO2 emissions to increase until 2030. We call on economists and experts in political and administrative systems to assess the feasibility and cost-effectiveness of reducing carbon and SLCPs emissions beginning in 2020 compared with delaying it by ten years and then being forced to pull the third lever to extract one trillion tons of CO2</w:t>
      </w:r>
    </w:p>
    <w:p w14:paraId="4C2A6808" w14:textId="77777777" w:rsidR="00B502CF" w:rsidRPr="00B02854" w:rsidRDefault="00B502CF" w:rsidP="00B502CF">
      <w:pPr>
        <w:rPr>
          <w:rFonts w:eastAsia="Calibri"/>
          <w:sz w:val="4"/>
          <w:szCs w:val="4"/>
        </w:rPr>
      </w:pPr>
      <w:r w:rsidRPr="00B02854">
        <w:rPr>
          <w:rFonts w:eastAsia="Calibri"/>
          <w:sz w:val="4"/>
          <w:szCs w:val="4"/>
        </w:rPr>
        <w:t>The fast mitigation plan of requiring emissions reductions to begin by 2020, which means that many countries need to cut now, is urgently needed to limit the warming to well under 2°C. Climate change is not a linear problem. Instead, we are facing non-linear climate tipping points that can lead to self-reinforcing and cascading climate change impacts. Tipping points and selfreinforcing feedbacks are wild cards that are more likely with increased temperatures, and many of the potential abrupt climate shifts could happen as warming goes from 1.5°C in 15 years to 2°C by 2050, with the potential to push us well beyond the Paris Agreement goals.</w:t>
      </w:r>
    </w:p>
    <w:p w14:paraId="11E5E6BB" w14:textId="77777777" w:rsidR="00B502CF" w:rsidRPr="00B02854" w:rsidRDefault="00B502CF" w:rsidP="00B502CF">
      <w:pPr>
        <w:rPr>
          <w:rFonts w:eastAsia="Calibri"/>
          <w:sz w:val="4"/>
          <w:szCs w:val="4"/>
        </w:rPr>
      </w:pPr>
      <w:r w:rsidRPr="00B02854">
        <w:rPr>
          <w:rFonts w:eastAsia="Calibri"/>
          <w:sz w:val="4"/>
          <w:szCs w:val="4"/>
        </w:rPr>
        <w:t>Where Do We Go from Here?</w:t>
      </w:r>
    </w:p>
    <w:p w14:paraId="3BD15605" w14:textId="77777777" w:rsidR="00B502CF" w:rsidRPr="00B02854" w:rsidRDefault="00B502CF" w:rsidP="00B502CF">
      <w:pPr>
        <w:rPr>
          <w:rFonts w:eastAsia="Calibri"/>
        </w:rPr>
      </w:pPr>
      <w:r w:rsidRPr="00B02854">
        <w:rPr>
          <w:rFonts w:eastAsia="Calibri"/>
        </w:rPr>
        <w:t xml:space="preserve">A </w:t>
      </w:r>
      <w:r w:rsidRPr="00B02854">
        <w:rPr>
          <w:rFonts w:eastAsia="Calibri"/>
          <w:u w:val="single"/>
        </w:rPr>
        <w:t xml:space="preserve">massive effort will be needed to stop warming at 2°C, and </w:t>
      </w:r>
      <w:r w:rsidRPr="0083138C">
        <w:rPr>
          <w:rFonts w:eastAsia="Calibri"/>
          <w:b/>
          <w:iCs/>
          <w:u w:val="single"/>
          <w:bdr w:val="single" w:sz="8" w:space="0" w:color="auto"/>
        </w:rPr>
        <w:t>time is of the essence</w:t>
      </w:r>
      <w:r w:rsidRPr="00B02854">
        <w:rPr>
          <w:rFonts w:eastAsia="Calibri"/>
        </w:rPr>
        <w:t xml:space="preserve">. </w:t>
      </w:r>
      <w:r w:rsidRPr="00B02854">
        <w:rPr>
          <w:rFonts w:eastAsia="Calibri"/>
          <w:u w:val="single"/>
        </w:rPr>
        <w:t>With</w:t>
      </w:r>
      <w:r w:rsidRPr="00B02854">
        <w:rPr>
          <w:rFonts w:eastAsia="Calibri"/>
        </w:rPr>
        <w:t xml:space="preserve"> </w:t>
      </w:r>
      <w:r w:rsidRPr="00B02854">
        <w:rPr>
          <w:rFonts w:eastAsia="Calibri"/>
          <w:u w:val="single"/>
        </w:rPr>
        <w:t>unchecked business-as-usual emissions</w:t>
      </w:r>
      <w:r w:rsidRPr="00B02854">
        <w:rPr>
          <w:rFonts w:eastAsia="Calibri"/>
        </w:rPr>
        <w:t xml:space="preserve">, global </w:t>
      </w:r>
      <w:r w:rsidRPr="00B02854">
        <w:rPr>
          <w:rFonts w:eastAsia="Calibri"/>
          <w:b/>
          <w:iCs/>
          <w:sz w:val="24"/>
          <w:highlight w:val="cyan"/>
          <w:u w:val="single"/>
          <w:bdr w:val="single" w:sz="8" w:space="0" w:color="auto"/>
        </w:rPr>
        <w:t xml:space="preserve">warming </w:t>
      </w:r>
      <w:r w:rsidRPr="0083138C">
        <w:rPr>
          <w:rFonts w:eastAsia="Calibri"/>
          <w:b/>
          <w:iCs/>
          <w:sz w:val="24"/>
          <w:u w:val="single"/>
          <w:bdr w:val="single" w:sz="8" w:space="0" w:color="auto"/>
        </w:rPr>
        <w:t xml:space="preserve">has a 50% likelihood of </w:t>
      </w:r>
      <w:r w:rsidRPr="00B02854">
        <w:rPr>
          <w:rFonts w:eastAsia="Calibri"/>
          <w:b/>
          <w:iCs/>
          <w:sz w:val="24"/>
          <w:highlight w:val="cyan"/>
          <w:u w:val="single"/>
          <w:bdr w:val="single" w:sz="8" w:space="0" w:color="auto"/>
        </w:rPr>
        <w:t>exceeding 4ºC</w:t>
      </w:r>
      <w:r w:rsidRPr="00B02854">
        <w:rPr>
          <w:rFonts w:eastAsia="Calibri"/>
        </w:rPr>
        <w:t xml:space="preserve"> and a 5% probability of exceeding 6ºC in this century, </w:t>
      </w:r>
      <w:r w:rsidRPr="00B02854">
        <w:rPr>
          <w:rFonts w:eastAsia="Calibri"/>
          <w:b/>
          <w:iCs/>
          <w:sz w:val="24"/>
          <w:highlight w:val="cyan"/>
          <w:u w:val="single"/>
          <w:bdr w:val="single" w:sz="8" w:space="0" w:color="auto"/>
        </w:rPr>
        <w:t>raising existential questions for most</w:t>
      </w:r>
      <w:r w:rsidRPr="00B02854">
        <w:rPr>
          <w:rFonts w:eastAsia="Calibri"/>
        </w:rPr>
        <w:t xml:space="preserve">, but especially the poorest three billion </w:t>
      </w:r>
      <w:r w:rsidRPr="00B02854">
        <w:rPr>
          <w:rFonts w:eastAsia="Calibri"/>
          <w:b/>
          <w:iCs/>
          <w:sz w:val="24"/>
          <w:highlight w:val="cyan"/>
          <w:u w:val="single"/>
          <w:bdr w:val="single" w:sz="8" w:space="0" w:color="auto"/>
        </w:rPr>
        <w:t>people</w:t>
      </w:r>
      <w:r w:rsidRPr="00B02854">
        <w:rPr>
          <w:rFonts w:eastAsia="Calibri"/>
        </w:rPr>
        <w:t>. A 4ºC warming is likely to expose as many as 75% of the global population to deadly heat. Dangerous to catastrophic impacts on the health of people including generations yet to be born, on the health of ecosystems, and on species extinction have emerged as major justifications for mitigating climate change well below 2ºC, although we must recognize that the uncertainties intrinsic in climate and social systems make it hard to pin down exactly the level of warming that will trigger possibly catastrophic impacts. To avoid these consequences, we must act now, and we must act fast and effectively. This report sets out a specific plan for reducing climate change in both the near- and long-term. With aggressive urgent actions, we can protect ourselves. Acting quickly to prevent catastrophic climate change by decarbonization will save millions of lives, trillions of dollars in economic costs, and massive suffering and dislocation to people around the world. This is a global security imperative, as it can avoid the migration and destabilization of entire societies and countries and reduce the likelihood of environmentally driven civil wars and other conflicts.</w:t>
      </w:r>
    </w:p>
    <w:p w14:paraId="68DDDF98" w14:textId="77777777" w:rsidR="00B502CF" w:rsidRPr="00B02854" w:rsidRDefault="00B502CF" w:rsidP="00B502CF">
      <w:pPr>
        <w:rPr>
          <w:rFonts w:eastAsia="Calibri"/>
        </w:rPr>
      </w:pPr>
      <w:r w:rsidRPr="00B02854">
        <w:rPr>
          <w:rFonts w:eastAsia="Calibri"/>
        </w:rPr>
        <w:t>Staying well under 2°C will require a concerted global effort. We must address everything from our energy systems to our personal choices to reduce emissions to the greatest extent possible. We must redouble our efforts to invent, test, and perfect systems of governance so that the large measure of international cooperation needed to achieve these goals can be realized in practice. The health of people for generations to come and the health of ecosystems crucially depend on an energy revolution beginning now that will take us away from fossil fuels and toward the clean renewable energy sources of the future. It will be nearly impossible to obtain other critical social goals, including for example the UN agenda 2030 with the Sustainable Development Goals, if we do not make immediate and profound progress stabilizing climate, as we are outlining here.</w:t>
      </w:r>
    </w:p>
    <w:p w14:paraId="22D7CBFF" w14:textId="77777777" w:rsidR="00B502CF" w:rsidRPr="00B02854" w:rsidRDefault="00B502CF" w:rsidP="00B502CF">
      <w:pPr>
        <w:rPr>
          <w:rFonts w:eastAsia="Calibri"/>
        </w:rPr>
      </w:pPr>
      <w:r w:rsidRPr="00B02854">
        <w:rPr>
          <w:rFonts w:eastAsia="Calibri"/>
        </w:rPr>
        <w:t xml:space="preserve">1. The Building Blocks Approach The 2015 Paris Agreement, which went into effect November 2016, is a remarkable, historic achievement. For the frst time, essentially all nations have committed to limit their greenhouse gas emissions and take other actions to limit global temperature and adapt to unavoidable climate change. Nations agreed to hold “the increase in the global average temperature to well below 2°C above pre-industrial levels and pursue efforts to limit the temperature increase to 1.5°C above pre-industrial levels” and “achieve a balance between anthropogenic emissions by sources and removals by sinks of greenhouse gases in the </w:t>
      </w:r>
      <w:r w:rsidRPr="0083138C">
        <w:rPr>
          <w:rFonts w:eastAsia="Calibri"/>
        </w:rPr>
        <w:t xml:space="preserve">second half of this century” (UNFCCC, 2015). Nevertheless, </w:t>
      </w:r>
      <w:r w:rsidRPr="0083138C">
        <w:rPr>
          <w:rFonts w:eastAsia="Calibri"/>
          <w:u w:val="single"/>
        </w:rPr>
        <w:t xml:space="preserve">the initial Paris Agreement has to be </w:t>
      </w:r>
      <w:r w:rsidRPr="0083138C">
        <w:rPr>
          <w:rFonts w:eastAsia="Calibri"/>
          <w:b/>
          <w:iCs/>
          <w:u w:val="single"/>
          <w:bdr w:val="single" w:sz="8" w:space="0" w:color="auto"/>
        </w:rPr>
        <w:t>strengthened substantially</w:t>
      </w:r>
      <w:r w:rsidRPr="0083138C">
        <w:rPr>
          <w:rFonts w:eastAsia="Calibri"/>
          <w:u w:val="single"/>
        </w:rPr>
        <w:t xml:space="preserve"> within fve years if we are to prevent catastrophic warming; </w:t>
      </w:r>
      <w:r w:rsidRPr="0083138C">
        <w:rPr>
          <w:rFonts w:eastAsia="Calibri"/>
          <w:b/>
          <w:iCs/>
          <w:u w:val="single"/>
          <w:bdr w:val="single" w:sz="8" w:space="0" w:color="auto"/>
        </w:rPr>
        <w:t>current pledges</w:t>
      </w:r>
      <w:r w:rsidRPr="0083138C">
        <w:rPr>
          <w:rFonts w:eastAsia="Calibri"/>
          <w:u w:val="single"/>
        </w:rPr>
        <w:t xml:space="preserve"> place</w:t>
      </w:r>
      <w:r w:rsidRPr="0083138C">
        <w:rPr>
          <w:rFonts w:eastAsia="Calibri"/>
        </w:rPr>
        <w:t xml:space="preserve"> the </w:t>
      </w:r>
      <w:r w:rsidRPr="0083138C">
        <w:rPr>
          <w:rFonts w:eastAsia="Calibri"/>
          <w:u w:val="single"/>
        </w:rPr>
        <w:t xml:space="preserve">world on </w:t>
      </w:r>
      <w:r w:rsidRPr="0083138C">
        <w:rPr>
          <w:rFonts w:eastAsia="Calibri"/>
          <w:b/>
          <w:iCs/>
          <w:u w:val="single"/>
          <w:bdr w:val="single" w:sz="8" w:space="0" w:color="auto"/>
        </w:rPr>
        <w:t xml:space="preserve">track for up to 3.4°C </w:t>
      </w:r>
      <w:r w:rsidRPr="0083138C">
        <w:rPr>
          <w:rFonts w:eastAsia="Calibri"/>
          <w:u w:val="single"/>
        </w:rPr>
        <w:t>by 2100</w:t>
      </w:r>
      <w:r w:rsidRPr="0083138C">
        <w:rPr>
          <w:rFonts w:eastAsia="Calibri"/>
        </w:rPr>
        <w:t xml:space="preserve"> (UNEP, 2016b). Until now, no specifc policy roadmap exists that provides a realistic and reasonable chance of limiting global temperatures to safe levels and preventing unmanageable climate change. This report is our attempt to provide such a plan— an outline of specifc solutions</w:t>
      </w:r>
      <w:r w:rsidRPr="00B02854">
        <w:rPr>
          <w:rFonts w:eastAsia="Calibri"/>
        </w:rPr>
        <w:t xml:space="preserve"> that serve as the building blocks for a comprehensive strategy for limiting the warming to well under 2°C and avoiding dangerous climate change (Figure 1). The frst building block is the full implementation of the nationally determined mitigation pledges under the Paris Agreement of the UN Framework Convention on Climate Change (UNFCCC) and strengthening global sister agreements, such as the Kigali Amendment to the Montreal Protocol to phase down HFCs, which can provide additional targeted, fast action mitigation at scale. For the second building block, numerous sub-national and city scale climate action plans have to be scaled up such as California’s Under 2 Coalition signed by 177 jurisdictions from 37 countries on six continents. The third building block is targeted measures to reduce emissions of shortlived climate pollutants (SLCPs), beginning now and fully implemented by 2030, along with major measures to fully decarbonize the global economy, causing the overall emissions growth rate to stop in 2020-2030 and reach carbon neutrality by 2050. Such a deep decarbonization would require an energy revolution similar to the Industrial Revolution that was based on fossil fuels. The fnal building block includes scalable and reversible carbon dioxide (CO2 ) removal measures, which can begin removing CO2 already emitted into the atmosphere. Such a plan is urgently needed. </w:t>
      </w:r>
      <w:r w:rsidRPr="00B02854">
        <w:rPr>
          <w:rFonts w:eastAsia="Calibri"/>
          <w:u w:val="single"/>
        </w:rPr>
        <w:t xml:space="preserve">Climate change is not a linear problem. Instead, climate tipping points can lead to </w:t>
      </w:r>
      <w:r w:rsidRPr="00B02854">
        <w:rPr>
          <w:rFonts w:eastAsia="Calibri"/>
          <w:b/>
          <w:iCs/>
          <w:u w:val="single"/>
          <w:bdr w:val="single" w:sz="8" w:space="0" w:color="auto"/>
        </w:rPr>
        <w:t>self-reinforcing</w:t>
      </w:r>
      <w:r w:rsidRPr="00B02854">
        <w:rPr>
          <w:rFonts w:eastAsia="Calibri"/>
          <w:u w:val="single"/>
        </w:rPr>
        <w:t xml:space="preserve">, </w:t>
      </w:r>
      <w:r w:rsidRPr="00B02854">
        <w:rPr>
          <w:rFonts w:eastAsia="Calibri"/>
          <w:b/>
          <w:iCs/>
          <w:u w:val="single"/>
          <w:bdr w:val="single" w:sz="8" w:space="0" w:color="auto"/>
        </w:rPr>
        <w:t>cascading</w:t>
      </w:r>
      <w:r w:rsidRPr="00B02854">
        <w:rPr>
          <w:rFonts w:eastAsia="Calibri"/>
          <w:u w:val="single"/>
        </w:rPr>
        <w:t xml:space="preserve"> climate change </w:t>
      </w:r>
      <w:r w:rsidRPr="00B02854">
        <w:rPr>
          <w:rFonts w:eastAsia="Calibri"/>
          <w:b/>
          <w:iCs/>
          <w:u w:val="single"/>
          <w:bdr w:val="single" w:sz="8" w:space="0" w:color="auto"/>
        </w:rPr>
        <w:t>impacts</w:t>
      </w:r>
      <w:r w:rsidRPr="00B02854">
        <w:rPr>
          <w:rFonts w:eastAsia="Calibri"/>
        </w:rPr>
        <w:t xml:space="preserve"> (Lenton et al., 2008). </w:t>
      </w:r>
      <w:r w:rsidRPr="00B02854">
        <w:rPr>
          <w:rFonts w:eastAsia="Calibri"/>
          <w:u w:val="single"/>
        </w:rPr>
        <w:t>Tipping points are more likely with increased temperatures, and many of the potential abrupt climate shifts could happen as warming goes from 1.5°C to 2°C,</w:t>
      </w:r>
      <w:r w:rsidRPr="00B02854">
        <w:rPr>
          <w:rFonts w:eastAsia="Calibri"/>
        </w:rPr>
        <w:t xml:space="preserve"> with the potential to push us well beyond the Paris Agreement goals (Drijfhout et al., 2015). </w:t>
      </w:r>
      <w:r w:rsidRPr="00B02854">
        <w:rPr>
          <w:rFonts w:eastAsia="Calibri"/>
          <w:u w:val="single"/>
        </w:rPr>
        <w:t xml:space="preserve">In order to avoid dangerous climate change, we must address these concerns. </w:t>
      </w:r>
      <w:r w:rsidRPr="00B02854">
        <w:rPr>
          <w:rFonts w:eastAsia="Calibri"/>
          <w:b/>
          <w:iCs/>
          <w:highlight w:val="cyan"/>
          <w:u w:val="single"/>
          <w:bdr w:val="single" w:sz="8" w:space="0" w:color="auto"/>
        </w:rPr>
        <w:t>We must act now</w:t>
      </w:r>
      <w:r w:rsidRPr="00B02854">
        <w:rPr>
          <w:rFonts w:eastAsia="Calibri"/>
          <w:highlight w:val="cyan"/>
          <w:u w:val="single"/>
        </w:rPr>
        <w:t xml:space="preserve">, and </w:t>
      </w:r>
      <w:r w:rsidRPr="00B02854">
        <w:rPr>
          <w:rFonts w:eastAsia="Calibri"/>
          <w:b/>
          <w:iCs/>
          <w:highlight w:val="cyan"/>
          <w:u w:val="single"/>
          <w:bdr w:val="single" w:sz="8" w:space="0" w:color="auto"/>
        </w:rPr>
        <w:t>we must act fast</w:t>
      </w:r>
      <w:r w:rsidRPr="00B02854">
        <w:rPr>
          <w:rFonts w:eastAsia="Calibri"/>
        </w:rPr>
        <w:t xml:space="preserve">. Reduction of SLCPs will result in fast, near-term reductions in warming, while present-day reductions of CO2 will result in long-term climate benefts. This two-lever approach—aggressively cutting both SLCPs and CO2 –-will slow warming in the coming decades when it is most crucial to avoid impacts from climate change as well as maintain a safe climate many decades from now. To achieve the nearterm goals, we have outlined solutions to be implemented immediately. These solutions to bend down the rising emissions curve and thus bend the warming trajectory curve follow a 2015 assessment by the University of California under its Carbon Neutrality Initiative (Ramanathan et al., 2016). The solutions are clustered into categories of social transformation, governance improvement, market- and regulation-based solutions, technological innovation and transformation, and natural and ecosystem management. Additionally, we need to intensely investigate and pursue a third lever—ACE (Atmospheric Carbon Extraction). While many potential technologies exist, we do not know the extent to which they could be scaled up to remove the requisite amount of carbon from the atmosphere in order to achieve the Paris Agreement goals, and any delay in mitigation will demand increasing reliance on these technologies. Yet, there is still hope. Humanity can come together, as we have done in the past, to collaborate towards a common goal. </w:t>
      </w:r>
      <w:r w:rsidRPr="00B02854">
        <w:rPr>
          <w:rFonts w:eastAsia="Calibri"/>
          <w:u w:val="single"/>
        </w:rPr>
        <w:t>We have no choice but to tackle the challenge of climate change. We only have the choice of when and how: either now, through</w:t>
      </w:r>
      <w:r w:rsidRPr="00B02854">
        <w:rPr>
          <w:rFonts w:eastAsia="Calibri"/>
        </w:rPr>
        <w:t xml:space="preserve"> the </w:t>
      </w:r>
      <w:r w:rsidRPr="00B02854">
        <w:rPr>
          <w:rFonts w:eastAsia="Calibri"/>
          <w:u w:val="single"/>
        </w:rPr>
        <w:t>ambitious plan</w:t>
      </w:r>
      <w:r w:rsidRPr="00B02854">
        <w:rPr>
          <w:rFonts w:eastAsia="Calibri"/>
        </w:rPr>
        <w:t xml:space="preserve"> outlined here, </w:t>
      </w:r>
      <w:r w:rsidRPr="00B02854">
        <w:rPr>
          <w:rFonts w:eastAsia="Calibri"/>
          <w:u w:val="single"/>
        </w:rPr>
        <w:t xml:space="preserve">or </w:t>
      </w:r>
      <w:r w:rsidRPr="00B02854">
        <w:rPr>
          <w:rFonts w:eastAsia="Calibri"/>
          <w:highlight w:val="cyan"/>
          <w:u w:val="single"/>
        </w:rPr>
        <w:t xml:space="preserve">later, </w:t>
      </w:r>
      <w:r w:rsidRPr="00B02854">
        <w:rPr>
          <w:rFonts w:eastAsia="Calibri"/>
          <w:u w:val="single"/>
        </w:rPr>
        <w:t>through radical adaptation and societal transformations in response to</w:t>
      </w:r>
      <w:r w:rsidRPr="00B02854">
        <w:rPr>
          <w:rFonts w:eastAsia="Calibri"/>
        </w:rPr>
        <w:t xml:space="preserve"> an </w:t>
      </w:r>
      <w:r w:rsidRPr="00B02854">
        <w:rPr>
          <w:rFonts w:eastAsia="Calibri"/>
          <w:u w:val="single"/>
        </w:rPr>
        <w:t>ever-deteriorating climate system that will unleash devastating impacts</w:t>
      </w:r>
      <w:r w:rsidRPr="00B02854">
        <w:rPr>
          <w:rFonts w:eastAsia="Calibri"/>
        </w:rPr>
        <w:t xml:space="preserve">—some of which </w:t>
      </w:r>
      <w:r w:rsidRPr="00B02854">
        <w:rPr>
          <w:rFonts w:eastAsia="Calibri"/>
          <w:highlight w:val="cyan"/>
        </w:rPr>
        <w:t xml:space="preserve">may be </w:t>
      </w:r>
      <w:r w:rsidRPr="00B02854">
        <w:rPr>
          <w:rFonts w:eastAsia="Calibri"/>
          <w:b/>
          <w:iCs/>
          <w:highlight w:val="cyan"/>
          <w:u w:val="single"/>
          <w:bdr w:val="single" w:sz="8" w:space="0" w:color="auto"/>
        </w:rPr>
        <w:t>beyond</w:t>
      </w:r>
      <w:r w:rsidRPr="00B02854">
        <w:rPr>
          <w:rFonts w:eastAsia="Calibri"/>
          <w:b/>
          <w:iCs/>
          <w:u w:val="single"/>
          <w:bdr w:val="single" w:sz="8" w:space="0" w:color="auto"/>
        </w:rPr>
        <w:t xml:space="preserve"> our </w:t>
      </w:r>
      <w:r w:rsidRPr="00B02854">
        <w:rPr>
          <w:rFonts w:eastAsia="Calibri"/>
          <w:b/>
          <w:iCs/>
          <w:highlight w:val="cyan"/>
          <w:u w:val="single"/>
          <w:bdr w:val="single" w:sz="8" w:space="0" w:color="auto"/>
        </w:rPr>
        <w:t>capacity to</w:t>
      </w:r>
      <w:r w:rsidRPr="00B02854">
        <w:rPr>
          <w:rFonts w:eastAsia="Calibri"/>
          <w:b/>
          <w:iCs/>
          <w:u w:val="single"/>
          <w:bdr w:val="single" w:sz="8" w:space="0" w:color="auto"/>
        </w:rPr>
        <w:t xml:space="preserve"> fully </w:t>
      </w:r>
      <w:r w:rsidRPr="00B02854">
        <w:rPr>
          <w:rFonts w:eastAsia="Calibri"/>
          <w:b/>
          <w:iCs/>
          <w:highlight w:val="cyan"/>
          <w:u w:val="single"/>
          <w:bdr w:val="single" w:sz="8" w:space="0" w:color="auto"/>
        </w:rPr>
        <w:t>adapt</w:t>
      </w:r>
      <w:r w:rsidRPr="00B02854">
        <w:rPr>
          <w:rFonts w:eastAsia="Calibri"/>
        </w:rPr>
        <w:t xml:space="preserve"> to </w:t>
      </w:r>
      <w:r w:rsidRPr="00B02854">
        <w:rPr>
          <w:rFonts w:eastAsia="Calibri"/>
          <w:b/>
          <w:iCs/>
          <w:highlight w:val="cyan"/>
          <w:u w:val="single"/>
          <w:bdr w:val="single" w:sz="8" w:space="0" w:color="auto"/>
        </w:rPr>
        <w:t>or reverse</w:t>
      </w:r>
      <w:r w:rsidRPr="00B02854">
        <w:rPr>
          <w:rFonts w:eastAsia="Calibri"/>
        </w:rPr>
        <w:t xml:space="preserve"> for thousands of years.</w:t>
      </w:r>
    </w:p>
    <w:p w14:paraId="4BB9C031" w14:textId="77777777" w:rsidR="00B502CF" w:rsidRPr="00B02854" w:rsidRDefault="00B502CF" w:rsidP="00B502CF">
      <w:pPr>
        <w:rPr>
          <w:rFonts w:eastAsia="Calibri"/>
          <w:sz w:val="4"/>
          <w:szCs w:val="4"/>
        </w:rPr>
      </w:pPr>
      <w:r w:rsidRPr="00B02854">
        <w:rPr>
          <w:rFonts w:eastAsia="Calibri"/>
          <w:sz w:val="4"/>
          <w:szCs w:val="4"/>
        </w:rPr>
        <w:t>2. Major Climate Disruptions: How Soon and How Fast? “Without adequate mitigation and adaptation, climate change poses unacceptable risks to global public health.” (WHO, 2016)</w:t>
      </w:r>
    </w:p>
    <w:p w14:paraId="300EE760" w14:textId="77777777" w:rsidR="00B502CF" w:rsidRPr="00B02854" w:rsidRDefault="00B502CF" w:rsidP="00B502CF">
      <w:pPr>
        <w:rPr>
          <w:rFonts w:eastAsia="Calibri"/>
          <w:sz w:val="4"/>
          <w:szCs w:val="4"/>
        </w:rPr>
      </w:pPr>
      <w:r w:rsidRPr="00B02854">
        <w:rPr>
          <w:rFonts w:eastAsia="Calibri"/>
          <w:sz w:val="4"/>
          <w:szCs w:val="4"/>
        </w:rPr>
        <w:t>The planet has already witnessed nearly 1°C of warming, and another 0.6°C of additional warming is currently stored in the ocean to be released over the next two to four decades, if climate warming emissions are not radically reduced during that time (IPCC, 2013). The impacts of this warming on extreme weather, droughts, and foods are being felt by society worldwide to the extent that many think of this no longer as climate change but as climate disruption. Consider the business as usual scenario:</w:t>
      </w:r>
    </w:p>
    <w:p w14:paraId="46CF23F8" w14:textId="77777777" w:rsidR="00B502CF" w:rsidRPr="00B02854" w:rsidRDefault="00B502CF" w:rsidP="00B502CF">
      <w:pPr>
        <w:rPr>
          <w:rFonts w:eastAsia="Calibri"/>
          <w:sz w:val="4"/>
          <w:szCs w:val="4"/>
        </w:rPr>
      </w:pPr>
      <w:r w:rsidRPr="00B02854">
        <w:rPr>
          <w:rFonts w:eastAsia="Calibri"/>
          <w:sz w:val="4"/>
          <w:szCs w:val="4"/>
        </w:rPr>
        <w:t>15 years from now: In 15 years, planetary warming will reach 1.5°C above pre-industrial global mean temperature (Ramanathan and Xu, 2010; Shindell et al., 2012). This exceeds the 0.5°C to 1°C of warming during the Eemian period, 115,000– 130,000 years ago, when sea-levels reached 6-9 meters (20-30 feet) higher than today (Hansen et al., 2016b). The impacts of this warming will affect us all yet will disproportionately affect the Earth’s poorest three billion people, who are primarily subsistence farmers that still rely on 18th century technologies and have the least capacity to adapt (IPCC, 2014a; Dasgupta et al., 2015). They thus may be forced to resort to mass migration into city slums and push across international borders (U.S. DOD, 2015). The existential fate of lowlying small islands and coastal communities will also need to be addressed, as they are primarily vulnerable to sea-level rise, diminishing freshwater resources, and more intense storms. In addition, many depend on fsheries for protein, and these are likely to be affected by ocean acidifcation and climate change. Climate injustice could start causing visible regional and international conficts. All of this will be exacerbated as the risk of passing tipping points increases (Lenton et al., 2008).</w:t>
      </w:r>
    </w:p>
    <w:p w14:paraId="13A3AF9F" w14:textId="77777777" w:rsidR="00B502CF" w:rsidRPr="00B02854" w:rsidRDefault="00B502CF" w:rsidP="00B502CF">
      <w:pPr>
        <w:rPr>
          <w:rFonts w:eastAsia="Calibri"/>
          <w:sz w:val="4"/>
          <w:szCs w:val="4"/>
        </w:rPr>
      </w:pPr>
      <w:r w:rsidRPr="00B02854">
        <w:rPr>
          <w:rFonts w:eastAsia="Calibri"/>
          <w:sz w:val="4"/>
          <w:szCs w:val="4"/>
        </w:rPr>
        <w:t>30 years from now: By mid-century, warming is expected to exceed 2°C, which would be unprecedented with respect to historical records of at least the last one million years (IPCC, 2014c). Such a warming through this century could result in sea-level rise of as much as 2 meters by 2100, with greater sea-level rise to follow. A group of tipping points are clustered between 1.5°C and 2°C (Figure 2) (Drijfhout et al., 2015). The melting of most mountain glaciers, including those in the Tibetan-Himalayas, combined with mega-droughts, heat waves, storms, and foods, would adversely affect nearly everyone on the planet.</w:t>
      </w:r>
    </w:p>
    <w:p w14:paraId="09952807" w14:textId="77777777" w:rsidR="00B502CF" w:rsidRPr="00B02854" w:rsidRDefault="00B502CF" w:rsidP="00B502CF">
      <w:pPr>
        <w:rPr>
          <w:rFonts w:eastAsia="Calibri"/>
          <w:sz w:val="4"/>
          <w:szCs w:val="4"/>
        </w:rPr>
      </w:pPr>
      <w:r w:rsidRPr="00B02854">
        <w:rPr>
          <w:rFonts w:eastAsia="Calibri"/>
          <w:sz w:val="4"/>
          <w:szCs w:val="4"/>
        </w:rPr>
        <w:t>80 years from now: In 80 years, warming is expected to exceed 4°C, increasing the likelihood of irreversible and catastrophic change (World Bank, 2013b). 4ºC warming is likely to expose as much as 75% of the global population to deadly heat (Mora et al., 2017). The 2°C and 4°C values quoted above and in other reports, however, are merely the central values with a 50% probability of occurrence (Ramanathan and Feng, 2008). There is a 5% probability the warming could be as high as 6°C due to uncertainties in the magnitude of amplifying feedbacks (see Section 4). This in turn could lead to major disruptions to natural and social systems, threatening food security, water security, and national security and fundamentally affecting the great majority of the projected 11.2 billion inhabitants of the planet in 2100 (UN DESA, 2015).</w:t>
      </w:r>
    </w:p>
    <w:p w14:paraId="3A2D5009" w14:textId="77777777" w:rsidR="00B502CF" w:rsidRPr="00B02854" w:rsidRDefault="00B502CF" w:rsidP="00B502CF">
      <w:pPr>
        <w:rPr>
          <w:rFonts w:eastAsia="Calibri"/>
          <w:sz w:val="4"/>
          <w:szCs w:val="4"/>
        </w:rPr>
      </w:pPr>
      <w:r w:rsidRPr="00B02854">
        <w:rPr>
          <w:rFonts w:eastAsia="Calibri"/>
          <w:sz w:val="4"/>
          <w:szCs w:val="4"/>
        </w:rPr>
        <w:t>3. What Are the Wild Cards for Climate Disruption? Increasing the concentrations of greenhouse gases in the atmosphere increases radiative forcing (the difference between the amount of energy entering the atmosphere and leaving) and thus increases the global temperature (IPCC, 2013). However, climate wild cards exist that can alter the linear connection with warming and anthropogenic emissions by triggering abrupt changes in the climate (Lenton et al., 2008). Some of these wild cards have not been thoroughly captured by the models that policymakers rely on the most. These abrupt shifts are irreversible on a human time scale (&lt;100 years) and will create a notable disruption to the climate system, condemning the world to warming beyond that which we have previously projected. These climate disruptions would divert resources from needed mitigation and upset mitigation strategies that we have already put in place.</w:t>
      </w:r>
    </w:p>
    <w:p w14:paraId="77644BA6" w14:textId="77777777" w:rsidR="00B502CF" w:rsidRPr="00B02854" w:rsidRDefault="00B502CF" w:rsidP="00B502CF">
      <w:pPr>
        <w:rPr>
          <w:rFonts w:eastAsia="Calibri"/>
          <w:sz w:val="4"/>
          <w:szCs w:val="4"/>
        </w:rPr>
      </w:pPr>
      <w:r w:rsidRPr="00B02854">
        <w:rPr>
          <w:rFonts w:eastAsia="Calibri"/>
          <w:sz w:val="4"/>
          <w:szCs w:val="4"/>
        </w:rPr>
        <w:t>1. Unmasking Aerosol Cooling: The frst such wild card is the unmasking of an estimated 0.7°C (with an uncertainty range of 0.3°C to 1.2°C) of the warming in addition to mitigating other aerosol effects such as disrupting rainfall patterns, by reducing emissions of aerosols such as sulfates and nitrates as part of air pollution regulations (Wigley, 1991; Ramanathan and Feng, 2008). Aerosol air pollution is a major health hazard with massive costs to public health and society, including contributing to about 7 million deaths (from household and ambient exposure) each year (WHO, 2014). While some aerosols, such as black carbon and brown carbon, strongly absorb sunlight and warm the climate, others refect sunlight back into space, which cools the climate (Ramanathan and Carmichael, 2008). The net impact of all manmade aerosols is negative, meaning that about 30% of the warming from greenhouse gases is being masked by co-emitted air pollution particles (Ramanathan and Carmichael, 2008). As we reduce greenhouse gas emissions and implement policies to eliminate air pollution, we are also reducing the concentration of aerosols in the air. Aerosols last in the atmosphere for about a week, so if we eliminate air pollution without reducing emissions of the greenhouse gases, the unmasking alone would lead to an estimated 0.7°C of warming within a matter of decades (Ramanathan and Feng, 2008). We must eliminate all aerosol emissions due to their health effects, but we must simultaneously mitigate emissions of CO2 , other greenhouse gases, and black carbon and co-pollutants to avoid an abrupt and very large jump in the near-term warming beyond 2°C (Brasseur and Roeckner, 2005).</w:t>
      </w:r>
    </w:p>
    <w:p w14:paraId="5DB70C19" w14:textId="77777777" w:rsidR="00B502CF" w:rsidRPr="00B02854" w:rsidRDefault="00B502CF" w:rsidP="00B502CF">
      <w:pPr>
        <w:rPr>
          <w:rFonts w:eastAsia="Calibri"/>
        </w:rPr>
      </w:pPr>
      <w:r w:rsidRPr="00B02854">
        <w:rPr>
          <w:rFonts w:eastAsia="Calibri"/>
        </w:rPr>
        <w:t xml:space="preserve">2. Tipping Points: It is likely that </w:t>
      </w:r>
      <w:r w:rsidRPr="00B02854">
        <w:rPr>
          <w:rFonts w:eastAsia="Calibri"/>
          <w:b/>
          <w:iCs/>
          <w:sz w:val="24"/>
          <w:highlight w:val="cyan"/>
          <w:u w:val="single"/>
          <w:bdr w:val="single" w:sz="8" w:space="0" w:color="auto"/>
        </w:rPr>
        <w:t>as we cross</w:t>
      </w:r>
      <w:r w:rsidRPr="00B02854">
        <w:rPr>
          <w:rFonts w:eastAsia="Calibri"/>
          <w:b/>
          <w:iCs/>
          <w:sz w:val="24"/>
          <w:u w:val="single"/>
          <w:bdr w:val="single" w:sz="8" w:space="0" w:color="auto"/>
        </w:rPr>
        <w:t xml:space="preserve"> the </w:t>
      </w:r>
      <w:r w:rsidRPr="00B02854">
        <w:rPr>
          <w:rFonts w:eastAsia="Calibri"/>
          <w:b/>
          <w:iCs/>
          <w:sz w:val="24"/>
          <w:highlight w:val="cyan"/>
          <w:u w:val="single"/>
          <w:bdr w:val="single" w:sz="8" w:space="0" w:color="auto"/>
        </w:rPr>
        <w:t>1.5°C</w:t>
      </w:r>
      <w:r w:rsidRPr="00B02854">
        <w:rPr>
          <w:rFonts w:eastAsia="Calibri"/>
          <w:u w:val="single"/>
        </w:rPr>
        <w:t xml:space="preserve"> to 2°C </w:t>
      </w:r>
      <w:r w:rsidRPr="00B02854">
        <w:rPr>
          <w:rFonts w:eastAsia="Calibri"/>
          <w:highlight w:val="cyan"/>
          <w:u w:val="single"/>
        </w:rPr>
        <w:t>thresholds we</w:t>
      </w:r>
      <w:r w:rsidRPr="00B02854">
        <w:rPr>
          <w:rFonts w:eastAsia="Calibri"/>
          <w:u w:val="single"/>
        </w:rPr>
        <w:t xml:space="preserve"> will </w:t>
      </w:r>
      <w:r w:rsidRPr="00B02854">
        <w:rPr>
          <w:rFonts w:eastAsia="Calibri"/>
          <w:b/>
          <w:iCs/>
          <w:highlight w:val="cyan"/>
          <w:u w:val="single"/>
          <w:bdr w:val="single" w:sz="8" w:space="0" w:color="auto"/>
        </w:rPr>
        <w:t>trigger</w:t>
      </w:r>
      <w:r w:rsidRPr="00B02854">
        <w:rPr>
          <w:rFonts w:eastAsia="Calibri"/>
          <w:b/>
          <w:iCs/>
          <w:u w:val="single"/>
          <w:bdr w:val="single" w:sz="8" w:space="0" w:color="auto"/>
        </w:rPr>
        <w:t xml:space="preserve"> so called “</w:t>
      </w:r>
      <w:r w:rsidRPr="00B02854">
        <w:rPr>
          <w:rFonts w:eastAsia="Calibri"/>
          <w:b/>
          <w:iCs/>
          <w:highlight w:val="cyan"/>
          <w:u w:val="single"/>
          <w:bdr w:val="single" w:sz="8" w:space="0" w:color="auto"/>
        </w:rPr>
        <w:t>tipping points”</w:t>
      </w:r>
      <w:r w:rsidRPr="00B02854">
        <w:rPr>
          <w:rFonts w:eastAsia="Calibri"/>
          <w:highlight w:val="cyan"/>
          <w:u w:val="single"/>
        </w:rPr>
        <w:t xml:space="preserve"> for </w:t>
      </w:r>
      <w:r w:rsidRPr="00B02854">
        <w:rPr>
          <w:rFonts w:eastAsia="Calibri"/>
          <w:b/>
          <w:iCs/>
          <w:sz w:val="24"/>
          <w:highlight w:val="cyan"/>
          <w:u w:val="single"/>
          <w:bdr w:val="single" w:sz="8" w:space="0" w:color="auto"/>
        </w:rPr>
        <w:t>abrupt</w:t>
      </w:r>
      <w:r w:rsidRPr="00B02854">
        <w:rPr>
          <w:rFonts w:eastAsia="Calibri"/>
          <w:b/>
          <w:iCs/>
          <w:sz w:val="24"/>
          <w:u w:val="single"/>
          <w:bdr w:val="single" w:sz="8" w:space="0" w:color="auto"/>
        </w:rPr>
        <w:t xml:space="preserve"> and </w:t>
      </w:r>
      <w:r w:rsidRPr="00B02854">
        <w:rPr>
          <w:rFonts w:eastAsia="Calibri"/>
          <w:b/>
          <w:iCs/>
          <w:sz w:val="24"/>
          <w:highlight w:val="cyan"/>
          <w:u w:val="single"/>
          <w:bdr w:val="single" w:sz="8" w:space="0" w:color="auto"/>
        </w:rPr>
        <w:t>nonlinear changes</w:t>
      </w:r>
      <w:r w:rsidRPr="00B02854">
        <w:rPr>
          <w:rFonts w:eastAsia="Calibri"/>
          <w:u w:val="single"/>
        </w:rPr>
        <w:t xml:space="preserve"> in</w:t>
      </w:r>
      <w:r w:rsidRPr="00B02854">
        <w:rPr>
          <w:rFonts w:eastAsia="Calibri"/>
        </w:rPr>
        <w:t xml:space="preserve"> the </w:t>
      </w:r>
      <w:r w:rsidRPr="00B02854">
        <w:rPr>
          <w:rFonts w:eastAsia="Calibri"/>
          <w:u w:val="single"/>
        </w:rPr>
        <w:t xml:space="preserve">climate system </w:t>
      </w:r>
      <w:r w:rsidRPr="00B02854">
        <w:rPr>
          <w:rFonts w:eastAsia="Calibri"/>
          <w:highlight w:val="cyan"/>
          <w:u w:val="single"/>
        </w:rPr>
        <w:t xml:space="preserve">with </w:t>
      </w:r>
      <w:r w:rsidRPr="00B02854">
        <w:rPr>
          <w:rFonts w:eastAsia="Calibri"/>
          <w:b/>
          <w:iCs/>
          <w:highlight w:val="cyan"/>
          <w:u w:val="single"/>
          <w:bdr w:val="single" w:sz="8" w:space="0" w:color="auto"/>
        </w:rPr>
        <w:t>catastrophic</w:t>
      </w:r>
      <w:r w:rsidRPr="00B02854">
        <w:rPr>
          <w:rFonts w:eastAsia="Calibri"/>
          <w:b/>
          <w:iCs/>
          <w:u w:val="single"/>
          <w:bdr w:val="single" w:sz="8" w:space="0" w:color="auto"/>
        </w:rPr>
        <w:t xml:space="preserve"> </w:t>
      </w:r>
      <w:r w:rsidRPr="00B02854">
        <w:rPr>
          <w:rFonts w:eastAsia="Calibri"/>
          <w:b/>
          <w:iCs/>
          <w:highlight w:val="cyan"/>
          <w:u w:val="single"/>
          <w:bdr w:val="single" w:sz="8" w:space="0" w:color="auto"/>
        </w:rPr>
        <w:t>consequences</w:t>
      </w:r>
      <w:r w:rsidRPr="00B02854">
        <w:rPr>
          <w:rFonts w:eastAsia="Calibri"/>
          <w:u w:val="single"/>
        </w:rPr>
        <w:t xml:space="preserve"> for humanity and the environment</w:t>
      </w:r>
      <w:r w:rsidRPr="00B02854">
        <w:rPr>
          <w:rFonts w:eastAsia="Calibri"/>
        </w:rPr>
        <w:t xml:space="preserve"> (Lenton, 2008; Drijfhout et al., 2015). </w:t>
      </w:r>
      <w:r w:rsidRPr="00B02854">
        <w:rPr>
          <w:rFonts w:eastAsia="Calibri"/>
          <w:u w:val="single"/>
        </w:rPr>
        <w:t>Once the tipping points are passed</w:t>
      </w:r>
      <w:r w:rsidRPr="00B02854">
        <w:rPr>
          <w:rFonts w:eastAsia="Calibri"/>
        </w:rPr>
        <w:t xml:space="preserve">, the resulting </w:t>
      </w:r>
      <w:r w:rsidRPr="00B02854">
        <w:rPr>
          <w:rFonts w:eastAsia="Calibri"/>
          <w:u w:val="single"/>
        </w:rPr>
        <w:t>impacts will range in timescales from: disruption of monsoon</w:t>
      </w:r>
      <w:r w:rsidRPr="00B02854">
        <w:rPr>
          <w:rFonts w:eastAsia="Calibri"/>
        </w:rPr>
        <w:t xml:space="preserve"> systems (transition in a year), </w:t>
      </w:r>
      <w:r w:rsidRPr="00B02854">
        <w:rPr>
          <w:rFonts w:eastAsia="Calibri"/>
          <w:u w:val="single"/>
        </w:rPr>
        <w:t>loss of sea ice</w:t>
      </w:r>
      <w:r w:rsidRPr="00B02854">
        <w:rPr>
          <w:rFonts w:eastAsia="Calibri"/>
        </w:rPr>
        <w:t xml:space="preserve"> (approximately a decade for transition), </w:t>
      </w:r>
      <w:r w:rsidRPr="00B02854">
        <w:rPr>
          <w:rFonts w:eastAsia="Calibri"/>
          <w:u w:val="single"/>
        </w:rPr>
        <w:t>dieback of major forests</w:t>
      </w:r>
      <w:r w:rsidRPr="00B02854">
        <w:rPr>
          <w:rFonts w:eastAsia="Calibri"/>
        </w:rPr>
        <w:t xml:space="preserve"> (nearly half a century for transition), </w:t>
      </w:r>
      <w:r w:rsidRPr="00B02854">
        <w:rPr>
          <w:rFonts w:eastAsia="Calibri"/>
          <w:u w:val="single"/>
        </w:rPr>
        <w:t>reorganization of ocean circulation</w:t>
      </w:r>
      <w:r w:rsidRPr="00B02854">
        <w:rPr>
          <w:rFonts w:eastAsia="Calibri"/>
        </w:rPr>
        <w:t xml:space="preserve"> (approximately a century for transition), to </w:t>
      </w:r>
      <w:r w:rsidRPr="00B02854">
        <w:rPr>
          <w:rFonts w:eastAsia="Calibri"/>
          <w:u w:val="single"/>
        </w:rPr>
        <w:t>loss of ice sheets and subsequent sea-level rise</w:t>
      </w:r>
      <w:r w:rsidRPr="00B02854">
        <w:rPr>
          <w:rFonts w:eastAsia="Calibri"/>
        </w:rPr>
        <w:t xml:space="preserve"> (transition over hundreds of years) (Lenton et al., 2008). Regardless of timescale, once underway many of these changes would be irreversible (Lontzek et al., 2015). </w:t>
      </w:r>
      <w:r w:rsidRPr="00B02854">
        <w:rPr>
          <w:rFonts w:eastAsia="Calibri"/>
          <w:u w:val="single"/>
        </w:rPr>
        <w:t>There is</w:t>
      </w:r>
      <w:r w:rsidRPr="00B02854">
        <w:rPr>
          <w:rFonts w:eastAsia="Calibri"/>
        </w:rPr>
        <w:t xml:space="preserve"> also a </w:t>
      </w:r>
      <w:r w:rsidRPr="00B02854">
        <w:rPr>
          <w:rFonts w:eastAsia="Calibri"/>
          <w:u w:val="single"/>
        </w:rPr>
        <w:t xml:space="preserve">likelihood of crossing over </w:t>
      </w:r>
      <w:r w:rsidRPr="00B02854">
        <w:rPr>
          <w:rFonts w:eastAsia="Calibri"/>
          <w:b/>
          <w:iCs/>
          <w:u w:val="single"/>
          <w:bdr w:val="single" w:sz="8" w:space="0" w:color="auto"/>
        </w:rPr>
        <w:t>multiple tipping points simultaneously</w:t>
      </w:r>
      <w:r w:rsidRPr="00B02854">
        <w:rPr>
          <w:rFonts w:eastAsia="Calibri"/>
          <w:u w:val="single"/>
        </w:rPr>
        <w:t xml:space="preserve">. </w:t>
      </w:r>
      <w:r w:rsidRPr="00B02854">
        <w:rPr>
          <w:rFonts w:eastAsia="Calibri"/>
        </w:rPr>
        <w:t xml:space="preserve">Warming of close to 3°C would subject the system to a 46% probability of crossing multiple tipping points, while warming of close to 5°C would increase the risk to 87% (Cai et al., 2016). Recent modeling work shows a </w:t>
      </w:r>
      <w:r w:rsidRPr="00B02854">
        <w:rPr>
          <w:rFonts w:eastAsia="Calibri"/>
          <w:u w:val="single"/>
        </w:rPr>
        <w:t>“cluster” of these tipping points could be triggered between 1.5°C and 2°C warming</w:t>
      </w:r>
      <w:r w:rsidRPr="00B02854">
        <w:rPr>
          <w:rFonts w:eastAsia="Calibri"/>
        </w:rPr>
        <w:t xml:space="preserve"> (Figure 2), including melting of land and sea ice and changes in highlatitude ocean circulation (deep convection) (Drijfhout et al., 2015). This is consistent with existing observations and understanding that the polar regions are particularly sensitive to global warming and have several potentially imminent tipping points. The Arctic is warming nearly twice as quickly as the global average, which makes the abrupt changes in the Arctic more likely at a lower level of global warming (IPCC, 2013). Similarly, the Himalayas are warming at roughly the same rate as the Arctic and are thus also more susceptible to incremental changes in temperature (UNEP-WMO, 2011). This gives further justifcation for limiting warming to no more than 1.5°C.</w:t>
      </w:r>
    </w:p>
    <w:p w14:paraId="52581165" w14:textId="77777777" w:rsidR="00B502CF" w:rsidRPr="00B02854" w:rsidRDefault="00B502CF" w:rsidP="00B502CF">
      <w:pPr>
        <w:rPr>
          <w:rFonts w:eastAsia="Calibri"/>
        </w:rPr>
      </w:pPr>
      <w:r w:rsidRPr="00B02854">
        <w:rPr>
          <w:rFonts w:eastAsia="Calibri"/>
        </w:rPr>
        <w:t xml:space="preserve">While all </w:t>
      </w:r>
      <w:r w:rsidRPr="00B02854">
        <w:rPr>
          <w:rFonts w:eastAsia="Calibri"/>
          <w:u w:val="single"/>
        </w:rPr>
        <w:t xml:space="preserve">climate </w:t>
      </w:r>
      <w:r w:rsidRPr="0083138C">
        <w:rPr>
          <w:rFonts w:eastAsia="Calibri"/>
          <w:highlight w:val="cyan"/>
          <w:u w:val="single"/>
        </w:rPr>
        <w:t>tipping points</w:t>
      </w:r>
      <w:r w:rsidRPr="00B02854">
        <w:rPr>
          <w:rFonts w:eastAsia="Calibri"/>
          <w:u w:val="single"/>
        </w:rPr>
        <w:t xml:space="preserve"> have the potential to </w:t>
      </w:r>
      <w:r w:rsidRPr="0083138C">
        <w:rPr>
          <w:rFonts w:eastAsia="Calibri"/>
          <w:b/>
          <w:iCs/>
          <w:highlight w:val="cyan"/>
          <w:u w:val="single"/>
          <w:bdr w:val="single" w:sz="8" w:space="0" w:color="auto"/>
        </w:rPr>
        <w:t xml:space="preserve">rapidly destabilize </w:t>
      </w:r>
      <w:r w:rsidRPr="0083138C">
        <w:rPr>
          <w:rFonts w:eastAsia="Calibri"/>
          <w:b/>
          <w:iCs/>
          <w:u w:val="single"/>
          <w:bdr w:val="single" w:sz="8" w:space="0" w:color="auto"/>
        </w:rPr>
        <w:t>climate</w:t>
      </w:r>
      <w:r w:rsidRPr="00B02854">
        <w:rPr>
          <w:rFonts w:eastAsia="Calibri"/>
          <w:b/>
          <w:iCs/>
          <w:u w:val="single"/>
          <w:bdr w:val="single" w:sz="8" w:space="0" w:color="auto"/>
        </w:rPr>
        <w:t xml:space="preserve">, </w:t>
      </w:r>
      <w:r w:rsidRPr="0083138C">
        <w:rPr>
          <w:rFonts w:eastAsia="Calibri"/>
          <w:b/>
          <w:iCs/>
          <w:highlight w:val="cyan"/>
          <w:u w:val="single"/>
          <w:bdr w:val="single" w:sz="8" w:space="0" w:color="auto"/>
        </w:rPr>
        <w:t>social, and economic systems</w:t>
      </w:r>
      <w:r w:rsidRPr="00B02854">
        <w:rPr>
          <w:rFonts w:eastAsia="Calibri"/>
        </w:rPr>
        <w:t xml:space="preserve">, some are also </w:t>
      </w:r>
      <w:r w:rsidRPr="00B02854">
        <w:rPr>
          <w:rFonts w:eastAsia="Calibri"/>
          <w:b/>
          <w:iCs/>
          <w:highlight w:val="cyan"/>
          <w:u w:val="single"/>
          <w:bdr w:val="single" w:sz="8" w:space="0" w:color="auto"/>
        </w:rPr>
        <w:t>self-amplifying</w:t>
      </w:r>
      <w:r w:rsidRPr="00B02854">
        <w:rPr>
          <w:rFonts w:eastAsia="Calibri"/>
          <w:highlight w:val="cyan"/>
          <w:u w:val="single"/>
        </w:rPr>
        <w:t xml:space="preserve"> feedbacks</w:t>
      </w:r>
      <w:r w:rsidRPr="00B02854">
        <w:rPr>
          <w:rFonts w:eastAsia="Calibri"/>
          <w:u w:val="single"/>
        </w:rPr>
        <w:t xml:space="preserve"> that </w:t>
      </w:r>
      <w:r w:rsidRPr="00B02854">
        <w:rPr>
          <w:rFonts w:eastAsia="Calibri"/>
          <w:highlight w:val="cyan"/>
          <w:u w:val="single"/>
        </w:rPr>
        <w:t xml:space="preserve">once set in motion </w:t>
      </w:r>
      <w:r w:rsidRPr="0083138C">
        <w:rPr>
          <w:rFonts w:eastAsia="Calibri"/>
          <w:u w:val="single"/>
        </w:rPr>
        <w:t>increase</w:t>
      </w:r>
      <w:r w:rsidRPr="00B02854">
        <w:rPr>
          <w:rFonts w:eastAsia="Calibri"/>
          <w:u w:val="single"/>
        </w:rPr>
        <w:t xml:space="preserve"> </w:t>
      </w:r>
      <w:r w:rsidRPr="0083138C">
        <w:rPr>
          <w:rFonts w:eastAsia="Calibri"/>
          <w:u w:val="single"/>
        </w:rPr>
        <w:t>warming in such a way</w:t>
      </w:r>
      <w:r w:rsidRPr="00B02854">
        <w:rPr>
          <w:rFonts w:eastAsia="Calibri"/>
          <w:u w:val="single"/>
        </w:rPr>
        <w:t xml:space="preserve"> that </w:t>
      </w:r>
      <w:r w:rsidRPr="00B02854">
        <w:rPr>
          <w:rFonts w:eastAsia="Calibri"/>
          <w:highlight w:val="cyan"/>
          <w:u w:val="single"/>
        </w:rPr>
        <w:t>they perpetuate</w:t>
      </w:r>
      <w:r w:rsidRPr="00B02854">
        <w:rPr>
          <w:rFonts w:eastAsia="Calibri"/>
          <w:u w:val="single"/>
        </w:rPr>
        <w:t xml:space="preserve"> </w:t>
      </w:r>
      <w:r w:rsidRPr="00B02854">
        <w:rPr>
          <w:rFonts w:eastAsia="Calibri"/>
        </w:rPr>
        <w:t xml:space="preserve">yet </w:t>
      </w:r>
      <w:r w:rsidRPr="00B02854">
        <w:rPr>
          <w:rFonts w:eastAsia="Calibri"/>
          <w:u w:val="single"/>
        </w:rPr>
        <w:t>e</w:t>
      </w:r>
      <w:r w:rsidRPr="00B02854">
        <w:rPr>
          <w:rFonts w:eastAsia="Calibri"/>
          <w:highlight w:val="cyan"/>
          <w:u w:val="single"/>
        </w:rPr>
        <w:t>ven</w:t>
      </w:r>
      <w:r w:rsidRPr="00B02854">
        <w:rPr>
          <w:rFonts w:eastAsia="Calibri"/>
          <w:u w:val="single"/>
        </w:rPr>
        <w:t xml:space="preserve"> </w:t>
      </w:r>
      <w:r w:rsidRPr="00B02854">
        <w:rPr>
          <w:rFonts w:eastAsia="Calibri"/>
          <w:highlight w:val="cyan"/>
          <w:u w:val="single"/>
        </w:rPr>
        <w:t>more warming</w:t>
      </w:r>
      <w:r w:rsidRPr="00B02854">
        <w:rPr>
          <w:rFonts w:eastAsia="Calibri"/>
          <w:u w:val="single"/>
        </w:rPr>
        <w:t>.</w:t>
      </w:r>
      <w:r w:rsidRPr="00B02854">
        <w:rPr>
          <w:rFonts w:eastAsia="Calibri"/>
        </w:rPr>
        <w:t xml:space="preserve"> </w:t>
      </w:r>
      <w:r w:rsidRPr="00B02854">
        <w:rPr>
          <w:rFonts w:eastAsia="Calibri"/>
          <w:u w:val="single"/>
        </w:rPr>
        <w:t>Declining Arctic sea ice, thawing permafrost, and</w:t>
      </w:r>
      <w:r w:rsidRPr="00B02854">
        <w:rPr>
          <w:rFonts w:eastAsia="Calibri"/>
        </w:rPr>
        <w:t xml:space="preserve"> the </w:t>
      </w:r>
      <w:r w:rsidRPr="00B02854">
        <w:rPr>
          <w:rFonts w:eastAsia="Calibri"/>
          <w:u w:val="single"/>
        </w:rPr>
        <w:t>poleward migration of cloud</w:t>
      </w:r>
      <w:r w:rsidRPr="00B02854">
        <w:rPr>
          <w:rFonts w:eastAsia="Calibri"/>
        </w:rPr>
        <w:t xml:space="preserve"> systems </w:t>
      </w:r>
      <w:r w:rsidRPr="00B02854">
        <w:rPr>
          <w:rFonts w:eastAsia="Calibri"/>
          <w:u w:val="single"/>
        </w:rPr>
        <w:t xml:space="preserve">are all examples of self-amplifying feedback mechanisms, where </w:t>
      </w:r>
      <w:r w:rsidRPr="00B02854">
        <w:rPr>
          <w:rFonts w:eastAsia="Calibri"/>
          <w:highlight w:val="cyan"/>
          <w:u w:val="single"/>
        </w:rPr>
        <w:t xml:space="preserve">initial warming </w:t>
      </w:r>
      <w:r w:rsidRPr="00B02854">
        <w:rPr>
          <w:rFonts w:eastAsia="Calibri"/>
          <w:b/>
          <w:iCs/>
          <w:highlight w:val="cyan"/>
          <w:u w:val="single"/>
          <w:bdr w:val="single" w:sz="8" w:space="0" w:color="auto"/>
        </w:rPr>
        <w:t>feeds upon itself</w:t>
      </w:r>
      <w:r w:rsidRPr="00B02854">
        <w:rPr>
          <w:rFonts w:eastAsia="Calibri"/>
          <w:u w:val="single"/>
        </w:rPr>
        <w:t xml:space="preserve"> to cause</w:t>
      </w:r>
      <w:r w:rsidRPr="00B02854">
        <w:rPr>
          <w:rFonts w:eastAsia="Calibri"/>
        </w:rPr>
        <w:t xml:space="preserve"> still </w:t>
      </w:r>
      <w:r w:rsidRPr="00B02854">
        <w:rPr>
          <w:rFonts w:eastAsia="Calibri"/>
          <w:u w:val="single"/>
        </w:rPr>
        <w:t xml:space="preserve">more warming acting </w:t>
      </w:r>
      <w:r w:rsidRPr="00B02854">
        <w:rPr>
          <w:rFonts w:eastAsia="Calibri"/>
          <w:highlight w:val="cyan"/>
          <w:u w:val="single"/>
        </w:rPr>
        <w:t xml:space="preserve">as a </w:t>
      </w:r>
      <w:r w:rsidRPr="00B02854">
        <w:rPr>
          <w:rFonts w:eastAsia="Calibri"/>
          <w:b/>
          <w:iCs/>
          <w:highlight w:val="cyan"/>
          <w:u w:val="single"/>
          <w:bdr w:val="single" w:sz="8" w:space="0" w:color="auto"/>
        </w:rPr>
        <w:t>force multiplier</w:t>
      </w:r>
      <w:r w:rsidRPr="00B02854">
        <w:rPr>
          <w:rFonts w:eastAsia="Calibri"/>
        </w:rPr>
        <w:t xml:space="preserve"> (Schuur et al., 2015).</w:t>
      </w:r>
    </w:p>
    <w:p w14:paraId="17A02244" w14:textId="77777777" w:rsidR="00B502CF" w:rsidRDefault="00B502CF" w:rsidP="00B502CF"/>
    <w:p w14:paraId="754F449F" w14:textId="77777777" w:rsidR="00B502CF" w:rsidRPr="00755C62" w:rsidRDefault="00B502CF" w:rsidP="00B502CF"/>
    <w:p w14:paraId="7D087142" w14:textId="77777777" w:rsidR="00B502CF" w:rsidRDefault="00B502CF" w:rsidP="00B502CF">
      <w:pPr>
        <w:pStyle w:val="Heading3"/>
      </w:pPr>
      <w:r>
        <w:t>--XT – Trump Reelection = Runaway Warming</w:t>
      </w:r>
    </w:p>
    <w:p w14:paraId="47EDE797" w14:textId="77777777" w:rsidR="00B502CF" w:rsidRDefault="00B502CF" w:rsidP="00B502CF"/>
    <w:p w14:paraId="0CDA5404" w14:textId="77777777" w:rsidR="00B502CF" w:rsidRPr="001B48BB" w:rsidRDefault="00B502CF" w:rsidP="00B502CF">
      <w:pPr>
        <w:pStyle w:val="Heading4"/>
      </w:pPr>
      <w:r>
        <w:t>Trump reelection exacerbates every impact to global warming</w:t>
      </w:r>
    </w:p>
    <w:p w14:paraId="2ED5CDDC" w14:textId="77777777" w:rsidR="00B502CF" w:rsidRPr="001B48BB" w:rsidRDefault="00B502CF" w:rsidP="00B502CF">
      <w:pPr>
        <w:rPr>
          <w:rStyle w:val="Style13ptBold"/>
        </w:rPr>
      </w:pPr>
      <w:r w:rsidRPr="001B48BB">
        <w:rPr>
          <w:rStyle w:val="Style13ptBold"/>
        </w:rPr>
        <w:t>Joselow and Aton ‘19</w:t>
      </w:r>
    </w:p>
    <w:p w14:paraId="5B47316F" w14:textId="77777777" w:rsidR="00B502CF" w:rsidRPr="001B48BB" w:rsidRDefault="00B502CF" w:rsidP="00B502CF">
      <w:r w:rsidRPr="001B48BB">
        <w:t>Maxine Joselow and Adam Aton, E</w:t>
      </w:r>
      <w:r>
        <w:t>%</w:t>
      </w:r>
      <w:r w:rsidRPr="001B48BB">
        <w:t>E News Reporters Climatewire, 11-27-2019, "POLITICS: Would Trump's reelection lead to climate catastrophe?," No Publication, https://www.eenews.net/stories/1061655729</w:t>
      </w:r>
    </w:p>
    <w:p w14:paraId="55405839" w14:textId="77777777" w:rsidR="00B502CF" w:rsidRPr="00026894" w:rsidRDefault="00B502CF" w:rsidP="00B502CF">
      <w:pPr>
        <w:rPr>
          <w:sz w:val="16"/>
        </w:rPr>
      </w:pPr>
      <w:r w:rsidRPr="00026894">
        <w:rPr>
          <w:sz w:val="16"/>
        </w:rPr>
        <w:t xml:space="preserve">Ask </w:t>
      </w:r>
      <w:r w:rsidRPr="00FD5878">
        <w:rPr>
          <w:rStyle w:val="StyleUnderline"/>
        </w:rPr>
        <w:t>environmental experts what would happen to the global climate fight if President Trump were reelected, and the answer is often the same</w:t>
      </w:r>
      <w:r w:rsidRPr="00026894">
        <w:rPr>
          <w:sz w:val="16"/>
        </w:rPr>
        <w:t>.</w:t>
      </w:r>
    </w:p>
    <w:p w14:paraId="208567F0" w14:textId="77777777" w:rsidR="00B502CF" w:rsidRPr="00026894" w:rsidRDefault="00B502CF" w:rsidP="00B502CF">
      <w:pPr>
        <w:rPr>
          <w:sz w:val="16"/>
        </w:rPr>
      </w:pPr>
      <w:r w:rsidRPr="00FD5878">
        <w:rPr>
          <w:rStyle w:val="Emphasis"/>
        </w:rPr>
        <w:t>"God help us all,"</w:t>
      </w:r>
      <w:r w:rsidRPr="00026894">
        <w:rPr>
          <w:sz w:val="16"/>
        </w:rPr>
        <w:t xml:space="preserve"> </w:t>
      </w:r>
      <w:r w:rsidRPr="00FD5878">
        <w:rPr>
          <w:rStyle w:val="StyleUnderline"/>
        </w:rPr>
        <w:t>said</w:t>
      </w:r>
      <w:r w:rsidRPr="00026894">
        <w:rPr>
          <w:sz w:val="16"/>
        </w:rPr>
        <w:t xml:space="preserve"> David </w:t>
      </w:r>
      <w:r w:rsidRPr="00FD5878">
        <w:rPr>
          <w:rStyle w:val="StyleUnderline"/>
        </w:rPr>
        <w:t>Hayes, executive director of the State Energy &amp; Environmental Impact Center at the New York University School of Law</w:t>
      </w:r>
      <w:r w:rsidRPr="00026894">
        <w:rPr>
          <w:sz w:val="16"/>
        </w:rPr>
        <w:t>.</w:t>
      </w:r>
    </w:p>
    <w:p w14:paraId="38F124E0" w14:textId="77777777" w:rsidR="00B502CF" w:rsidRPr="00026894" w:rsidRDefault="00B502CF" w:rsidP="00B502CF">
      <w:pPr>
        <w:rPr>
          <w:sz w:val="16"/>
        </w:rPr>
      </w:pPr>
      <w:r w:rsidRPr="00FD5878">
        <w:rPr>
          <w:rStyle w:val="StyleUnderline"/>
        </w:rPr>
        <w:t>"A second term would be a disaster in general</w:t>
      </w:r>
      <w:r w:rsidRPr="00026894">
        <w:rPr>
          <w:sz w:val="16"/>
        </w:rPr>
        <w:t>," said Dominick DellaSala, president and chief scientist of the Geos Institute.</w:t>
      </w:r>
    </w:p>
    <w:p w14:paraId="1620722E" w14:textId="77777777" w:rsidR="00B502CF" w:rsidRPr="00026894" w:rsidRDefault="00B502CF" w:rsidP="00B502CF">
      <w:pPr>
        <w:rPr>
          <w:sz w:val="16"/>
        </w:rPr>
      </w:pPr>
      <w:r w:rsidRPr="00026894">
        <w:rPr>
          <w:sz w:val="16"/>
        </w:rPr>
        <w:t>"It will not be good," said Andrew Light, who served as a senior adviser on climate change under former President Obama.</w:t>
      </w:r>
    </w:p>
    <w:p w14:paraId="75C90927" w14:textId="77777777" w:rsidR="00B502CF" w:rsidRPr="00FD5878" w:rsidRDefault="00B502CF" w:rsidP="00B502CF">
      <w:pPr>
        <w:rPr>
          <w:rStyle w:val="StyleUnderline"/>
        </w:rPr>
      </w:pPr>
      <w:r w:rsidRPr="00026894">
        <w:rPr>
          <w:sz w:val="16"/>
        </w:rPr>
        <w:t xml:space="preserve">Their </w:t>
      </w:r>
      <w:r w:rsidRPr="00FD5878">
        <w:rPr>
          <w:rStyle w:val="StyleUnderline"/>
        </w:rPr>
        <w:t xml:space="preserve">grim outlook reflects </w:t>
      </w:r>
      <w:r w:rsidRPr="00FD5878">
        <w:rPr>
          <w:rStyle w:val="Emphasis"/>
        </w:rPr>
        <w:t>broad concern</w:t>
      </w:r>
      <w:r w:rsidRPr="00FD5878">
        <w:rPr>
          <w:rStyle w:val="StyleUnderline"/>
        </w:rPr>
        <w:t xml:space="preserve"> about the intersection of Trump's reelection and the planetary battle against climate change. A big reason is </w:t>
      </w:r>
      <w:r w:rsidRPr="00FD5878">
        <w:rPr>
          <w:rStyle w:val="Emphasis"/>
        </w:rPr>
        <w:t>time</w:t>
      </w:r>
      <w:r w:rsidRPr="00026894">
        <w:rPr>
          <w:sz w:val="16"/>
        </w:rPr>
        <w:t xml:space="preserve">. </w:t>
      </w:r>
      <w:r w:rsidRPr="00FD5878">
        <w:rPr>
          <w:rStyle w:val="StyleUnderline"/>
        </w:rPr>
        <w:t xml:space="preserve">A second Trump term — ending in January 2025 — would </w:t>
      </w:r>
      <w:r w:rsidRPr="00FD5878">
        <w:rPr>
          <w:rStyle w:val="Emphasis"/>
        </w:rPr>
        <w:t>overlap with a shrinking window to avert the worst impacts of global warming</w:t>
      </w:r>
      <w:r w:rsidRPr="00FD5878">
        <w:rPr>
          <w:rStyle w:val="StyleUnderline"/>
        </w:rPr>
        <w:t>,</w:t>
      </w:r>
      <w:r w:rsidRPr="00026894">
        <w:rPr>
          <w:sz w:val="16"/>
        </w:rPr>
        <w:t xml:space="preserve"> </w:t>
      </w:r>
      <w:r w:rsidRPr="00FD5878">
        <w:rPr>
          <w:rStyle w:val="StyleUnderline"/>
        </w:rPr>
        <w:t xml:space="preserve">including loss of </w:t>
      </w:r>
      <w:r w:rsidRPr="00FD5878">
        <w:rPr>
          <w:rStyle w:val="Emphasis"/>
        </w:rPr>
        <w:t>sea ice</w:t>
      </w:r>
      <w:r w:rsidRPr="00FD5878">
        <w:rPr>
          <w:rStyle w:val="StyleUnderline"/>
        </w:rPr>
        <w:t xml:space="preserve">, more intense </w:t>
      </w:r>
      <w:r w:rsidRPr="00FD5878">
        <w:rPr>
          <w:rStyle w:val="Emphasis"/>
        </w:rPr>
        <w:t>heat waves</w:t>
      </w:r>
      <w:r w:rsidRPr="00FD5878">
        <w:rPr>
          <w:rStyle w:val="StyleUnderline"/>
        </w:rPr>
        <w:t xml:space="preserve"> and accelerated </w:t>
      </w:r>
      <w:r w:rsidRPr="00FD5878">
        <w:rPr>
          <w:rStyle w:val="Emphasis"/>
        </w:rPr>
        <w:t>sea-level rise.</w:t>
      </w:r>
    </w:p>
    <w:p w14:paraId="3C711115" w14:textId="77777777" w:rsidR="00B502CF" w:rsidRPr="00026894" w:rsidRDefault="00B502CF" w:rsidP="00B502CF">
      <w:pPr>
        <w:rPr>
          <w:sz w:val="16"/>
        </w:rPr>
      </w:pPr>
      <w:r w:rsidRPr="00026894">
        <w:rPr>
          <w:sz w:val="16"/>
        </w:rPr>
        <w:t>The Intergovernmental Panel on Climate Change put a fine point on these warnings last year, calling for a dramatic 50% cut in greenhouse gas emissions by 2050. But progress has been slow.</w:t>
      </w:r>
    </w:p>
    <w:p w14:paraId="58A92C77" w14:textId="77777777" w:rsidR="00B502CF" w:rsidRPr="00026894" w:rsidRDefault="00B502CF" w:rsidP="00B502CF">
      <w:pPr>
        <w:rPr>
          <w:sz w:val="16"/>
        </w:rPr>
      </w:pPr>
      <w:r w:rsidRPr="00026894">
        <w:rPr>
          <w:sz w:val="16"/>
        </w:rPr>
        <w:t>Atmospheric carbon just hit a new record of 407.8 parts per million, and the United Nations yesterday announced that global temperatures are on track to rise by as much as 3.9 degrees Celsius by the end of the century (</w:t>
      </w:r>
      <w:hyperlink r:id="rId78" w:history="1">
        <w:r w:rsidRPr="00026894">
          <w:rPr>
            <w:rStyle w:val="Hyperlink"/>
            <w:sz w:val="16"/>
          </w:rPr>
          <w:t>Climatewire</w:t>
        </w:r>
      </w:hyperlink>
      <w:r w:rsidRPr="00026894">
        <w:rPr>
          <w:sz w:val="16"/>
        </w:rPr>
        <w:t>, Nov. 26).</w:t>
      </w:r>
    </w:p>
    <w:p w14:paraId="6D1BC943" w14:textId="77777777" w:rsidR="00B502CF" w:rsidRPr="00026894" w:rsidRDefault="00B502CF" w:rsidP="00B502CF">
      <w:pPr>
        <w:rPr>
          <w:sz w:val="16"/>
        </w:rPr>
      </w:pPr>
      <w:r w:rsidRPr="00026894">
        <w:rPr>
          <w:sz w:val="16"/>
        </w:rPr>
        <w:t>"</w:t>
      </w:r>
      <w:r w:rsidRPr="00FD5878">
        <w:rPr>
          <w:rStyle w:val="StyleUnderline"/>
        </w:rPr>
        <w:t>Every year of delay beyond 2020 brings a need for faster cuts, which become increasingly expensive, unlikely and impractical,</w:t>
      </w:r>
      <w:r w:rsidRPr="00026894">
        <w:rPr>
          <w:sz w:val="16"/>
        </w:rPr>
        <w:t>" the U.N. report said.</w:t>
      </w:r>
    </w:p>
    <w:p w14:paraId="5E050F17" w14:textId="77777777" w:rsidR="00B502CF" w:rsidRDefault="00B502CF" w:rsidP="00B502CF"/>
    <w:p w14:paraId="0320DA06" w14:textId="77777777" w:rsidR="00B502CF" w:rsidRPr="00644D94" w:rsidRDefault="00B502CF" w:rsidP="00B502CF">
      <w:pPr>
        <w:pStyle w:val="Heading4"/>
      </w:pPr>
      <w:r>
        <w:t>Trump’s reelection kills climate change efforts — without the US, global climate efforts are doomed to fail</w:t>
      </w:r>
    </w:p>
    <w:p w14:paraId="1E58C48A" w14:textId="77777777" w:rsidR="00B502CF" w:rsidRDefault="00B502CF" w:rsidP="00B502CF">
      <w:r w:rsidRPr="00644D94">
        <w:rPr>
          <w:rStyle w:val="Style13ptBold"/>
        </w:rPr>
        <w:t>Wallace-Wells</w:t>
      </w:r>
      <w:r>
        <w:rPr>
          <w:rStyle w:val="Style13ptBold"/>
        </w:rPr>
        <w:t xml:space="preserve"> ‘20</w:t>
      </w:r>
    </w:p>
    <w:p w14:paraId="4E78A9FE" w14:textId="77777777" w:rsidR="00B502CF" w:rsidRPr="00026894" w:rsidRDefault="00B502CF" w:rsidP="00B502CF">
      <w:r>
        <w:t xml:space="preserve">(David, Feb 17, </w:t>
      </w:r>
      <w:r w:rsidRPr="00DF7938">
        <w:t>Deputy editor and climate columnist for New York magazine, national fellow at the New America Foundation "</w:t>
      </w:r>
      <w:r w:rsidRPr="00DF7938">
        <w:rPr>
          <w:rStyle w:val="StyleUnderline"/>
        </w:rPr>
        <w:t>What Would Four More Years of Trump Look Like?</w:t>
      </w:r>
      <w:r w:rsidRPr="00DF7938">
        <w:t>,"</w:t>
      </w:r>
      <w:r>
        <w:t>)</w:t>
      </w:r>
      <w:r w:rsidRPr="00DF7938">
        <w:t xml:space="preserve"> Intelligencer, </w:t>
      </w:r>
      <w:hyperlink r:id="rId79" w:history="1">
        <w:r w:rsidRPr="00190B11">
          <w:rPr>
            <w:rStyle w:val="Hyperlink"/>
          </w:rPr>
          <w:t>https://nymag.com/intelligencer/2020/02/donald-trump-second-term-predictions.html</w:t>
        </w:r>
      </w:hyperlink>
    </w:p>
    <w:p w14:paraId="061E472D" w14:textId="77777777" w:rsidR="00B502CF" w:rsidRPr="00DF7938" w:rsidRDefault="00B502CF" w:rsidP="00B502CF">
      <w:pPr>
        <w:rPr>
          <w:rStyle w:val="Emphasis"/>
        </w:rPr>
      </w:pPr>
      <w:r w:rsidRPr="00DF7938">
        <w:rPr>
          <w:rStyle w:val="Emphasis"/>
        </w:rPr>
        <w:t>The Death of Global Climate Efforts</w:t>
      </w:r>
    </w:p>
    <w:p w14:paraId="529D2AEA" w14:textId="77777777" w:rsidR="00B502CF" w:rsidRPr="00026894" w:rsidRDefault="00B502CF" w:rsidP="00B502CF">
      <w:pPr>
        <w:rPr>
          <w:sz w:val="16"/>
        </w:rPr>
      </w:pPr>
      <w:r w:rsidRPr="00026894">
        <w:rPr>
          <w:sz w:val="16"/>
        </w:rPr>
        <w:t xml:space="preserve">Let’s start with a conservative estimate. Trump’s deregulatory environmental rampage completely stalls — rolling back </w:t>
      </w:r>
      <w:r w:rsidRPr="00DF7938">
        <w:rPr>
          <w:rStyle w:val="StyleUnderline"/>
        </w:rPr>
        <w:t>no more protections against small-particulate pollutants</w:t>
      </w:r>
      <w:r w:rsidRPr="00026894">
        <w:rPr>
          <w:sz w:val="16"/>
        </w:rPr>
        <w:t xml:space="preserve"> or </w:t>
      </w:r>
      <w:r w:rsidRPr="00DF7938">
        <w:rPr>
          <w:rStyle w:val="StyleUnderline"/>
        </w:rPr>
        <w:t>toxic carcinogens</w:t>
      </w:r>
      <w:r w:rsidRPr="00026894">
        <w:rPr>
          <w:sz w:val="16"/>
        </w:rPr>
        <w:t xml:space="preserve"> and </w:t>
      </w:r>
      <w:r w:rsidRPr="00DF7938">
        <w:rPr>
          <w:rStyle w:val="StyleUnderline"/>
        </w:rPr>
        <w:t>nuking no more policies like the Clean Power Plan or parts of the Clean Water Act</w:t>
      </w:r>
      <w:r w:rsidRPr="00026894">
        <w:rPr>
          <w:sz w:val="16"/>
        </w:rPr>
        <w:t xml:space="preserve">, but merely </w:t>
      </w:r>
      <w:r w:rsidRPr="00DF7938">
        <w:rPr>
          <w:rStyle w:val="StyleUnderline"/>
        </w:rPr>
        <w:t>locking in the sadistic legacy of his first term</w:t>
      </w:r>
      <w:r w:rsidRPr="00026894">
        <w:rPr>
          <w:sz w:val="16"/>
        </w:rPr>
        <w:t xml:space="preserve"> — there will be as many as 80,000 additional American deaths over the course of the next decade. That’s roughly ten times as many as on D-Day, more than 20 times as many as on September 11, and almost 40 times the number of Japanese citizens who have died in the aftermath of the Fukushima nuclear meltdown. One million more Americans, The Journal of the American Medical Association reports, will suffer from respiratory illness.</w:t>
      </w:r>
    </w:p>
    <w:p w14:paraId="72843B3B" w14:textId="77777777" w:rsidR="00B502CF" w:rsidRPr="00026894" w:rsidRDefault="00B502CF" w:rsidP="00B502CF">
      <w:pPr>
        <w:rPr>
          <w:sz w:val="16"/>
        </w:rPr>
      </w:pPr>
      <w:r w:rsidRPr="00DF7938">
        <w:rPr>
          <w:rStyle w:val="StyleUnderline"/>
        </w:rPr>
        <w:t>Most presidents spend second terms trying to leave a lasting mark on foreign policy, and it is abroad where Trump’s environmental cruelty is likely to be felt most intensely.</w:t>
      </w:r>
      <w:r w:rsidRPr="00026894">
        <w:rPr>
          <w:sz w:val="16"/>
        </w:rPr>
        <w:t xml:space="preserve"> </w:t>
      </w:r>
      <w:r w:rsidRPr="00DF7938">
        <w:rPr>
          <w:rStyle w:val="StyleUnderline"/>
        </w:rPr>
        <w:t xml:space="preserve">This is </w:t>
      </w:r>
      <w:r w:rsidRPr="00DF7938">
        <w:rPr>
          <w:rStyle w:val="Emphasis"/>
        </w:rPr>
        <w:t>not just about the 2016 Paris accords</w:t>
      </w:r>
      <w:r w:rsidRPr="00026894">
        <w:rPr>
          <w:sz w:val="16"/>
        </w:rPr>
        <w:t xml:space="preserve">, </w:t>
      </w:r>
      <w:r w:rsidRPr="00DF7938">
        <w:rPr>
          <w:rStyle w:val="StyleUnderline"/>
        </w:rPr>
        <w:t xml:space="preserve">which technically Trump can only pull out of on November 5, the day after he’s reelected. </w:t>
      </w:r>
      <w:r w:rsidRPr="00026894">
        <w:rPr>
          <w:sz w:val="16"/>
        </w:rPr>
        <w:t>In the meantime, he’s already fatally undermined them, along with like-minded sadists </w:t>
      </w:r>
      <w:hyperlink r:id="rId80" w:history="1">
        <w:r w:rsidRPr="00026894">
          <w:rPr>
            <w:rStyle w:val="Hyperlink"/>
            <w:sz w:val="16"/>
          </w:rPr>
          <w:t>Prime Minister Scott Morrison of Australia</w:t>
        </w:r>
      </w:hyperlink>
      <w:r w:rsidRPr="00026894">
        <w:rPr>
          <w:sz w:val="16"/>
        </w:rPr>
        <w:t> and </w:t>
      </w:r>
      <w:hyperlink r:id="rId81" w:history="1">
        <w:r w:rsidRPr="00026894">
          <w:rPr>
            <w:rStyle w:val="Hyperlink"/>
            <w:sz w:val="16"/>
          </w:rPr>
          <w:t>President Jair Bolsonaro of Brazil</w:t>
        </w:r>
      </w:hyperlink>
      <w:r w:rsidRPr="00026894">
        <w:rPr>
          <w:sz w:val="16"/>
        </w:rPr>
        <w:t> — a trio of world leaders who may come to be seen much more clearly, in a second term for Trump, as a climate axis of evil. In the latest round of post-Paris climate negotiations, the three countries spiked nearly every possibility of meaningful progress. If you add to the axis Vladimir Putin and his petrostate and Xi Jinping and his have-it-both-ways approach (building renewable farms alongside new coal fleets), the loose alliance of climate inaction accounts for more than half of all global emissions. That’s a very powerful veto.</w:t>
      </w:r>
    </w:p>
    <w:p w14:paraId="55E139AC" w14:textId="77777777" w:rsidR="00B502CF" w:rsidRPr="00026894" w:rsidRDefault="00B502CF" w:rsidP="00B502CF">
      <w:pPr>
        <w:rPr>
          <w:sz w:val="16"/>
        </w:rPr>
      </w:pPr>
      <w:r w:rsidRPr="00026894">
        <w:rPr>
          <w:sz w:val="16"/>
        </w:rPr>
        <w:t xml:space="preserve">It may sound glib and vacuously patriotic to say that </w:t>
      </w:r>
      <w:r w:rsidRPr="00DF7938">
        <w:rPr>
          <w:rStyle w:val="StyleUnderline"/>
        </w:rPr>
        <w:t xml:space="preserve">the world needs American leadership, but the path of the last few years suggests, on climate at least, it is also </w:t>
      </w:r>
      <w:r w:rsidRPr="00DF7938">
        <w:rPr>
          <w:rStyle w:val="Emphasis"/>
        </w:rPr>
        <w:t>distressingly true</w:t>
      </w:r>
      <w:r w:rsidRPr="00DF7938">
        <w:rPr>
          <w:rStyle w:val="StyleUnderline"/>
        </w:rPr>
        <w:t>.</w:t>
      </w:r>
      <w:r w:rsidRPr="00026894">
        <w:rPr>
          <w:sz w:val="16"/>
        </w:rPr>
        <w:t xml:space="preserve"> That’s not because action within the U.S. is so important — the country is the second-biggest emitter, but responsible for only about 15 percent of the global total. It’s because</w:t>
      </w:r>
      <w:r w:rsidRPr="00DF7938">
        <w:rPr>
          <w:rStyle w:val="StyleUnderline"/>
        </w:rPr>
        <w:t>, without American support, </w:t>
      </w:r>
      <w:hyperlink r:id="rId82" w:history="1">
        <w:r w:rsidRPr="00DF7938">
          <w:rPr>
            <w:rStyle w:val="StyleUnderline"/>
          </w:rPr>
          <w:t xml:space="preserve">prospects for any coordinated international program </w:t>
        </w:r>
        <w:r w:rsidRPr="00DF7938">
          <w:rPr>
            <w:rStyle w:val="Emphasis"/>
          </w:rPr>
          <w:t>seem distressingly dim</w:t>
        </w:r>
      </w:hyperlink>
      <w:r w:rsidRPr="00026894">
        <w:rPr>
          <w:sz w:val="16"/>
        </w:rPr>
        <w:t>. In Trump’s first term, the U.S. has dithered and, in part as a result, the rest of the world has, too — breaking emissions records in 2017, 2018, and 2019. This is not just because of Trump — or Morrison and Bolsonaro, Putin and Xi. It’s because even many self-styled global leaders on climate (Justin Trudeau and Emmanuel Macron) have merely paid lip service to climate action (while approving new oil pipelines and failing to pass carbon taxes, for instance). It is not just “ecofascists” peddling delay anymore, but climate hypocrites.</w:t>
      </w:r>
    </w:p>
    <w:p w14:paraId="3C6E6369" w14:textId="77777777" w:rsidR="00B502CF" w:rsidRPr="00026894" w:rsidRDefault="00B502CF" w:rsidP="00B502CF">
      <w:pPr>
        <w:rPr>
          <w:sz w:val="16"/>
        </w:rPr>
      </w:pPr>
      <w:r w:rsidRPr="00026894">
        <w:rPr>
          <w:sz w:val="16"/>
        </w:rPr>
        <w:t xml:space="preserve">These leaders don’t look or talk like Trump, but they share a concerning, nationalistic climate logic: that leaders should emphasize the material benefits to their people first, with the understanding that, at least for the time being, </w:t>
      </w:r>
      <w:r w:rsidRPr="00B73A3F">
        <w:rPr>
          <w:rStyle w:val="StyleUnderline"/>
        </w:rPr>
        <w:t>calculations about climate policy made by nations individually may turn them away from the path that would benefit the world as a whole.</w:t>
      </w:r>
      <w:r w:rsidRPr="00026894">
        <w:rPr>
          <w:sz w:val="16"/>
        </w:rPr>
        <w:t xml:space="preserve"> </w:t>
      </w:r>
      <w:r w:rsidRPr="00B73A3F">
        <w:rPr>
          <w:rStyle w:val="StyleUnderline"/>
        </w:rPr>
        <w:t xml:space="preserve">If the next years are presided over by Trump, they will likely </w:t>
      </w:r>
      <w:r w:rsidRPr="00B73A3F">
        <w:rPr>
          <w:rStyle w:val="Emphasis"/>
        </w:rPr>
        <w:t>spell the further breakdown of the international alliances</w:t>
      </w:r>
      <w:r w:rsidRPr="00026894">
        <w:rPr>
          <w:sz w:val="16"/>
        </w:rPr>
        <w:t xml:space="preserve"> </w:t>
      </w:r>
      <w:r w:rsidRPr="00B73A3F">
        <w:rPr>
          <w:rStyle w:val="StyleUnderline"/>
        </w:rPr>
        <w:t xml:space="preserve">on which any truly global solution to this global problem would, </w:t>
      </w:r>
      <w:r w:rsidRPr="00026894">
        <w:rPr>
          <w:sz w:val="16"/>
        </w:rPr>
        <w:t xml:space="preserve">theoretically, </w:t>
      </w:r>
      <w:r w:rsidRPr="00B73A3F">
        <w:rPr>
          <w:rStyle w:val="StyleUnderline"/>
        </w:rPr>
        <w:t>depend</w:t>
      </w:r>
      <w:r w:rsidRPr="00026894">
        <w:rPr>
          <w:sz w:val="16"/>
        </w:rPr>
        <w:t xml:space="preserve">. Which means </w:t>
      </w:r>
      <w:r w:rsidRPr="00B73A3F">
        <w:rPr>
          <w:rStyle w:val="StyleUnderline"/>
        </w:rPr>
        <w:t>they may also break the hope</w:t>
      </w:r>
      <w:r w:rsidRPr="00026894">
        <w:rPr>
          <w:sz w:val="16"/>
        </w:rPr>
        <w:t xml:space="preserve">, sustained now through decades of frustration, </w:t>
      </w:r>
      <w:r w:rsidRPr="00B73A3F">
        <w:rPr>
          <w:rStyle w:val="StyleUnderline"/>
        </w:rPr>
        <w:t>that global cooperation must be the path forward, and initiate instead a terrifying new go-it-alone era of climate suffering and disaster.</w:t>
      </w:r>
      <w:r w:rsidRPr="00026894">
        <w:rPr>
          <w:sz w:val="16"/>
        </w:rPr>
        <w:t xml:space="preserve"> Policymakers the world over may start to deemphasize the project of reducing emissions and instead begin preparing nation-by-nation assessments of how to live with climate change and all its terrible brutality. And we may find ourselves, on the ground, asking less and less often what global actors are on the side of angels, and more often simply who is on our side.</w:t>
      </w:r>
    </w:p>
    <w:p w14:paraId="71E88A82" w14:textId="77777777" w:rsidR="00B502CF" w:rsidRPr="00026894" w:rsidRDefault="00B502CF" w:rsidP="00B502CF"/>
    <w:p w14:paraId="0116957E" w14:textId="77777777" w:rsidR="00B502CF" w:rsidRDefault="00B502CF" w:rsidP="00B502CF">
      <w:pPr>
        <w:pStyle w:val="Heading3"/>
      </w:pPr>
      <w:r>
        <w:t>--XT – 2020 Key</w:t>
      </w:r>
    </w:p>
    <w:p w14:paraId="5A71A46A" w14:textId="77777777" w:rsidR="00B502CF" w:rsidRDefault="00B502CF" w:rsidP="00B502CF"/>
    <w:p w14:paraId="54BD65B4" w14:textId="77777777" w:rsidR="00B502CF" w:rsidRDefault="00B502CF" w:rsidP="00B502CF">
      <w:pPr>
        <w:pStyle w:val="Heading4"/>
      </w:pPr>
      <w:r>
        <w:t xml:space="preserve">Dem president rejoins Paris </w:t>
      </w:r>
    </w:p>
    <w:p w14:paraId="00F37E9D" w14:textId="77777777" w:rsidR="00B502CF" w:rsidRDefault="00B502CF" w:rsidP="00B502CF">
      <w:r w:rsidRPr="00674F3F">
        <w:rPr>
          <w:rStyle w:val="Style13ptBold"/>
        </w:rPr>
        <w:t>Harvey 17</w:t>
      </w:r>
      <w:r>
        <w:t xml:space="preserve"> –</w:t>
      </w:r>
      <w:r w:rsidRPr="00F44F0B">
        <w:t xml:space="preserve"> freelance journalist covering science. She specializes in environmental health and policy</w:t>
      </w:r>
    </w:p>
    <w:p w14:paraId="184D06CF" w14:textId="77777777" w:rsidR="00B502CF" w:rsidRDefault="00B502CF" w:rsidP="00B502CF">
      <w:r>
        <w:t>(Chelsea, 6/5. “</w:t>
      </w:r>
      <w:r w:rsidRPr="00F44F0B">
        <w:t>Withdrawing from the Paris deal takes four years. Our next president could join again in 30 days.</w:t>
      </w:r>
      <w:r>
        <w:t>”</w:t>
      </w:r>
      <w:r w:rsidRPr="00F44F0B">
        <w:t xml:space="preserve"> https://www.washingtonpost.com/news/energy-environment/wp/2017/06/05/withdrawing-from-the-paris-deal-takes-four-years-our-next-president-could-join-again-in-30-days/?noredirect=on&amp;utm_term=.e5a5ef726744</w:t>
      </w:r>
      <w:r>
        <w:t>)</w:t>
      </w:r>
    </w:p>
    <w:p w14:paraId="5E0AE866" w14:textId="77777777" w:rsidR="00B502CF" w:rsidRPr="004632EA" w:rsidRDefault="00B502CF" w:rsidP="00B502CF">
      <w:pPr>
        <w:rPr>
          <w:sz w:val="16"/>
        </w:rPr>
      </w:pPr>
      <w:r w:rsidRPr="004632EA">
        <w:rPr>
          <w:sz w:val="16"/>
        </w:rPr>
        <w:t xml:space="preserve">While President Trump has vowed to formally withdraw from the Paris climate agreement, sparking international outrage, it doesn’t necessarily mean the end of U.S. involvement forever. </w:t>
      </w:r>
      <w:r w:rsidRPr="002B5B25">
        <w:rPr>
          <w:rStyle w:val="StyleUnderline"/>
        </w:rPr>
        <w:t>A future president could have us back in the agreement in</w:t>
      </w:r>
      <w:r w:rsidRPr="004632EA">
        <w:rPr>
          <w:sz w:val="16"/>
        </w:rPr>
        <w:t xml:space="preserve"> as little as </w:t>
      </w:r>
      <w:r w:rsidRPr="002B5B25">
        <w:rPr>
          <w:rStyle w:val="StyleUnderline"/>
        </w:rPr>
        <w:t>30 days, legal experts say</w:t>
      </w:r>
      <w:r w:rsidRPr="004632EA">
        <w:rPr>
          <w:sz w:val="16"/>
        </w:rPr>
        <w:t>.</w:t>
      </w:r>
    </w:p>
    <w:p w14:paraId="6382750B" w14:textId="77777777" w:rsidR="00B502CF" w:rsidRPr="004632EA" w:rsidRDefault="00B502CF" w:rsidP="00B502CF">
      <w:pPr>
        <w:rPr>
          <w:sz w:val="16"/>
        </w:rPr>
      </w:pPr>
      <w:r w:rsidRPr="004632EA">
        <w:rPr>
          <w:sz w:val="16"/>
        </w:rPr>
        <w:t xml:space="preserve">Under the rules of the Paris agreement, </w:t>
      </w:r>
      <w:r w:rsidRPr="004632EA">
        <w:rPr>
          <w:rStyle w:val="StyleUnderline"/>
        </w:rPr>
        <w:t>parties are allowed to exit and reenter as they choose</w:t>
      </w:r>
      <w:r w:rsidRPr="004632EA">
        <w:rPr>
          <w:sz w:val="16"/>
        </w:rPr>
        <w:t>, although withdrawing is a much lengthier legal process than returning. And there are no provisions stipulating how much time has passed after withdrawal before a nation can begin the process of rejoining the agreement.</w:t>
      </w:r>
    </w:p>
    <w:p w14:paraId="1ED12361" w14:textId="77777777" w:rsidR="00B502CF" w:rsidRPr="004632EA" w:rsidRDefault="00B502CF" w:rsidP="00B502CF">
      <w:pPr>
        <w:rPr>
          <w:sz w:val="16"/>
        </w:rPr>
      </w:pPr>
      <w:r w:rsidRPr="004632EA">
        <w:rPr>
          <w:sz w:val="16"/>
        </w:rPr>
        <w:t>“</w:t>
      </w:r>
      <w:r w:rsidRPr="004632EA">
        <w:rPr>
          <w:rStyle w:val="StyleUnderline"/>
        </w:rPr>
        <w:t>A subsequent president would</w:t>
      </w:r>
      <w:r w:rsidRPr="004632EA">
        <w:rPr>
          <w:sz w:val="16"/>
        </w:rPr>
        <w:t xml:space="preserve"> thus be able to </w:t>
      </w:r>
      <w:r w:rsidRPr="004632EA">
        <w:rPr>
          <w:rStyle w:val="StyleUnderline"/>
        </w:rPr>
        <w:t>submit a document stating the U</w:t>
      </w:r>
      <w:r w:rsidRPr="004632EA">
        <w:rPr>
          <w:sz w:val="16"/>
        </w:rPr>
        <w:t xml:space="preserve">nited </w:t>
      </w:r>
      <w:r w:rsidRPr="004632EA">
        <w:rPr>
          <w:rStyle w:val="StyleUnderline"/>
        </w:rPr>
        <w:t>S</w:t>
      </w:r>
      <w:r w:rsidRPr="004632EA">
        <w:rPr>
          <w:sz w:val="16"/>
        </w:rPr>
        <w:t xml:space="preserve">tates’ </w:t>
      </w:r>
      <w:r w:rsidRPr="004632EA">
        <w:rPr>
          <w:rStyle w:val="StyleUnderline"/>
        </w:rPr>
        <w:t>intention to become a party to the Agreement</w:t>
      </w:r>
      <w:r w:rsidRPr="004632EA">
        <w:rPr>
          <w:sz w:val="16"/>
        </w:rPr>
        <w:t xml:space="preserve"> as soon as she or he wanted to,” Michael Burger, executive director of the Sabin Center for Climate Change Law at Columbia Law School, said in an email to The Washington Post — although he added that such an action is certainly outside the norm.</w:t>
      </w:r>
    </w:p>
    <w:p w14:paraId="584707CB" w14:textId="77777777" w:rsidR="00B502CF" w:rsidRPr="004632EA" w:rsidRDefault="00B502CF" w:rsidP="00B502CF">
      <w:pPr>
        <w:rPr>
          <w:sz w:val="16"/>
        </w:rPr>
      </w:pPr>
      <w:r w:rsidRPr="004632EA">
        <w:rPr>
          <w:sz w:val="16"/>
        </w:rPr>
        <w:t>“Countries don’t typically withdraw from complex international agreements that they led the way in negotiating,” he said.</w:t>
      </w:r>
    </w:p>
    <w:p w14:paraId="3802E27E" w14:textId="77777777" w:rsidR="00B502CF" w:rsidRPr="004632EA" w:rsidRDefault="00B502CF" w:rsidP="00B502CF">
      <w:pPr>
        <w:rPr>
          <w:sz w:val="16"/>
        </w:rPr>
      </w:pPr>
      <w:r w:rsidRPr="004632EA">
        <w:rPr>
          <w:sz w:val="16"/>
        </w:rPr>
        <w:t>The rules of withdrawal</w:t>
      </w:r>
    </w:p>
    <w:p w14:paraId="61B7DD41" w14:textId="77777777" w:rsidR="00B502CF" w:rsidRPr="004632EA" w:rsidRDefault="00B502CF" w:rsidP="00B502CF">
      <w:pPr>
        <w:rPr>
          <w:sz w:val="16"/>
        </w:rPr>
      </w:pPr>
      <w:r w:rsidRPr="004632EA">
        <w:rPr>
          <w:sz w:val="16"/>
        </w:rPr>
        <w:t xml:space="preserve">As it is, Trump’s verbal pledge to withdraw, which he revealed in an internationally resounding announcement last week, is not final — yet, anyway. Withdrawal requires a formal process, which will take nearly four years to complete. </w:t>
      </w:r>
      <w:r w:rsidRPr="004632EA">
        <w:rPr>
          <w:rStyle w:val="StyleUnderline"/>
        </w:rPr>
        <w:t>The earliest a U.S. withdrawal could be finalized is Nov. 4, 2020</w:t>
      </w:r>
      <w:r w:rsidRPr="004632EA">
        <w:rPr>
          <w:sz w:val="16"/>
        </w:rPr>
        <w:t>.</w:t>
      </w:r>
    </w:p>
    <w:p w14:paraId="65AFEC84" w14:textId="77777777" w:rsidR="00B502CF" w:rsidRPr="004632EA" w:rsidRDefault="00B502CF" w:rsidP="00B502CF">
      <w:pPr>
        <w:rPr>
          <w:sz w:val="16"/>
        </w:rPr>
      </w:pPr>
      <w:r w:rsidRPr="004632EA">
        <w:rPr>
          <w:sz w:val="16"/>
        </w:rPr>
        <w:t>According to the rules of the Paris agreement, nations wishing to exit must first submit a document to the United Nations specifying their intent to withdraw. However, this is permitted only after three years have passed since the agreement entered into force — and that date was Nov. 4, 2016. This means that the U.S. can submit its written notice Nov. 4, 2019, at the earliest. After that, the rules specify that the official withdrawal will take effect exactly one year later at the earliest, or potentially on a later date of the party’s choosing.</w:t>
      </w:r>
    </w:p>
    <w:p w14:paraId="29115EFE" w14:textId="77777777" w:rsidR="00B502CF" w:rsidRPr="004632EA" w:rsidRDefault="00B502CF" w:rsidP="00B502CF">
      <w:pPr>
        <w:rPr>
          <w:sz w:val="16"/>
        </w:rPr>
      </w:pPr>
      <w:r w:rsidRPr="004632EA">
        <w:rPr>
          <w:sz w:val="16"/>
        </w:rPr>
        <w:t>In that intervening year, a nation may decide to cancel its withdrawal at any point, said Maria Manguiat, a climate expert with the United Nations Environment Program’s Law Division. “It doesn’t make the country look very good, but legally it’s entitled to do that,” she told The Washington Post.</w:t>
      </w:r>
    </w:p>
    <w:p w14:paraId="1A76045A" w14:textId="77777777" w:rsidR="00B502CF" w:rsidRPr="004632EA" w:rsidRDefault="00B502CF" w:rsidP="00B502CF">
      <w:pPr>
        <w:rPr>
          <w:sz w:val="16"/>
        </w:rPr>
      </w:pPr>
      <w:r w:rsidRPr="004632EA">
        <w:rPr>
          <w:sz w:val="16"/>
        </w:rPr>
        <w:t>Altogether, if Trump acted as quickly as possible to withdraw from the agreement, the process could be completed Nov. 4, 2020, at the earliest. That’s the day after the next presidential election.</w:t>
      </w:r>
    </w:p>
    <w:p w14:paraId="3C91AE83" w14:textId="77777777" w:rsidR="00B502CF" w:rsidRPr="004632EA" w:rsidRDefault="00B502CF" w:rsidP="00B502CF">
      <w:pPr>
        <w:rPr>
          <w:sz w:val="16"/>
        </w:rPr>
      </w:pPr>
      <w:r w:rsidRPr="004632EA">
        <w:rPr>
          <w:sz w:val="16"/>
        </w:rPr>
        <w:t>Rejoining the agreement</w:t>
      </w:r>
    </w:p>
    <w:p w14:paraId="3BE0ABCF" w14:textId="77777777" w:rsidR="00B502CF" w:rsidRPr="004632EA" w:rsidRDefault="00B502CF" w:rsidP="00B502CF">
      <w:pPr>
        <w:rPr>
          <w:sz w:val="16"/>
        </w:rPr>
      </w:pPr>
      <w:r w:rsidRPr="004632EA">
        <w:rPr>
          <w:sz w:val="16"/>
        </w:rPr>
        <w:t xml:space="preserve">And as Burger pointed out, </w:t>
      </w:r>
      <w:r w:rsidRPr="004632EA">
        <w:rPr>
          <w:rStyle w:val="StyleUnderline"/>
        </w:rPr>
        <w:t>there’s nothing stopping a future president from adding us right back in</w:t>
      </w:r>
      <w:r w:rsidRPr="004632EA">
        <w:rPr>
          <w:sz w:val="16"/>
        </w:rPr>
        <w:t>.</w:t>
      </w:r>
    </w:p>
    <w:p w14:paraId="352C0455" w14:textId="77777777" w:rsidR="00B502CF" w:rsidRPr="004632EA" w:rsidRDefault="00B502CF" w:rsidP="00B502CF">
      <w:pPr>
        <w:rPr>
          <w:sz w:val="16"/>
        </w:rPr>
      </w:pPr>
      <w:r w:rsidRPr="004632EA">
        <w:rPr>
          <w:sz w:val="16"/>
        </w:rPr>
        <w:t>According to the agreement’s rules, parties may officially join in one of two ways. First, they can join by signature and ratification — that is, by participating in the agreement’s original negotiations and then signing on board. This is how the United States originally became a part of the agreement.</w:t>
      </w:r>
    </w:p>
    <w:p w14:paraId="74AF0C70" w14:textId="77777777" w:rsidR="00B502CF" w:rsidRPr="004632EA" w:rsidRDefault="00B502CF" w:rsidP="00B502CF">
      <w:pPr>
        <w:rPr>
          <w:sz w:val="16"/>
        </w:rPr>
      </w:pPr>
      <w:r w:rsidRPr="004632EA">
        <w:rPr>
          <w:sz w:val="16"/>
        </w:rPr>
        <w:t>After the deadline for signature has passed, which occurred April 21 of this year, parties may join through a process called accession, which is essentially the legal term for joining an agreement at a later date, after it has already been negotiated and signed by other nations. Parties that join by accession are subject to all the same conditions as parties that joined by signature, and nothing in the rules prevents a nation from joining by signature, withdrawing and then rejoining by accession.</w:t>
      </w:r>
    </w:p>
    <w:p w14:paraId="7A7D238A" w14:textId="77777777" w:rsidR="00B502CF" w:rsidRPr="004632EA" w:rsidRDefault="00B502CF" w:rsidP="00B502CF">
      <w:pPr>
        <w:rPr>
          <w:sz w:val="16"/>
        </w:rPr>
      </w:pPr>
      <w:r w:rsidRPr="004632EA">
        <w:rPr>
          <w:sz w:val="16"/>
        </w:rPr>
        <w:t>According to Manguiat, the United States could do just that by simply submitting another document to the United Nations, which it may do at any time after withdrawal takes effect — even immediately, if the president so chose. Its reentry would take legal effect just 30 days later.</w:t>
      </w:r>
    </w:p>
    <w:p w14:paraId="2DC952E7" w14:textId="77777777" w:rsidR="00B502CF" w:rsidRPr="004632EA" w:rsidRDefault="00B502CF" w:rsidP="00B502CF">
      <w:pPr>
        <w:rPr>
          <w:sz w:val="16"/>
        </w:rPr>
      </w:pPr>
      <w:r w:rsidRPr="004632EA">
        <w:rPr>
          <w:sz w:val="16"/>
        </w:rPr>
        <w:t xml:space="preserve">In theory, </w:t>
      </w:r>
      <w:r w:rsidRPr="004632EA">
        <w:rPr>
          <w:rStyle w:val="StyleUnderline"/>
        </w:rPr>
        <w:t>our next president could start this process immediately upon taking office</w:t>
      </w:r>
      <w:r w:rsidRPr="004632EA">
        <w:rPr>
          <w:sz w:val="16"/>
        </w:rPr>
        <w:t xml:space="preserve"> — potentially right after the Jan. 20, 2021, inauguration, if a transition occurs at that time. And in the meantime, it’s likely that </w:t>
      </w:r>
      <w:r w:rsidRPr="004632EA">
        <w:rPr>
          <w:rStyle w:val="StyleUnderline"/>
        </w:rPr>
        <w:t>rejoining Paris will feature as a key</w:t>
      </w:r>
      <w:r w:rsidRPr="004632EA">
        <w:rPr>
          <w:sz w:val="16"/>
        </w:rPr>
        <w:t xml:space="preserve"> campaign </w:t>
      </w:r>
      <w:r w:rsidRPr="004632EA">
        <w:rPr>
          <w:rStyle w:val="StyleUnderline"/>
        </w:rPr>
        <w:t>promise for any</w:t>
      </w:r>
      <w:r w:rsidRPr="004632EA">
        <w:rPr>
          <w:sz w:val="16"/>
        </w:rPr>
        <w:t xml:space="preserve"> </w:t>
      </w:r>
      <w:r w:rsidRPr="004632EA">
        <w:rPr>
          <w:rStyle w:val="StyleUnderline"/>
        </w:rPr>
        <w:t>liberal candidates running against Trump in 2020</w:t>
      </w:r>
      <w:r w:rsidRPr="004632EA">
        <w:rPr>
          <w:sz w:val="16"/>
        </w:rPr>
        <w:t xml:space="preserve">. International outrage aside, </w:t>
      </w:r>
      <w:r w:rsidRPr="004632EA">
        <w:rPr>
          <w:rStyle w:val="StyleUnderline"/>
        </w:rPr>
        <w:t>polls suggested that most Americans wanted the U.S. to remain</w:t>
      </w:r>
      <w:r w:rsidRPr="004632EA">
        <w:rPr>
          <w:sz w:val="16"/>
        </w:rPr>
        <w:t xml:space="preserve"> in the Paris agreement, </w:t>
      </w:r>
      <w:r w:rsidRPr="004632EA">
        <w:rPr>
          <w:rStyle w:val="StyleUnderline"/>
        </w:rPr>
        <w:t>and</w:t>
      </w:r>
      <w:r w:rsidRPr="004632EA">
        <w:rPr>
          <w:sz w:val="16"/>
        </w:rPr>
        <w:t xml:space="preserve"> it’s likely that </w:t>
      </w:r>
      <w:r w:rsidRPr="004632EA">
        <w:rPr>
          <w:rStyle w:val="StyleUnderline"/>
        </w:rPr>
        <w:t>many would support an immediate reentry under a new leader</w:t>
      </w:r>
      <w:r w:rsidRPr="004632EA">
        <w:rPr>
          <w:sz w:val="16"/>
        </w:rPr>
        <w:t>.</w:t>
      </w:r>
    </w:p>
    <w:p w14:paraId="1F7E45CE" w14:textId="77777777" w:rsidR="00B502CF" w:rsidRDefault="00B502CF" w:rsidP="00B502CF">
      <w:pPr>
        <w:pStyle w:val="Heading4"/>
      </w:pPr>
      <w:r>
        <w:t>Any Dem candidate would get us back into Paris</w:t>
      </w:r>
    </w:p>
    <w:p w14:paraId="4A48BA2A" w14:textId="77777777" w:rsidR="00B502CF" w:rsidRDefault="00B502CF" w:rsidP="00B502CF">
      <w:r w:rsidRPr="00126F8F">
        <w:rPr>
          <w:rStyle w:val="Style13ptBold"/>
        </w:rPr>
        <w:t>Grandoni 18</w:t>
      </w:r>
      <w:r>
        <w:t xml:space="preserve"> – </w:t>
      </w:r>
      <w:r w:rsidRPr="00126F8F">
        <w:t>energy and environmental policy reporter and the author of PowerPost's daily tipsheet on the beat, The Energy 202. Before The Post, he was the climate and energy reporter at BuzzFeed News, where he covered the intersection of science, industry and government</w:t>
      </w:r>
    </w:p>
    <w:p w14:paraId="631ABE4A" w14:textId="77777777" w:rsidR="00B502CF" w:rsidRDefault="00B502CF" w:rsidP="00B502CF">
      <w:r>
        <w:t>(Dino, 12/13. “</w:t>
      </w:r>
      <w:r w:rsidRPr="00126F8F">
        <w:t>The Energy 202: Why 2020 candidates will be talking a lot more about climate change</w:t>
      </w:r>
      <w:r>
        <w:t xml:space="preserve">.” </w:t>
      </w:r>
      <w:r w:rsidRPr="00126F8F">
        <w:t>https://www.washingtonpost.com/news/powerpost/paloma/the-energy-202/2018/12/13/the-energy-202-why-2020-candidates-will-be-talking-a-lot-more-about-climate-change/5c1170ff1b326b2d6629d46f/?noredirect=on&amp;utm_term=.45eb49cfd894</w:t>
      </w:r>
      <w:r>
        <w:t>)</w:t>
      </w:r>
    </w:p>
    <w:p w14:paraId="1402FF57" w14:textId="77777777" w:rsidR="00B502CF" w:rsidRPr="00126F8F" w:rsidRDefault="00B502CF" w:rsidP="00B502CF">
      <w:pPr>
        <w:rPr>
          <w:sz w:val="16"/>
        </w:rPr>
      </w:pPr>
      <w:r w:rsidRPr="00126F8F">
        <w:rPr>
          <w:sz w:val="16"/>
        </w:rPr>
        <w:t>The next presidential election is nearly two years away. But it's already clear that climate change will be a higher-profile issue in the 2020 race than it was in the previous presidential contest.</w:t>
      </w:r>
    </w:p>
    <w:p w14:paraId="520A7A01" w14:textId="77777777" w:rsidR="00B502CF" w:rsidRPr="00126F8F" w:rsidRDefault="00B502CF" w:rsidP="00B502CF">
      <w:pPr>
        <w:rPr>
          <w:sz w:val="16"/>
        </w:rPr>
      </w:pPr>
      <w:r w:rsidRPr="00126F8F">
        <w:rPr>
          <w:sz w:val="16"/>
        </w:rPr>
        <w:t>That’s not exactly a high bar to hurdle. As climate activists like to point out, global warming was barely mentioned once in the three debates between Donald Trump and Hillary Clinton.</w:t>
      </w:r>
    </w:p>
    <w:p w14:paraId="76F76A8D" w14:textId="77777777" w:rsidR="00B502CF" w:rsidRPr="00126F8F" w:rsidRDefault="00B502CF" w:rsidP="00B502CF">
      <w:pPr>
        <w:rPr>
          <w:sz w:val="16"/>
        </w:rPr>
      </w:pPr>
      <w:r w:rsidRPr="00126F8F">
        <w:rPr>
          <w:sz w:val="16"/>
        </w:rPr>
        <w:t xml:space="preserve">But a confluence of factors, including new veins of science and activism over the past year, make it more likely </w:t>
      </w:r>
      <w:r w:rsidRPr="00126F8F">
        <w:rPr>
          <w:rStyle w:val="StyleUnderline"/>
        </w:rPr>
        <w:t>Democratic candidates for president will pay heightened attention</w:t>
      </w:r>
      <w:r w:rsidRPr="00126F8F">
        <w:rPr>
          <w:sz w:val="16"/>
        </w:rPr>
        <w:t xml:space="preserve"> to the issue.</w:t>
      </w:r>
    </w:p>
    <w:p w14:paraId="0CBF9C89" w14:textId="77777777" w:rsidR="00B502CF" w:rsidRPr="00126F8F" w:rsidRDefault="00B502CF" w:rsidP="00B502CF">
      <w:pPr>
        <w:rPr>
          <w:sz w:val="16"/>
        </w:rPr>
      </w:pPr>
      <w:r w:rsidRPr="00126F8F">
        <w:rPr>
          <w:sz w:val="16"/>
        </w:rPr>
        <w:t>Here are a few reasons why.</w:t>
      </w:r>
    </w:p>
    <w:p w14:paraId="2DE4EA3E" w14:textId="77777777" w:rsidR="00B502CF" w:rsidRPr="00126F8F" w:rsidRDefault="00B502CF" w:rsidP="00B502CF">
      <w:pPr>
        <w:rPr>
          <w:sz w:val="16"/>
        </w:rPr>
      </w:pPr>
      <w:r w:rsidRPr="00126F8F">
        <w:rPr>
          <w:sz w:val="16"/>
        </w:rPr>
        <w:t xml:space="preserve">— U.S. </w:t>
      </w:r>
      <w:r w:rsidRPr="00126F8F">
        <w:rPr>
          <w:rStyle w:val="StyleUnderline"/>
        </w:rPr>
        <w:t>withdrawal from</w:t>
      </w:r>
      <w:r w:rsidRPr="00126F8F">
        <w:rPr>
          <w:sz w:val="16"/>
        </w:rPr>
        <w:t xml:space="preserve"> the </w:t>
      </w:r>
      <w:r w:rsidRPr="00126F8F">
        <w:rPr>
          <w:rStyle w:val="StyleUnderline"/>
        </w:rPr>
        <w:t>Paris</w:t>
      </w:r>
      <w:r w:rsidRPr="00126F8F">
        <w:rPr>
          <w:sz w:val="16"/>
        </w:rPr>
        <w:t xml:space="preserve"> accord </w:t>
      </w:r>
      <w:r w:rsidRPr="00126F8F">
        <w:rPr>
          <w:rStyle w:val="StyleUnderline"/>
        </w:rPr>
        <w:t>will loom over Election Day</w:t>
      </w:r>
      <w:r w:rsidRPr="00126F8F">
        <w:rPr>
          <w:sz w:val="16"/>
        </w:rPr>
        <w:t>: President Trump promised last year to withdraw that United States from the landmark international accord for nations to voluntarily rein in greenhouse gas emissions. But that agreement is structured so that the earliest Trump could withdraw the nation from the accord is Nov. 4, 2020.</w:t>
      </w:r>
    </w:p>
    <w:p w14:paraId="41FB2863" w14:textId="77777777" w:rsidR="00B502CF" w:rsidRPr="00126F8F" w:rsidRDefault="00B502CF" w:rsidP="00B502CF">
      <w:pPr>
        <w:rPr>
          <w:sz w:val="16"/>
        </w:rPr>
      </w:pPr>
      <w:r w:rsidRPr="00126F8F">
        <w:rPr>
          <w:sz w:val="16"/>
        </w:rPr>
        <w:t>That happens to be one day after the 2020 election.</w:t>
      </w:r>
    </w:p>
    <w:p w14:paraId="5B492BF7" w14:textId="77777777" w:rsidR="00B502CF" w:rsidRPr="00126F8F" w:rsidRDefault="00B502CF" w:rsidP="00B502CF">
      <w:pPr>
        <w:rPr>
          <w:sz w:val="16"/>
        </w:rPr>
      </w:pPr>
      <w:r w:rsidRPr="00126F8F">
        <w:rPr>
          <w:rStyle w:val="StyleUnderline"/>
        </w:rPr>
        <w:t>If Trump hews to his commitment to withdraw</w:t>
      </w:r>
      <w:r w:rsidRPr="00126F8F">
        <w:rPr>
          <w:sz w:val="16"/>
        </w:rPr>
        <w:t xml:space="preserve"> from the Paris accord, </w:t>
      </w:r>
      <w:r w:rsidRPr="00126F8F">
        <w:rPr>
          <w:rStyle w:val="StyleUnderline"/>
        </w:rPr>
        <w:t>that deadline will hang over the presidential race and become fodder for the eventual Democratic nominee, who will</w:t>
      </w:r>
      <w:r w:rsidRPr="00126F8F">
        <w:rPr>
          <w:sz w:val="16"/>
        </w:rPr>
        <w:t xml:space="preserve"> likely </w:t>
      </w:r>
      <w:r w:rsidRPr="00126F8F">
        <w:rPr>
          <w:rStyle w:val="StyleUnderline"/>
        </w:rPr>
        <w:t>counter Trump by promising to keep the U</w:t>
      </w:r>
      <w:r w:rsidRPr="00126F8F">
        <w:rPr>
          <w:sz w:val="16"/>
        </w:rPr>
        <w:t xml:space="preserve">nited </w:t>
      </w:r>
      <w:r w:rsidRPr="00126F8F">
        <w:rPr>
          <w:rStyle w:val="StyleUnderline"/>
        </w:rPr>
        <w:t>S</w:t>
      </w:r>
      <w:r w:rsidRPr="00126F8F">
        <w:rPr>
          <w:sz w:val="16"/>
        </w:rPr>
        <w:t xml:space="preserve">tates </w:t>
      </w:r>
      <w:r w:rsidRPr="00126F8F">
        <w:rPr>
          <w:rStyle w:val="StyleUnderline"/>
        </w:rPr>
        <w:t>inside the agreement</w:t>
      </w:r>
      <w:r w:rsidRPr="00126F8F">
        <w:rPr>
          <w:sz w:val="16"/>
        </w:rPr>
        <w:t>.</w:t>
      </w:r>
    </w:p>
    <w:p w14:paraId="21287FF2" w14:textId="77777777" w:rsidR="00B502CF" w:rsidRPr="00126F8F" w:rsidRDefault="00B502CF" w:rsidP="00B502CF">
      <w:pPr>
        <w:rPr>
          <w:sz w:val="16"/>
        </w:rPr>
      </w:pPr>
      <w:r w:rsidRPr="00126F8F">
        <w:rPr>
          <w:sz w:val="16"/>
        </w:rPr>
        <w:t xml:space="preserve">Many potential presidential </w:t>
      </w:r>
      <w:r w:rsidRPr="00126F8F">
        <w:rPr>
          <w:rStyle w:val="StyleUnderline"/>
        </w:rPr>
        <w:t>contenders are already doing just that</w:t>
      </w:r>
      <w:r w:rsidRPr="00126F8F">
        <w:rPr>
          <w:sz w:val="16"/>
        </w:rPr>
        <w:t>. Sen. Elizabeth Warren (D-Mass.) called Trump’s decision to leave the Paris accord a “retreat.” Sen. Cory Booker (D-N.J.) called it “a vicious blow to American leadership.” Sen. Kamala Harris (D-Calif.) said it was “catastrophic for our future.”</w:t>
      </w:r>
    </w:p>
    <w:p w14:paraId="29C118E5" w14:textId="77777777" w:rsidR="00B502CF" w:rsidRPr="00126F8F" w:rsidRDefault="00B502CF" w:rsidP="00B502CF">
      <w:pPr>
        <w:rPr>
          <w:sz w:val="16"/>
        </w:rPr>
      </w:pPr>
      <w:r w:rsidRPr="00126F8F">
        <w:rPr>
          <w:sz w:val="16"/>
        </w:rPr>
        <w:t xml:space="preserve">Susan Biniaz, a former State Department climate negotiator and currently a lecturer at Yale Law School, told The Post’s Chris Mooney that </w:t>
      </w:r>
      <w:r w:rsidRPr="00126F8F">
        <w:rPr>
          <w:rStyle w:val="StyleUnderline"/>
        </w:rPr>
        <w:t>any</w:t>
      </w:r>
      <w:r w:rsidRPr="00126F8F">
        <w:rPr>
          <w:sz w:val="16"/>
        </w:rPr>
        <w:t xml:space="preserve"> one </w:t>
      </w:r>
      <w:r w:rsidRPr="00126F8F">
        <w:rPr>
          <w:rStyle w:val="StyleUnderline"/>
        </w:rPr>
        <w:t>of those potential Democratic candidates could bring the U</w:t>
      </w:r>
      <w:r w:rsidRPr="00126F8F">
        <w:rPr>
          <w:sz w:val="16"/>
        </w:rPr>
        <w:t xml:space="preserve">nited </w:t>
      </w:r>
      <w:r w:rsidRPr="00126F8F">
        <w:rPr>
          <w:rStyle w:val="StyleUnderline"/>
        </w:rPr>
        <w:t>S</w:t>
      </w:r>
      <w:r w:rsidRPr="00126F8F">
        <w:rPr>
          <w:sz w:val="16"/>
        </w:rPr>
        <w:t xml:space="preserve">tates </w:t>
      </w:r>
      <w:r w:rsidRPr="00126F8F">
        <w:rPr>
          <w:rStyle w:val="StyleUnderline"/>
        </w:rPr>
        <w:t>back into the agreement after taking office</w:t>
      </w:r>
      <w:r w:rsidRPr="00126F8F">
        <w:rPr>
          <w:sz w:val="16"/>
        </w:rPr>
        <w:t>.</w:t>
      </w:r>
    </w:p>
    <w:p w14:paraId="6FE4C295" w14:textId="77777777" w:rsidR="00B502CF" w:rsidRPr="00126F8F" w:rsidRDefault="00B502CF" w:rsidP="00B502CF">
      <w:pPr>
        <w:rPr>
          <w:sz w:val="16"/>
        </w:rPr>
      </w:pPr>
      <w:r w:rsidRPr="00126F8F">
        <w:rPr>
          <w:sz w:val="16"/>
        </w:rPr>
        <w:t>...on this timeline, the United States would at least briefly leave the agreement even in the event of a Democratic victory. That’s because the new president is not inaugurated until January 2021.</w:t>
      </w:r>
    </w:p>
    <w:p w14:paraId="3609D394" w14:textId="77777777" w:rsidR="00B502CF" w:rsidRPr="00126F8F" w:rsidRDefault="00B502CF" w:rsidP="00B502CF">
      <w:pPr>
        <w:rPr>
          <w:sz w:val="16"/>
        </w:rPr>
      </w:pPr>
      <w:r w:rsidRPr="00126F8F">
        <w:rPr>
          <w:sz w:val="16"/>
        </w:rPr>
        <w:t xml:space="preserve">But after that, </w:t>
      </w:r>
      <w:r w:rsidRPr="00126F8F">
        <w:rPr>
          <w:rStyle w:val="Emphasis"/>
        </w:rPr>
        <w:t>reversal could be swift</w:t>
      </w:r>
      <w:r w:rsidRPr="00126F8F">
        <w:rPr>
          <w:sz w:val="16"/>
        </w:rPr>
        <w:t>, at least under the Obama administration’s interpretation that the agreement is not one that needs to be submitted to the Senate for ratification.</w:t>
      </w:r>
    </w:p>
    <w:p w14:paraId="32069B93" w14:textId="77777777" w:rsidR="00B502CF" w:rsidRPr="00126F8F" w:rsidRDefault="00B502CF" w:rsidP="00B502CF">
      <w:pPr>
        <w:rPr>
          <w:sz w:val="16"/>
        </w:rPr>
      </w:pPr>
      <w:r w:rsidRPr="00126F8F">
        <w:rPr>
          <w:sz w:val="16"/>
        </w:rPr>
        <w:t>It would then take 30 days after submission of notice for the United States to rejoin the agreement formally, Biniaz explained. This, again, is based on the text of the Paris climate agreement.</w:t>
      </w:r>
    </w:p>
    <w:p w14:paraId="428B22D4" w14:textId="77777777" w:rsidR="00B502CF" w:rsidRDefault="00B502CF" w:rsidP="00B502CF"/>
    <w:p w14:paraId="6EC40358" w14:textId="77777777" w:rsidR="00B502CF" w:rsidRDefault="00B502CF" w:rsidP="00B502CF">
      <w:pPr>
        <w:pStyle w:val="Heading3"/>
      </w:pPr>
      <w:r>
        <w:t>--AT: Dem Win Not Solve</w:t>
      </w:r>
    </w:p>
    <w:p w14:paraId="70C1291F" w14:textId="77777777" w:rsidR="00B502CF" w:rsidRDefault="00B502CF" w:rsidP="00B502CF"/>
    <w:p w14:paraId="3D5388AB" w14:textId="77777777" w:rsidR="00B502CF" w:rsidRPr="00EB1096" w:rsidRDefault="00B502CF" w:rsidP="00B502CF">
      <w:pPr>
        <w:pStyle w:val="Heading4"/>
      </w:pPr>
      <w:r>
        <w:t>Biden solves warming</w:t>
      </w:r>
    </w:p>
    <w:p w14:paraId="48AECC15" w14:textId="77777777" w:rsidR="00B502CF" w:rsidRPr="00EB1096" w:rsidRDefault="00B502CF" w:rsidP="00B502CF">
      <w:r w:rsidRPr="00EB1096">
        <w:rPr>
          <w:rStyle w:val="Style13ptBold"/>
        </w:rPr>
        <w:t>Biden’s Campaign 2020</w:t>
      </w:r>
      <w:r>
        <w:t>, “Joe’s Plan for a Clean Energy Revolution and Environmental Justice” https://joebiden.com/climate/</w:t>
      </w:r>
    </w:p>
    <w:p w14:paraId="74D811CD" w14:textId="77777777" w:rsidR="00B502CF" w:rsidRPr="00EB1096" w:rsidRDefault="00B502CF" w:rsidP="00B502CF">
      <w:pPr>
        <w:rPr>
          <w:rStyle w:val="StyleUnderline"/>
        </w:rPr>
      </w:pPr>
      <w:r w:rsidRPr="00EB1096">
        <w:rPr>
          <w:sz w:val="16"/>
        </w:rPr>
        <w:t xml:space="preserve">Climate change is a global challenge that requires decisive action from every country around the world. </w:t>
      </w:r>
      <w:r w:rsidRPr="00EB1096">
        <w:rPr>
          <w:rStyle w:val="StyleUnderline"/>
        </w:rPr>
        <w:t>Joe Biden</w:t>
      </w:r>
      <w:r w:rsidRPr="00EB1096">
        <w:rPr>
          <w:sz w:val="16"/>
        </w:rPr>
        <w:t xml:space="preserve"> knows how to stand with America’s allies, stand up to adversaries, and level with any world leader about what must be done. He </w:t>
      </w:r>
      <w:r w:rsidRPr="00EB1096">
        <w:rPr>
          <w:rStyle w:val="StyleUnderline"/>
        </w:rPr>
        <w:t>will</w:t>
      </w:r>
      <w:r w:rsidRPr="00EB1096">
        <w:rPr>
          <w:sz w:val="16"/>
        </w:rPr>
        <w:t xml:space="preserve"> not only </w:t>
      </w:r>
      <w:r w:rsidRPr="00EB1096">
        <w:rPr>
          <w:rStyle w:val="StyleUnderline"/>
        </w:rPr>
        <w:t>recommit the U</w:t>
      </w:r>
      <w:r w:rsidRPr="00EB1096">
        <w:rPr>
          <w:sz w:val="16"/>
        </w:rPr>
        <w:t xml:space="preserve">nited </w:t>
      </w:r>
      <w:r w:rsidRPr="00EB1096">
        <w:rPr>
          <w:rStyle w:val="StyleUnderline"/>
        </w:rPr>
        <w:t>S</w:t>
      </w:r>
      <w:r w:rsidRPr="00EB1096">
        <w:rPr>
          <w:sz w:val="16"/>
        </w:rPr>
        <w:t xml:space="preserve">tates </w:t>
      </w:r>
      <w:r w:rsidRPr="00EB1096">
        <w:rPr>
          <w:rStyle w:val="StyleUnderline"/>
        </w:rPr>
        <w:t xml:space="preserve">to the Paris Agreement on climate change </w:t>
      </w:r>
      <w:r w:rsidRPr="00EB1096">
        <w:rPr>
          <w:sz w:val="16"/>
        </w:rPr>
        <w:t>– he will go much further than that.</w:t>
      </w:r>
      <w:r w:rsidRPr="00EB1096">
        <w:rPr>
          <w:rStyle w:val="StyleUnderline"/>
        </w:rPr>
        <w:t xml:space="preserve"> He will lead an effort to get every major country to ramp up the ambition of their domestic climate targets. He will make sure those commitments are transparent and enforceable, and stop countries from cheating by using America’s economic leverage and power of example. He will fully integrate climate change into our foreign policy and national security strategies, as well as our approach to trade.</w:t>
      </w:r>
    </w:p>
    <w:p w14:paraId="202FCCF3" w14:textId="77777777" w:rsidR="00B502CF" w:rsidRPr="00FD6A87" w:rsidRDefault="00B502CF" w:rsidP="00B502CF"/>
    <w:p w14:paraId="64D65A45" w14:textId="77777777" w:rsidR="00B502CF" w:rsidRDefault="00B502CF" w:rsidP="00B502CF"/>
    <w:p w14:paraId="0E51FAA9" w14:textId="77777777" w:rsidR="00B502CF" w:rsidRDefault="00B502CF" w:rsidP="00B502CF">
      <w:pPr>
        <w:pStyle w:val="Heading4"/>
      </w:pPr>
      <w:r>
        <w:t>Dem win solves warming</w:t>
      </w:r>
    </w:p>
    <w:p w14:paraId="7A09E6F4" w14:textId="77777777" w:rsidR="00B502CF" w:rsidRDefault="00B502CF" w:rsidP="00B502CF">
      <w:r w:rsidRPr="00B01332">
        <w:rPr>
          <w:rStyle w:val="Style13ptBold"/>
        </w:rPr>
        <w:t>Cunningham 19</w:t>
      </w:r>
      <w:r>
        <w:t xml:space="preserve"> – </w:t>
      </w:r>
      <w:r w:rsidRPr="006903FC">
        <w:t>freelance writer based in the DC area. He focuses on oil, gas, climate change, and the geopolitics of energy. His work regularly appears on OilPrice.com, The Christian Science Monitor, Breaking Energy, Motley Fool, and The Hill</w:t>
      </w:r>
    </w:p>
    <w:p w14:paraId="68EE1C5E" w14:textId="77777777" w:rsidR="00B502CF" w:rsidRDefault="00B502CF" w:rsidP="00B502CF">
      <w:r>
        <w:t>Nick, 9/4/19. “</w:t>
      </w:r>
      <w:r w:rsidRPr="006903FC">
        <w:t>2020 Election Could Put Oil Out Of Business</w:t>
      </w:r>
      <w:r>
        <w:t xml:space="preserve">.” </w:t>
      </w:r>
      <w:r w:rsidRPr="006903FC">
        <w:t>https://oilprice.com/Energy/Energy-General/2020-Election-Could-Put-Oil-Out-Of-Business.html</w:t>
      </w:r>
    </w:p>
    <w:p w14:paraId="11C33A90" w14:textId="77777777" w:rsidR="00B502CF" w:rsidRPr="00B01332" w:rsidRDefault="00B502CF" w:rsidP="00B502CF">
      <w:pPr>
        <w:rPr>
          <w:sz w:val="16"/>
        </w:rPr>
      </w:pPr>
      <w:r w:rsidRPr="00B01332">
        <w:rPr>
          <w:sz w:val="16"/>
        </w:rPr>
        <w:t xml:space="preserve">The </w:t>
      </w:r>
      <w:r w:rsidRPr="00B01332">
        <w:rPr>
          <w:rStyle w:val="StyleUnderline"/>
        </w:rPr>
        <w:t>Dem</w:t>
      </w:r>
      <w:r w:rsidRPr="00B01332">
        <w:rPr>
          <w:sz w:val="16"/>
        </w:rPr>
        <w:t>ocratic presidential candidates are gearing up for a lengthy town hall event on CNN covering climate change, where they will discuss a range of plans that will entirely upend the U.S. energy sector.</w:t>
      </w:r>
    </w:p>
    <w:p w14:paraId="09AA55D2" w14:textId="77777777" w:rsidR="00B502CF" w:rsidRPr="00B01332" w:rsidRDefault="00B502CF" w:rsidP="00B502CF">
      <w:pPr>
        <w:rPr>
          <w:sz w:val="16"/>
        </w:rPr>
      </w:pPr>
      <w:r w:rsidRPr="00B01332">
        <w:rPr>
          <w:sz w:val="16"/>
        </w:rPr>
        <w:t xml:space="preserve">In the last few months, the </w:t>
      </w:r>
      <w:r w:rsidRPr="00B01332">
        <w:rPr>
          <w:rStyle w:val="StyleUnderline"/>
        </w:rPr>
        <w:t>candidates</w:t>
      </w:r>
      <w:r w:rsidRPr="00B01332">
        <w:rPr>
          <w:sz w:val="16"/>
        </w:rPr>
        <w:t xml:space="preserve"> have tried to </w:t>
      </w:r>
      <w:r w:rsidRPr="00B01332">
        <w:rPr>
          <w:rStyle w:val="StyleUnderline"/>
        </w:rPr>
        <w:t xml:space="preserve">outdo each other as they released </w:t>
      </w:r>
      <w:r w:rsidRPr="00B01332">
        <w:rPr>
          <w:rStyle w:val="Emphasis"/>
        </w:rPr>
        <w:t>ever more aggressive plans</w:t>
      </w:r>
      <w:r w:rsidRPr="00B01332">
        <w:rPr>
          <w:rStyle w:val="StyleUnderline"/>
        </w:rPr>
        <w:t xml:space="preserve"> on </w:t>
      </w:r>
      <w:r w:rsidRPr="00B01332">
        <w:rPr>
          <w:sz w:val="16"/>
        </w:rPr>
        <w:t>energy and</w:t>
      </w:r>
      <w:r w:rsidRPr="00B01332">
        <w:rPr>
          <w:rStyle w:val="StyleUnderline"/>
        </w:rPr>
        <w:t xml:space="preserve"> climate change</w:t>
      </w:r>
      <w:r w:rsidRPr="00B01332">
        <w:rPr>
          <w:sz w:val="16"/>
        </w:rPr>
        <w:t>, engaging in an arms race of sorts with trillion-dollar spending plans.</w:t>
      </w:r>
    </w:p>
    <w:p w14:paraId="66AB12E8" w14:textId="77777777" w:rsidR="00B502CF" w:rsidRPr="00B01332" w:rsidRDefault="00B502CF" w:rsidP="00B502CF">
      <w:pPr>
        <w:rPr>
          <w:sz w:val="16"/>
        </w:rPr>
      </w:pPr>
      <w:r w:rsidRPr="00B01332">
        <w:rPr>
          <w:sz w:val="16"/>
        </w:rPr>
        <w:t>There is still quite a gulf between, say, Vice President Joe Biden’s $1.7 trillion plan and Senator Bernie Sanders’ $16.3 trillion plan and everything in between. There is arguably an even greater ideological difference in the modest carbon tax proposals and R&amp;D clean tech funding from South Bend Mayor Pete Buttigieg, which very much rely on private companies and leave existing energy markets largely untouched, and the more dramatic economic and social transformation embedded in Sen. Sanders’ plan, which, among other things, calls for publicly-owned utilities to lead the way on renewable energy.</w:t>
      </w:r>
    </w:p>
    <w:p w14:paraId="4C014245" w14:textId="77777777" w:rsidR="00B502CF" w:rsidRPr="00B01332" w:rsidRDefault="00B502CF" w:rsidP="00B502CF">
      <w:pPr>
        <w:rPr>
          <w:sz w:val="16"/>
        </w:rPr>
      </w:pPr>
      <w:r w:rsidRPr="00B01332">
        <w:rPr>
          <w:sz w:val="16"/>
        </w:rPr>
        <w:t xml:space="preserve">But perhaps </w:t>
      </w:r>
      <w:r w:rsidRPr="00B01332">
        <w:rPr>
          <w:rStyle w:val="StyleUnderline"/>
        </w:rPr>
        <w:t>the most striking thing about the climate plans is where the candidates agree.</w:t>
      </w:r>
      <w:r w:rsidRPr="00B01332">
        <w:rPr>
          <w:sz w:val="16"/>
        </w:rPr>
        <w:t xml:space="preserve"> The </w:t>
      </w:r>
      <w:r w:rsidRPr="00B01332">
        <w:rPr>
          <w:rStyle w:val="StyleUnderline"/>
        </w:rPr>
        <w:t>proposals range in scope, but they are</w:t>
      </w:r>
      <w:r w:rsidRPr="00B01332">
        <w:rPr>
          <w:sz w:val="16"/>
        </w:rPr>
        <w:t xml:space="preserve"> undoubtedly </w:t>
      </w:r>
      <w:r w:rsidRPr="00B01332">
        <w:rPr>
          <w:rStyle w:val="Emphasis"/>
        </w:rPr>
        <w:t>bold visions for a clean energy transition</w:t>
      </w:r>
      <w:r w:rsidRPr="00B01332">
        <w:rPr>
          <w:sz w:val="16"/>
        </w:rPr>
        <w:t xml:space="preserve">. It was too long ago that a modest carbon tax was seen as controversial; now </w:t>
      </w:r>
      <w:r w:rsidRPr="00B01332">
        <w:rPr>
          <w:rStyle w:val="StyleUnderline"/>
        </w:rPr>
        <w:t xml:space="preserve">the baseline in the Democratic Party is a </w:t>
      </w:r>
      <w:r w:rsidRPr="00B01332">
        <w:rPr>
          <w:rStyle w:val="Emphasis"/>
        </w:rPr>
        <w:t>complete phase out of fossil fuels</w:t>
      </w:r>
      <w:r w:rsidRPr="00B01332">
        <w:rPr>
          <w:rStyle w:val="StyleUnderline"/>
        </w:rPr>
        <w:t xml:space="preserve"> in the medium-</w:t>
      </w:r>
      <w:r w:rsidRPr="00B01332">
        <w:rPr>
          <w:sz w:val="16"/>
        </w:rPr>
        <w:t xml:space="preserve"> to long-</w:t>
      </w:r>
      <w:r w:rsidRPr="00B01332">
        <w:rPr>
          <w:rStyle w:val="StyleUnderline"/>
        </w:rPr>
        <w:t>term</w:t>
      </w:r>
      <w:r w:rsidRPr="00B01332">
        <w:rPr>
          <w:sz w:val="16"/>
        </w:rPr>
        <w:t xml:space="preserve">. </w:t>
      </w:r>
      <w:r w:rsidRPr="00B01332">
        <w:rPr>
          <w:rStyle w:val="StyleUnderline"/>
        </w:rPr>
        <w:t>The Overton window has very much been moved</w:t>
      </w:r>
      <w:r w:rsidRPr="00B01332">
        <w:rPr>
          <w:sz w:val="16"/>
        </w:rPr>
        <w:t>.</w:t>
      </w:r>
    </w:p>
    <w:p w14:paraId="675831CC" w14:textId="77777777" w:rsidR="00B502CF" w:rsidRPr="00B01332" w:rsidRDefault="00B502CF" w:rsidP="00B502CF">
      <w:pPr>
        <w:rPr>
          <w:sz w:val="16"/>
        </w:rPr>
      </w:pPr>
      <w:r w:rsidRPr="00B01332">
        <w:rPr>
          <w:sz w:val="16"/>
        </w:rPr>
        <w:t xml:space="preserve">As Bloomberg noted, there are several issues that they all agree on. For instance, </w:t>
      </w:r>
      <w:r w:rsidRPr="00B01332">
        <w:rPr>
          <w:rStyle w:val="StyleUnderline"/>
        </w:rPr>
        <w:t>they will all rejoin the Paris Climate Accord</w:t>
      </w:r>
      <w:r w:rsidRPr="00B01332">
        <w:rPr>
          <w:sz w:val="16"/>
        </w:rPr>
        <w:t>, which, given the scale of the climate crisis, is child’s play. That’s the bare minimum and almost not worth mentioning, especially since it relied on voluntary commitments anyway. It was also done by the prior Democratic administration so it shouldn’t be seen as any sort of bold proposal for change.</w:t>
      </w:r>
    </w:p>
    <w:p w14:paraId="3D7B4C0E" w14:textId="77777777" w:rsidR="00B502CF" w:rsidRPr="00B01332" w:rsidRDefault="00B502CF" w:rsidP="00B502CF">
      <w:pPr>
        <w:rPr>
          <w:sz w:val="16"/>
        </w:rPr>
      </w:pPr>
      <w:r w:rsidRPr="00B01332">
        <w:rPr>
          <w:rStyle w:val="StyleUnderline"/>
        </w:rPr>
        <w:t>More relevant</w:t>
      </w:r>
      <w:r w:rsidRPr="00B01332">
        <w:rPr>
          <w:sz w:val="16"/>
        </w:rPr>
        <w:t xml:space="preserve"> for the oil and gas sector </w:t>
      </w:r>
      <w:r w:rsidRPr="00B01332">
        <w:rPr>
          <w:rStyle w:val="StyleUnderline"/>
        </w:rPr>
        <w:t>is the call to end subsidies for fossil fuels</w:t>
      </w:r>
      <w:r w:rsidRPr="00B01332">
        <w:rPr>
          <w:sz w:val="16"/>
        </w:rPr>
        <w:t>, which total as much as $14.7 billion annually, including deductions for intangible drilling costs; last-in, first-out accounting; master-limited partnership tax exemptions; and low-cost royalty and leasing rates on federal lands, among others. Some of this was also proposed by the Obama administration but stalled in Congress.</w:t>
      </w:r>
    </w:p>
    <w:p w14:paraId="3E2192F9" w14:textId="77777777" w:rsidR="00B502CF" w:rsidRPr="00B01332" w:rsidRDefault="00B502CF" w:rsidP="00B502CF">
      <w:pPr>
        <w:rPr>
          <w:sz w:val="16"/>
        </w:rPr>
      </w:pPr>
      <w:r w:rsidRPr="00B01332">
        <w:rPr>
          <w:sz w:val="16"/>
        </w:rPr>
        <w:t>It may give some oil executives a bit of heartburn to see their subsidies on the chopping block, but even if passed, these measures wouldn’t fundamentally disrupt the industry.</w:t>
      </w:r>
    </w:p>
    <w:p w14:paraId="291024CA" w14:textId="77777777" w:rsidR="00B502CF" w:rsidRPr="00B01332" w:rsidRDefault="00B502CF" w:rsidP="00B502CF">
      <w:pPr>
        <w:rPr>
          <w:sz w:val="16"/>
        </w:rPr>
      </w:pPr>
      <w:r w:rsidRPr="00B01332">
        <w:rPr>
          <w:sz w:val="16"/>
        </w:rPr>
        <w:t xml:space="preserve">But here is where it gets really tricky if you are an oil and gas driller. Many of </w:t>
      </w:r>
      <w:r w:rsidRPr="00B01332">
        <w:rPr>
          <w:rStyle w:val="StyleUnderline"/>
        </w:rPr>
        <w:t>the top tier candidates want t</w:t>
      </w:r>
      <w:r w:rsidRPr="00B01332">
        <w:rPr>
          <w:sz w:val="16"/>
        </w:rPr>
        <w:t xml:space="preserve">o revoke the permits or otherwise </w:t>
      </w:r>
      <w:r w:rsidRPr="00B01332">
        <w:rPr>
          <w:rStyle w:val="StyleUnderline"/>
        </w:rPr>
        <w:t>block major long-distance pipelines</w:t>
      </w:r>
      <w:r w:rsidRPr="00B01332">
        <w:rPr>
          <w:sz w:val="16"/>
        </w:rPr>
        <w:t>, including Keystone XL, Dakota Access, Line 3, Line 5, and essentially any other project of this nature. This will severely damage Canada’s oil sands, which will begin to lose access to the U.S. market. Oil sands producers would only have the Pacific Ocean as their way out.</w:t>
      </w:r>
    </w:p>
    <w:p w14:paraId="6B60140D" w14:textId="77777777" w:rsidR="00B502CF" w:rsidRPr="00B01332" w:rsidRDefault="00B502CF" w:rsidP="00B502CF">
      <w:pPr>
        <w:rPr>
          <w:rStyle w:val="StyleUnderline"/>
        </w:rPr>
      </w:pPr>
      <w:r w:rsidRPr="00B01332">
        <w:rPr>
          <w:sz w:val="16"/>
        </w:rPr>
        <w:t xml:space="preserve">Moving on to other ambitious proposals. </w:t>
      </w:r>
      <w:r w:rsidRPr="00B01332">
        <w:rPr>
          <w:rStyle w:val="StyleUnderline"/>
        </w:rPr>
        <w:t>All of the candidates</w:t>
      </w:r>
      <w:r w:rsidRPr="00B01332">
        <w:rPr>
          <w:sz w:val="16"/>
        </w:rPr>
        <w:t xml:space="preserve"> – at least all of the viable ones – </w:t>
      </w:r>
      <w:r w:rsidRPr="00B01332">
        <w:rPr>
          <w:rStyle w:val="StyleUnderline"/>
        </w:rPr>
        <w:t>have vowed to end drilling on federal lands</w:t>
      </w:r>
      <w:r w:rsidRPr="00B01332">
        <w:rPr>
          <w:sz w:val="16"/>
        </w:rPr>
        <w:t xml:space="preserve">. This was something Senator Elizabeth Warren came out with early on, and other candidates have followed suit. No new leases for offshore drilling, none for BLM land, etc. </w:t>
      </w:r>
      <w:r w:rsidRPr="00B01332">
        <w:rPr>
          <w:rStyle w:val="StyleUnderline"/>
        </w:rPr>
        <w:t>The candidates point out that to fundamentally transform the energy system, and to hit climate</w:t>
      </w:r>
      <w:r w:rsidRPr="00B01332">
        <w:rPr>
          <w:sz w:val="16"/>
        </w:rPr>
        <w:t xml:space="preserve"> targets that are becoming exceedingly difficult to reach, </w:t>
      </w:r>
      <w:r w:rsidRPr="00B01332">
        <w:rPr>
          <w:rStyle w:val="StyleUnderline"/>
        </w:rPr>
        <w:t>oil and gas reserves need to be left in the ground.</w:t>
      </w:r>
    </w:p>
    <w:p w14:paraId="5FEE192D" w14:textId="77777777" w:rsidR="00B502CF" w:rsidRPr="00B01332" w:rsidRDefault="00B502CF" w:rsidP="00B502CF">
      <w:pPr>
        <w:rPr>
          <w:sz w:val="16"/>
        </w:rPr>
      </w:pPr>
      <w:r w:rsidRPr="00B01332">
        <w:rPr>
          <w:rStyle w:val="StyleUnderline"/>
        </w:rPr>
        <w:t>Some</w:t>
      </w:r>
      <w:r w:rsidRPr="00B01332">
        <w:rPr>
          <w:sz w:val="16"/>
        </w:rPr>
        <w:t xml:space="preserve"> candidates </w:t>
      </w:r>
      <w:r w:rsidRPr="00B01332">
        <w:rPr>
          <w:rStyle w:val="StyleUnderline"/>
        </w:rPr>
        <w:t>want a ban on oil exports and a ban on fracking</w:t>
      </w:r>
      <w:r w:rsidRPr="00B01332">
        <w:rPr>
          <w:sz w:val="16"/>
        </w:rPr>
        <w:t>.</w:t>
      </w:r>
    </w:p>
    <w:p w14:paraId="4C48C743" w14:textId="77777777" w:rsidR="00B502CF" w:rsidRPr="00B01332" w:rsidRDefault="00B502CF" w:rsidP="00B502CF">
      <w:pPr>
        <w:rPr>
          <w:sz w:val="16"/>
        </w:rPr>
      </w:pPr>
      <w:r w:rsidRPr="00B01332">
        <w:rPr>
          <w:rStyle w:val="StyleUnderline"/>
        </w:rPr>
        <w:t>Many</w:t>
      </w:r>
      <w:r w:rsidRPr="00B01332">
        <w:rPr>
          <w:sz w:val="16"/>
        </w:rPr>
        <w:t xml:space="preserve"> of them </w:t>
      </w:r>
      <w:r w:rsidRPr="00B01332">
        <w:rPr>
          <w:rStyle w:val="StyleUnderline"/>
        </w:rPr>
        <w:t>have</w:t>
      </w:r>
      <w:r w:rsidRPr="00B01332">
        <w:rPr>
          <w:sz w:val="16"/>
        </w:rPr>
        <w:t xml:space="preserve"> some version of </w:t>
      </w:r>
      <w:r w:rsidRPr="00B01332">
        <w:rPr>
          <w:rStyle w:val="StyleUnderline"/>
        </w:rPr>
        <w:t>a net-zero emissions target</w:t>
      </w:r>
      <w:r w:rsidRPr="00B01332">
        <w:rPr>
          <w:sz w:val="16"/>
        </w:rPr>
        <w:t xml:space="preserve">, although the timeframes vary. </w:t>
      </w:r>
      <w:r w:rsidRPr="00B01332">
        <w:rPr>
          <w:rStyle w:val="StyleUnderline"/>
        </w:rPr>
        <w:t>That means eliminating fossil fuels from the energy system entirely, including full electrification of the transportation fleet</w:t>
      </w:r>
      <w:r w:rsidRPr="00B01332">
        <w:rPr>
          <w:sz w:val="16"/>
        </w:rPr>
        <w:t>.</w:t>
      </w:r>
    </w:p>
    <w:p w14:paraId="1F112F1B" w14:textId="77777777" w:rsidR="00B502CF" w:rsidRPr="00B01332" w:rsidRDefault="00B502CF" w:rsidP="00B502CF">
      <w:pPr>
        <w:rPr>
          <w:sz w:val="16"/>
        </w:rPr>
      </w:pPr>
      <w:r w:rsidRPr="00B01332">
        <w:rPr>
          <w:sz w:val="16"/>
        </w:rPr>
        <w:t>While much of these ideas target fossil fuels</w:t>
      </w:r>
      <w:r w:rsidRPr="00B01332">
        <w:rPr>
          <w:rStyle w:val="StyleUnderline"/>
        </w:rPr>
        <w:t>, at the same time the candidates want to invest trillions in renewable energy, cleantech R&amp;D, EV fleets and infrastructure, green manufacturing, and</w:t>
      </w:r>
      <w:r w:rsidRPr="00B01332">
        <w:rPr>
          <w:sz w:val="16"/>
        </w:rPr>
        <w:t xml:space="preserve"> a litany of </w:t>
      </w:r>
      <w:r w:rsidRPr="00B01332">
        <w:rPr>
          <w:rStyle w:val="StyleUnderline"/>
        </w:rPr>
        <w:t>other initiatives</w:t>
      </w:r>
      <w:r w:rsidRPr="00B01332">
        <w:rPr>
          <w:sz w:val="16"/>
        </w:rPr>
        <w:t xml:space="preserve"> intended </w:t>
      </w:r>
      <w:r w:rsidRPr="00B01332">
        <w:rPr>
          <w:rStyle w:val="StyleUnderline"/>
        </w:rPr>
        <w:t>to accelerate the transition</w:t>
      </w:r>
      <w:r w:rsidRPr="00B01332">
        <w:rPr>
          <w:sz w:val="16"/>
        </w:rPr>
        <w:t xml:space="preserve"> off of fossil fuels.</w:t>
      </w:r>
    </w:p>
    <w:p w14:paraId="7148E982" w14:textId="77777777" w:rsidR="00B502CF" w:rsidRPr="00B01332" w:rsidRDefault="00B502CF" w:rsidP="00B502CF">
      <w:pPr>
        <w:rPr>
          <w:sz w:val="16"/>
        </w:rPr>
      </w:pPr>
      <w:r w:rsidRPr="00B01332">
        <w:rPr>
          <w:sz w:val="16"/>
        </w:rPr>
        <w:t>This is by no means a comprehensive look at all the details of individual climate proposals. But the point is that the U.S. oil and gas industry would be phased out of existence. Much of the plans are hypothetical, and would require heavy lifts by the U.S. Congress. Passing legislation that overhauls huge sectors of the economy is not something the institution is known for.</w:t>
      </w:r>
    </w:p>
    <w:p w14:paraId="1533241A" w14:textId="77777777" w:rsidR="00B502CF" w:rsidRDefault="00B502CF" w:rsidP="00B502CF"/>
    <w:p w14:paraId="65FCC74B" w14:textId="77777777" w:rsidR="00B502CF" w:rsidRPr="004E1A0B" w:rsidRDefault="00B502CF" w:rsidP="00B502CF">
      <w:pPr>
        <w:pStyle w:val="Heading4"/>
      </w:pPr>
      <w:r>
        <w:t xml:space="preserve">And, it’s try or die because Trump re-election </w:t>
      </w:r>
      <w:r>
        <w:rPr>
          <w:u w:val="single"/>
        </w:rPr>
        <w:t>definitely guarantees catastrophic warming</w:t>
      </w:r>
    </w:p>
    <w:p w14:paraId="2D767DE3" w14:textId="77777777" w:rsidR="00B502CF" w:rsidRDefault="00B502CF" w:rsidP="00B502CF">
      <w:r w:rsidRPr="004E1A0B">
        <w:rPr>
          <w:rStyle w:val="Style13ptBold"/>
        </w:rPr>
        <w:t>Levitan 19</w:t>
      </w:r>
      <w:r>
        <w:t xml:space="preserve"> –</w:t>
      </w:r>
      <w:r w:rsidRPr="004E1A0B">
        <w:t xml:space="preserve"> journalist focusing on science and politics. He is the author of Not a Scientist: How Politicians Mistake, Misrepresent, and Utterly Mangle Science</w:t>
      </w:r>
    </w:p>
    <w:p w14:paraId="35C827AF" w14:textId="77777777" w:rsidR="00B502CF" w:rsidRDefault="00B502CF" w:rsidP="00B502CF">
      <w:r>
        <w:t>Dave, 7/26. “</w:t>
      </w:r>
      <w:r w:rsidRPr="004E1A0B">
        <w:t>Would Trump’s Reelection Doom the Planet?</w:t>
      </w:r>
      <w:r>
        <w:t xml:space="preserve">” </w:t>
      </w:r>
      <w:r w:rsidRPr="004E1A0B">
        <w:t>https://newrepublic.com/article/154539/trumps-reelection-doom-planet</w:t>
      </w:r>
    </w:p>
    <w:p w14:paraId="5AA74395" w14:textId="77777777" w:rsidR="00B502CF" w:rsidRPr="004E1A0B" w:rsidRDefault="00B502CF" w:rsidP="00B502CF">
      <w:pPr>
        <w:rPr>
          <w:sz w:val="16"/>
        </w:rPr>
      </w:pPr>
      <w:r w:rsidRPr="004E1A0B">
        <w:rPr>
          <w:sz w:val="16"/>
        </w:rPr>
        <w:t xml:space="preserve">But how important is this election, really? Scientists and policy experts agree that 2020 isn’t literally the last chance to save humanity, but </w:t>
      </w:r>
      <w:r w:rsidRPr="006928BD">
        <w:rPr>
          <w:rStyle w:val="StyleUnderline"/>
        </w:rPr>
        <w:t>four more years of Trump</w:t>
      </w:r>
      <w:r w:rsidRPr="004E1A0B">
        <w:rPr>
          <w:sz w:val="16"/>
        </w:rPr>
        <w:t xml:space="preserve"> undoubtedly </w:t>
      </w:r>
      <w:r w:rsidRPr="006928BD">
        <w:rPr>
          <w:rStyle w:val="StyleUnderline"/>
        </w:rPr>
        <w:t>shrinks our chances to ensure a future safe from catastrophe</w:t>
      </w:r>
      <w:r w:rsidRPr="004E1A0B">
        <w:rPr>
          <w:sz w:val="16"/>
        </w:rPr>
        <w:t xml:space="preserve">. </w:t>
      </w:r>
      <w:r w:rsidRPr="006928BD">
        <w:rPr>
          <w:rStyle w:val="StyleUnderline"/>
        </w:rPr>
        <w:t>U.S. emissions</w:t>
      </w:r>
      <w:r w:rsidRPr="004E1A0B">
        <w:rPr>
          <w:sz w:val="16"/>
        </w:rPr>
        <w:t xml:space="preserve"> likely </w:t>
      </w:r>
      <w:r w:rsidRPr="006928BD">
        <w:rPr>
          <w:rStyle w:val="StyleUnderline"/>
        </w:rPr>
        <w:t>wouldn’t reduce at the necessary pace, and the lack of leadership on the international stage could cause countries to decelerate their own energy transitions</w:t>
      </w:r>
      <w:r w:rsidRPr="004E1A0B">
        <w:rPr>
          <w:sz w:val="16"/>
        </w:rPr>
        <w:t xml:space="preserve">. </w:t>
      </w:r>
      <w:r w:rsidRPr="006928BD">
        <w:rPr>
          <w:rStyle w:val="StyleUnderline"/>
        </w:rPr>
        <w:t>The planet</w:t>
      </w:r>
      <w:r w:rsidRPr="004E1A0B">
        <w:rPr>
          <w:sz w:val="16"/>
        </w:rPr>
        <w:t xml:space="preserve"> wouldn’t be doomed quite yet, but it </w:t>
      </w:r>
      <w:r w:rsidRPr="006928BD">
        <w:rPr>
          <w:rStyle w:val="StyleUnderline"/>
        </w:rPr>
        <w:t xml:space="preserve">would be </w:t>
      </w:r>
      <w:r w:rsidRPr="006928BD">
        <w:rPr>
          <w:rStyle w:val="Emphasis"/>
        </w:rPr>
        <w:t>closer to doom than ever before</w:t>
      </w:r>
      <w:r w:rsidRPr="004E1A0B">
        <w:rPr>
          <w:sz w:val="16"/>
        </w:rPr>
        <w:t>.</w:t>
      </w:r>
    </w:p>
    <w:p w14:paraId="5DD89141" w14:textId="77777777" w:rsidR="00B502CF" w:rsidRPr="004E1A0B" w:rsidRDefault="00B502CF" w:rsidP="00B502CF">
      <w:pPr>
        <w:rPr>
          <w:sz w:val="16"/>
        </w:rPr>
      </w:pPr>
      <w:r w:rsidRPr="004E1A0B">
        <w:rPr>
          <w:sz w:val="16"/>
        </w:rPr>
        <w:t xml:space="preserve">Climate change is a global problem that must be addressed on a global scale, but </w:t>
      </w:r>
      <w:r w:rsidRPr="004E1A0B">
        <w:rPr>
          <w:rStyle w:val="StyleUnderline"/>
        </w:rPr>
        <w:t>the U</w:t>
      </w:r>
      <w:r w:rsidRPr="004E1A0B">
        <w:rPr>
          <w:sz w:val="16"/>
        </w:rPr>
        <w:t xml:space="preserve">nited </w:t>
      </w:r>
      <w:r w:rsidRPr="004E1A0B">
        <w:rPr>
          <w:rStyle w:val="StyleUnderline"/>
        </w:rPr>
        <w:t>S</w:t>
      </w:r>
      <w:r w:rsidRPr="004E1A0B">
        <w:rPr>
          <w:sz w:val="16"/>
        </w:rPr>
        <w:t xml:space="preserve">tates </w:t>
      </w:r>
      <w:r w:rsidRPr="004E1A0B">
        <w:rPr>
          <w:rStyle w:val="StyleUnderline"/>
        </w:rPr>
        <w:t xml:space="preserve">has an </w:t>
      </w:r>
      <w:r w:rsidRPr="004E1A0B">
        <w:rPr>
          <w:rStyle w:val="Emphasis"/>
        </w:rPr>
        <w:t>outsized role in whether that global effort succeeds or fails</w:t>
      </w:r>
      <w:r w:rsidRPr="004E1A0B">
        <w:rPr>
          <w:sz w:val="16"/>
        </w:rPr>
        <w:t>.</w:t>
      </w:r>
    </w:p>
    <w:p w14:paraId="58495A8E" w14:textId="77777777" w:rsidR="00B502CF" w:rsidRPr="004E1A0B" w:rsidRDefault="00B502CF" w:rsidP="00B502CF">
      <w:pPr>
        <w:rPr>
          <w:sz w:val="16"/>
        </w:rPr>
      </w:pPr>
      <w:r w:rsidRPr="004E1A0B">
        <w:rPr>
          <w:sz w:val="16"/>
        </w:rPr>
        <w:t xml:space="preserve">Historically, </w:t>
      </w:r>
      <w:r w:rsidRPr="004E1A0B">
        <w:rPr>
          <w:rStyle w:val="StyleUnderline"/>
        </w:rPr>
        <w:t>the U.S. has emitted more carbon dioxide</w:t>
      </w:r>
      <w:r w:rsidRPr="004E1A0B">
        <w:rPr>
          <w:sz w:val="16"/>
        </w:rPr>
        <w:t xml:space="preserve"> into the atmosphere than any other country, </w:t>
      </w:r>
      <w:r w:rsidRPr="004E1A0B">
        <w:rPr>
          <w:rStyle w:val="StyleUnderline"/>
        </w:rPr>
        <w:t>making it the leading contributor to global warming</w:t>
      </w:r>
      <w:r w:rsidRPr="004E1A0B">
        <w:rPr>
          <w:sz w:val="16"/>
        </w:rPr>
        <w:t xml:space="preserve">. Today, it’s the second-largest emitter, after China. In order </w:t>
      </w:r>
      <w:r w:rsidRPr="004E1A0B">
        <w:rPr>
          <w:rStyle w:val="StyleUnderline"/>
        </w:rPr>
        <w:t>to maintain a stable climate, according to the IPCC, net global emissions must reach zero by 2050. To achieve that, emissions must start rapidly declining in or around 2020</w:t>
      </w:r>
      <w:r w:rsidRPr="004E1A0B">
        <w:rPr>
          <w:sz w:val="16"/>
        </w:rPr>
        <w:t>.</w:t>
      </w:r>
    </w:p>
    <w:p w14:paraId="1123E1AA" w14:textId="77777777" w:rsidR="00B502CF" w:rsidRPr="004E1A0B" w:rsidRDefault="00B502CF" w:rsidP="00B502CF">
      <w:pPr>
        <w:rPr>
          <w:sz w:val="16"/>
        </w:rPr>
      </w:pPr>
      <w:r w:rsidRPr="004E1A0B">
        <w:rPr>
          <w:rStyle w:val="StyleUnderline"/>
        </w:rPr>
        <w:t>If Trump is reelected, that “would</w:t>
      </w:r>
      <w:r w:rsidRPr="004E1A0B">
        <w:rPr>
          <w:sz w:val="16"/>
        </w:rPr>
        <w:t xml:space="preserve"> probably </w:t>
      </w:r>
      <w:r w:rsidRPr="004E1A0B">
        <w:rPr>
          <w:rStyle w:val="StyleUnderline"/>
        </w:rPr>
        <w:t>mean a stalling of U.S. emissions,” said</w:t>
      </w:r>
      <w:r w:rsidRPr="004E1A0B">
        <w:rPr>
          <w:sz w:val="16"/>
        </w:rPr>
        <w:t xml:space="preserve"> Corrine Le Quéré, </w:t>
      </w:r>
      <w:r w:rsidRPr="004E1A0B">
        <w:rPr>
          <w:rStyle w:val="StyleUnderline"/>
        </w:rPr>
        <w:t>a climate scientist</w:t>
      </w:r>
      <w:r w:rsidRPr="004E1A0B">
        <w:rPr>
          <w:sz w:val="16"/>
        </w:rPr>
        <w:t xml:space="preserve"> at the University of East Anglia. </w:t>
      </w:r>
      <w:r w:rsidRPr="004E1A0B">
        <w:rPr>
          <w:rStyle w:val="StyleUnderline"/>
        </w:rPr>
        <w:t>That’s already happening under Trump</w:t>
      </w:r>
      <w:r w:rsidRPr="004E1A0B">
        <w:rPr>
          <w:sz w:val="16"/>
        </w:rPr>
        <w:t xml:space="preserve">. </w:t>
      </w:r>
      <w:r w:rsidRPr="004E1A0B">
        <w:rPr>
          <w:rStyle w:val="StyleUnderline"/>
        </w:rPr>
        <w:t>While most developed countries</w:t>
      </w:r>
      <w:r w:rsidRPr="004E1A0B">
        <w:rPr>
          <w:sz w:val="16"/>
        </w:rPr>
        <w:t xml:space="preserve">—including the U.S.—have </w:t>
      </w:r>
      <w:r w:rsidRPr="004E1A0B">
        <w:rPr>
          <w:rStyle w:val="StyleUnderline"/>
        </w:rPr>
        <w:t>averaged between 1 and 2 percent emissions reductions per year over the last decade, emissions in the U.S. rose by 3.4 percent in 2018</w:t>
      </w:r>
      <w:r w:rsidRPr="004E1A0B">
        <w:rPr>
          <w:sz w:val="16"/>
        </w:rPr>
        <w:t xml:space="preserve">, in part </w:t>
      </w:r>
      <w:r w:rsidRPr="004E1A0B">
        <w:rPr>
          <w:rStyle w:val="StyleUnderline"/>
        </w:rPr>
        <w:t>due to Trump’s campaign to dismantle climate regulations</w:t>
      </w:r>
      <w:r w:rsidRPr="004E1A0B">
        <w:rPr>
          <w:sz w:val="16"/>
        </w:rPr>
        <w:t>. “At this stage, to limit climate change anywhere below two degrees [of] warming, the decreases in emissions in developed countries should be accelerating,” Le Quéré said.</w:t>
      </w:r>
    </w:p>
    <w:p w14:paraId="2894F5B3" w14:textId="77777777" w:rsidR="00B502CF" w:rsidRPr="004E1A0B" w:rsidRDefault="00B502CF" w:rsidP="00B502CF">
      <w:pPr>
        <w:rPr>
          <w:sz w:val="16"/>
        </w:rPr>
      </w:pPr>
      <w:r w:rsidRPr="004E1A0B">
        <w:rPr>
          <w:rStyle w:val="StyleUnderline"/>
        </w:rPr>
        <w:t>Necessary carbon reductions in the U.S. are unlikely</w:t>
      </w:r>
      <w:r w:rsidRPr="004E1A0B">
        <w:rPr>
          <w:sz w:val="16"/>
        </w:rPr>
        <w:t xml:space="preserve"> to happen </w:t>
      </w:r>
      <w:r w:rsidRPr="004E1A0B">
        <w:rPr>
          <w:rStyle w:val="StyleUnderline"/>
        </w:rPr>
        <w:t>if Trump is reelected</w:t>
      </w:r>
      <w:r w:rsidRPr="004E1A0B">
        <w:rPr>
          <w:sz w:val="16"/>
        </w:rPr>
        <w:t xml:space="preserve">—and not just because of his deregulatory campaign on behalf of polluters. “I’d say one of the worst things about </w:t>
      </w:r>
      <w:r w:rsidRPr="004E1A0B">
        <w:rPr>
          <w:rStyle w:val="StyleUnderline"/>
        </w:rPr>
        <w:t>another four years would</w:t>
      </w:r>
      <w:r w:rsidRPr="004E1A0B">
        <w:rPr>
          <w:sz w:val="16"/>
        </w:rPr>
        <w:t xml:space="preserve"> be that it would </w:t>
      </w:r>
      <w:r w:rsidRPr="004E1A0B">
        <w:rPr>
          <w:rStyle w:val="StyleUnderline"/>
        </w:rPr>
        <w:t>allow</w:t>
      </w:r>
      <w:r w:rsidRPr="004E1A0B">
        <w:rPr>
          <w:sz w:val="16"/>
        </w:rPr>
        <w:t xml:space="preserve"> the </w:t>
      </w:r>
      <w:r w:rsidRPr="004E1A0B">
        <w:rPr>
          <w:rStyle w:val="StyleUnderline"/>
        </w:rPr>
        <w:t>Trump</w:t>
      </w:r>
      <w:r w:rsidRPr="004E1A0B">
        <w:rPr>
          <w:sz w:val="16"/>
        </w:rPr>
        <w:t xml:space="preserve"> Administration </w:t>
      </w:r>
      <w:r w:rsidRPr="004E1A0B">
        <w:rPr>
          <w:rStyle w:val="StyleUnderline"/>
        </w:rPr>
        <w:t>to continue packing the courts with conservative judges</w:t>
      </w:r>
      <w:r w:rsidRPr="004E1A0B">
        <w:rPr>
          <w:sz w:val="16"/>
        </w:rPr>
        <w:t xml:space="preserve">,” </w:t>
      </w:r>
      <w:r w:rsidRPr="004E1A0B">
        <w:rPr>
          <w:rStyle w:val="StyleUnderline"/>
        </w:rPr>
        <w:t>said</w:t>
      </w:r>
      <w:r w:rsidRPr="004E1A0B">
        <w:rPr>
          <w:sz w:val="16"/>
        </w:rPr>
        <w:t xml:space="preserve"> Drew Shindell</w:t>
      </w:r>
      <w:r w:rsidRPr="004E1A0B">
        <w:rPr>
          <w:rStyle w:val="StyleUnderline"/>
        </w:rPr>
        <w:t>, a professor of earth science at Duke</w:t>
      </w:r>
      <w:r w:rsidRPr="004E1A0B">
        <w:rPr>
          <w:sz w:val="16"/>
        </w:rPr>
        <w:t xml:space="preserve"> University.</w:t>
      </w:r>
    </w:p>
    <w:p w14:paraId="75A29DAE" w14:textId="77777777" w:rsidR="00B502CF" w:rsidRPr="004E1A0B" w:rsidRDefault="00B502CF" w:rsidP="00B502CF">
      <w:pPr>
        <w:rPr>
          <w:sz w:val="16"/>
        </w:rPr>
      </w:pPr>
      <w:r w:rsidRPr="004E1A0B">
        <w:rPr>
          <w:sz w:val="16"/>
        </w:rPr>
        <w:t xml:space="preserve">Many of </w:t>
      </w:r>
      <w:r w:rsidRPr="004E1A0B">
        <w:rPr>
          <w:rStyle w:val="StyleUnderline"/>
        </w:rPr>
        <w:t>the administration’s</w:t>
      </w:r>
      <w:r w:rsidRPr="004E1A0B">
        <w:rPr>
          <w:sz w:val="16"/>
        </w:rPr>
        <w:t xml:space="preserve"> attempts at </w:t>
      </w:r>
      <w:r w:rsidRPr="004E1A0B">
        <w:rPr>
          <w:rStyle w:val="StyleUnderline"/>
        </w:rPr>
        <w:t>regulatory rollbacks</w:t>
      </w:r>
      <w:r w:rsidRPr="004E1A0B">
        <w:rPr>
          <w:sz w:val="16"/>
        </w:rPr>
        <w:t>—of which there are 83 related to the environment, at last count—</w:t>
      </w:r>
      <w:r w:rsidRPr="004E1A0B">
        <w:rPr>
          <w:rStyle w:val="StyleUnderline"/>
        </w:rPr>
        <w:t>end up in the courts</w:t>
      </w:r>
      <w:r w:rsidRPr="004E1A0B">
        <w:rPr>
          <w:sz w:val="16"/>
        </w:rPr>
        <w:t xml:space="preserve">. </w:t>
      </w:r>
      <w:r w:rsidRPr="004E1A0B">
        <w:rPr>
          <w:rStyle w:val="StyleUnderline"/>
        </w:rPr>
        <w:t>So far, judges have delayed or stopped many of those policy moves</w:t>
      </w:r>
      <w:r w:rsidRPr="004E1A0B">
        <w:rPr>
          <w:sz w:val="16"/>
        </w:rPr>
        <w:t xml:space="preserve">, </w:t>
      </w:r>
      <w:r w:rsidRPr="004E1A0B">
        <w:rPr>
          <w:rStyle w:val="StyleUnderline"/>
        </w:rPr>
        <w:t>from vehicle emissions standards to efforts at promoting fossil fuel extraction on public lands. But four more years of Trump means four more years of lifetime judicial appointments for conservative judges</w:t>
      </w:r>
      <w:r w:rsidRPr="004E1A0B">
        <w:rPr>
          <w:sz w:val="16"/>
        </w:rPr>
        <w:t xml:space="preserve"> who might be more </w:t>
      </w:r>
      <w:r w:rsidRPr="004E1A0B">
        <w:rPr>
          <w:rStyle w:val="StyleUnderline"/>
        </w:rPr>
        <w:t>inclined to allow the rollbacks</w:t>
      </w:r>
      <w:r w:rsidRPr="004E1A0B">
        <w:rPr>
          <w:sz w:val="16"/>
        </w:rPr>
        <w:t xml:space="preserve">. </w:t>
      </w:r>
      <w:r w:rsidRPr="004E1A0B">
        <w:rPr>
          <w:rStyle w:val="StyleUnderline"/>
        </w:rPr>
        <w:t>Each individual policy may leave a small mark</w:t>
      </w:r>
      <w:r w:rsidRPr="004E1A0B">
        <w:rPr>
          <w:sz w:val="16"/>
        </w:rPr>
        <w:t xml:space="preserve"> on the country’s overall emissions picture, </w:t>
      </w:r>
      <w:r w:rsidRPr="004E1A0B">
        <w:rPr>
          <w:rStyle w:val="StyleUnderline"/>
        </w:rPr>
        <w:t>but</w:t>
      </w:r>
      <w:r w:rsidRPr="004E1A0B">
        <w:rPr>
          <w:sz w:val="16"/>
        </w:rPr>
        <w:t xml:space="preserve"> </w:t>
      </w:r>
      <w:r w:rsidRPr="004E1A0B">
        <w:rPr>
          <w:rStyle w:val="Emphasis"/>
        </w:rPr>
        <w:t>the sum of them would doom reductions in the near term</w:t>
      </w:r>
      <w:r w:rsidRPr="004E1A0B">
        <w:rPr>
          <w:sz w:val="16"/>
        </w:rPr>
        <w:t>.</w:t>
      </w:r>
    </w:p>
    <w:p w14:paraId="7A880B40" w14:textId="77777777" w:rsidR="00B502CF" w:rsidRPr="004E1A0B" w:rsidRDefault="00B502CF" w:rsidP="00B502CF">
      <w:pPr>
        <w:rPr>
          <w:sz w:val="16"/>
        </w:rPr>
      </w:pPr>
      <w:r w:rsidRPr="004E1A0B">
        <w:rPr>
          <w:sz w:val="16"/>
        </w:rPr>
        <w:t xml:space="preserve">A </w:t>
      </w:r>
      <w:r w:rsidRPr="004E1A0B">
        <w:rPr>
          <w:rStyle w:val="StyleUnderline"/>
        </w:rPr>
        <w:t>Trump win in 2020 could discourage other countries from rapidly reducing their emissions</w:t>
      </w:r>
      <w:r w:rsidRPr="004E1A0B">
        <w:rPr>
          <w:sz w:val="16"/>
        </w:rPr>
        <w:t xml:space="preserve">, too. </w:t>
      </w:r>
      <w:r w:rsidRPr="004E1A0B">
        <w:rPr>
          <w:rStyle w:val="StyleUnderline"/>
        </w:rPr>
        <w:t>Historically, American political leadership has been hugely influential in international climate negotiations, said</w:t>
      </w:r>
      <w:r w:rsidRPr="004E1A0B">
        <w:rPr>
          <w:sz w:val="16"/>
        </w:rPr>
        <w:t xml:space="preserve"> Andrew Light, </w:t>
      </w:r>
      <w:r w:rsidRPr="004E1A0B">
        <w:rPr>
          <w:rStyle w:val="StyleUnderline"/>
        </w:rPr>
        <w:t>a senior fellow at the World Resources Institute who helped negotiate</w:t>
      </w:r>
      <w:r w:rsidRPr="004E1A0B">
        <w:rPr>
          <w:sz w:val="16"/>
        </w:rPr>
        <w:t xml:space="preserve"> the </w:t>
      </w:r>
      <w:r w:rsidRPr="004E1A0B">
        <w:rPr>
          <w:rStyle w:val="StyleUnderline"/>
        </w:rPr>
        <w:t>Paris</w:t>
      </w:r>
      <w:r w:rsidRPr="004E1A0B">
        <w:rPr>
          <w:sz w:val="16"/>
        </w:rPr>
        <w:t xml:space="preserve"> Agreement during the Obama administration. “The United States was absolutely instrumental in getting the strong agreement out of Paris,” he said.</w:t>
      </w:r>
    </w:p>
    <w:p w14:paraId="50249DF2" w14:textId="77777777" w:rsidR="00B502CF" w:rsidRPr="004E1A0B" w:rsidRDefault="00B502CF" w:rsidP="00B502CF">
      <w:pPr>
        <w:rPr>
          <w:sz w:val="16"/>
        </w:rPr>
      </w:pPr>
      <w:r w:rsidRPr="004E1A0B">
        <w:rPr>
          <w:sz w:val="16"/>
        </w:rPr>
        <w:t>The Paris agreement, as currently drafted, is not enough to stave off the worst of global warming, but it was intended to be strengthened periodically—and since Trump announced his intention to pull the U.S. out of the agreement in June 2017, the leadership that was so crucial to the initial negotiations has been absent. The next deadline for more aggressive climate targets arrives at the end of 2020. Thus, Light said, “</w:t>
      </w:r>
      <w:r w:rsidRPr="004E1A0B">
        <w:rPr>
          <w:rStyle w:val="Emphasis"/>
        </w:rPr>
        <w:t>2020 has got to be an inflection point for the world</w:t>
      </w:r>
      <w:r w:rsidRPr="004E1A0B">
        <w:rPr>
          <w:sz w:val="16"/>
        </w:rPr>
        <w:t>.”</w:t>
      </w:r>
    </w:p>
    <w:p w14:paraId="27CC24F5" w14:textId="77777777" w:rsidR="00B502CF" w:rsidRPr="004E1A0B" w:rsidRDefault="00B502CF" w:rsidP="00B502CF">
      <w:pPr>
        <w:tabs>
          <w:tab w:val="left" w:pos="10353"/>
        </w:tabs>
        <w:rPr>
          <w:sz w:val="16"/>
        </w:rPr>
      </w:pPr>
      <w:r w:rsidRPr="004E1A0B">
        <w:rPr>
          <w:sz w:val="16"/>
        </w:rPr>
        <w:t>Michael Mann, a distinguished professor of atmospheric science at Penn State, feels likewise. “</w:t>
      </w:r>
      <w:r w:rsidRPr="004E1A0B">
        <w:rPr>
          <w:rStyle w:val="StyleUnderline"/>
        </w:rPr>
        <w:t>Another four years of Trump would</w:t>
      </w:r>
      <w:r w:rsidRPr="004E1A0B">
        <w:rPr>
          <w:sz w:val="16"/>
        </w:rPr>
        <w:t xml:space="preserve"> probably </w:t>
      </w:r>
      <w:r w:rsidRPr="004E1A0B">
        <w:rPr>
          <w:rStyle w:val="Emphasis"/>
        </w:rPr>
        <w:t>render futile</w:t>
      </w:r>
      <w:r w:rsidRPr="004E1A0B">
        <w:rPr>
          <w:sz w:val="16"/>
        </w:rPr>
        <w:t xml:space="preserve"> </w:t>
      </w:r>
      <w:r w:rsidRPr="004E1A0B">
        <w:rPr>
          <w:rStyle w:val="Emphasis"/>
        </w:rPr>
        <w:t>any efforts to limit planetary warming to 1.5 [degrees</w:t>
      </w:r>
      <w:r w:rsidRPr="004E1A0B">
        <w:rPr>
          <w:sz w:val="16"/>
        </w:rPr>
        <w:t xml:space="preserve"> Celsius], </w:t>
      </w:r>
      <w:r w:rsidRPr="004E1A0B">
        <w:rPr>
          <w:rStyle w:val="StyleUnderline"/>
        </w:rPr>
        <w:t xml:space="preserve">which is necessary to avert ever-more </w:t>
      </w:r>
      <w:r w:rsidRPr="004E1A0B">
        <w:rPr>
          <w:rStyle w:val="Emphasis"/>
        </w:rPr>
        <w:t>catastrophic climate-change impacts</w:t>
      </w:r>
      <w:r w:rsidRPr="004E1A0B">
        <w:rPr>
          <w:sz w:val="16"/>
        </w:rPr>
        <w:t>,” he said in an email. Others think the effort to limit warming to 1.5 degrees is futile no matter the outcome of the election. “[It’s] hard to say four more years of Trump makes impossible something that seems unlikely either way,” Shindell said.</w:t>
      </w:r>
    </w:p>
    <w:p w14:paraId="5DB28EE3" w14:textId="77777777" w:rsidR="00B502CF" w:rsidRPr="004E1A0B" w:rsidRDefault="00B502CF" w:rsidP="00B502CF">
      <w:pPr>
        <w:tabs>
          <w:tab w:val="left" w:pos="10353"/>
        </w:tabs>
        <w:rPr>
          <w:sz w:val="16"/>
        </w:rPr>
      </w:pPr>
      <w:r w:rsidRPr="004E1A0B">
        <w:rPr>
          <w:sz w:val="16"/>
        </w:rPr>
        <w:t>Experts like Le Quéré, however, hope that the target could still be met even if Trump wins, because U.S. emissions are not tethered irrevocably to the occupant of the White House. “The U.S. president alone would probably not completely remove the chance that the [1.5-degree] target is met, but cities and states in the U.S. would need to redouble their actions and other countries would need to work harder,” she said. That means efforts like the U.S. Climate Alliance—a group of governors representing half the states and more than half the population, committed to reaching Paris agreement goals with or without federal government help—would have to ramp up significantly during Trump’s second term. “</w:t>
      </w:r>
      <w:r w:rsidRPr="004E1A0B">
        <w:rPr>
          <w:rStyle w:val="Emphasis"/>
        </w:rPr>
        <w:t>Those particular four years are extremely important to keep the 1.5-degree limit in sight</w:t>
      </w:r>
      <w:r w:rsidRPr="004E1A0B">
        <w:rPr>
          <w:sz w:val="16"/>
        </w:rPr>
        <w:t>,” Le Quéré said.</w:t>
      </w:r>
      <w:r w:rsidRPr="004E1A0B">
        <w:rPr>
          <w:sz w:val="16"/>
        </w:rPr>
        <w:tab/>
      </w:r>
    </w:p>
    <w:p w14:paraId="26208A09" w14:textId="77777777" w:rsidR="00B502CF" w:rsidRPr="004E1A0B" w:rsidRDefault="00B502CF" w:rsidP="00B502CF">
      <w:pPr>
        <w:tabs>
          <w:tab w:val="left" w:pos="10353"/>
        </w:tabs>
        <w:rPr>
          <w:sz w:val="16"/>
        </w:rPr>
      </w:pPr>
      <w:r w:rsidRPr="004E1A0B">
        <w:rPr>
          <w:sz w:val="16"/>
        </w:rPr>
        <w:t xml:space="preserve">No one disputes that. Waiting another four years to take aggressive action on climate change will have real consequences, which may include whether the world, led by the U.S., can keep warming below that limit. But even if warming exceeds that target, </w:t>
      </w:r>
      <w:r w:rsidRPr="004E1A0B">
        <w:rPr>
          <w:rStyle w:val="Emphasis"/>
        </w:rPr>
        <w:t>each additional fraction of a degree represents more destruction, more death</w:t>
      </w:r>
      <w:r w:rsidRPr="004E1A0B">
        <w:rPr>
          <w:sz w:val="16"/>
        </w:rPr>
        <w:t>. So in that sense, it will never be too late—not in 2024, not even in 2028—to prevent an even greater toll.</w:t>
      </w:r>
    </w:p>
    <w:p w14:paraId="495C4081" w14:textId="77777777" w:rsidR="00B502CF" w:rsidRDefault="00B502CF" w:rsidP="00B502CF"/>
    <w:p w14:paraId="73236868" w14:textId="77777777" w:rsidR="00B502CF" w:rsidRPr="00310DB2" w:rsidRDefault="00B502CF" w:rsidP="00B502CF"/>
    <w:p w14:paraId="30694BED" w14:textId="77777777" w:rsidR="00B502CF" w:rsidRDefault="00B502CF" w:rsidP="00B502CF">
      <w:pPr>
        <w:pStyle w:val="Heading3"/>
      </w:pPr>
      <w:r>
        <w:t>--AT: Congress Blocks</w:t>
      </w:r>
    </w:p>
    <w:p w14:paraId="52929D89" w14:textId="77777777" w:rsidR="00B502CF" w:rsidRDefault="00B502CF" w:rsidP="00B502CF"/>
    <w:p w14:paraId="5DB273D3" w14:textId="77777777" w:rsidR="00B502CF" w:rsidRDefault="00B502CF" w:rsidP="00B502CF">
      <w:pPr>
        <w:pStyle w:val="Heading4"/>
      </w:pPr>
      <w:r>
        <w:t>Executive action solves warming</w:t>
      </w:r>
    </w:p>
    <w:p w14:paraId="22124470" w14:textId="77777777" w:rsidR="00B502CF" w:rsidRDefault="00B502CF" w:rsidP="00B502CF">
      <w:r w:rsidRPr="00B01332">
        <w:rPr>
          <w:rStyle w:val="Style13ptBold"/>
        </w:rPr>
        <w:t>Cunningham 19</w:t>
      </w:r>
      <w:r>
        <w:t xml:space="preserve"> – </w:t>
      </w:r>
      <w:r w:rsidRPr="006903FC">
        <w:t>freelance writer based in the DC area. He focuses on oil, gas, climate change, and the geopolitics of energy. His work regularly appears on OilPrice.com, The Christian Science Monitor, Breaking Energy, Motley Fool, and The Hill</w:t>
      </w:r>
    </w:p>
    <w:p w14:paraId="31D84DE9" w14:textId="77777777" w:rsidR="00B502CF" w:rsidRPr="00B01332" w:rsidRDefault="00B502CF" w:rsidP="00B502CF">
      <w:r>
        <w:t>Nick, 9/4/19. “</w:t>
      </w:r>
      <w:r w:rsidRPr="006903FC">
        <w:t>2020 Election Could Put Oil Out Of Business</w:t>
      </w:r>
      <w:r>
        <w:t xml:space="preserve">.” </w:t>
      </w:r>
      <w:r w:rsidRPr="006903FC">
        <w:t>https://oilprice.com/Energy/Energy-General/2020-Election-Could-Put-Oil-Out-Of-Business.html</w:t>
      </w:r>
    </w:p>
    <w:p w14:paraId="5231B996" w14:textId="77777777" w:rsidR="00B502CF" w:rsidRPr="005B33F5" w:rsidRDefault="00B502CF" w:rsidP="00B502CF">
      <w:pPr>
        <w:rPr>
          <w:sz w:val="16"/>
        </w:rPr>
      </w:pPr>
      <w:r w:rsidRPr="005B33F5">
        <w:rPr>
          <w:sz w:val="16"/>
        </w:rPr>
        <w:t xml:space="preserve">But </w:t>
      </w:r>
      <w:r w:rsidRPr="00B01332">
        <w:rPr>
          <w:rStyle w:val="StyleUnderline"/>
        </w:rPr>
        <w:t xml:space="preserve">there is </w:t>
      </w:r>
      <w:r w:rsidRPr="00B01332">
        <w:rPr>
          <w:rStyle w:val="Emphasis"/>
        </w:rPr>
        <w:t>plenty of room for executive action</w:t>
      </w:r>
      <w:r w:rsidRPr="005B33F5">
        <w:rPr>
          <w:sz w:val="16"/>
        </w:rPr>
        <w:t xml:space="preserve">, notably </w:t>
      </w:r>
      <w:r w:rsidRPr="00B01332">
        <w:rPr>
          <w:rStyle w:val="StyleUnderline"/>
        </w:rPr>
        <w:t>on major pipeline infrastructure, fracking, air regulations, and drilling on public lands. The President won’t need to turn to Congress</w:t>
      </w:r>
      <w:r w:rsidRPr="005B33F5">
        <w:rPr>
          <w:sz w:val="16"/>
        </w:rPr>
        <w:t xml:space="preserve"> to still upend the oil and gas industry.</w:t>
      </w:r>
    </w:p>
    <w:p w14:paraId="58A99671" w14:textId="77777777" w:rsidR="00B502CF" w:rsidRDefault="00B502CF" w:rsidP="00B502CF">
      <w:pPr>
        <w:rPr>
          <w:sz w:val="16"/>
        </w:rPr>
      </w:pPr>
      <w:r w:rsidRPr="005B33F5">
        <w:rPr>
          <w:sz w:val="16"/>
        </w:rPr>
        <w:t xml:space="preserve">It’s telling that in the last few weeks, </w:t>
      </w:r>
      <w:r w:rsidRPr="00B01332">
        <w:rPr>
          <w:rStyle w:val="StyleUnderline"/>
        </w:rPr>
        <w:t xml:space="preserve">much has been made of </w:t>
      </w:r>
      <w:r w:rsidRPr="005B33F5">
        <w:rPr>
          <w:sz w:val="16"/>
        </w:rPr>
        <w:t>the</w:t>
      </w:r>
      <w:r w:rsidRPr="00B01332">
        <w:rPr>
          <w:rStyle w:val="StyleUnderline"/>
        </w:rPr>
        <w:t xml:space="preserve"> Trump</w:t>
      </w:r>
      <w:r w:rsidRPr="005B33F5">
        <w:rPr>
          <w:sz w:val="16"/>
        </w:rPr>
        <w:t xml:space="preserve"> administration</w:t>
      </w:r>
      <w:r w:rsidRPr="00B01332">
        <w:rPr>
          <w:rStyle w:val="StyleUnderline"/>
        </w:rPr>
        <w:t>’s regulatory rollback on methane emissions</w:t>
      </w:r>
      <w:r w:rsidRPr="005B33F5">
        <w:rPr>
          <w:sz w:val="16"/>
        </w:rPr>
        <w:t xml:space="preserve">, a signature policy from the Obama administration. </w:t>
      </w:r>
      <w:r w:rsidRPr="00B01332">
        <w:rPr>
          <w:rStyle w:val="StyleUnderline"/>
        </w:rPr>
        <w:t>It’s a testament to the scope and scale of the climate proposals from the 2020 candidates that regulating methane is</w:t>
      </w:r>
      <w:r w:rsidRPr="005B33F5">
        <w:rPr>
          <w:sz w:val="16"/>
        </w:rPr>
        <w:t xml:space="preserve"> such </w:t>
      </w:r>
      <w:r w:rsidRPr="00B01332">
        <w:rPr>
          <w:rStyle w:val="StyleUnderline"/>
        </w:rPr>
        <w:t>an afterthought, a miniscule policy idea compared to the transformational packages on offer</w:t>
      </w:r>
      <w:r w:rsidRPr="005B33F5">
        <w:rPr>
          <w:sz w:val="16"/>
        </w:rPr>
        <w:t>.</w:t>
      </w:r>
    </w:p>
    <w:p w14:paraId="7CFD5CEA" w14:textId="77777777" w:rsidR="00B502CF" w:rsidRDefault="00B502CF" w:rsidP="00B502CF">
      <w:pPr>
        <w:rPr>
          <w:sz w:val="16"/>
        </w:rPr>
      </w:pPr>
    </w:p>
    <w:p w14:paraId="1EE2847B" w14:textId="77777777" w:rsidR="00B502CF" w:rsidRDefault="00B502CF" w:rsidP="00B502CF">
      <w:pPr>
        <w:pStyle w:val="Heading4"/>
      </w:pPr>
      <w:r>
        <w:t>They’lll kill the filibuster and use budget reconciliation</w:t>
      </w:r>
    </w:p>
    <w:p w14:paraId="730125BE" w14:textId="77777777" w:rsidR="00B502CF" w:rsidRDefault="00B502CF" w:rsidP="00B502CF">
      <w:r w:rsidRPr="005B33F5">
        <w:rPr>
          <w:rStyle w:val="Style13ptBold"/>
        </w:rPr>
        <w:t>Zhou 19</w:t>
      </w:r>
      <w:r>
        <w:t xml:space="preserve"> – </w:t>
      </w:r>
      <w:r w:rsidRPr="005B33F5">
        <w:t>former editorial fellow at The Atlantic</w:t>
      </w:r>
      <w:r>
        <w:t>, covers Congress for Vox</w:t>
      </w:r>
    </w:p>
    <w:p w14:paraId="0E11D9AC" w14:textId="77777777" w:rsidR="00B502CF" w:rsidRPr="005B33F5" w:rsidRDefault="00B502CF" w:rsidP="00B502CF">
      <w:r>
        <w:t xml:space="preserve">Li, 9/4. “How some 2020 Democrats would actually get their climate plans through the Senate.” </w:t>
      </w:r>
      <w:r w:rsidRPr="005B33F5">
        <w:t>https://www.vox.com/2019/9/4/20850393/2020-democrat-climate-change-forum</w:t>
      </w:r>
    </w:p>
    <w:p w14:paraId="5DD84179" w14:textId="77777777" w:rsidR="00B502CF" w:rsidRPr="005B33F5" w:rsidRDefault="00B502CF" w:rsidP="00B502CF">
      <w:pPr>
        <w:rPr>
          <w:sz w:val="16"/>
        </w:rPr>
      </w:pPr>
      <w:r w:rsidRPr="005B33F5">
        <w:rPr>
          <w:rStyle w:val="StyleUnderline"/>
        </w:rPr>
        <w:t>CNN’s climate change forum</w:t>
      </w:r>
      <w:r w:rsidRPr="005B33F5">
        <w:rPr>
          <w:sz w:val="16"/>
        </w:rPr>
        <w:t xml:space="preserve"> on Wednesday </w:t>
      </w:r>
      <w:r w:rsidRPr="005B33F5">
        <w:rPr>
          <w:rStyle w:val="StyleUnderline"/>
        </w:rPr>
        <w:t>highlighted</w:t>
      </w:r>
      <w:r w:rsidRPr="005B33F5">
        <w:rPr>
          <w:sz w:val="16"/>
        </w:rPr>
        <w:t xml:space="preserve"> one of the biggest barriers lawmakers face when it comes to advancing ambitious climate legislation: the Senate.</w:t>
      </w:r>
    </w:p>
    <w:p w14:paraId="4C549C51" w14:textId="77777777" w:rsidR="00B502CF" w:rsidRPr="005B33F5" w:rsidRDefault="00B502CF" w:rsidP="00B502CF">
      <w:pPr>
        <w:rPr>
          <w:sz w:val="16"/>
        </w:rPr>
      </w:pPr>
      <w:r w:rsidRPr="005B33F5">
        <w:rPr>
          <w:sz w:val="16"/>
        </w:rPr>
        <w:t>Democrats need at least 60 votes to overcome a filibuster in the upper chamber and pass progressive climate measures like the Green New Deal. Even if they are able to retake the Senate in 2020, it’s unlikely they’d achieve that threshold of votes without Republican support. And that’s where things start to get tricky.</w:t>
      </w:r>
    </w:p>
    <w:p w14:paraId="64FDB5B3" w14:textId="77777777" w:rsidR="00B502CF" w:rsidRPr="005B33F5" w:rsidRDefault="00B502CF" w:rsidP="00B502CF">
      <w:pPr>
        <w:rPr>
          <w:sz w:val="16"/>
        </w:rPr>
      </w:pPr>
      <w:r w:rsidRPr="005B33F5">
        <w:rPr>
          <w:sz w:val="16"/>
        </w:rPr>
        <w:t xml:space="preserve">Senate Republicans have long posed a roadblock to passing climate policy (they effectively killed a bill from Sen. Ed Markey and now-former Rep. Henry Waxman that would have established an expansive cap-and-trade system in 2009, for example). Right now, that’s not expected to change. As a result, </w:t>
      </w:r>
      <w:r w:rsidRPr="005B33F5">
        <w:rPr>
          <w:rStyle w:val="StyleUnderline"/>
        </w:rPr>
        <w:t>Democrats are eying</w:t>
      </w:r>
      <w:r w:rsidRPr="005B33F5">
        <w:rPr>
          <w:sz w:val="16"/>
        </w:rPr>
        <w:t xml:space="preserve"> some </w:t>
      </w:r>
      <w:r w:rsidRPr="005B33F5">
        <w:rPr>
          <w:rStyle w:val="Emphasis"/>
        </w:rPr>
        <w:t>serious procedural reforms</w:t>
      </w:r>
      <w:r w:rsidRPr="005B33F5">
        <w:rPr>
          <w:sz w:val="16"/>
        </w:rPr>
        <w:t xml:space="preserve"> in order </w:t>
      </w:r>
      <w:r w:rsidRPr="005B33F5">
        <w:rPr>
          <w:rStyle w:val="StyleUnderline"/>
        </w:rPr>
        <w:t>to make sure their plans have a shot</w:t>
      </w:r>
      <w:r w:rsidRPr="005B33F5">
        <w:rPr>
          <w:sz w:val="16"/>
        </w:rPr>
        <w:t xml:space="preserve"> at advancing.</w:t>
      </w:r>
    </w:p>
    <w:p w14:paraId="743091E7" w14:textId="77777777" w:rsidR="00B502CF" w:rsidRPr="005B33F5" w:rsidRDefault="00B502CF" w:rsidP="00B502CF">
      <w:pPr>
        <w:rPr>
          <w:sz w:val="16"/>
        </w:rPr>
      </w:pPr>
      <w:r w:rsidRPr="005B33F5">
        <w:rPr>
          <w:sz w:val="16"/>
        </w:rPr>
        <w:t xml:space="preserve">On Wednesday, </w:t>
      </w:r>
      <w:r w:rsidRPr="005B33F5">
        <w:rPr>
          <w:rStyle w:val="StyleUnderline"/>
        </w:rPr>
        <w:t>lawmakers</w:t>
      </w:r>
      <w:r w:rsidRPr="005B33F5">
        <w:rPr>
          <w:sz w:val="16"/>
        </w:rPr>
        <w:t xml:space="preserve"> broadly </w:t>
      </w:r>
      <w:r w:rsidRPr="005B33F5">
        <w:rPr>
          <w:rStyle w:val="StyleUnderline"/>
        </w:rPr>
        <w:t>talked about</w:t>
      </w:r>
      <w:r w:rsidRPr="005B33F5">
        <w:rPr>
          <w:sz w:val="16"/>
        </w:rPr>
        <w:t xml:space="preserve"> two potential </w:t>
      </w:r>
      <w:r w:rsidRPr="005B33F5">
        <w:rPr>
          <w:rStyle w:val="StyleUnderline"/>
        </w:rPr>
        <w:t>options to circumvent the obstacle presented by the filibuster</w:t>
      </w:r>
      <w:r w:rsidRPr="005B33F5">
        <w:rPr>
          <w:sz w:val="16"/>
        </w:rPr>
        <w:t xml:space="preserve">. Some, including Sens. Elizabeth Warren and Kamala Harris, favor getting rid of it altogether, while others such as Sen. Bernie Sanders would take another route via budget reconciliation. Here are </w:t>
      </w:r>
      <w:r w:rsidRPr="005B33F5">
        <w:rPr>
          <w:rStyle w:val="StyleUnderline"/>
        </w:rPr>
        <w:t>the two options</w:t>
      </w:r>
      <w:r w:rsidRPr="005B33F5">
        <w:rPr>
          <w:sz w:val="16"/>
        </w:rPr>
        <w:t xml:space="preserve"> — and how they </w:t>
      </w:r>
      <w:r w:rsidRPr="005B33F5">
        <w:rPr>
          <w:rStyle w:val="StyleUnderline"/>
        </w:rPr>
        <w:t>could bring 2020 Democrats’ climate plans</w:t>
      </w:r>
      <w:r w:rsidRPr="005B33F5">
        <w:rPr>
          <w:sz w:val="16"/>
        </w:rPr>
        <w:t xml:space="preserve"> a bit closer </w:t>
      </w:r>
      <w:r w:rsidRPr="005B33F5">
        <w:rPr>
          <w:rStyle w:val="StyleUnderline"/>
        </w:rPr>
        <w:t>to fruition</w:t>
      </w:r>
      <w:r w:rsidRPr="005B33F5">
        <w:rPr>
          <w:sz w:val="16"/>
        </w:rPr>
        <w:t>.</w:t>
      </w:r>
    </w:p>
    <w:p w14:paraId="065A511E" w14:textId="77777777" w:rsidR="00B502CF" w:rsidRPr="005B33F5" w:rsidRDefault="00B502CF" w:rsidP="00B502CF">
      <w:pPr>
        <w:rPr>
          <w:sz w:val="16"/>
        </w:rPr>
      </w:pPr>
      <w:r w:rsidRPr="005B33F5">
        <w:rPr>
          <w:sz w:val="16"/>
        </w:rPr>
        <w:t>1) Eliminate the filibuster: Harris took an explicit position on eliminating the filibuster during her appearance at the climate forum. “If they fail to act, as president of the United States, I am prepared to get rid of the filibuster to pass a Green New Deal,” she said, noting that she would attempt to obtain Republican support first.</w:t>
      </w:r>
    </w:p>
    <w:p w14:paraId="51E6ABA9" w14:textId="77777777" w:rsidR="00B502CF" w:rsidRPr="005B33F5" w:rsidRDefault="00B502CF" w:rsidP="00B502CF">
      <w:pPr>
        <w:rPr>
          <w:sz w:val="16"/>
        </w:rPr>
      </w:pPr>
      <w:r w:rsidRPr="005B33F5">
        <w:rPr>
          <w:sz w:val="16"/>
        </w:rPr>
        <w:t xml:space="preserve">Harris joins several other </w:t>
      </w:r>
      <w:r w:rsidRPr="005B33F5">
        <w:rPr>
          <w:rStyle w:val="StyleUnderline"/>
        </w:rPr>
        <w:t>2020 candidates</w:t>
      </w:r>
      <w:r w:rsidRPr="005B33F5">
        <w:rPr>
          <w:sz w:val="16"/>
        </w:rPr>
        <w:t xml:space="preserve">, including Warren and South Bend Mayor, Indiana, Pete Buttigieg — as well as former Senate Minority Leader Harry Reid — who </w:t>
      </w:r>
      <w:r w:rsidRPr="005B33F5">
        <w:rPr>
          <w:rStyle w:val="StyleUnderline"/>
        </w:rPr>
        <w:t>have called for abolishing the filibuster</w:t>
      </w:r>
      <w:r w:rsidRPr="005B33F5">
        <w:rPr>
          <w:sz w:val="16"/>
        </w:rPr>
        <w:t>. Previously, Harris had been more hesitant about the idea, and refrained from backing it outright.</w:t>
      </w:r>
    </w:p>
    <w:p w14:paraId="19546257" w14:textId="77777777" w:rsidR="00B502CF" w:rsidRPr="005B33F5" w:rsidRDefault="00B502CF" w:rsidP="00B502CF">
      <w:pPr>
        <w:rPr>
          <w:sz w:val="16"/>
        </w:rPr>
      </w:pPr>
      <w:r w:rsidRPr="005B33F5">
        <w:rPr>
          <w:sz w:val="16"/>
        </w:rPr>
        <w:t>If lawmakers were able to actually do away with the filibuster, legislation would be able to pass the upper chamber with a simple majority (51 votes) rather than 60 votes.</w:t>
      </w:r>
    </w:p>
    <w:p w14:paraId="554D6551" w14:textId="77777777" w:rsidR="00B502CF" w:rsidRPr="005B33F5" w:rsidRDefault="00B502CF" w:rsidP="00B502CF">
      <w:pPr>
        <w:rPr>
          <w:sz w:val="16"/>
        </w:rPr>
      </w:pPr>
      <w:r w:rsidRPr="005B33F5">
        <w:rPr>
          <w:sz w:val="16"/>
        </w:rPr>
        <w:t xml:space="preserve">2) </w:t>
      </w:r>
      <w:r w:rsidRPr="005B33F5">
        <w:rPr>
          <w:rStyle w:val="StyleUnderline"/>
        </w:rPr>
        <w:t>Use budget reconciliation</w:t>
      </w:r>
      <w:r w:rsidRPr="005B33F5">
        <w:rPr>
          <w:sz w:val="16"/>
        </w:rPr>
        <w:t xml:space="preserve">: Sanders on Wednesday indicated that he would take a different approach to overcoming potential partisan gridlock. Rather than get rid of the filibuster, he proposed using a process known as </w:t>
      </w:r>
      <w:r w:rsidRPr="005B33F5">
        <w:rPr>
          <w:rStyle w:val="StyleUnderline"/>
        </w:rPr>
        <w:t>budget reconciliation</w:t>
      </w:r>
      <w:r w:rsidRPr="005B33F5">
        <w:rPr>
          <w:sz w:val="16"/>
        </w:rPr>
        <w:t>. “We don’t need 60 votes to save the planet. We can do it with 51 votes through the Budget Reconciliation Act,” Sanders said.</w:t>
      </w:r>
    </w:p>
    <w:p w14:paraId="1534B9BB" w14:textId="77777777" w:rsidR="00B502CF" w:rsidRDefault="00B502CF" w:rsidP="00B502CF">
      <w:pPr>
        <w:rPr>
          <w:sz w:val="16"/>
        </w:rPr>
      </w:pPr>
      <w:r w:rsidRPr="005B33F5">
        <w:rPr>
          <w:sz w:val="16"/>
        </w:rPr>
        <w:t xml:space="preserve">It’s a process that Vox’s David Roberts has written about extensively, and it </w:t>
      </w:r>
      <w:r w:rsidRPr="005B33F5">
        <w:rPr>
          <w:rStyle w:val="StyleUnderline"/>
        </w:rPr>
        <w:t>could</w:t>
      </w:r>
      <w:r w:rsidRPr="005B33F5">
        <w:rPr>
          <w:sz w:val="16"/>
        </w:rPr>
        <w:t xml:space="preserve"> potentially </w:t>
      </w:r>
      <w:r w:rsidRPr="005B33F5">
        <w:rPr>
          <w:rStyle w:val="StyleUnderline"/>
        </w:rPr>
        <w:t>be used to usher through</w:t>
      </w:r>
      <w:r w:rsidRPr="005B33F5">
        <w:rPr>
          <w:sz w:val="16"/>
        </w:rPr>
        <w:t xml:space="preserve"> some pretty </w:t>
      </w:r>
      <w:r w:rsidRPr="005B33F5">
        <w:rPr>
          <w:rStyle w:val="Emphasis"/>
        </w:rPr>
        <w:t>significant changes.</w:t>
      </w:r>
      <w:r w:rsidRPr="005B33F5">
        <w:rPr>
          <w:sz w:val="16"/>
        </w:rPr>
        <w:t xml:space="preserve"> (Sanders has also said he’d use budget reconciliation to pass his Medicare-for-all plan.)</w:t>
      </w:r>
    </w:p>
    <w:p w14:paraId="22C60497" w14:textId="77777777" w:rsidR="00B502CF" w:rsidRDefault="00B502CF" w:rsidP="00B502CF">
      <w:pPr>
        <w:pStyle w:val="Heading3"/>
      </w:pPr>
      <w:r>
        <w:t>--AT: Paris Not Solve</w:t>
      </w:r>
    </w:p>
    <w:p w14:paraId="21AADD8A" w14:textId="77777777" w:rsidR="00B502CF" w:rsidRDefault="00B502CF" w:rsidP="00B502CF"/>
    <w:p w14:paraId="3301B1F4" w14:textId="77777777" w:rsidR="00B502CF" w:rsidRDefault="00B502CF" w:rsidP="00B502CF">
      <w:pPr>
        <w:pStyle w:val="Heading4"/>
      </w:pPr>
      <w:r>
        <w:t>Meaningful pledge and review in 2020 keeps warming below runaway levels</w:t>
      </w:r>
    </w:p>
    <w:p w14:paraId="6314A7AB" w14:textId="77777777" w:rsidR="00B502CF" w:rsidRDefault="00B502CF" w:rsidP="00B502CF">
      <w:r w:rsidRPr="00987EA5">
        <w:rPr>
          <w:rStyle w:val="Style13ptBold"/>
        </w:rPr>
        <w:t xml:space="preserve">Jacoby </w:t>
      </w:r>
      <w:r>
        <w:rPr>
          <w:rStyle w:val="Style13ptBold"/>
        </w:rPr>
        <w:t xml:space="preserve">18 </w:t>
      </w:r>
      <w:r>
        <w:t>–</w:t>
      </w:r>
      <w:r w:rsidRPr="00987EA5">
        <w:t xml:space="preserve"> Professor of Management (Emeritus) and Joint Program the Science and Policy of Global Change, MIT Sloan School of Management</w:t>
      </w:r>
    </w:p>
    <w:p w14:paraId="2A7136A5" w14:textId="77777777" w:rsidR="00B502CF" w:rsidRDefault="00B502CF" w:rsidP="00B502CF">
      <w:r>
        <w:t>(Henry D., with Jennifer Morris, 12/4. “</w:t>
      </w:r>
      <w:r w:rsidRPr="00987EA5">
        <w:t>Why the next two years are critical for the Paris cl</w:t>
      </w:r>
      <w:r>
        <w:t xml:space="preserve">imate deal’s survival.” </w:t>
      </w:r>
      <w:r w:rsidRPr="00987EA5">
        <w:t>https://theconversation.com/why-the-next-two-years-are-critical-for-the-paris-climate-deals-survival-107931</w:t>
      </w:r>
      <w:r>
        <w:t>)</w:t>
      </w:r>
    </w:p>
    <w:p w14:paraId="544A2484" w14:textId="77777777" w:rsidR="00B502CF" w:rsidRPr="00987EA5" w:rsidRDefault="00B502CF" w:rsidP="00B502CF">
      <w:pPr>
        <w:rPr>
          <w:sz w:val="16"/>
        </w:rPr>
      </w:pPr>
      <w:r w:rsidRPr="00987EA5">
        <w:rPr>
          <w:sz w:val="16"/>
        </w:rPr>
        <w:t>In the Paris Agreement, each nation is to make a pledge (what the agreement calls a Nationally Determined Contribution) to achieve a level of emissions control by a target date. For most countries this is the year 2030. They will also submit to a review of whether they did what they said they would do every two years.</w:t>
      </w:r>
    </w:p>
    <w:p w14:paraId="3B67CE38" w14:textId="77777777" w:rsidR="00B502CF" w:rsidRPr="00987EA5" w:rsidRDefault="00B502CF" w:rsidP="00B502CF">
      <w:pPr>
        <w:rPr>
          <w:sz w:val="16"/>
        </w:rPr>
      </w:pPr>
      <w:r w:rsidRPr="00987EA5">
        <w:rPr>
          <w:sz w:val="16"/>
        </w:rPr>
        <w:t xml:space="preserve">Our analysis shows that, fortunately, </w:t>
      </w:r>
      <w:r w:rsidRPr="00987EA5">
        <w:rPr>
          <w:rStyle w:val="StyleUnderline"/>
        </w:rPr>
        <w:t>meeting</w:t>
      </w:r>
      <w:r w:rsidRPr="00987EA5">
        <w:rPr>
          <w:sz w:val="16"/>
        </w:rPr>
        <w:t xml:space="preserve"> these </w:t>
      </w:r>
      <w:r w:rsidRPr="00987EA5">
        <w:rPr>
          <w:rStyle w:val="StyleUnderline"/>
        </w:rPr>
        <w:t>Paris pledges will halt emissions growth at least to 2030</w:t>
      </w:r>
      <w:r w:rsidRPr="00987EA5">
        <w:rPr>
          <w:sz w:val="16"/>
        </w:rPr>
        <w:t xml:space="preserve">, though without additional action growth will resume thereafter. This voluntary system of </w:t>
      </w:r>
      <w:r w:rsidRPr="00987EA5">
        <w:rPr>
          <w:rStyle w:val="StyleUnderline"/>
        </w:rPr>
        <w:t xml:space="preserve">pledge and review represents real progress </w:t>
      </w:r>
      <w:r w:rsidRPr="00987EA5">
        <w:rPr>
          <w:sz w:val="16"/>
        </w:rPr>
        <w:t>on this difficult issue. Experts in international affairs argue that it is perhaps the best deal possible for a 195-nation agreement.</w:t>
      </w:r>
    </w:p>
    <w:p w14:paraId="185F1443" w14:textId="77777777" w:rsidR="00B502CF" w:rsidRPr="00987EA5" w:rsidRDefault="00B502CF" w:rsidP="00B502CF">
      <w:pPr>
        <w:rPr>
          <w:sz w:val="16"/>
        </w:rPr>
      </w:pPr>
      <w:r w:rsidRPr="00987EA5">
        <w:rPr>
          <w:sz w:val="16"/>
        </w:rPr>
        <w:t>The pledges for 2030 are just the first step, however. Getting the globe onto a path to the 2°C Paris goal, much less to meet its stretch objective of 1.5°C, will require stronger action beyond 2030.</w:t>
      </w:r>
    </w:p>
    <w:p w14:paraId="1299009F" w14:textId="77777777" w:rsidR="00B502CF" w:rsidRPr="00987EA5" w:rsidRDefault="00B502CF" w:rsidP="00B502CF">
      <w:pPr>
        <w:rPr>
          <w:sz w:val="16"/>
        </w:rPr>
      </w:pPr>
      <w:r w:rsidRPr="00987EA5">
        <w:rPr>
          <w:sz w:val="16"/>
        </w:rPr>
        <w:t>How tough the emissions restrictions must be in the next decade or two depends on the pace of reduction that may be feasible later in the century – and here emerging technology could possibly play a role. For example, a significant effort is underway to develop techniques to suck carbon dioxide (CO2) out of the air and store it underground. If we could count on this option becoming available and affordable in the future, participating nations in the Paris Agreement could relax their emissions controls a bit now and the temperature goal could potentially still be met.</w:t>
      </w:r>
    </w:p>
    <w:p w14:paraId="12B982AC" w14:textId="77777777" w:rsidR="00B502CF" w:rsidRPr="00987EA5" w:rsidRDefault="00B502CF" w:rsidP="00B502CF">
      <w:pPr>
        <w:rPr>
          <w:sz w:val="16"/>
        </w:rPr>
      </w:pPr>
      <w:r w:rsidRPr="00987EA5">
        <w:rPr>
          <w:sz w:val="16"/>
        </w:rPr>
        <w:t>We take the view, however, that it is not wise to bet the planet on the chance of a late-century technical fix. To avoid this risky bet, our analysis shows that meeting the Paris 2°C goal requires a dramatic turnaround in emissions in the very near future.</w:t>
      </w:r>
    </w:p>
    <w:p w14:paraId="71D6A8B8" w14:textId="77777777" w:rsidR="00B502CF" w:rsidRPr="00987EA5" w:rsidRDefault="00B502CF" w:rsidP="00B502CF">
      <w:pPr>
        <w:rPr>
          <w:sz w:val="16"/>
        </w:rPr>
      </w:pPr>
      <w:r w:rsidRPr="00987EA5">
        <w:rPr>
          <w:sz w:val="16"/>
        </w:rPr>
        <w:t>Why 2020 is a crucial date</w:t>
      </w:r>
    </w:p>
    <w:p w14:paraId="53138970" w14:textId="77777777" w:rsidR="00B502CF" w:rsidRPr="00987EA5" w:rsidRDefault="00B502CF" w:rsidP="00B502CF">
      <w:pPr>
        <w:rPr>
          <w:sz w:val="16"/>
        </w:rPr>
      </w:pPr>
      <w:r w:rsidRPr="00987EA5">
        <w:rPr>
          <w:sz w:val="16"/>
        </w:rPr>
        <w:t xml:space="preserve">The Paris Agreement sets up a five-year cycle of updates and specifies that in 2020 nations should revise their pledges for 2030, increasing ambition if possible. Also </w:t>
      </w:r>
      <w:r w:rsidRPr="00987EA5">
        <w:rPr>
          <w:rStyle w:val="StyleUnderline"/>
        </w:rPr>
        <w:t>in 2020, nations are to pledge emissions reductions to be made by the next target date</w:t>
      </w:r>
      <w:r w:rsidRPr="00987EA5">
        <w:rPr>
          <w:sz w:val="16"/>
        </w:rPr>
        <w:t>, likely to be 2035.</w:t>
      </w:r>
    </w:p>
    <w:p w14:paraId="2F8C6B6D" w14:textId="77777777" w:rsidR="00B502CF" w:rsidRPr="00987EA5" w:rsidRDefault="00B502CF" w:rsidP="00B502CF">
      <w:pPr>
        <w:rPr>
          <w:sz w:val="16"/>
        </w:rPr>
      </w:pPr>
      <w:r w:rsidRPr="00987EA5">
        <w:rPr>
          <w:rStyle w:val="StyleUnderline"/>
        </w:rPr>
        <w:t xml:space="preserve">Whether there is financial aid for less-wealthy countries could have a big effect </w:t>
      </w:r>
      <w:r w:rsidRPr="00987EA5">
        <w:rPr>
          <w:sz w:val="16"/>
        </w:rPr>
        <w:t>on the outcome. For 2030, and likely for future target dates, the pledges of many developing nations assume aid will be provided to help with the task. The richer countries have agreed to provide it, but the flow of funds thus far has been small in relation to the need.</w:t>
      </w:r>
    </w:p>
    <w:p w14:paraId="3901F0FE" w14:textId="77777777" w:rsidR="00B502CF" w:rsidRPr="00987EA5" w:rsidRDefault="00B502CF" w:rsidP="00B502CF">
      <w:pPr>
        <w:rPr>
          <w:sz w:val="16"/>
        </w:rPr>
      </w:pPr>
      <w:r w:rsidRPr="00987EA5">
        <w:rPr>
          <w:sz w:val="16"/>
        </w:rPr>
        <w:t>This assistance will be increasingly important in the future because a growing share of global emissions will come from rapidly growing developing countries. We project these countries to represent over three-quarters of global emissions by 2030, and to continue to grow after that.</w:t>
      </w:r>
    </w:p>
    <w:p w14:paraId="1A870330" w14:textId="77777777" w:rsidR="00B502CF" w:rsidRPr="00987EA5" w:rsidRDefault="00B502CF" w:rsidP="00B502CF">
      <w:pPr>
        <w:rPr>
          <w:sz w:val="16"/>
        </w:rPr>
      </w:pPr>
      <w:r w:rsidRPr="00987EA5">
        <w:rPr>
          <w:rStyle w:val="StyleUnderline"/>
        </w:rPr>
        <w:t>Failure to achieve substantial increases in ambition in these 2020 declarations, and the financial assistance to support them, would be bad news for the climate. Delay in starting the turn-down of emissions suggested in our analysis will further add to the collection of greenhouse gases in the atmosphere. As their concentration grows, the path of reduction leading to a 2°C outcome will become steeper, and thus more costly</w:t>
      </w:r>
      <w:r w:rsidRPr="00987EA5">
        <w:rPr>
          <w:sz w:val="16"/>
        </w:rPr>
        <w:t xml:space="preserve">, potentially </w:t>
      </w:r>
      <w:r w:rsidRPr="00987EA5">
        <w:rPr>
          <w:rStyle w:val="StyleUnderline"/>
        </w:rPr>
        <w:t>putting temperature goals out of reach</w:t>
      </w:r>
      <w:r w:rsidRPr="00987EA5">
        <w:rPr>
          <w:sz w:val="16"/>
        </w:rPr>
        <w:t>.</w:t>
      </w:r>
    </w:p>
    <w:p w14:paraId="489203C8" w14:textId="77777777" w:rsidR="00B502CF" w:rsidRPr="00987EA5" w:rsidRDefault="00B502CF" w:rsidP="00B502CF">
      <w:pPr>
        <w:rPr>
          <w:sz w:val="16"/>
        </w:rPr>
      </w:pPr>
      <w:r w:rsidRPr="00987EA5">
        <w:rPr>
          <w:sz w:val="16"/>
        </w:rPr>
        <w:t xml:space="preserve">All this means that </w:t>
      </w:r>
      <w:r w:rsidRPr="00987EA5">
        <w:rPr>
          <w:rStyle w:val="StyleUnderline"/>
        </w:rPr>
        <w:t>a wimpy response by participating nations in 2020 will threaten</w:t>
      </w:r>
      <w:r w:rsidRPr="00987EA5">
        <w:rPr>
          <w:sz w:val="16"/>
        </w:rPr>
        <w:t xml:space="preserve"> the credibility of the hard-won </w:t>
      </w:r>
      <w:r w:rsidRPr="00987EA5">
        <w:rPr>
          <w:rStyle w:val="StyleUnderline"/>
        </w:rPr>
        <w:t>Paris</w:t>
      </w:r>
      <w:r w:rsidRPr="00987EA5">
        <w:rPr>
          <w:sz w:val="16"/>
        </w:rPr>
        <w:t xml:space="preserve"> Agreement. </w:t>
      </w:r>
      <w:r w:rsidRPr="00987EA5">
        <w:rPr>
          <w:rStyle w:val="StyleUnderline"/>
        </w:rPr>
        <w:t>The willingness of nations to participate in such a volunteer control effort depends on confidence in the fairness and effectiveness of the global effort</w:t>
      </w:r>
      <w:r w:rsidRPr="00987EA5">
        <w:rPr>
          <w:sz w:val="16"/>
        </w:rPr>
        <w:t>. Are others doing their part? Is the overall regime working</w:t>
      </w:r>
      <w:r w:rsidRPr="00987EA5">
        <w:rPr>
          <w:rStyle w:val="StyleUnderline"/>
        </w:rPr>
        <w:t>? If countries don’t meet their Paris Agreement commitments to cut emissions and then, further, don’t ratchet up their ambitions, the entire agreement risks unraveling</w:t>
      </w:r>
      <w:r w:rsidRPr="00987EA5">
        <w:rPr>
          <w:sz w:val="16"/>
        </w:rPr>
        <w:t>.</w:t>
      </w:r>
    </w:p>
    <w:p w14:paraId="24A7E41A" w14:textId="77777777" w:rsidR="00B502CF" w:rsidRPr="00987EA5" w:rsidRDefault="00B502CF" w:rsidP="00B502CF">
      <w:pPr>
        <w:rPr>
          <w:sz w:val="16"/>
        </w:rPr>
      </w:pPr>
      <w:r w:rsidRPr="00987EA5">
        <w:rPr>
          <w:sz w:val="16"/>
        </w:rPr>
        <w:t>Time pressure</w:t>
      </w:r>
    </w:p>
    <w:p w14:paraId="57E6881E" w14:textId="77777777" w:rsidR="00B502CF" w:rsidRPr="00987EA5" w:rsidRDefault="00B502CF" w:rsidP="00B502CF">
      <w:pPr>
        <w:rPr>
          <w:sz w:val="16"/>
        </w:rPr>
      </w:pPr>
      <w:r w:rsidRPr="00987EA5">
        <w:rPr>
          <w:rStyle w:val="StyleUnderline"/>
        </w:rPr>
        <w:t>The current absence of the U.S. in global climate talks doesn’t help, but fortunately most other nations recognize the global risk and are making a serious effort to ensure that the agreement succeeds</w:t>
      </w:r>
      <w:r w:rsidRPr="00987EA5">
        <w:rPr>
          <w:sz w:val="16"/>
        </w:rPr>
        <w:t>.</w:t>
      </w:r>
    </w:p>
    <w:p w14:paraId="4200DC76" w14:textId="77777777" w:rsidR="00B502CF" w:rsidRDefault="00B502CF" w:rsidP="00B502CF">
      <w:pPr>
        <w:rPr>
          <w:sz w:val="16"/>
        </w:rPr>
      </w:pPr>
      <w:r w:rsidRPr="00987EA5">
        <w:rPr>
          <w:sz w:val="16"/>
        </w:rPr>
        <w:t xml:space="preserve">And </w:t>
      </w:r>
      <w:r w:rsidRPr="00987EA5">
        <w:rPr>
          <w:rStyle w:val="StyleUnderline"/>
        </w:rPr>
        <w:t>all negotiators recognize that substantial new pledges in 2020 will help build confidence in the effort</w:t>
      </w:r>
      <w:r w:rsidRPr="00987EA5">
        <w:rPr>
          <w:sz w:val="16"/>
        </w:rPr>
        <w:t>, besides encouraging everybody to make sure they meet their 2030 goals. There is great time pressure between now and 2020, given all that needs to be done. But this is nonetheless a time of great opportunity. Negotiated deals and national decisions made in these few months may determine whether or not the world’s nations will get on track to meeting this global challenge.</w:t>
      </w:r>
    </w:p>
    <w:p w14:paraId="3616747B" w14:textId="77777777" w:rsidR="00B502CF" w:rsidRDefault="00B502CF" w:rsidP="00B502CF">
      <w:pPr>
        <w:pStyle w:val="Heading4"/>
      </w:pPr>
      <w:r>
        <w:t xml:space="preserve">Catastrophic warming’s </w:t>
      </w:r>
      <w:r>
        <w:rPr>
          <w:u w:val="single"/>
        </w:rPr>
        <w:t>avoidable</w:t>
      </w:r>
      <w:r>
        <w:t xml:space="preserve"> as long as the Paris trajectory is </w:t>
      </w:r>
      <w:r>
        <w:rPr>
          <w:u w:val="single"/>
        </w:rPr>
        <w:t>met</w:t>
      </w:r>
    </w:p>
    <w:p w14:paraId="167F75D1" w14:textId="77777777" w:rsidR="00B502CF" w:rsidRPr="00AB523A" w:rsidRDefault="00B502CF" w:rsidP="00B502CF">
      <w:r w:rsidRPr="00AB523A">
        <w:t xml:space="preserve">Ross J. </w:t>
      </w:r>
      <w:r w:rsidRPr="00AB523A">
        <w:rPr>
          <w:rStyle w:val="Style13ptBold"/>
        </w:rPr>
        <w:t>Salawitch 17</w:t>
      </w:r>
      <w:r w:rsidRPr="00AB523A">
        <w:t xml:space="preserve">, Professor, Department of Atmospheric &amp; Oceanic Science and Department of Chemistry and Biochemistry, University of Maryland, with Timothy P. Canty, Austin P. Hope, Walter R. Tribett, Brian F. Bennett, </w:t>
      </w:r>
      <w:r w:rsidRPr="00AB523A">
        <w:rPr>
          <w:i/>
        </w:rPr>
        <w:t>Paris Climate Agreement: Beacon of Hope</w:t>
      </w:r>
      <w:r w:rsidRPr="00AB523A">
        <w:t>, 2017, pp. 87-93</w:t>
      </w:r>
    </w:p>
    <w:p w14:paraId="32D79251" w14:textId="77777777" w:rsidR="00B502CF" w:rsidRPr="00AB523A" w:rsidRDefault="00B502CF" w:rsidP="00B502CF">
      <w:r w:rsidRPr="00AB523A">
        <w:t>[ΔT was changed to “temperature change”]</w:t>
      </w:r>
    </w:p>
    <w:p w14:paraId="1314FA88" w14:textId="77777777" w:rsidR="00B502CF" w:rsidRPr="00DE0321" w:rsidRDefault="00B502CF" w:rsidP="00B502CF">
      <w:pPr>
        <w:rPr>
          <w:sz w:val="16"/>
        </w:rPr>
      </w:pPr>
      <w:r w:rsidRPr="00AB523A">
        <w:rPr>
          <w:sz w:val="16"/>
        </w:rPr>
        <w:t xml:space="preserve">One clear message that </w:t>
      </w:r>
      <w:r w:rsidRPr="00DE0321">
        <w:rPr>
          <w:sz w:val="16"/>
        </w:rPr>
        <w:t xml:space="preserve">emerges from Figs. 2.15 and 2.16 is that to achieve the goal of the Paris Climate Agreement, emissions of GHGs must fall significantly below those used to drive RCP 8.5. The range of ΔT2100 shown in Fig. 2.16b is 1.6–4.7 °C. </w:t>
      </w:r>
      <w:r w:rsidRPr="00DE0321">
        <w:rPr>
          <w:rStyle w:val="Emphasis"/>
        </w:rPr>
        <w:t>Climate catastrophe</w:t>
      </w:r>
      <w:r w:rsidRPr="00DE0321">
        <w:rPr>
          <w:sz w:val="16"/>
        </w:rPr>
        <w:t xml:space="preserve"> (</w:t>
      </w:r>
      <w:r w:rsidRPr="00DE0321">
        <w:rPr>
          <w:rStyle w:val="StyleUnderline"/>
        </w:rPr>
        <w:t>rapid rise of sea level, large shifts in patterns of drought and flooding, loss of habitat,</w:t>
      </w:r>
      <w:r w:rsidRPr="00DE0321">
        <w:rPr>
          <w:sz w:val="16"/>
        </w:rPr>
        <w:t xml:space="preserve"> etc.) </w:t>
      </w:r>
      <w:r w:rsidRPr="00DE0321">
        <w:rPr>
          <w:rStyle w:val="StyleUnderline"/>
        </w:rPr>
        <w:t xml:space="preserve">will </w:t>
      </w:r>
      <w:r w:rsidRPr="00DE0321">
        <w:rPr>
          <w:rStyle w:val="Emphasis"/>
        </w:rPr>
        <w:t>almost certainly occur</w:t>
      </w:r>
      <w:r w:rsidRPr="00DE0321">
        <w:rPr>
          <w:rStyle w:val="StyleUnderline"/>
        </w:rPr>
        <w:t xml:space="preserve"> by end of this century if the emissions of GHGs</w:t>
      </w:r>
      <w:r w:rsidRPr="00DE0321">
        <w:rPr>
          <w:sz w:val="16"/>
        </w:rPr>
        <w:t xml:space="preserve">, particularly CO2, </w:t>
      </w:r>
      <w:r w:rsidRPr="00DE0321">
        <w:rPr>
          <w:rStyle w:val="StyleUnderline"/>
        </w:rPr>
        <w:t>follow</w:t>
      </w:r>
      <w:r w:rsidRPr="00DE0321">
        <w:rPr>
          <w:sz w:val="16"/>
        </w:rPr>
        <w:t xml:space="preserve"> those used to drive </w:t>
      </w:r>
      <w:r w:rsidRPr="00DE0321">
        <w:rPr>
          <w:rStyle w:val="StyleUnderline"/>
        </w:rPr>
        <w:t>RCP 8.5</w:t>
      </w:r>
      <w:r w:rsidRPr="00DE0321">
        <w:rPr>
          <w:sz w:val="16"/>
        </w:rPr>
        <w:t>.32 The book Six Degrees: Our Future on a Hotter Planet (Lynas 2008) provides an accessible discourse of the consequences of global warming, organized into 1 °C increments of future ΔT.</w:t>
      </w:r>
    </w:p>
    <w:p w14:paraId="26DBE35D" w14:textId="77777777" w:rsidR="00B502CF" w:rsidRPr="00DE0321" w:rsidRDefault="00B502CF" w:rsidP="00B502CF">
      <w:pPr>
        <w:rPr>
          <w:sz w:val="16"/>
        </w:rPr>
      </w:pPr>
      <w:r w:rsidRPr="00DE0321">
        <w:rPr>
          <w:sz w:val="16"/>
        </w:rPr>
        <w:t xml:space="preserve">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DE0321">
        <w:rPr>
          <w:rStyle w:val="StyleUnderline"/>
        </w:rPr>
        <w:t>the most probable value</w:t>
      </w:r>
      <w:r w:rsidRPr="00DE0321">
        <w:rPr>
          <w:sz w:val="16"/>
        </w:rPr>
        <w:t xml:space="preserve"> of ΔT </w:t>
      </w:r>
      <w:r w:rsidRPr="00DE0321">
        <w:rPr>
          <w:rStyle w:val="StyleUnderline"/>
        </w:rPr>
        <w:t>in</w:t>
      </w:r>
      <w:r w:rsidRPr="00DE0321">
        <w:rPr>
          <w:sz w:val="16"/>
        </w:rPr>
        <w:t xml:space="preserve"> year </w:t>
      </w:r>
      <w:r w:rsidRPr="00DE0321">
        <w:rPr>
          <w:rStyle w:val="StyleUnderline"/>
        </w:rPr>
        <w:t>2060</w:t>
      </w:r>
      <w:r w:rsidRPr="00DE0321">
        <w:rPr>
          <w:sz w:val="16"/>
        </w:rPr>
        <w:t xml:space="preserve">, </w:t>
      </w:r>
      <w:r w:rsidRPr="00DE0321">
        <w:rPr>
          <w:rStyle w:val="StyleUnderline"/>
        </w:rPr>
        <w:t>for the EM-GC projection</w:t>
      </w:r>
      <w:r w:rsidRPr="00DE0321">
        <w:rPr>
          <w:sz w:val="16"/>
        </w:rPr>
        <w:t xml:space="preserve"> that uses RCP 4.5, </w:t>
      </w:r>
      <w:r w:rsidRPr="00DE0321">
        <w:rPr>
          <w:rStyle w:val="StyleUnderline"/>
        </w:rPr>
        <w:t xml:space="preserve">is </w:t>
      </w:r>
      <w:r w:rsidRPr="00DE0321">
        <w:rPr>
          <w:rStyle w:val="Emphasis"/>
        </w:rPr>
        <w:t>1.2–1.3 °C</w:t>
      </w:r>
      <w:r w:rsidRPr="00DE0321">
        <w:rPr>
          <w:rStyle w:val="StyleUnderline"/>
        </w:rPr>
        <w:t xml:space="preserve"> above pre-industrial</w:t>
      </w:r>
      <w:r w:rsidRPr="00DE0321">
        <w:rPr>
          <w:sz w:val="16"/>
        </w:rPr>
        <w:t xml:space="preserve">, and there is slightly less than 20 % probability ΔT will actually fall within this range. In contrast, </w:t>
      </w:r>
      <w:r w:rsidRPr="00DE0321">
        <w:rPr>
          <w:rStyle w:val="StyleUnderline"/>
        </w:rPr>
        <w:t>the CMIP5 GCMs project</w:t>
      </w:r>
      <w:r w:rsidRPr="00DE0321">
        <w:rPr>
          <w:sz w:val="16"/>
        </w:rPr>
        <w:t xml:space="preserve"> ΔT in </w:t>
      </w:r>
      <w:r w:rsidRPr="00DE0321">
        <w:rPr>
          <w:rStyle w:val="StyleUnderline"/>
        </w:rPr>
        <w:t>2060 will</w:t>
      </w:r>
      <w:r w:rsidRPr="00DE0321">
        <w:rPr>
          <w:sz w:val="16"/>
        </w:rPr>
        <w:t xml:space="preserve"> most probably </w:t>
      </w:r>
      <w:r w:rsidRPr="00DE0321">
        <w:rPr>
          <w:rStyle w:val="StyleUnderline"/>
        </w:rPr>
        <w:t xml:space="preserve">be </w:t>
      </w:r>
      <w:r w:rsidRPr="00DE0321">
        <w:rPr>
          <w:rStyle w:val="Emphasis"/>
        </w:rPr>
        <w:t>2.0–2.2 °C</w:t>
      </w:r>
      <w:r w:rsidRPr="00DE0321">
        <w:rPr>
          <w:sz w:val="16"/>
        </w:rPr>
        <w:t xml:space="preserve"> </w:t>
      </w:r>
      <w:r w:rsidRPr="00DE0321">
        <w:rPr>
          <w:rStyle w:val="StyleUnderline"/>
        </w:rPr>
        <w:t>warmer than pre-industrial</w:t>
      </w:r>
      <w:r w:rsidRPr="00DE0321">
        <w:rPr>
          <w:sz w:val="16"/>
        </w:rPr>
        <w:t xml:space="preserve">, with a ~12 % probability ΔT will actually fall within this range. A finer spacing for ΔT is used for the EM-GC projection, since </w:t>
      </w:r>
      <w:r w:rsidRPr="00DE0321">
        <w:rPr>
          <w:rStyle w:val="StyleUnderline"/>
        </w:rPr>
        <w:t xml:space="preserve">we are able to </w:t>
      </w:r>
      <w:r w:rsidRPr="00DE0321">
        <w:rPr>
          <w:rStyle w:val="Emphasis"/>
        </w:rPr>
        <w:t>conduct many simulations</w:t>
      </w:r>
      <w:r w:rsidRPr="00DE0321">
        <w:rPr>
          <w:sz w:val="16"/>
        </w:rPr>
        <w:t xml:space="preserve"> </w:t>
      </w:r>
      <w:r w:rsidRPr="00DE0321">
        <w:rPr>
          <w:rStyle w:val="StyleUnderline"/>
        </w:rPr>
        <w:t>in this model framework</w:t>
      </w:r>
      <w:r w:rsidRPr="00DE0321">
        <w:rPr>
          <w:sz w:val="16"/>
        </w:rPr>
        <w:t>.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w:t>
      </w:r>
    </w:p>
    <w:p w14:paraId="5CAE23DA" w14:textId="77777777" w:rsidR="00B502CF" w:rsidRPr="00DE0321" w:rsidRDefault="00B502CF" w:rsidP="00B502CF">
      <w:pPr>
        <w:rPr>
          <w:sz w:val="16"/>
        </w:rPr>
      </w:pPr>
      <w:r w:rsidRPr="00DE0321">
        <w:rPr>
          <w:sz w:val="16"/>
        </w:rPr>
        <w:t xml:space="preserve">The </w:t>
      </w:r>
      <w:r w:rsidRPr="00DE0321">
        <w:rPr>
          <w:rStyle w:val="StyleUnderline"/>
        </w:rPr>
        <w:t>PDFs</w:t>
      </w:r>
      <w:r w:rsidRPr="00DE0321">
        <w:rPr>
          <w:sz w:val="16"/>
        </w:rPr>
        <w:t xml:space="preserve"> shown in Figs. 2.17 and 2.18 </w:t>
      </w:r>
      <w:r w:rsidRPr="00DE0321">
        <w:rPr>
          <w:rStyle w:val="StyleUnderline"/>
        </w:rPr>
        <w:t xml:space="preserve">reveal </w:t>
      </w:r>
      <w:r w:rsidRPr="00DE0321">
        <w:rPr>
          <w:rStyle w:val="Emphasis"/>
        </w:rPr>
        <w:t>stark differences</w:t>
      </w:r>
      <w:r w:rsidRPr="00DE0321">
        <w:rPr>
          <w:sz w:val="16"/>
        </w:rPr>
        <w:t xml:space="preserve"> </w:t>
      </w:r>
      <w:r w:rsidRPr="00DE0321">
        <w:rPr>
          <w:rStyle w:val="StyleUnderline"/>
        </w:rPr>
        <w:t>in projections</w:t>
      </w:r>
      <w:r w:rsidRPr="00DE0321">
        <w:rPr>
          <w:sz w:val="16"/>
        </w:rPr>
        <w:t xml:space="preserve"> of ΔT </w:t>
      </w:r>
      <w:r w:rsidRPr="00DE0321">
        <w:rPr>
          <w:rStyle w:val="StyleUnderline"/>
        </w:rPr>
        <w:t xml:space="preserve">based on the EM-GC framework and the CMIP5 GCMs. </w:t>
      </w:r>
      <w:r w:rsidRPr="00DE0321">
        <w:rPr>
          <w:rStyle w:val="Emphasis"/>
        </w:rPr>
        <w:t>In all cases</w:t>
      </w:r>
      <w:r w:rsidRPr="00DE0321">
        <w:rPr>
          <w:sz w:val="16"/>
        </w:rPr>
        <w:t>, ΔT [</w:t>
      </w:r>
      <w:r w:rsidRPr="00DE0321">
        <w:rPr>
          <w:rStyle w:val="StyleUnderline"/>
        </w:rPr>
        <w:t>temperature change</w:t>
      </w:r>
      <w:r w:rsidRPr="00DE0321">
        <w:rPr>
          <w:sz w:val="16"/>
        </w:rPr>
        <w:t xml:space="preserve">] </w:t>
      </w:r>
      <w:r w:rsidRPr="00DE0321">
        <w:rPr>
          <w:rStyle w:val="StyleUnderline"/>
        </w:rPr>
        <w:t xml:space="preserve">from the GCMs </w:t>
      </w:r>
      <w:r w:rsidRPr="00DE0321">
        <w:rPr>
          <w:rStyle w:val="Emphasis"/>
        </w:rPr>
        <w:t>far exceed</w:t>
      </w:r>
      <w:r w:rsidRPr="00DE0321">
        <w:rPr>
          <w:rStyle w:val="StyleUnderline"/>
        </w:rPr>
        <w:t xml:space="preserve"> projections using our</w:t>
      </w:r>
      <w:r w:rsidRPr="00DE0321">
        <w:rPr>
          <w:sz w:val="16"/>
        </w:rPr>
        <w:t xml:space="preserve"> relatively simple </w:t>
      </w:r>
      <w:r w:rsidRPr="00DE0321">
        <w:rPr>
          <w:rStyle w:val="StyleUnderline"/>
        </w:rPr>
        <w:t>approach</w:t>
      </w:r>
      <w:r w:rsidRPr="00DE0321">
        <w:rPr>
          <w:sz w:val="16"/>
        </w:rPr>
        <w:t xml:space="preserve"> that is </w:t>
      </w:r>
      <w:r w:rsidRPr="00DE0321">
        <w:rPr>
          <w:rStyle w:val="Emphasis"/>
        </w:rPr>
        <w:t>tightly coupled</w:t>
      </w:r>
      <w:r w:rsidRPr="00DE0321">
        <w:rPr>
          <w:sz w:val="16"/>
        </w:rPr>
        <w:t xml:space="preserve"> </w:t>
      </w:r>
      <w:r w:rsidRPr="00DE0321">
        <w:rPr>
          <w:rStyle w:val="StyleUnderline"/>
        </w:rPr>
        <w:t>to observed ΔT, OHC, and various natural factors that influence climate.</w:t>
      </w:r>
      <w:r w:rsidRPr="00DE0321">
        <w:rPr>
          <w:sz w:val="16"/>
        </w:rPr>
        <w:t xml:space="preserve"> These differences are quantified in Table 2.1, which summarizes the cumulative probability that a specific Paris goal can be achieved. The cumulative probabilities shown in Table 2.1 are based on summing the height of each histogram that lies to the left of a specific temperature, in Figs. 2.17 and 2.18.</w:t>
      </w:r>
    </w:p>
    <w:p w14:paraId="1FA23D76" w14:textId="77777777" w:rsidR="00B502CF" w:rsidRPr="00DE0321" w:rsidRDefault="00B502CF" w:rsidP="00B502CF">
      <w:pPr>
        <w:rPr>
          <w:sz w:val="16"/>
        </w:rPr>
      </w:pPr>
      <w:r w:rsidRPr="00DE0321">
        <w:rPr>
          <w:sz w:val="16"/>
        </w:rPr>
        <w:t>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w:t>
      </w:r>
    </w:p>
    <w:p w14:paraId="2E1C947C" w14:textId="77777777" w:rsidR="00B502CF" w:rsidRPr="00DE0321" w:rsidRDefault="00B502CF" w:rsidP="00B502CF">
      <w:pPr>
        <w:rPr>
          <w:sz w:val="16"/>
        </w:rPr>
      </w:pPr>
      <w:r w:rsidRPr="00DE0321">
        <w:rPr>
          <w:rStyle w:val="StyleUnderline"/>
        </w:rPr>
        <w:t xml:space="preserve">There are </w:t>
      </w:r>
      <w:r w:rsidRPr="00DE0321">
        <w:rPr>
          <w:rStyle w:val="Emphasis"/>
        </w:rPr>
        <w:t>resounding policy implications</w:t>
      </w:r>
      <w:r w:rsidRPr="00DE0321">
        <w:rPr>
          <w:sz w:val="16"/>
        </w:rPr>
        <w:t xml:space="preserve"> inherent in Figs. 2.17, 2.18, 2.19, and 2.20. First, most importantly, and beyond debate of any reasonable quantitative analysis of climate, </w:t>
      </w:r>
      <w:r w:rsidRPr="00DE0321">
        <w:rPr>
          <w:rStyle w:val="StyleUnderline"/>
        </w:rPr>
        <w:t>if GHG emissions follow anything close to RCP 8.5</w:t>
      </w:r>
      <w:r w:rsidRPr="00DE0321">
        <w:rPr>
          <w:sz w:val="16"/>
        </w:rPr>
        <w:t xml:space="preserve">, </w:t>
      </w:r>
      <w:r w:rsidRPr="00DE0321">
        <w:rPr>
          <w:rStyle w:val="StyleUnderline"/>
        </w:rPr>
        <w:t xml:space="preserve">there is </w:t>
      </w:r>
      <w:r w:rsidRPr="00DE0321">
        <w:rPr>
          <w:rStyle w:val="Emphasis"/>
        </w:rPr>
        <w:t>no chance</w:t>
      </w:r>
      <w:r w:rsidRPr="00DE0321">
        <w:rPr>
          <w:rStyle w:val="StyleUnderline"/>
        </w:rPr>
        <w:t xml:space="preserve"> of achieving either the goal or upper limit of the Paris climate agreement </w:t>
      </w:r>
      <w:r w:rsidRPr="00DE0321">
        <w:rPr>
          <w:sz w:val="16"/>
        </w:rPr>
        <w:t xml:space="preserve">(Fig. 2.20). Even though there is a small amount of overlap between the Paris targets and our EM-GC projections for year 2100 in Fig. 2.20, this is a false hope. In the highly unlikely event this realization were to actually happen, </w:t>
      </w:r>
      <w:r w:rsidRPr="00DE0321">
        <w:rPr>
          <w:rStyle w:val="StyleUnderline"/>
        </w:rPr>
        <w:t>it would just be a matter of time before</w:t>
      </w:r>
      <w:r w:rsidRPr="00DE0321">
        <w:rPr>
          <w:sz w:val="16"/>
        </w:rPr>
        <w:t xml:space="preserve"> ΔT [</w:t>
      </w:r>
      <w:r w:rsidRPr="00DE0321">
        <w:rPr>
          <w:rStyle w:val="StyleUnderline"/>
        </w:rPr>
        <w:t>temperature change</w:t>
      </w:r>
      <w:r w:rsidRPr="00DE0321">
        <w:rPr>
          <w:sz w:val="16"/>
        </w:rPr>
        <w:t xml:space="preserve">] </w:t>
      </w:r>
      <w:r w:rsidRPr="00DE0321">
        <w:rPr>
          <w:rStyle w:val="StyleUnderline"/>
        </w:rPr>
        <w:t>broke</w:t>
      </w:r>
      <w:r w:rsidRPr="00DE0321">
        <w:rPr>
          <w:sz w:val="16"/>
        </w:rPr>
        <w:t xml:space="preserve"> through </w:t>
      </w:r>
      <w:r w:rsidRPr="00DE0321">
        <w:rPr>
          <w:rStyle w:val="StyleUnderline"/>
        </w:rPr>
        <w:t xml:space="preserve">the </w:t>
      </w:r>
      <w:r w:rsidRPr="00DE0321">
        <w:rPr>
          <w:rStyle w:val="Emphasis"/>
        </w:rPr>
        <w:t>2 °C barrier</w:t>
      </w:r>
      <w:r w:rsidRPr="00DE0321">
        <w:rPr>
          <w:sz w:val="16"/>
        </w:rPr>
        <w:t xml:space="preserve">, </w:t>
      </w:r>
      <w:r w:rsidRPr="00DE0321">
        <w:rPr>
          <w:rStyle w:val="StyleUnderline"/>
        </w:rPr>
        <w:t>with all of the attendant negative consequences</w:t>
      </w:r>
      <w:r w:rsidRPr="00DE0321">
        <w:rPr>
          <w:sz w:val="16"/>
        </w:rPr>
        <w:t xml:space="preserve"> (Lynas 2008). Plus, of course, 1.5–2.0 °C warming (i.e., the lead up to breaking the 2 °C barrier) could have rather severe consequences. This outcome is all but guaranteed if GHG abundances follow that of RCP 8.5.</w:t>
      </w:r>
    </w:p>
    <w:p w14:paraId="197930DE" w14:textId="77777777" w:rsidR="00B502CF" w:rsidRPr="00DE0321" w:rsidRDefault="00B502CF" w:rsidP="00B502CF">
      <w:pPr>
        <w:rPr>
          <w:sz w:val="16"/>
        </w:rPr>
      </w:pPr>
      <w:r w:rsidRPr="00DE0321">
        <w:rPr>
          <w:sz w:val="16"/>
        </w:rPr>
        <w:t xml:space="preserve">The second policy implication is that projections of ΔT found using the EM-GC framework indicate that, </w:t>
      </w:r>
      <w:r w:rsidRPr="00DE0321">
        <w:rPr>
          <w:rStyle w:val="StyleUnderline"/>
        </w:rPr>
        <w:t xml:space="preserve">if emissions of GHGs can be limited to those of </w:t>
      </w:r>
      <w:r w:rsidRPr="00DE0321">
        <w:rPr>
          <w:rStyle w:val="Emphasis"/>
        </w:rPr>
        <w:t>RCP 4.5</w:t>
      </w:r>
      <w:r w:rsidRPr="00DE0321">
        <w:rPr>
          <w:rStyle w:val="StyleUnderline"/>
        </w:rPr>
        <w:t>, then by end-century there is</w:t>
      </w:r>
      <w:r w:rsidRPr="00DE0321">
        <w:rPr>
          <w:sz w:val="16"/>
        </w:rPr>
        <w:t>:</w:t>
      </w:r>
    </w:p>
    <w:p w14:paraId="595463A1" w14:textId="77777777" w:rsidR="00B502CF" w:rsidRPr="00DE0321" w:rsidRDefault="00B502CF" w:rsidP="00B502CF">
      <w:pPr>
        <w:rPr>
          <w:sz w:val="16"/>
        </w:rPr>
      </w:pPr>
      <w:r w:rsidRPr="00DE0321">
        <w:rPr>
          <w:sz w:val="16"/>
        </w:rPr>
        <w:t xml:space="preserve">(a) </w:t>
      </w:r>
      <w:r w:rsidRPr="00DE0321">
        <w:rPr>
          <w:rStyle w:val="StyleUnderline"/>
        </w:rPr>
        <w:t xml:space="preserve">a </w:t>
      </w:r>
      <w:r w:rsidRPr="00DE0321">
        <w:rPr>
          <w:rStyle w:val="Emphasis"/>
        </w:rPr>
        <w:t>75 % probability</w:t>
      </w:r>
      <w:r w:rsidRPr="00DE0321">
        <w:rPr>
          <w:sz w:val="16"/>
        </w:rPr>
        <w:t xml:space="preserve"> the Paris target of </w:t>
      </w:r>
      <w:r w:rsidRPr="00DE0321">
        <w:rPr>
          <w:rStyle w:val="StyleUnderline"/>
        </w:rPr>
        <w:t>1.5 °C warming</w:t>
      </w:r>
      <w:r w:rsidRPr="00DE0321">
        <w:rPr>
          <w:sz w:val="16"/>
        </w:rPr>
        <w:t xml:space="preserve"> above pre-industrial </w:t>
      </w:r>
      <w:r w:rsidRPr="00DE0321">
        <w:rPr>
          <w:rStyle w:val="StyleUnderline"/>
        </w:rPr>
        <w:t>will be achieved</w:t>
      </w:r>
    </w:p>
    <w:p w14:paraId="157EED0F" w14:textId="77777777" w:rsidR="00B502CF" w:rsidRPr="00DE0321" w:rsidRDefault="00B502CF" w:rsidP="00B502CF">
      <w:pPr>
        <w:rPr>
          <w:sz w:val="16"/>
        </w:rPr>
      </w:pPr>
      <w:r w:rsidRPr="00DE0321">
        <w:rPr>
          <w:sz w:val="16"/>
        </w:rPr>
        <w:t xml:space="preserve">(b) </w:t>
      </w:r>
      <w:r w:rsidRPr="00DE0321">
        <w:rPr>
          <w:rStyle w:val="StyleUnderline"/>
        </w:rPr>
        <w:t xml:space="preserve">a </w:t>
      </w:r>
      <w:r w:rsidRPr="00DE0321">
        <w:rPr>
          <w:rStyle w:val="Emphasis"/>
        </w:rPr>
        <w:t>greater than 95 % probability</w:t>
      </w:r>
      <w:r w:rsidRPr="00DE0321">
        <w:rPr>
          <w:sz w:val="16"/>
        </w:rPr>
        <w:t xml:space="preserve"> the Paris upper limit of </w:t>
      </w:r>
      <w:r w:rsidRPr="00DE0321">
        <w:rPr>
          <w:rStyle w:val="StyleUnderline"/>
        </w:rPr>
        <w:t>2 °C warming will be achieved</w:t>
      </w:r>
    </w:p>
    <w:p w14:paraId="41591C8F" w14:textId="77777777" w:rsidR="00B502CF" w:rsidRPr="00DE0321" w:rsidRDefault="00B502CF" w:rsidP="00B502CF">
      <w:pPr>
        <w:rPr>
          <w:sz w:val="16"/>
        </w:rPr>
      </w:pPr>
      <w:r w:rsidRPr="00DE0321">
        <w:rPr>
          <w:sz w:val="16"/>
        </w:rPr>
        <w:t xml:space="preserve">As will be shown in Chap. 3, </w:t>
      </w:r>
      <w:r w:rsidRPr="00DE0321">
        <w:rPr>
          <w:rStyle w:val="StyleUnderline"/>
        </w:rPr>
        <w:t>the</w:t>
      </w:r>
      <w:r w:rsidRPr="00DE0321">
        <w:rPr>
          <w:sz w:val="16"/>
        </w:rPr>
        <w:t xml:space="preserve"> cumulative </w:t>
      </w:r>
      <w:r w:rsidRPr="00DE0321">
        <w:rPr>
          <w:rStyle w:val="StyleUnderline"/>
        </w:rPr>
        <w:t xml:space="preserve">effect of the </w:t>
      </w:r>
      <w:r w:rsidRPr="00DE0321">
        <w:rPr>
          <w:rStyle w:val="Emphasis"/>
        </w:rPr>
        <w:t>commitments from nations to restrict future emissions</w:t>
      </w:r>
      <w:r w:rsidRPr="00DE0321">
        <w:rPr>
          <w:rStyle w:val="StyleUnderline"/>
        </w:rPr>
        <w:t xml:space="preserve"> of GHGs</w:t>
      </w:r>
      <w:r w:rsidRPr="00DE0321">
        <w:rPr>
          <w:sz w:val="16"/>
        </w:rPr>
        <w:t xml:space="preserve">, </w:t>
      </w:r>
      <w:r w:rsidRPr="00DE0321">
        <w:rPr>
          <w:rStyle w:val="StyleUnderline"/>
        </w:rPr>
        <w:t>upon which</w:t>
      </w:r>
      <w:r w:rsidRPr="00DE0321">
        <w:rPr>
          <w:sz w:val="16"/>
        </w:rPr>
        <w:t xml:space="preserve"> the </w:t>
      </w:r>
      <w:r w:rsidRPr="00DE0321">
        <w:rPr>
          <w:rStyle w:val="StyleUnderline"/>
        </w:rPr>
        <w:t>Paris</w:t>
      </w:r>
      <w:r w:rsidRPr="00DE0321">
        <w:rPr>
          <w:sz w:val="16"/>
        </w:rPr>
        <w:t xml:space="preserve"> Climate Agreement </w:t>
      </w:r>
      <w:r w:rsidRPr="00DE0321">
        <w:rPr>
          <w:rStyle w:val="StyleUnderline"/>
        </w:rPr>
        <w:t xml:space="preserve">is based, have the world </w:t>
      </w:r>
      <w:r w:rsidRPr="00DE0321">
        <w:rPr>
          <w:rStyle w:val="Emphasis"/>
        </w:rPr>
        <w:t>on course</w:t>
      </w:r>
      <w:r w:rsidRPr="00DE0321">
        <w:rPr>
          <w:rStyle w:val="StyleUnderline"/>
        </w:rPr>
        <w:t xml:space="preserve"> to achieve GHG emissions that fall </w:t>
      </w:r>
      <w:r w:rsidRPr="00DE0321">
        <w:rPr>
          <w:rStyle w:val="Emphasis"/>
        </w:rPr>
        <w:t>just below those of RCP 4.5,</w:t>
      </w:r>
      <w:r w:rsidRPr="00DE0321">
        <w:rPr>
          <w:sz w:val="16"/>
        </w:rPr>
        <w:t xml:space="preserve"> provided: (1) both conditional and unconditional commitments are followed; (2) reductions in GHG emissions needed to achieve the Paris agreement, which generally terminate in 2030, are continually improved out to at least 2060.</w:t>
      </w:r>
    </w:p>
    <w:p w14:paraId="12A97810" w14:textId="77777777" w:rsidR="00B502CF" w:rsidRPr="00DE0321" w:rsidRDefault="00B502CF" w:rsidP="00B502CF">
      <w:pPr>
        <w:rPr>
          <w:sz w:val="16"/>
        </w:rPr>
      </w:pPr>
      <w:r w:rsidRPr="00DE0321">
        <w:rPr>
          <w:rStyle w:val="StyleUnderline"/>
        </w:rPr>
        <w:t>The policy implication articulated above</w:t>
      </w:r>
      <w:r w:rsidRPr="00DE0321">
        <w:rPr>
          <w:sz w:val="16"/>
        </w:rPr>
        <w:t xml:space="preserve"> </w:t>
      </w:r>
      <w:r w:rsidRPr="00DE0321">
        <w:rPr>
          <w:rStyle w:val="Emphasis"/>
        </w:rPr>
        <w:t>differs considerably</w:t>
      </w:r>
      <w:r w:rsidRPr="00DE0321">
        <w:rPr>
          <w:sz w:val="16"/>
        </w:rPr>
        <w:t xml:space="preserve"> </w:t>
      </w:r>
      <w:r w:rsidRPr="00DE0321">
        <w:rPr>
          <w:rStyle w:val="StyleUnderline"/>
        </w:rPr>
        <w:t>from the consensus</w:t>
      </w:r>
      <w:r w:rsidRPr="00DE0321">
        <w:rPr>
          <w:sz w:val="16"/>
        </w:rPr>
        <w:t xml:space="preserve"> in the climate modeling community </w:t>
      </w:r>
      <w:r w:rsidRPr="00DE0321">
        <w:rPr>
          <w:rStyle w:val="StyleUnderline"/>
        </w:rPr>
        <w:t>that emission of GHGs must follow RCP 2.6 to achieve even the 2 °C upper limit of Paris</w:t>
      </w:r>
      <w:r w:rsidRPr="00DE0321">
        <w:rPr>
          <w:sz w:val="16"/>
        </w:rPr>
        <w:t xml:space="preserve"> (Rogelj et al. 2016). We caution those quick to dismiss the simplicity of our approach to consider the emerging view, discussed in Chap. 11 of IPCC (2013) and quantified in their Figs. 11.25 and TS.14, as well as our Figs. 2.3 and 2.13, that the </w:t>
      </w:r>
      <w:r w:rsidRPr="00DE0321">
        <w:rPr>
          <w:rStyle w:val="StyleUnderline"/>
        </w:rPr>
        <w:t>CMIP5 GCMs</w:t>
      </w:r>
      <w:r w:rsidRPr="00DE0321">
        <w:rPr>
          <w:sz w:val="16"/>
        </w:rPr>
        <w:t xml:space="preserve"> </w:t>
      </w:r>
      <w:r w:rsidRPr="00DE0321">
        <w:rPr>
          <w:rStyle w:val="Emphasis"/>
        </w:rPr>
        <w:t>warm much quicker</w:t>
      </w:r>
      <w:r w:rsidRPr="00DE0321">
        <w:rPr>
          <w:sz w:val="16"/>
        </w:rPr>
        <w:t xml:space="preserve"> </w:t>
      </w:r>
      <w:r w:rsidRPr="00DE0321">
        <w:rPr>
          <w:rStyle w:val="StyleUnderline"/>
        </w:rPr>
        <w:t>than has been observed during the past three decades</w:t>
      </w:r>
      <w:r w:rsidRPr="00DE0321">
        <w:rPr>
          <w:sz w:val="16"/>
        </w:rPr>
        <w:t xml:space="preserve">. In support of our approach, we emphasize that </w:t>
      </w:r>
      <w:r w:rsidRPr="00DE0321">
        <w:rPr>
          <w:rStyle w:val="StyleUnderline"/>
        </w:rPr>
        <w:t xml:space="preserve">our projections of ΔT are bounded </w:t>
      </w:r>
      <w:r w:rsidRPr="00DE0321">
        <w:rPr>
          <w:rStyle w:val="Emphasis"/>
        </w:rPr>
        <w:t>nearly exactly</w:t>
      </w:r>
      <w:r w:rsidRPr="00DE0321">
        <w:rPr>
          <w:sz w:val="16"/>
        </w:rPr>
        <w:t xml:space="preserve"> </w:t>
      </w:r>
      <w:r w:rsidRPr="00DE0321">
        <w:rPr>
          <w:rStyle w:val="StyleUnderline"/>
        </w:rPr>
        <w:t>by the</w:t>
      </w:r>
      <w:r w:rsidRPr="00DE0321">
        <w:rPr>
          <w:sz w:val="16"/>
        </w:rPr>
        <w:t xml:space="preserve"> green trapezoid of IPCC (2013), which reflects the </w:t>
      </w:r>
      <w:r w:rsidRPr="00DE0321">
        <w:rPr>
          <w:rStyle w:val="StyleUnderline"/>
        </w:rPr>
        <w:t>judgement of</w:t>
      </w:r>
      <w:r w:rsidRPr="00DE0321">
        <w:rPr>
          <w:sz w:val="16"/>
        </w:rPr>
        <w:t xml:space="preserve"> at least one group of </w:t>
      </w:r>
      <w:r w:rsidRPr="00DE0321">
        <w:rPr>
          <w:rStyle w:val="StyleUnderline"/>
        </w:rPr>
        <w:t>experts as to how</w:t>
      </w:r>
      <w:r w:rsidRPr="00DE0321">
        <w:rPr>
          <w:sz w:val="16"/>
        </w:rPr>
        <w:t xml:space="preserve"> ΔT [</w:t>
      </w:r>
      <w:r w:rsidRPr="00DE0321">
        <w:rPr>
          <w:rStyle w:val="StyleUnderline"/>
        </w:rPr>
        <w:t>temperature change</w:t>
      </w:r>
      <w:r w:rsidRPr="00DE0321">
        <w:rPr>
          <w:sz w:val="16"/>
        </w:rPr>
        <w:t xml:space="preserve">] </w:t>
      </w:r>
      <w:r w:rsidRPr="00DE0321">
        <w:rPr>
          <w:rStyle w:val="StyleUnderline"/>
        </w:rPr>
        <w:t>will evolve over the next two decades</w:t>
      </w:r>
      <w:r w:rsidRPr="00DE0321">
        <w:rPr>
          <w:sz w:val="16"/>
        </w:rPr>
        <w:t xml:space="preserve">. Given our present understanding of Earth’s climate system, we contend the </w:t>
      </w:r>
      <w:r w:rsidRPr="00DE0321">
        <w:rPr>
          <w:rStyle w:val="StyleUnderline"/>
        </w:rPr>
        <w:t>Paris</w:t>
      </w:r>
      <w:r w:rsidRPr="00DE0321">
        <w:rPr>
          <w:sz w:val="16"/>
        </w:rPr>
        <w:t xml:space="preserve"> Climate Agreement is a beacon of hope because it </w:t>
      </w:r>
      <w:r w:rsidRPr="00DE0321">
        <w:rPr>
          <w:rStyle w:val="StyleUnderline"/>
        </w:rPr>
        <w:t xml:space="preserve">places the world on a course of having a reasonable probability of </w:t>
      </w:r>
      <w:r w:rsidRPr="00DE0321">
        <w:rPr>
          <w:rStyle w:val="Emphasis"/>
        </w:rPr>
        <w:t>avoiding climate catastrophe</w:t>
      </w:r>
      <w:r w:rsidRPr="00DE0321">
        <w:rPr>
          <w:sz w:val="16"/>
        </w:rPr>
        <w:t>.</w:t>
      </w:r>
    </w:p>
    <w:p w14:paraId="0A6FB6B0" w14:textId="77777777" w:rsidR="00B502CF" w:rsidRPr="00217C75" w:rsidRDefault="00B502CF" w:rsidP="00B502CF"/>
    <w:p w14:paraId="7AC02C3D" w14:textId="77777777" w:rsidR="00B502CF" w:rsidRDefault="00B502CF" w:rsidP="00B502CF">
      <w:pPr>
        <w:pStyle w:val="Heading3"/>
      </w:pPr>
      <w:r>
        <w:t>--XT – Warming Causes Extinction</w:t>
      </w:r>
    </w:p>
    <w:p w14:paraId="396E2A1B" w14:textId="77777777" w:rsidR="00B502CF" w:rsidRDefault="00B502CF" w:rsidP="00B502CF"/>
    <w:p w14:paraId="525210B8" w14:textId="77777777" w:rsidR="00B502CF" w:rsidRPr="00536A18" w:rsidRDefault="00B502CF" w:rsidP="00B502CF">
      <w:pPr>
        <w:pStyle w:val="Heading4"/>
      </w:pPr>
      <w:r>
        <w:t>Runaway warming</w:t>
      </w:r>
      <w:r w:rsidRPr="00536A18">
        <w:t xml:space="preserve"> causes extinction</w:t>
      </w:r>
    </w:p>
    <w:p w14:paraId="3158448D" w14:textId="77777777" w:rsidR="00B502CF" w:rsidRPr="00536A18" w:rsidRDefault="00B502CF" w:rsidP="00B502CF">
      <w:r w:rsidRPr="00536A18">
        <w:t xml:space="preserve">Guy </w:t>
      </w:r>
      <w:r w:rsidRPr="00536A18">
        <w:rPr>
          <w:b/>
          <w:bCs/>
          <w:sz w:val="24"/>
          <w:u w:val="single"/>
        </w:rPr>
        <w:t>McPherson ’16</w:t>
      </w:r>
      <w:r w:rsidRPr="00536A18">
        <w:t xml:space="preserve">, Professor Emeritus of Natural Resources and Ecology and Evolutionary Biology at the University of Arizona, “Climate-Change Summary and Update,” </w:t>
      </w:r>
      <w:r w:rsidRPr="00536A18">
        <w:rPr>
          <w:i/>
        </w:rPr>
        <w:t>Nature Bats Last</w:t>
      </w:r>
      <w:r w:rsidRPr="00536A18">
        <w:t xml:space="preserve">, Updated 8/2/16, </w:t>
      </w:r>
      <w:hyperlink r:id="rId83" w:history="1">
        <w:r w:rsidRPr="00536A18">
          <w:t>http://guymcpherson.com/climate-chaos/climate-change-summary-and-update/</w:t>
        </w:r>
      </w:hyperlink>
    </w:p>
    <w:p w14:paraId="224AA9AB" w14:textId="77777777" w:rsidR="00B502CF" w:rsidRPr="00536A18" w:rsidRDefault="00B502CF" w:rsidP="00B502CF"/>
    <w:p w14:paraId="255BD3CC" w14:textId="77777777" w:rsidR="00B502CF" w:rsidRPr="00536A18" w:rsidRDefault="00B502CF" w:rsidP="00B502CF">
      <w:r w:rsidRPr="00536A18">
        <w:t>Extinction Overview</w:t>
      </w:r>
    </w:p>
    <w:p w14:paraId="4ED9084F" w14:textId="77777777" w:rsidR="00B502CF" w:rsidRPr="00D91FB4" w:rsidRDefault="00B502CF" w:rsidP="00B502CF">
      <w:r w:rsidRPr="00D91FB4">
        <w:t xml:space="preserve">If you’re too busy to read the evidence presented below, here’s the bottom line: </w:t>
      </w:r>
      <w:r w:rsidRPr="00D91FB4">
        <w:rPr>
          <w:b/>
          <w:bCs/>
          <w:u w:val="single"/>
        </w:rPr>
        <w:t xml:space="preserve">On a planet 4 C hotter than baseline, all we can prepare for is human extinction </w:t>
      </w:r>
      <w:r w:rsidRPr="00D91FB4">
        <w:t xml:space="preserve">(from Oliver Tickell’s 2008 synthesis in the Guardian). </w:t>
      </w:r>
      <w:r w:rsidRPr="00D91FB4">
        <w:rPr>
          <w:u w:val="single"/>
        </w:rPr>
        <w:t>Tickell is taking a conservative approach, considering</w:t>
      </w:r>
      <w:r w:rsidRPr="00D91FB4">
        <w:rPr>
          <w:b/>
          <w:bCs/>
          <w:u w:val="single"/>
        </w:rPr>
        <w:t xml:space="preserve"> humans have not been present at 3.3 C or more above baseline </w:t>
      </w:r>
      <w:r w:rsidRPr="00D91FB4">
        <w:t xml:space="preserve">(i.e., the beginning of the Industrial Revolution, commonly accepted as 1750). I cannot imagine a scenario involving a rapid rise in global-average temperature and also retention of habitat for humans. Neither can Australian climate scholar Clive Hamilton, based on his 17 June 2014 response to Andrew Revkin’s fantasy-based hopium. </w:t>
      </w:r>
      <w:r w:rsidRPr="00D91FB4">
        <w:rPr>
          <w:u w:val="single"/>
        </w:rPr>
        <w:t xml:space="preserve">According to the World Bank’s 2012 report, “Turn down the heat: why a 4°C warmer world must be avoided” and an informed assessment of “BP Energy Outlook 2030” put together by Barry Saxifrage for the Vancouver Observer, </w:t>
      </w:r>
      <w:r w:rsidRPr="00D91FB4">
        <w:rPr>
          <w:b/>
          <w:bCs/>
          <w:u w:val="single"/>
        </w:rPr>
        <w:t>our path leads directly to the 4 C mark.</w:t>
      </w:r>
      <w:r w:rsidRPr="00D91FB4">
        <w:rPr>
          <w:u w:val="single"/>
        </w:rPr>
        <w:t xml:space="preserve"> The conservative International Energy Agency throws in the towel on avoiding 4 C in this video from June 2014 </w:t>
      </w:r>
      <w:r w:rsidRPr="00D91FB4">
        <w:t xml:space="preserve">(check the 25-minute mark). </w:t>
      </w:r>
      <w:r w:rsidRPr="00D91FB4">
        <w:rPr>
          <w:u w:val="single"/>
        </w:rPr>
        <w:t>The 19th Conference of the Parties of the UN Framework Convention on Climate Change</w:t>
      </w:r>
      <w:r w:rsidRPr="00D91FB4">
        <w:t xml:space="preserve"> (COP 19), held in November 2013 in Warsaw, Poland, </w:t>
      </w:r>
      <w:r w:rsidRPr="00D91FB4">
        <w:rPr>
          <w:u w:val="single"/>
        </w:rPr>
        <w:t xml:space="preserve">was warned by </w:t>
      </w:r>
      <w:r w:rsidRPr="00D91FB4">
        <w:rPr>
          <w:b/>
          <w:bCs/>
          <w:u w:val="single"/>
        </w:rPr>
        <w:t>professor of climatology Mark Maslin: “We are already planning for a 4°C world because that is where we are heading. I do not know of any scientists who do not believe that.”</w:t>
      </w:r>
      <w:r w:rsidRPr="00D91FB4">
        <w:t xml:space="preserve"> Among well-regarded climate scientists who think a 4 C world is unavoidable, based solely on atmospheric carbon dioxide, is </w:t>
      </w:r>
      <w:r w:rsidRPr="00D91FB4">
        <w:rPr>
          <w:u w:val="single"/>
        </w:rPr>
        <w:t xml:space="preserve">Cambridge University’s Professor of Ocean Physics and Head of the Polar Ocean Physics Group in the Department of Applied Mathematics, Dr. Peter Wadhams </w:t>
      </w:r>
      <w:r w:rsidRPr="00D91FB4">
        <w:t xml:space="preserve">(check the 51-second mark in this 8 August 2014 video), who </w:t>
      </w:r>
      <w:r w:rsidRPr="00D91FB4">
        <w:rPr>
          <w:u w:val="single"/>
        </w:rPr>
        <w:t>says: “…the carbon dioxide that we put into the atmosphere, which now exceeded 400 parts per million, is sufficient</w:t>
      </w:r>
      <w:r w:rsidRPr="00D91FB4">
        <w:t>, if you don’t add any more,</w:t>
      </w:r>
      <w:r w:rsidRPr="00D91FB4">
        <w:rPr>
          <w:u w:val="single"/>
        </w:rPr>
        <w:t xml:space="preserve"> to actually raise global temperatures in the end by about four degrees.”</w:t>
      </w:r>
      <w:r w:rsidRPr="00D91FB4">
        <w:t xml:space="preserve"> </w:t>
      </w:r>
      <w:r w:rsidRPr="00D91FB4">
        <w:rPr>
          <w:u w:val="single"/>
        </w:rPr>
        <w:t xml:space="preserve">Adding to planetary misery is a paper in the 16 December 2013 issue of the Proceedings of the National Academy of Sciences concluding that </w:t>
      </w:r>
      <w:r w:rsidRPr="00D91FB4">
        <w:rPr>
          <w:b/>
          <w:bCs/>
          <w:u w:val="single"/>
        </w:rPr>
        <w:t>4 C terminates the ability of Earth’s vegetation to sequester atmospheric carbon dioxide.</w:t>
      </w:r>
      <w:r w:rsidRPr="00D91FB4">
        <w:rPr>
          <w:u w:val="single"/>
        </w:rPr>
        <w:t xml:space="preserve"> According to a story in the 6 December 2015 issue of the Washington Post: “With no government action, Exxon experts … [said] average temperatures are likely to rise by a catastrophic</w:t>
      </w:r>
      <w:r w:rsidRPr="00D91FB4">
        <w:t xml:space="preserve"> (my word, not theirs) </w:t>
      </w:r>
      <w:r w:rsidRPr="00D91FB4">
        <w:rPr>
          <w:u w:val="single"/>
        </w:rPr>
        <w:t>5 degrees Celsius, with rises of 6, 7 or even more quite possible.”</w:t>
      </w:r>
    </w:p>
    <w:p w14:paraId="7720984F" w14:textId="77777777" w:rsidR="00B502CF" w:rsidRPr="00D91FB4" w:rsidRDefault="00B502CF" w:rsidP="00B502CF">
      <w:r w:rsidRPr="00D91FB4">
        <w:t xml:space="preserve">I’m not sure what it means to plan for 4 C (aka extinction). I’m not impressed that civilized scientists claim to be planning for it, either. But I know we’re human animals, and I know animals require habitat to survive. </w:t>
      </w:r>
      <w:r w:rsidRPr="00D91FB4">
        <w:rPr>
          <w:b/>
          <w:bCs/>
          <w:u w:val="single"/>
        </w:rPr>
        <w:t xml:space="preserve">When there is no ability to grow food or secure water, humans will </w:t>
      </w:r>
      <w:r w:rsidRPr="00D91FB4">
        <w:rPr>
          <w:b/>
          <w:iCs/>
          <w:u w:val="single"/>
          <w:bdr w:val="single" w:sz="8" w:space="0" w:color="auto"/>
        </w:rPr>
        <w:t>exit the planetary stage</w:t>
      </w:r>
      <w:r w:rsidRPr="00D91FB4">
        <w:t>, as finally realized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 as indicated in this short video posted online 16 November 2015. And Wikipedia accepts the evidence for near-term human extinction, as indicated by the caption on the figure below.</w:t>
      </w:r>
    </w:p>
    <w:p w14:paraId="38801832" w14:textId="77777777" w:rsidR="00B502CF" w:rsidRPr="00D91FB4" w:rsidRDefault="00B502CF" w:rsidP="00B502CF">
      <w:r w:rsidRPr="00D91FB4">
        <w:t xml:space="preserve">According to Colin Goldblatt, author of a paper published online in the 28 July 2013 issue of Nature Geoscience, “The runaway greenhouse may be much easier to initiate than previously thought.” Furthermore, as pointed out in the 1 August 2013 issue of Science, </w:t>
      </w:r>
      <w:r w:rsidRPr="00D91FB4">
        <w:rPr>
          <w:u w:val="single"/>
        </w:rPr>
        <w:t xml:space="preserve">in the near term </w:t>
      </w:r>
      <w:r w:rsidRPr="00D91FB4">
        <w:rPr>
          <w:b/>
          <w:bCs/>
          <w:u w:val="single"/>
        </w:rPr>
        <w:t>Earth’s climate will change orders of magnitude faster than at any time during the last 65 million years.</w:t>
      </w:r>
      <w:r w:rsidRPr="00D91FB4">
        <w:rPr>
          <w:u w:val="single"/>
        </w:rPr>
        <w:t xml:space="preserve"> </w:t>
      </w:r>
      <w:r w:rsidRPr="00D91FB4">
        <w:t>Tack on, without the large and growing number of self-reinforcing feedback loops we’ve triggered recently, the 5 C rise in global-average temperature 55 million years ago during a span of 13 years (subsequently strongly supported by this paper in the 15 December 2014 online issue of Nature Geoscience and then questioned in this paper from January 2015), and it looks like trouble ahead for the wise ape. This conclusion ignores the long-lasting, incredibly powerful greenhouse gas discovered 9 December 2013 by University of Toronto researchers: Perfluorotributylamine (PFTBA) is 7,100 times more powerful than carbon dioxide as a greenhouse gas in the atmosphere, and it persists hundreds of years in the atmosphere. It also ignores the irreversible nature of climate change:</w:t>
      </w:r>
      <w:r w:rsidRPr="00D91FB4">
        <w:rPr>
          <w:u w:val="single"/>
        </w:rPr>
        <w:t xml:space="preserve"> Earth’s atmosphere will harbor, at minimum, the current warming potential of atmospheric carbon dioxide concentration for at least the next 1,000 years</w:t>
      </w:r>
      <w:r w:rsidRPr="00D91FB4">
        <w:t>,</w:t>
      </w:r>
      <w:r w:rsidRPr="00D91FB4">
        <w:rPr>
          <w:u w:val="single"/>
        </w:rPr>
        <w:t xml:space="preserve"> as indicated in the 28 January 2009 issue of the Proceedings of the National Academy of Sciences. </w:t>
      </w:r>
      <w:r w:rsidRPr="00D91FB4">
        <w:t xml:space="preserve">The marine situation is similarly catastrophic: </w:t>
      </w:r>
      <w:r w:rsidRPr="00D91FB4">
        <w:rPr>
          <w:u w:val="single"/>
        </w:rPr>
        <w:t>The Guardian‘s headline from 16 July 2015 screams: “Warming of oceans due to climate change is unstoppable, say US scientists”</w:t>
      </w:r>
      <w:r w:rsidRPr="00D91FB4">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 removal of atmospheric carbon dioxide, even if it were possible, would be insufficient to overcome the damage experienced by the ocean.</w:t>
      </w:r>
    </w:p>
    <w:p w14:paraId="252CF5A1" w14:textId="77777777" w:rsidR="00B502CF" w:rsidRPr="00D91FB4" w:rsidRDefault="00B502CF" w:rsidP="00B502CF">
      <w:r w:rsidRPr="00D91FB4">
        <w:t>Finally, far too late, the New Yorker posits a relevant question on 5 November 2013: Is It Too Late to Prepare for Climate Change? Joining the too-little, too-late gang, the Geological Society of London points out on 10 December 2013 that Earth’s climate could be twice as sensitive to atmospheric carbon as previously believed. New Scientist piles on in March 2014, pointing out that planetary warming is far more sensitive to atmospheric carbon dioxide concentration than indicated by past reports. As usual and expected, carbon dioxide emissions set a record again in 2013, the 5th-hottest year on record (since 1850). Ditto for 2014 and 2015, the new hottest years on record. The previous top three hottest years (2010, 2005, and 2007) were influenced by El Niño events, which cause short-term warming of the Earth’s atmosphere.</w:t>
      </w:r>
    </w:p>
    <w:p w14:paraId="48D7F58F" w14:textId="77777777" w:rsidR="00B502CF" w:rsidRPr="00D91FB4" w:rsidRDefault="00B502CF" w:rsidP="00B502CF">
      <w:r w:rsidRPr="00D91FB4">
        <w:t>Is There a Way Out?</w:t>
      </w:r>
    </w:p>
    <w:p w14:paraId="1FF44126" w14:textId="77777777" w:rsidR="00B502CF" w:rsidRPr="00D91FB4" w:rsidRDefault="00B502CF" w:rsidP="00B502CF">
      <w:r w:rsidRPr="00D91FB4">
        <w:t>All of the above information fails to include the excellent work by Tim Garrett, which points out that only complete collapse avoids runaway greenhouse. Garrett reached the conclusion in a paper submitted in 2007 (personal communication) and published online by Climatic Change in November 2009 (outcry from civilized scientists delayed formal publication until February 2011). The paper remains largely ignored by the scientific community, having been cited fewer than thirty times since its publication. Support for Garrett’s work finally came from the broader scientific community with a paper published in the 15 July 2015 online issue of Proceedings of the National Academy of Sciences. But then, a later response to Garrett’s work is the expected one, as elucidated by a paper in the 4 April 2016 issue of Nature Climate Change: “This highlights the importance of maintaining economic growth in a carbon-constrained world and reducing the cost of backstop measures, such as large-scale CO2 removal, in any ambitious consumption-maximizing strategy to limit peak warming.”</w:t>
      </w:r>
    </w:p>
    <w:p w14:paraId="78740C3E" w14:textId="77777777" w:rsidR="00B502CF" w:rsidRPr="00D91FB4" w:rsidRDefault="00B502CF" w:rsidP="00B502CF">
      <w:r w:rsidRPr="00D91FB4">
        <w:t>Garrett was preceded by Ted Turner. He pointed out on the 2 April 2008 edition of the Charlie Rose Show that continuing to burn fossil fuels “is suicide.”</w:t>
      </w:r>
    </w:p>
    <w:p w14:paraId="1706A4A1" w14:textId="77777777" w:rsidR="00B502CF" w:rsidRPr="00D91FB4" w:rsidRDefault="00B502CF" w:rsidP="00B502CF">
      <w:r w:rsidRPr="00D91FB4">
        <w:t>According to Yvo de Boer, who was executive secretary of the United Nations Framework Convention on Climate Change in 2009, when attempts to reach a deal at a summit in Copenhagen crumbled with a rift between industrialized and developing nations, “the only way that a 2015 agreement can achieve a 2-degree goal is to shut down the whole global economy.” Politicians finally have caught up with Tim Garrett’s excellent paper in Climatic Change.</w:t>
      </w:r>
    </w:p>
    <w:p w14:paraId="74E682EF" w14:textId="77777777" w:rsidR="00B502CF" w:rsidRPr="00D91FB4" w:rsidRDefault="00B502CF" w:rsidP="00B502CF">
      <w:r w:rsidRPr="00D91FB4">
        <w:t>In an interview with the November 2015 issue of The Atlantic, The world’s richest man, Bill Gates, has said that the private sector is too selfish and inefficient to produce effective energy alternatives to fossil fuels. And he ought to know.</w:t>
      </w:r>
    </w:p>
    <w:p w14:paraId="4A3A11D8" w14:textId="77777777" w:rsidR="00B502CF" w:rsidRPr="00D91FB4" w:rsidRDefault="00B502CF" w:rsidP="00B502CF">
      <w:pPr>
        <w:rPr>
          <w:u w:val="single"/>
        </w:rPr>
      </w:pPr>
      <w:r w:rsidRPr="00D91FB4">
        <w:t>From</w:t>
      </w:r>
      <w:r w:rsidRPr="00D91FB4">
        <w:rPr>
          <w:u w:val="single"/>
        </w:rPr>
        <w:t xml:space="preserve"> the Associated Press on 1 December 2014 </w:t>
      </w:r>
      <w:r w:rsidRPr="00D91FB4">
        <w:t xml:space="preserve">comes a story headlined, “Climate funds for coal highlight lack of UN rules.” The article </w:t>
      </w:r>
      <w:r w:rsidRPr="00D91FB4">
        <w:rPr>
          <w:u w:val="single"/>
        </w:rPr>
        <w:t>points out the difficulty associated with using tools from industrial civilization to address a predicament created by industrial civilization: “Climate finance is critical to any global climate deal, and rich countries have pledged billions of dollars toward it in U.N. climate talks</w:t>
      </w:r>
      <w:r w:rsidRPr="00D91FB4">
        <w:t xml:space="preserve">, which resume Monday in Lima, Peru. </w:t>
      </w:r>
      <w:r w:rsidRPr="00D91FB4">
        <w:rPr>
          <w:u w:val="single"/>
        </w:rPr>
        <w:t xml:space="preserve">Yet there is no watchdog agency that ensures the money is spent in the most effective way. There’s not even a common definition on what climate finance is.” </w:t>
      </w:r>
      <w:r w:rsidRPr="00D91FB4">
        <w:t xml:space="preserve">The bottom line from this story: </w:t>
      </w:r>
      <w:r w:rsidRPr="00D91FB4">
        <w:rPr>
          <w:u w:val="single"/>
        </w:rPr>
        <w:t>About a billion dollars intended to mitigate climate change has been used to fund coal-fired power plants, the worst emitter of carbon dioxide on the planet.</w:t>
      </w:r>
    </w:p>
    <w:p w14:paraId="30CB7199" w14:textId="77777777" w:rsidR="00B502CF" w:rsidRPr="00536A18" w:rsidRDefault="00B502CF" w:rsidP="00B502CF">
      <w:r w:rsidRPr="00D91FB4">
        <w:t>Writing for the Arctic News Group,</w:t>
      </w:r>
      <w:r w:rsidRPr="00D91FB4">
        <w:rPr>
          <w:u w:val="single"/>
        </w:rPr>
        <w:t xml:space="preserve"> </w:t>
      </w:r>
      <w:r w:rsidRPr="00D91FB4">
        <w:rPr>
          <w:b/>
          <w:bCs/>
          <w:u w:val="single"/>
        </w:rPr>
        <w:t>John Davies concludes: “The world is probably at the start of a runaway Greenhouse Event which will end most human life on Earth before 2040.” He considers only atmospheric carbon dioxide concentration, not the many self-reinforcing feedback loops</w:t>
      </w:r>
      <w:r w:rsidRPr="00D91FB4">
        <w:rPr>
          <w:u w:val="single"/>
        </w:rPr>
        <w:t xml:space="preserve"> described below. Writing on 28 November 2013 and </w:t>
      </w:r>
      <w:r w:rsidRPr="00D91FB4">
        <w:rPr>
          <w:b/>
          <w:bCs/>
          <w:u w:val="single"/>
        </w:rPr>
        <w:t>tacking on only one feedback loop</w:t>
      </w:r>
      <w:r w:rsidRPr="00D91FB4">
        <w:rPr>
          <w:u w:val="single"/>
        </w:rPr>
        <w:t xml:space="preserve"> — </w:t>
      </w:r>
      <w:r w:rsidRPr="00D91FB4">
        <w:rPr>
          <w:b/>
          <w:bCs/>
          <w:u w:val="single"/>
        </w:rPr>
        <w:t xml:space="preserve">methane release </w:t>
      </w:r>
      <w:r w:rsidRPr="00D91FB4">
        <w:rPr>
          <w:u w:val="single"/>
        </w:rPr>
        <w:t xml:space="preserve">from the Arctic Ocean — </w:t>
      </w:r>
      <w:r w:rsidRPr="00D91FB4">
        <w:rPr>
          <w:b/>
          <w:bCs/>
          <w:u w:val="single"/>
        </w:rPr>
        <w:t>Sam Carana expects</w:t>
      </w:r>
      <w:r w:rsidRPr="00D91FB4">
        <w:rPr>
          <w:u w:val="single"/>
        </w:rPr>
        <w:t xml:space="preserve"> global </w:t>
      </w:r>
      <w:r w:rsidRPr="00D91FB4">
        <w:rPr>
          <w:b/>
          <w:bCs/>
          <w:u w:val="single"/>
        </w:rPr>
        <w:t xml:space="preserve">temperature </w:t>
      </w:r>
      <w:r w:rsidRPr="00D91FB4">
        <w:rPr>
          <w:u w:val="single"/>
        </w:rPr>
        <w:t xml:space="preserve">anomalies </w:t>
      </w:r>
      <w:r w:rsidRPr="00D91FB4">
        <w:rPr>
          <w:b/>
          <w:iCs/>
          <w:u w:val="single"/>
          <w:bdr w:val="single" w:sz="8" w:space="0" w:color="auto"/>
        </w:rPr>
        <w:t>up to 20 C</w:t>
      </w:r>
      <w:r w:rsidRPr="00D91FB4">
        <w:rPr>
          <w:b/>
          <w:bCs/>
          <w:u w:val="single"/>
        </w:rPr>
        <w:t xml:space="preserve"> 2050</w:t>
      </w:r>
      <w:r w:rsidRPr="00D91FB4">
        <w:t xml:space="preserve"> (an anomaly is an aberration, or deviation from long-term average). Small wonder atmospheric methane can cause such global catastrophe considering its dramatic rise during the last few years, as elucidated by Carana on 5 December 2013 in the figure</w:t>
      </w:r>
      <w:r w:rsidRPr="00536A18">
        <w:t xml:space="preserve"> below.</w:t>
      </w:r>
    </w:p>
    <w:p w14:paraId="07D1C42A" w14:textId="77777777" w:rsidR="00B502CF" w:rsidRPr="00536A18" w:rsidRDefault="00B502CF" w:rsidP="00B502CF"/>
    <w:p w14:paraId="155F40F9" w14:textId="77777777" w:rsidR="00B502CF" w:rsidRPr="00536A18" w:rsidRDefault="00B502CF" w:rsidP="00B502CF">
      <w:pPr>
        <w:pStyle w:val="Heading4"/>
      </w:pPr>
      <w:r w:rsidRPr="00536A18">
        <w:rPr>
          <w:u w:val="single"/>
        </w:rPr>
        <w:t>Multiple</w:t>
      </w:r>
      <w:r w:rsidRPr="00536A18">
        <w:t xml:space="preserve"> disaster scenarios</w:t>
      </w:r>
    </w:p>
    <w:p w14:paraId="024C4F67" w14:textId="77777777" w:rsidR="00B502CF" w:rsidRPr="00536A18" w:rsidRDefault="00B502CF" w:rsidP="00B502CF">
      <w:r w:rsidRPr="00536A18">
        <w:t xml:space="preserve">Guy </w:t>
      </w:r>
      <w:r w:rsidRPr="00536A18">
        <w:rPr>
          <w:b/>
          <w:bCs/>
          <w:sz w:val="24"/>
          <w:u w:val="single"/>
        </w:rPr>
        <w:t>McPherson ’16</w:t>
      </w:r>
      <w:r w:rsidRPr="00536A18">
        <w:t xml:space="preserve">, Professor Emeritus of Natural Resources and Ecology and Evolutionary Biology at the University of Arizona, “Climate-Change Summary and Update,” </w:t>
      </w:r>
      <w:r w:rsidRPr="00536A18">
        <w:rPr>
          <w:i/>
        </w:rPr>
        <w:t>Nature Bats Last</w:t>
      </w:r>
      <w:r w:rsidRPr="00536A18">
        <w:t xml:space="preserve">, Updated 8/2/16, </w:t>
      </w:r>
      <w:hyperlink r:id="rId84" w:history="1">
        <w:r w:rsidRPr="00536A18">
          <w:t>http://guymcpherson.com/climate-chaos/climate-change-summary-and-update/</w:t>
        </w:r>
      </w:hyperlink>
    </w:p>
    <w:p w14:paraId="448EC5B6" w14:textId="77777777" w:rsidR="00B502CF" w:rsidRPr="00536A18" w:rsidRDefault="00B502CF" w:rsidP="00B502CF"/>
    <w:p w14:paraId="34439FCD" w14:textId="77777777" w:rsidR="00B502CF" w:rsidRPr="00D91FB4" w:rsidRDefault="00B502CF" w:rsidP="00B502CF">
      <w:r w:rsidRPr="00D91FB4">
        <w:t>Unimpressed with evidence and public opinion, some scientists forge on, illustrating that the progressive perspective often means progressing toward the cliff’s edge. As reported in the 27 November 2014 issue of New Scientist, initial efforts to cool the planet via geo-engineering have taken shape and might begin in two years.</w:t>
      </w:r>
    </w:p>
    <w:p w14:paraId="21564D4C" w14:textId="77777777" w:rsidR="00B502CF" w:rsidRPr="00D91FB4" w:rsidRDefault="00B502CF" w:rsidP="00B502CF">
      <w:pPr>
        <w:rPr>
          <w:b/>
          <w:bCs/>
          <w:u w:val="single"/>
        </w:rPr>
      </w:pPr>
      <w:r w:rsidRPr="00D91FB4">
        <w:rPr>
          <w:b/>
          <w:bCs/>
          <w:u w:val="single"/>
        </w:rPr>
        <w:t>The IPCC</w:t>
      </w:r>
      <w:r w:rsidRPr="00D91FB4">
        <w:rPr>
          <w:u w:val="single"/>
        </w:rPr>
        <w:t xml:space="preserve"> operates with a very conservative process and </w:t>
      </w:r>
      <w:r w:rsidRPr="00D91FB4">
        <w:rPr>
          <w:b/>
          <w:bCs/>
          <w:u w:val="single"/>
        </w:rPr>
        <w:t>produces very conservative reports for several reasons, among them the failure to include relevant self-reinforcing feedback loops</w:t>
      </w:r>
      <w:r w:rsidRPr="00D91FB4">
        <w:t xml:space="preserve"> (as pointed out in the 1 April 2015 issue of the Washington Post). </w:t>
      </w:r>
      <w:r w:rsidRPr="00D91FB4">
        <w:rPr>
          <w:u w:val="single"/>
        </w:rPr>
        <w:t>And then governments of the world meddle with the reports to ensure Pollyanna outcomes, as reported by a participant in the process</w:t>
      </w:r>
      <w:r w:rsidRPr="00D91FB4">
        <w:t xml:space="preserve"> (also see Nafeez Ahmed’s 14 May 2014 report in the Guardian and the 3 July 2014 paper in National Geographic). </w:t>
      </w:r>
      <w:r w:rsidRPr="00D91FB4">
        <w:rPr>
          <w:u w:val="single"/>
        </w:rPr>
        <w:t xml:space="preserve">According to David Wasdell’s May 2014 analysis, which includes a critique of the IPCC’s ongoing lunacy, </w:t>
      </w:r>
      <w:r w:rsidRPr="00D91FB4">
        <w:rPr>
          <w:b/>
          <w:bCs/>
          <w:u w:val="single"/>
        </w:rPr>
        <w:t xml:space="preserve">“equilibrium temperature increase predicted as a result of current concentration of atmospheric greenhouse gasses is already over 5°C.” I see no way for humans to survive such a rise </w:t>
      </w:r>
      <w:r w:rsidRPr="00D91FB4">
        <w:rPr>
          <w:u w:val="single"/>
        </w:rPr>
        <w:t>in global-average temperature.</w:t>
      </w:r>
    </w:p>
    <w:p w14:paraId="06E01D93" w14:textId="77777777" w:rsidR="00B502CF" w:rsidRPr="00D91FB4" w:rsidRDefault="00B502CF" w:rsidP="00B502CF">
      <w:r w:rsidRPr="00D91FB4">
        <w:rPr>
          <w:u w:val="single"/>
        </w:rPr>
        <w:t>Wasdell’s analysis</w:t>
      </w:r>
      <w:r w:rsidRPr="00D91FB4">
        <w:t xml:space="preserve"> from September 2015 </w:t>
      </w:r>
      <w:r w:rsidRPr="00D91FB4">
        <w:rPr>
          <w:u w:val="single"/>
        </w:rPr>
        <w:t>includes several noteworthy conclusions: (1) “Current computer estimates of Climate Sensitivity are shown to be dangerously low,</w:t>
      </w:r>
      <w:r w:rsidRPr="00D91FB4">
        <w:t xml:space="preserve">” revealing </w:t>
      </w:r>
      <w:r w:rsidRPr="00D91FB4">
        <w:rPr>
          <w:u w:val="single"/>
        </w:rPr>
        <w:t>(2) “an eight-fold amplification of CO2 forcing (in contrast to the three-fold amplification predicted by the IPCC climate modelling computer ensemble), (3) “</w:t>
      </w:r>
      <w:r w:rsidRPr="00D91FB4">
        <w:rPr>
          <w:b/>
          <w:bCs/>
          <w:u w:val="single"/>
        </w:rPr>
        <w:t>the 2°C target temperature limit is set far too high</w:t>
      </w:r>
      <w:r w:rsidRPr="00D91FB4">
        <w:t xml:space="preserve">” (emphasis in original), </w:t>
      </w:r>
      <w:r w:rsidRPr="00D91FB4">
        <w:rPr>
          <w:b/>
          <w:bCs/>
          <w:u w:val="single"/>
        </w:rPr>
        <w:t xml:space="preserve">and </w:t>
      </w:r>
      <w:r w:rsidRPr="00D91FB4">
        <w:rPr>
          <w:u w:val="single"/>
        </w:rPr>
        <w:t>(4) “</w:t>
      </w:r>
      <w:r w:rsidRPr="00D91FB4">
        <w:rPr>
          <w:b/>
          <w:bCs/>
          <w:u w:val="single"/>
        </w:rPr>
        <w:t>anthropogenic change is at least 100 times faster than at any time in the Paleo record.</w:t>
      </w:r>
      <w:r w:rsidRPr="00D91FB4">
        <w:rPr>
          <w:u w:val="single"/>
        </w:rPr>
        <w:t>”</w:t>
      </w:r>
      <w:r w:rsidRPr="00D91FB4">
        <w:t xml:space="preserve"> The report’s bottom line: “</w:t>
      </w:r>
      <w:r w:rsidRPr="00D91FB4">
        <w:rPr>
          <w:b/>
          <w:bCs/>
          <w:u w:val="single"/>
        </w:rPr>
        <w:t xml:space="preserve">There is no available carbon budget. It is already </w:t>
      </w:r>
      <w:r w:rsidRPr="00D91FB4">
        <w:rPr>
          <w:b/>
          <w:iCs/>
          <w:u w:val="single"/>
          <w:bdr w:val="single" w:sz="8" w:space="0" w:color="auto"/>
        </w:rPr>
        <w:t>massively overspent</w:t>
      </w:r>
      <w:r w:rsidRPr="00D91FB4">
        <w:rPr>
          <w:u w:val="single"/>
        </w:rPr>
        <w:t>, even for the 2°C target.”</w:t>
      </w:r>
    </w:p>
    <w:p w14:paraId="5EDB5662" w14:textId="77777777" w:rsidR="00B502CF" w:rsidRPr="00D91FB4" w:rsidRDefault="00B502CF" w:rsidP="00B502CF">
      <w:pPr>
        <w:rPr>
          <w:b/>
          <w:bCs/>
          <w:u w:val="single"/>
        </w:rPr>
      </w:pPr>
      <w:r w:rsidRPr="00D91FB4">
        <w:rPr>
          <w:u w:val="single"/>
        </w:rPr>
        <w:t xml:space="preserve">Further evidence of the conservative nature of the IPCC is revealed by a paper in the 8 January 2016 issue of Journal of Geophysical Research: </w:t>
      </w:r>
      <w:r w:rsidRPr="00D91FB4">
        <w:t>Oceans focused on warming of the Northwest Atlantic Ocean: “</w:t>
      </w:r>
      <w:r w:rsidRPr="00D91FB4">
        <w:rPr>
          <w:b/>
          <w:bCs/>
          <w:u w:val="single"/>
        </w:rPr>
        <w:t xml:space="preserve">The </w:t>
      </w:r>
      <w:r w:rsidRPr="00D91FB4">
        <w:t>Intergovernmental Panel on Climate Change (</w:t>
      </w:r>
      <w:r w:rsidRPr="00D91FB4">
        <w:rPr>
          <w:b/>
          <w:bCs/>
          <w:u w:val="single"/>
        </w:rPr>
        <w:t>IPCC</w:t>
      </w:r>
      <w:r w:rsidRPr="00D91FB4">
        <w:t xml:space="preserve">) </w:t>
      </w:r>
      <w:r w:rsidRPr="00D91FB4">
        <w:rPr>
          <w:b/>
          <w:bCs/>
          <w:u w:val="single"/>
        </w:rPr>
        <w:t>fifth assessment</w:t>
      </w:r>
      <w:r w:rsidRPr="00D91FB4">
        <w:t xml:space="preserve"> of projected global and regional ocean temperature change</w:t>
      </w:r>
      <w:r w:rsidRPr="00D91FB4">
        <w:rPr>
          <w:b/>
          <w:bCs/>
          <w:u w:val="single"/>
        </w:rPr>
        <w:t xml:space="preserve"> is based on global climate models that have coarse</w:t>
      </w:r>
      <w:r w:rsidRPr="00D91FB4">
        <w:t xml:space="preserve"> (</w:t>
      </w:r>
      <w:r w:rsidRPr="00D91FB4">
        <w:rPr>
          <w:rFonts w:ascii="Cambria Math" w:hAnsi="Cambria Math" w:cs="Cambria Math"/>
        </w:rPr>
        <w:t>∼</w:t>
      </w:r>
      <w:r w:rsidRPr="00D91FB4">
        <w:t xml:space="preserve">100 km) </w:t>
      </w:r>
      <w:r w:rsidRPr="00D91FB4">
        <w:rPr>
          <w:b/>
          <w:bCs/>
          <w:u w:val="single"/>
        </w:rPr>
        <w:t xml:space="preserve">ocean and atmosphere resolutions. </w:t>
      </w:r>
      <w:r w:rsidRPr="00D91FB4">
        <w:rPr>
          <w:u w:val="single"/>
        </w:rPr>
        <w:t>In the Northwest Atlantic, the ensemble of global climate models has a warm bias in sea surface temperature due to a misrepresentation of the Gulf Stream position</w:t>
      </w:r>
      <w:r w:rsidRPr="00D91FB4">
        <w:t xml:space="preserve">; thus, </w:t>
      </w:r>
      <w:r w:rsidRPr="00D91FB4">
        <w:rPr>
          <w:b/>
          <w:bCs/>
          <w:u w:val="single"/>
        </w:rPr>
        <w:t xml:space="preserve">existing climate change projections are based on unrealistic regional ocean circulation. </w:t>
      </w:r>
      <w:r w:rsidRPr="00D91FB4">
        <w:t xml:space="preserve">Here </w:t>
      </w:r>
      <w:r w:rsidRPr="00D91FB4">
        <w:rPr>
          <w:u w:val="single"/>
        </w:rPr>
        <w:t>we compare simulations and an atmospheric CO2 doubling response from four global climate models of varying ocean and atmosphere resolution</w:t>
      </w:r>
      <w:r w:rsidRPr="00D91FB4">
        <w:t xml:space="preserve">. </w:t>
      </w:r>
      <w:r w:rsidRPr="00D91FB4">
        <w:rPr>
          <w:u w:val="single"/>
        </w:rPr>
        <w:t>We find that</w:t>
      </w:r>
      <w:r w:rsidRPr="00D91FB4">
        <w:rPr>
          <w:b/>
          <w:bCs/>
          <w:u w:val="single"/>
        </w:rPr>
        <w:t xml:space="preserve"> the highest resolution climate model </w:t>
      </w:r>
      <w:r w:rsidRPr="00D91FB4">
        <w:t>(</w:t>
      </w:r>
      <w:r w:rsidRPr="00D91FB4">
        <w:rPr>
          <w:rFonts w:ascii="Cambria Math" w:hAnsi="Cambria Math" w:cs="Cambria Math"/>
        </w:rPr>
        <w:t>∼</w:t>
      </w:r>
      <w:r w:rsidRPr="00D91FB4">
        <w:t xml:space="preserve">10 km ocean, </w:t>
      </w:r>
      <w:r w:rsidRPr="00D91FB4">
        <w:rPr>
          <w:rFonts w:ascii="Cambria Math" w:hAnsi="Cambria Math" w:cs="Cambria Math"/>
        </w:rPr>
        <w:t>∼</w:t>
      </w:r>
      <w:r w:rsidRPr="00D91FB4">
        <w:t xml:space="preserve">50 km atmosphere) </w:t>
      </w:r>
      <w:r w:rsidRPr="00D91FB4">
        <w:rPr>
          <w:b/>
          <w:bCs/>
          <w:u w:val="single"/>
        </w:rPr>
        <w:t xml:space="preserve">resolves Northwest Atlantic circulation and water mass </w:t>
      </w:r>
      <w:r w:rsidRPr="00D91FB4">
        <w:rPr>
          <w:u w:val="single"/>
        </w:rPr>
        <w:t xml:space="preserve">distribution most accurately. The CO2 doubling response from this model </w:t>
      </w:r>
      <w:r w:rsidRPr="00D91FB4">
        <w:rPr>
          <w:b/>
          <w:bCs/>
          <w:u w:val="single"/>
        </w:rPr>
        <w:t>shows that upper-ocean</w:t>
      </w:r>
      <w:r w:rsidRPr="00D91FB4">
        <w:rPr>
          <w:u w:val="single"/>
        </w:rPr>
        <w:t xml:space="preserve"> (0–300 m) </w:t>
      </w:r>
      <w:r w:rsidRPr="00D91FB4">
        <w:rPr>
          <w:b/>
          <w:bCs/>
          <w:u w:val="single"/>
        </w:rPr>
        <w:t xml:space="preserve">temperature </w:t>
      </w:r>
      <w:r w:rsidRPr="00D91FB4">
        <w:t xml:space="preserve">in the Northwest Atlantic Shelf </w:t>
      </w:r>
      <w:r w:rsidRPr="00D91FB4">
        <w:rPr>
          <w:b/>
          <w:bCs/>
          <w:u w:val="single"/>
        </w:rPr>
        <w:t xml:space="preserve">warms </w:t>
      </w:r>
      <w:r w:rsidRPr="00D91FB4">
        <w:rPr>
          <w:u w:val="single"/>
        </w:rPr>
        <w:t xml:space="preserve">at a rate </w:t>
      </w:r>
      <w:r w:rsidRPr="00D91FB4">
        <w:rPr>
          <w:b/>
          <w:bCs/>
          <w:u w:val="single"/>
        </w:rPr>
        <w:t xml:space="preserve">nearly twice as fast as </w:t>
      </w:r>
      <w:r w:rsidRPr="00D91FB4">
        <w:rPr>
          <w:u w:val="single"/>
        </w:rPr>
        <w:t xml:space="preserve">the </w:t>
      </w:r>
      <w:r w:rsidRPr="00D91FB4">
        <w:rPr>
          <w:b/>
          <w:bCs/>
          <w:u w:val="single"/>
        </w:rPr>
        <w:t>coarser models</w:t>
      </w:r>
      <w:r w:rsidRPr="00D91FB4">
        <w:rPr>
          <w:u w:val="single"/>
        </w:rPr>
        <w:t xml:space="preserve"> and </w:t>
      </w:r>
      <w:r w:rsidRPr="00D91FB4">
        <w:rPr>
          <w:b/>
          <w:bCs/>
          <w:u w:val="single"/>
        </w:rPr>
        <w:t>nearly three times faster than the global average.”</w:t>
      </w:r>
    </w:p>
    <w:p w14:paraId="1F8DE078" w14:textId="77777777" w:rsidR="00B502CF" w:rsidRPr="00D91FB4" w:rsidRDefault="00B502CF" w:rsidP="00B502CF">
      <w:r w:rsidRPr="00D91FB4">
        <w:t xml:space="preserve">Less than two weeks later, </w:t>
      </w:r>
      <w:r w:rsidRPr="00D91FB4">
        <w:rPr>
          <w:u w:val="single"/>
        </w:rPr>
        <w:t xml:space="preserve">a paper in the 19 January 2016 issue of Geophysical Research Letters addresses the issue of Sandy-like superstorms </w:t>
      </w:r>
      <w:r w:rsidRPr="00D91FB4">
        <w:rPr>
          <w:b/>
          <w:bCs/>
          <w:u w:val="single"/>
        </w:rPr>
        <w:t>under the influence of a substantially warmer Atlantic Ocean</w:t>
      </w:r>
      <w:r w:rsidRPr="00D91FB4">
        <w:rPr>
          <w:u w:val="single"/>
        </w:rPr>
        <w:t xml:space="preserve">. </w:t>
      </w:r>
      <w:r w:rsidRPr="00D91FB4">
        <w:t>The abstract of the paper includes these lines: “</w:t>
      </w:r>
      <w:r w:rsidRPr="00D91FB4">
        <w:rPr>
          <w:u w:val="single"/>
        </w:rPr>
        <w:t xml:space="preserve">we find that </w:t>
      </w:r>
      <w:r w:rsidRPr="00D91FB4">
        <w:rPr>
          <w:b/>
          <w:bCs/>
          <w:u w:val="single"/>
        </w:rPr>
        <w:t>possible responses of Sandy-like superstorms</w:t>
      </w:r>
      <w:r w:rsidRPr="00D91FB4">
        <w:t xml:space="preserve"> under the influence of a substantially warmer Atlantic Ocean</w:t>
      </w:r>
      <w:r w:rsidRPr="00D91FB4">
        <w:rPr>
          <w:u w:val="single"/>
        </w:rPr>
        <w:t xml:space="preserve"> </w:t>
      </w:r>
      <w:r w:rsidRPr="00D91FB4">
        <w:rPr>
          <w:b/>
          <w:bCs/>
          <w:u w:val="single"/>
        </w:rPr>
        <w:t>bifurcate into two groups.</w:t>
      </w:r>
      <w:r w:rsidRPr="00D91FB4">
        <w:rPr>
          <w:u w:val="single"/>
        </w:rPr>
        <w:t xml:space="preserve"> In the first group, storms are similar to present-day Sandy …, except they are much stronger, with peak Power Destructive Index (PDI) increased by 50–80%, heavy rain by 30–50%, and maximum storm size (MSS) approximately doubled. </w:t>
      </w:r>
      <w:r w:rsidRPr="00D91FB4">
        <w:rPr>
          <w:b/>
          <w:bCs/>
          <w:u w:val="single"/>
        </w:rPr>
        <w:t>In the second</w:t>
      </w:r>
      <w:r w:rsidRPr="00D91FB4">
        <w:rPr>
          <w:u w:val="single"/>
        </w:rPr>
        <w:t xml:space="preserve"> group,</w:t>
      </w:r>
      <w:r w:rsidRPr="00D91FB4">
        <w:rPr>
          <w:b/>
          <w:bCs/>
          <w:u w:val="single"/>
        </w:rPr>
        <w:t xml:space="preserve"> storms amplify </w:t>
      </w:r>
      <w:r w:rsidRPr="00D91FB4">
        <w:rPr>
          <w:u w:val="single"/>
        </w:rPr>
        <w:t>substantially …,</w:t>
      </w:r>
      <w:r w:rsidRPr="00D91FB4">
        <w:rPr>
          <w:b/>
          <w:bCs/>
          <w:u w:val="single"/>
        </w:rPr>
        <w:t xml:space="preserve"> with peak PDI increased by 100–160%, heavy rain by 70–180%, and MSS more than tripled</w:t>
      </w:r>
      <w:r w:rsidRPr="00D91FB4">
        <w:t xml:space="preserve"> compared to present-day Superstorm Sandy.”</w:t>
      </w:r>
    </w:p>
    <w:p w14:paraId="20E92088" w14:textId="77777777" w:rsidR="00B502CF" w:rsidRPr="00D91FB4" w:rsidRDefault="00B502CF" w:rsidP="00B502CF">
      <w:r w:rsidRPr="00D91FB4">
        <w:rPr>
          <w:u w:val="single"/>
        </w:rPr>
        <w:t>Gradual change is not guaranteed</w:t>
      </w:r>
      <w:r w:rsidRPr="00D91FB4">
        <w:t>, as pointed out by the U.S. National Academy of Sciences in December 2013: “</w:t>
      </w:r>
      <w:r w:rsidRPr="00D91FB4">
        <w:rPr>
          <w:b/>
          <w:bCs/>
          <w:u w:val="single"/>
        </w:rPr>
        <w:t>The history of climate on the plane</w:t>
      </w:r>
      <w:r w:rsidRPr="00D91FB4">
        <w:rPr>
          <w:u w:val="single"/>
        </w:rPr>
        <w:t xml:space="preserve">t — as read in archives such as tree rings, ocean sediments, and ice cores — </w:t>
      </w:r>
      <w:r w:rsidRPr="00D91FB4">
        <w:rPr>
          <w:b/>
          <w:bCs/>
          <w:u w:val="single"/>
        </w:rPr>
        <w:t>is punctuated with large changes that occurred rapidly, over the course of decades to as little as a few years.</w:t>
      </w:r>
      <w:r w:rsidRPr="00D91FB4">
        <w:rPr>
          <w:u w:val="single"/>
        </w:rPr>
        <w:t>”</w:t>
      </w:r>
      <w:r w:rsidRPr="00D91FB4">
        <w:t xml:space="preserve"> The December 2013 report echoes one from Wood Hole Oceanographic Institution more than a decade earlier. </w:t>
      </w:r>
      <w:r w:rsidRPr="00D91FB4">
        <w:rPr>
          <w:u w:val="single"/>
        </w:rPr>
        <w:t>Writing for the 3 September 2012 issue of Global Policy, Michael Jennings concludes that “</w:t>
      </w:r>
      <w:r w:rsidRPr="00D91FB4">
        <w:rPr>
          <w:b/>
          <w:bCs/>
          <w:u w:val="single"/>
        </w:rPr>
        <w:t xml:space="preserve">a suite of amplifying feedback mechanisms, such as massive methane leaks from the sub-sea Arctic Ocean, have engaged and are probably </w:t>
      </w:r>
      <w:r w:rsidRPr="00D91FB4">
        <w:rPr>
          <w:b/>
          <w:iCs/>
          <w:u w:val="single"/>
          <w:bdr w:val="single" w:sz="8" w:space="0" w:color="auto"/>
        </w:rPr>
        <w:t>unstoppable</w:t>
      </w:r>
      <w:r w:rsidRPr="00D91FB4">
        <w:rPr>
          <w:u w:val="single"/>
        </w:rPr>
        <w:t>.”</w:t>
      </w:r>
      <w:r w:rsidRPr="00D91FB4">
        <w:t xml:space="preserve"> During a follow-up interview with Alex Smith on Radio Ecoshock,</w:t>
      </w:r>
      <w:r w:rsidRPr="00D91FB4">
        <w:rPr>
          <w:u w:val="single"/>
        </w:rPr>
        <w:t xml:space="preserve"> Jennings admits that “Earth’s climate is already beyond the worst scenarios.” </w:t>
      </w:r>
      <w:r w:rsidRPr="00D91FB4">
        <w:t xml:space="preserve">Truth-out piles on 18 March 2014: “‘climate change'” is not the most critical issue facing society today; abrupt climate change is.” </w:t>
      </w:r>
      <w:r w:rsidRPr="00D91FB4">
        <w:rPr>
          <w:u w:val="single"/>
        </w:rPr>
        <w:t>Skeptical Science finally catches up to reality on 2 April 2014 with an essay titled, “Alarming new study makes today’s climate change more comparable to Earth’s worst mass extinction.” The conclusion from this conservative source: “</w:t>
      </w:r>
      <w:r w:rsidRPr="00D91FB4">
        <w:rPr>
          <w:b/>
          <w:bCs/>
          <w:u w:val="single"/>
        </w:rPr>
        <w:t>Until recently the scale of the Permian Mass Extinction was seen as just too massive, its duration far too long, and dating too imprecise for a sensible comparison to be made with today’s climate change. No longer.</w:t>
      </w:r>
      <w:r w:rsidRPr="00D91FB4">
        <w:rPr>
          <w:u w:val="single"/>
        </w:rPr>
        <w:t xml:space="preserve"> </w:t>
      </w:r>
      <w:r w:rsidRPr="00D91FB4">
        <w:t xml:space="preserve">Piling on </w:t>
      </w:r>
      <w:r w:rsidRPr="00D91FB4">
        <w:rPr>
          <w:u w:val="single"/>
        </w:rPr>
        <w:t>in January 2015, a paper in press in the journal Progress in Physical Geography concludes</w:t>
      </w:r>
      <w:r w:rsidRPr="00D91FB4">
        <w:t xml:space="preserve"> the abstract with this line: </w:t>
      </w:r>
      <w:r w:rsidRPr="00D91FB4">
        <w:rPr>
          <w:u w:val="single"/>
        </w:rPr>
        <w:t xml:space="preserve">“All the evidence indicates that most long-term climate change occurs in sudden jumps rather than in incremental changes.” The Brisbane Times </w:t>
      </w:r>
      <w:r w:rsidRPr="00D91FB4">
        <w:t xml:space="preserve">catches up with abrupt climate change </w:t>
      </w:r>
      <w:r w:rsidRPr="00D91FB4">
        <w:rPr>
          <w:u w:val="single"/>
        </w:rPr>
        <w:t xml:space="preserve">on 18 August 2014: “Let us be clear: </w:t>
      </w:r>
      <w:r w:rsidRPr="00D91FB4">
        <w:rPr>
          <w:b/>
          <w:bCs/>
          <w:u w:val="single"/>
        </w:rPr>
        <w:t xml:space="preserve">if these methane escapes continue to grow, the risk is they could drive the planet into </w:t>
      </w:r>
      <w:r w:rsidRPr="00D91FB4">
        <w:rPr>
          <w:u w:val="single"/>
        </w:rPr>
        <w:t>accelerated or ‘</w:t>
      </w:r>
      <w:r w:rsidRPr="00D91FB4">
        <w:rPr>
          <w:b/>
          <w:bCs/>
          <w:u w:val="single"/>
        </w:rPr>
        <w:t>runaway’ global warming. The last time this happened</w:t>
      </w:r>
      <w:r w:rsidRPr="00D91FB4">
        <w:rPr>
          <w:u w:val="single"/>
        </w:rPr>
        <w:t xml:space="preserve">, 50 million years ago, </w:t>
      </w:r>
      <w:r w:rsidRPr="00D91FB4">
        <w:rPr>
          <w:b/>
          <w:bCs/>
          <w:u w:val="single"/>
        </w:rPr>
        <w:t>global temperatures rose by an estimated 9 or 10 degrees</w:t>
      </w:r>
      <w:r w:rsidRPr="00D91FB4">
        <w:rPr>
          <w:u w:val="single"/>
        </w:rPr>
        <w:t>.</w:t>
      </w:r>
      <w:r w:rsidRPr="00D91FB4">
        <w:t xml:space="preserve"> In the present context, </w:t>
      </w:r>
      <w:r w:rsidRPr="00D91FB4">
        <w:rPr>
          <w:b/>
          <w:bCs/>
          <w:u w:val="single"/>
        </w:rPr>
        <w:t xml:space="preserve">that would mean the </w:t>
      </w:r>
      <w:r w:rsidRPr="00D91FB4">
        <w:rPr>
          <w:b/>
          <w:iCs/>
          <w:u w:val="single"/>
          <w:bdr w:val="single" w:sz="8" w:space="0" w:color="auto"/>
        </w:rPr>
        <w:t>end of the world’s food supply</w:t>
      </w:r>
      <w:r w:rsidRPr="00D91FB4">
        <w:rPr>
          <w:u w:val="single"/>
        </w:rPr>
        <w:t>.”</w:t>
      </w:r>
      <w:r w:rsidRPr="00D91FB4">
        <w:t xml:space="preserve"> Robert Scribbler finally joins the uprising on 29 October 2014: “What is clear is that feedbacks to the human heat forcing are now starting to become plainly visible. That they are providing evidence of a stronger release from some sources on a yearly basis.” The Daily Kos summarizes evidence indicating abrupt climate change on 14 March 2015 with an article headlined, “The Earth is Set for Rapid Warming.” A paper published online in the Proceedings of the National Academy of Sciences 12 October 2015 finds “abrupt changes in sea ice, oceanic flows, land ice, and terrestrial ecosystem response …. A particularly large number is projected for warming levels below 2°.” The latter paper was the focus of an an article in the 15 October version of the Washington Post. Also that month, a paper in the 15 October 2015 issue of Paleoceanography furthers the case for abrupt climate change: “This record reveals that the climatic shift during the early deglacial occurred rapidly (explained co-author Kennett, a professor emeritus in University of California Santa Barbara’s Department of Earth Science. “Of the 13 degree Fahrenheit total change, a shift of 7 to 9 degrees occurred almost immediately right at the beginning.”</w:t>
      </w:r>
    </w:p>
    <w:p w14:paraId="2A91B914" w14:textId="77777777" w:rsidR="00B502CF" w:rsidRPr="00D91FB4" w:rsidRDefault="00B502CF" w:rsidP="00B502CF">
      <w:r w:rsidRPr="00D91FB4">
        <w:t>The California Climate Change Symposium was held in Sacramento on 24 and 25 August 2015. The conclusion is reported via headline in the 25 August 2015 edition of the Daily Breeze: “California climate researchers sound the alarm at symposium: ‘There’s no way out.’”</w:t>
      </w:r>
    </w:p>
    <w:p w14:paraId="33760C88" w14:textId="77777777" w:rsidR="00B502CF" w:rsidRPr="00D91FB4" w:rsidRDefault="00B502CF" w:rsidP="00B502CF">
      <w:r w:rsidRPr="00D91FB4">
        <w:t>Susanne Moser, a leading Santa Cruz-based climate change researcher, was quoted in the article: “We need transformational change. We don’t need more studies as much as we need to communicate the urgency …. We need to not debate forever.” A scientist admitting we don’t need more study of an issue is stunning.</w:t>
      </w:r>
    </w:p>
    <w:p w14:paraId="52CB9632" w14:textId="77777777" w:rsidR="00B502CF" w:rsidRPr="00536A18" w:rsidRDefault="00B502CF" w:rsidP="00B502CF">
      <w:r w:rsidRPr="00D91FB4">
        <w:rPr>
          <w:b/>
          <w:bCs/>
          <w:u w:val="single"/>
        </w:rPr>
        <w:t>Regional warming events during the past 56,000 years</w:t>
      </w:r>
      <w:r w:rsidRPr="00D91FB4">
        <w:rPr>
          <w:u w:val="single"/>
        </w:rPr>
        <w:t xml:space="preserve"> were described in the 7 August 2015 edition of Science and </w:t>
      </w:r>
      <w:r w:rsidRPr="00D91FB4">
        <w:rPr>
          <w:b/>
          <w:bCs/>
          <w:u w:val="single"/>
        </w:rPr>
        <w:t xml:space="preserve">led to the expectedly “unexpected” outcome: </w:t>
      </w:r>
      <w:r w:rsidRPr="00D91FB4">
        <w:rPr>
          <w:u w:val="single"/>
        </w:rPr>
        <w:t xml:space="preserve">“Unexpectedly, </w:t>
      </w:r>
      <w:r w:rsidRPr="00D91FB4">
        <w:rPr>
          <w:b/>
          <w:bCs/>
          <w:u w:val="single"/>
        </w:rPr>
        <w:t>rapid climate changes associated with interstadial warming events are</w:t>
      </w:r>
      <w:r w:rsidRPr="00D91FB4">
        <w:rPr>
          <w:b/>
          <w:iCs/>
          <w:u w:val="single"/>
          <w:bdr w:val="single" w:sz="8" w:space="0" w:color="auto"/>
        </w:rPr>
        <w:t xml:space="preserve"> strongly associated </w:t>
      </w:r>
      <w:r w:rsidRPr="00D91FB4">
        <w:rPr>
          <w:b/>
          <w:bCs/>
          <w:u w:val="single"/>
        </w:rPr>
        <w:t>with the regional replacement/extinction of major genetic clades or species of megafauna</w:t>
      </w:r>
      <w:r w:rsidRPr="00D91FB4">
        <w:rPr>
          <w:u w:val="single"/>
        </w:rPr>
        <w:t xml:space="preserve">.” </w:t>
      </w:r>
      <w:r w:rsidRPr="00D91FB4">
        <w:t>In short, “it doesn’t bode well for the future survival of the world’s megafauna populations”. In this study, megafauna refers to animals exceeding 45 kg (about 99 pounds). Similarly, according to the abstract of a paper in the 17 June 2016 issue of Science Advances, “The causes of Late Pleistocene megafaunal extinctions (60,000 to 11,650 years ago, hereafter 60 to 11.65 ka) remain contentious, with major phases coinciding with both human arrival and climate change around the world. The Americas provide a unique opportunity to disentangle these factors as human colonization took place over a narrow time frame (~15 to 14.6 ka) but during contrasting temperature trends across each continent. … We identify a narrow megafaunal extinction phase 12,280 ± 110 years ago, some 1 to 3 thousand years after initial human presence in the area. Although humans arrived immediately prior to a cold phase, the Antarctic Cold Reversal stadial, megafaunal extinctions did not occur until the stadial finished and the subsequent warming phase commenced some 1 to 3 thousand years later. The increased resolution provided by the Patagonian material reveals that the sequence of climate and extinction events in North and South America were temporally inverted, but in both cases, megafaunal extinctions did not occur until human presence and climate warming coincided.”</w:t>
      </w:r>
    </w:p>
    <w:p w14:paraId="674DDF5E" w14:textId="77777777" w:rsidR="00B502CF" w:rsidRPr="00536A18" w:rsidRDefault="00B502CF" w:rsidP="00B502CF"/>
    <w:p w14:paraId="317F05DF" w14:textId="77777777" w:rsidR="00B502CF" w:rsidRPr="00D91FB4" w:rsidRDefault="00B502CF" w:rsidP="00B502CF"/>
    <w:p w14:paraId="711104FD" w14:textId="77777777" w:rsidR="00B502CF" w:rsidRDefault="00B502CF" w:rsidP="00B502CF">
      <w:pPr>
        <w:pStyle w:val="Heading3"/>
      </w:pPr>
    </w:p>
    <w:p w14:paraId="34F95AF7" w14:textId="77777777" w:rsidR="00B502CF" w:rsidRDefault="00B502CF" w:rsidP="00B502CF">
      <w:pPr>
        <w:pStyle w:val="Heading3"/>
      </w:pPr>
      <w:r>
        <w:t>Impact – Arms Control – 1NC</w:t>
      </w:r>
    </w:p>
    <w:p w14:paraId="5D2395B6" w14:textId="77777777" w:rsidR="00B502CF" w:rsidRDefault="00B502CF" w:rsidP="00B502CF"/>
    <w:p w14:paraId="39335B1B" w14:textId="77777777" w:rsidR="00B502CF" w:rsidRDefault="00B502CF" w:rsidP="00B502CF"/>
    <w:p w14:paraId="023AFB8C" w14:textId="77777777" w:rsidR="00B502CF" w:rsidRPr="00310DB2" w:rsidRDefault="00B502CF" w:rsidP="00B502CF">
      <w:pPr>
        <w:rPr>
          <w:rStyle w:val="Style13ptBold"/>
        </w:rPr>
      </w:pPr>
      <w:r w:rsidRPr="00310DB2">
        <w:rPr>
          <w:rStyle w:val="Style13ptBold"/>
        </w:rPr>
        <w:t>Dem win key to arms control — Trump will let New START expire</w:t>
      </w:r>
      <w:r>
        <w:rPr>
          <w:rStyle w:val="Style13ptBold"/>
        </w:rPr>
        <w:t xml:space="preserve"> – the impact is nuclear war </w:t>
      </w:r>
    </w:p>
    <w:p w14:paraId="2BD0CA15" w14:textId="77777777" w:rsidR="00B502CF" w:rsidRDefault="00B502CF" w:rsidP="00B502CF">
      <w:r w:rsidRPr="00310DB2">
        <w:rPr>
          <w:rStyle w:val="Style13ptBold"/>
        </w:rPr>
        <w:t>Pifer 20</w:t>
      </w:r>
      <w:r>
        <w:t xml:space="preserve"> – Nonresident Senior Fellow - Foreign Policy, Center for 21st Century Security and Intelligence, Center on the United States and Europe, Arms Control and Non-Proliferation Initiative, Brookings</w:t>
      </w:r>
    </w:p>
    <w:p w14:paraId="03E53F28" w14:textId="77777777" w:rsidR="00B502CF" w:rsidRDefault="00B502CF" w:rsidP="00B502CF">
      <w:r>
        <w:t>Steven, 2/6. “</w:t>
      </w:r>
      <w:r w:rsidRPr="00310DB2">
        <w:t>Don’t let New START die</w:t>
      </w:r>
      <w:r>
        <w:t xml:space="preserve">.” </w:t>
      </w:r>
      <w:r w:rsidRPr="00310DB2">
        <w:t>https://www.brookings.edu/blog/order-from-chaos/2020/02/06/dont-let-new-start-die/</w:t>
      </w:r>
    </w:p>
    <w:p w14:paraId="0CB49C81" w14:textId="77777777" w:rsidR="00B502CF" w:rsidRPr="00310DB2" w:rsidRDefault="00B502CF" w:rsidP="00B502CF">
      <w:pPr>
        <w:rPr>
          <w:sz w:val="16"/>
        </w:rPr>
      </w:pPr>
      <w:r w:rsidRPr="00310DB2">
        <w:rPr>
          <w:rStyle w:val="Emphasis"/>
        </w:rPr>
        <w:t>Little suggests grounds for optimism about nuclear arms control as long as Mr. Trump remains president</w:t>
      </w:r>
      <w:r w:rsidRPr="00310DB2">
        <w:rPr>
          <w:sz w:val="16"/>
        </w:rPr>
        <w:t xml:space="preserve">. </w:t>
      </w:r>
      <w:r w:rsidRPr="00310DB2">
        <w:rPr>
          <w:rStyle w:val="StyleUnderline"/>
        </w:rPr>
        <w:t>Change will require that the Dem</w:t>
      </w:r>
      <w:r w:rsidRPr="00310DB2">
        <w:rPr>
          <w:sz w:val="16"/>
        </w:rPr>
        <w:t xml:space="preserve">ocratic </w:t>
      </w:r>
      <w:r w:rsidRPr="00310DB2">
        <w:rPr>
          <w:rStyle w:val="StyleUnderline"/>
        </w:rPr>
        <w:t>candidate win</w:t>
      </w:r>
      <w:r w:rsidRPr="00310DB2">
        <w:rPr>
          <w:sz w:val="16"/>
        </w:rPr>
        <w:t xml:space="preserve"> in November. His or her administration would then have to move immediately to extend New START before exploring additional measures that could usefully regulate an ever more complex arms competition with Russia and others.</w:t>
      </w:r>
    </w:p>
    <w:p w14:paraId="07E4B278" w14:textId="77777777" w:rsidR="00B502CF" w:rsidRPr="00310DB2" w:rsidRDefault="00B502CF" w:rsidP="00B502CF">
      <w:pPr>
        <w:rPr>
          <w:sz w:val="16"/>
        </w:rPr>
      </w:pPr>
      <w:r w:rsidRPr="00310DB2">
        <w:rPr>
          <w:sz w:val="16"/>
        </w:rPr>
        <w:t>Disinterest or Antipathy:</w:t>
      </w:r>
    </w:p>
    <w:p w14:paraId="6B9F6282" w14:textId="77777777" w:rsidR="00B502CF" w:rsidRPr="00310DB2" w:rsidRDefault="00B502CF" w:rsidP="00B502CF">
      <w:pPr>
        <w:rPr>
          <w:sz w:val="16"/>
        </w:rPr>
      </w:pPr>
      <w:r w:rsidRPr="00310DB2">
        <w:rPr>
          <w:sz w:val="16"/>
        </w:rPr>
        <w:t xml:space="preserve">President </w:t>
      </w:r>
      <w:r w:rsidRPr="00310DB2">
        <w:rPr>
          <w:rStyle w:val="StyleUnderline"/>
        </w:rPr>
        <w:t>Trump seems to understand little about nuclear arms or how agreements negotiated to constrain them enhance America’s security</w:t>
      </w:r>
      <w:r w:rsidRPr="00310DB2">
        <w:rPr>
          <w:sz w:val="16"/>
        </w:rPr>
        <w:t>. During his January 2017 call with Russian President Vladimir Putin, he reportedly was unfamiliar with New START.</w:t>
      </w:r>
    </w:p>
    <w:p w14:paraId="5C9308EA" w14:textId="77777777" w:rsidR="00B502CF" w:rsidRPr="00310DB2" w:rsidRDefault="00B502CF" w:rsidP="00B502CF">
      <w:pPr>
        <w:rPr>
          <w:sz w:val="16"/>
        </w:rPr>
      </w:pPr>
      <w:r w:rsidRPr="00310DB2">
        <w:rPr>
          <w:sz w:val="16"/>
        </w:rPr>
        <w:t>In February 2019, the Trump administration gave six months’ notice of its intention to withdraw from the 1987 Intermediate-range Nuclear Forces (INF) Treaty. That treaty, signed by Ronald Reagan and Mikhail Gorbachev, banned all U.S. and Soviet land-based missiles with ranges between 500 and 5,500 kilometers.</w:t>
      </w:r>
    </w:p>
    <w:p w14:paraId="0FC9E43C" w14:textId="77777777" w:rsidR="00B502CF" w:rsidRPr="00310DB2" w:rsidRDefault="00B502CF" w:rsidP="00B502CF">
      <w:pPr>
        <w:rPr>
          <w:sz w:val="16"/>
        </w:rPr>
      </w:pPr>
      <w:r w:rsidRPr="00310DB2">
        <w:rPr>
          <w:sz w:val="16"/>
        </w:rPr>
        <w:t>Russia violated the INF Treaty by testing and deploying the 9M729 land-based, intermediate-range cruise missile.  While asserting that it wanted to bring Moscow back into compliance, the Trump administration showed little strategy for doing so.  It eschewed military and political measures that would have raised the costs to the Kremlin of its violation and might have affected Moscow’s calculation.</w:t>
      </w:r>
    </w:p>
    <w:p w14:paraId="4F458280" w14:textId="77777777" w:rsidR="00B502CF" w:rsidRPr="00310DB2" w:rsidRDefault="00B502CF" w:rsidP="00B502CF">
      <w:pPr>
        <w:rPr>
          <w:sz w:val="16"/>
        </w:rPr>
      </w:pPr>
      <w:r w:rsidRPr="00310DB2">
        <w:rPr>
          <w:sz w:val="16"/>
        </w:rPr>
        <w:t xml:space="preserve">The </w:t>
      </w:r>
      <w:r w:rsidRPr="00310DB2">
        <w:rPr>
          <w:rStyle w:val="StyleUnderline"/>
        </w:rPr>
        <w:t>demise of the INF</w:t>
      </w:r>
      <w:r w:rsidRPr="00310DB2">
        <w:rPr>
          <w:sz w:val="16"/>
        </w:rPr>
        <w:t xml:space="preserve"> Treaty last August </w:t>
      </w:r>
      <w:r w:rsidRPr="00310DB2">
        <w:rPr>
          <w:rStyle w:val="StyleUnderline"/>
        </w:rPr>
        <w:t xml:space="preserve">leaves New START as the </w:t>
      </w:r>
      <w:r w:rsidRPr="00310DB2">
        <w:rPr>
          <w:rStyle w:val="Emphasis"/>
        </w:rPr>
        <w:t>only treaty constraining U.S. and Russian nuclear forces</w:t>
      </w:r>
      <w:r w:rsidRPr="00310DB2">
        <w:rPr>
          <w:sz w:val="16"/>
        </w:rPr>
        <w:t>. New START limits each country to no more than 1,550 deployed strategic warheads on no more than 700 deployed strategic missiles and bombers.  In contrast to the INF Treaty, Russia has complied with New START’s limits.  The compliance concerns expressed to date come from Russian officials, who challenge the adequacy of processes used to convert some U.S. strategic missile launchers and bombers so that they no longer count under New START.</w:t>
      </w:r>
    </w:p>
    <w:p w14:paraId="38AC44E3" w14:textId="77777777" w:rsidR="00B502CF" w:rsidRPr="00310DB2" w:rsidRDefault="00B502CF" w:rsidP="00B502CF">
      <w:pPr>
        <w:rPr>
          <w:sz w:val="16"/>
        </w:rPr>
      </w:pPr>
      <w:r w:rsidRPr="00310DB2">
        <w:rPr>
          <w:sz w:val="16"/>
        </w:rPr>
        <w:t>New START expires by its terms on February 5, 2021. It can, however, be extended by up to five years by agreement between the countries’ presidents. Mr. Putin has stated that Russia is ready to extend without preconditions. Instead, Mr. Trump wants a negotiation to limit all U.S. and Russian nuclear weapons as well as bring China into the equation. Both are desirable—but highly unrealistic—goals.</w:t>
      </w:r>
    </w:p>
    <w:p w14:paraId="43DB90E1" w14:textId="77777777" w:rsidR="00B502CF" w:rsidRPr="00310DB2" w:rsidRDefault="00B502CF" w:rsidP="00B502CF">
      <w:pPr>
        <w:rPr>
          <w:sz w:val="16"/>
        </w:rPr>
      </w:pPr>
      <w:r w:rsidRPr="00310DB2">
        <w:rPr>
          <w:sz w:val="16"/>
        </w:rPr>
        <w:t>Moscow has long declined to discuss limits on non-strategic nuclear weapons unless the United States discusses issues such as limits on missile defense, but the Trump administration’s 2018 missile defense review stressed no constraints on missile defenses. Absent a readiness to address issues of concern to Moscow, Mr. Trump will not succeed in negotiating limits covering all U.S. and Russian nuclear arms.</w:t>
      </w:r>
    </w:p>
    <w:p w14:paraId="5951EE77" w14:textId="77777777" w:rsidR="00B502CF" w:rsidRPr="00310DB2" w:rsidRDefault="00B502CF" w:rsidP="00B502CF">
      <w:pPr>
        <w:rPr>
          <w:sz w:val="16"/>
        </w:rPr>
      </w:pPr>
      <w:r w:rsidRPr="00310DB2">
        <w:rPr>
          <w:sz w:val="16"/>
        </w:rPr>
        <w:t>China has repeatedly made clear that it will not negotiate until the gap between U.S. and Russian nuclear weapons numbers, on the one hand, and Chinese nuclear weapons numbers, on the other, narrows. Currently, the United States and Russia each have well more than ten times as many nuclear weapons as does China.</w:t>
      </w:r>
    </w:p>
    <w:p w14:paraId="37362632" w14:textId="77777777" w:rsidR="00B502CF" w:rsidRPr="00310DB2" w:rsidRDefault="00B502CF" w:rsidP="00B502CF">
      <w:pPr>
        <w:rPr>
          <w:sz w:val="16"/>
        </w:rPr>
      </w:pPr>
      <w:r w:rsidRPr="00310DB2">
        <w:rPr>
          <w:sz w:val="16"/>
        </w:rPr>
        <w:t>In mid-January, U.S. and Russia officials held strategic security talks covering a range of issues. They agreed to further meetings—which is good news—but nothing suggests progress toward a negotiation that would include all nuclear arms and bring in China.</w:t>
      </w:r>
    </w:p>
    <w:p w14:paraId="33641346" w14:textId="77777777" w:rsidR="00B502CF" w:rsidRPr="00310DB2" w:rsidRDefault="00B502CF" w:rsidP="00B502CF">
      <w:pPr>
        <w:rPr>
          <w:sz w:val="16"/>
        </w:rPr>
      </w:pPr>
      <w:r w:rsidRPr="00310DB2">
        <w:rPr>
          <w:sz w:val="16"/>
        </w:rPr>
        <w:t xml:space="preserve">Nine months after Mr. </w:t>
      </w:r>
      <w:r w:rsidRPr="00310DB2">
        <w:rPr>
          <w:rStyle w:val="StyleUnderline"/>
        </w:rPr>
        <w:t>Trump</w:t>
      </w:r>
      <w:r w:rsidRPr="00310DB2">
        <w:rPr>
          <w:sz w:val="16"/>
        </w:rPr>
        <w:t xml:space="preserve"> expressed interest in going big on arms control, his administration </w:t>
      </w:r>
      <w:r w:rsidRPr="00310DB2">
        <w:rPr>
          <w:rStyle w:val="StyleUnderline"/>
        </w:rPr>
        <w:t>has offered no concrete ideas as to what limits it wants or how it would persuade Moscow and Beijing to join its desired trilateral negotiation</w:t>
      </w:r>
      <w:r w:rsidRPr="00310DB2">
        <w:rPr>
          <w:sz w:val="16"/>
        </w:rPr>
        <w:t>. That could mean internal disagreement within the U.S. government. It fuels suspicion that the proposal seeks to divert attention from the administration’s failure to extend New START.</w:t>
      </w:r>
    </w:p>
    <w:p w14:paraId="2144265E" w14:textId="77777777" w:rsidR="00B502CF" w:rsidRPr="00310DB2" w:rsidRDefault="00B502CF" w:rsidP="00B502CF">
      <w:pPr>
        <w:rPr>
          <w:sz w:val="16"/>
        </w:rPr>
      </w:pPr>
      <w:r w:rsidRPr="00310DB2">
        <w:rPr>
          <w:rStyle w:val="StyleUnderline"/>
        </w:rPr>
        <w:t>Extending New START</w:t>
      </w:r>
      <w:r w:rsidRPr="00310DB2">
        <w:rPr>
          <w:sz w:val="16"/>
        </w:rPr>
        <w:t xml:space="preserve"> to 2026 </w:t>
      </w:r>
      <w:r w:rsidRPr="00310DB2">
        <w:rPr>
          <w:rStyle w:val="StyleUnderline"/>
        </w:rPr>
        <w:t>should be a no-brainer. Doing so would maintain the treaty’s limits on Russian strategic forces</w:t>
      </w:r>
      <w:r w:rsidRPr="00310DB2">
        <w:rPr>
          <w:sz w:val="16"/>
        </w:rPr>
        <w:t xml:space="preserve"> when Moscow has hot production lines running (U.S. production of new strategic bombers, submarines and missiles will begin in earnest only in the mid-2020s). </w:t>
      </w:r>
      <w:r w:rsidRPr="00310DB2">
        <w:rPr>
          <w:rStyle w:val="StyleUnderline"/>
        </w:rPr>
        <w:t xml:space="preserve">Extension would continue the flow of information about Russian forces provided by the treaty’s data exchanges, notifications and inspections, which helps the Pentagon </w:t>
      </w:r>
      <w:r w:rsidRPr="00310DB2">
        <w:rPr>
          <w:rStyle w:val="Emphasis"/>
        </w:rPr>
        <w:t>avoid costly worst-case assumptions</w:t>
      </w:r>
      <w:r w:rsidRPr="00310DB2">
        <w:rPr>
          <w:rStyle w:val="StyleUnderline"/>
        </w:rPr>
        <w:t>. It would offer a mechanism for addressing exotic new kinds of Russian strategic weapons</w:t>
      </w:r>
      <w:r w:rsidRPr="00310DB2">
        <w:rPr>
          <w:sz w:val="16"/>
        </w:rPr>
        <w:t>. Extending New START would achieve all this without forcing the U.S. military to alter any part of its strategic modernization program, as that program was designed to fit within New START’s limits.</w:t>
      </w:r>
    </w:p>
    <w:p w14:paraId="4E80B7FE" w14:textId="77777777" w:rsidR="00B502CF" w:rsidRPr="00310DB2" w:rsidRDefault="00B502CF" w:rsidP="00B502CF">
      <w:pPr>
        <w:rPr>
          <w:sz w:val="16"/>
        </w:rPr>
      </w:pPr>
      <w:r w:rsidRPr="00310DB2">
        <w:rPr>
          <w:sz w:val="16"/>
        </w:rPr>
        <w:t xml:space="preserve">Unfortunately, </w:t>
      </w:r>
      <w:r w:rsidRPr="00310DB2">
        <w:rPr>
          <w:rStyle w:val="StyleUnderline"/>
        </w:rPr>
        <w:t>the administration’s attitude toward the INF Treaty and New START give little reason to think anything positive will happen on the arms control agenda under</w:t>
      </w:r>
      <w:r w:rsidRPr="00310DB2">
        <w:rPr>
          <w:sz w:val="16"/>
        </w:rPr>
        <w:t xml:space="preserve"> Mr. </w:t>
      </w:r>
      <w:r w:rsidRPr="00310DB2">
        <w:rPr>
          <w:rStyle w:val="StyleUnderline"/>
        </w:rPr>
        <w:t>Trump’s watch. Change will require the Democratic candidate wins</w:t>
      </w:r>
      <w:r w:rsidRPr="00310DB2">
        <w:rPr>
          <w:sz w:val="16"/>
        </w:rPr>
        <w:t xml:space="preserve"> in November.</w:t>
      </w:r>
    </w:p>
    <w:p w14:paraId="3B1F6EEE" w14:textId="77777777" w:rsidR="00B502CF" w:rsidRPr="00310DB2" w:rsidRDefault="00B502CF" w:rsidP="00B502CF">
      <w:pPr>
        <w:rPr>
          <w:sz w:val="16"/>
        </w:rPr>
      </w:pPr>
      <w:r w:rsidRPr="00310DB2">
        <w:rPr>
          <w:sz w:val="16"/>
        </w:rPr>
        <w:t>Looking Forward</w:t>
      </w:r>
    </w:p>
    <w:p w14:paraId="3FEF6A44" w14:textId="77777777" w:rsidR="00B502CF" w:rsidRPr="00310DB2" w:rsidRDefault="00B502CF" w:rsidP="00B502CF">
      <w:pPr>
        <w:rPr>
          <w:sz w:val="16"/>
        </w:rPr>
      </w:pPr>
      <w:r w:rsidRPr="00310DB2">
        <w:rPr>
          <w:sz w:val="16"/>
        </w:rPr>
        <w:t>If the Democrats were to win, New START extension would demand urgent attention from the incoming president. He or she would take the oath of office on January 20, 2021—just 15 days before the treaty’s expiration date. The new president should immediately agree to Mr. Putin’s offer on extending the treaty.</w:t>
      </w:r>
    </w:p>
    <w:p w14:paraId="5ECC8952" w14:textId="77777777" w:rsidR="00B502CF" w:rsidRPr="00310DB2" w:rsidRDefault="00B502CF" w:rsidP="00B502CF">
      <w:pPr>
        <w:rPr>
          <w:sz w:val="16"/>
        </w:rPr>
      </w:pPr>
      <w:r w:rsidRPr="00310DB2">
        <w:rPr>
          <w:sz w:val="16"/>
        </w:rPr>
        <w:t>If extension were decided, U.S. and Russian officials could use the treaty’s Bilateral Consultative Commission to take a more serious look at Russian concerns about conversion of U.S. strategic systems and the new kinds of strategic arms under development in Russia, such as the Poseidon nuclear-armed, nuclear-powered torpedo.</w:t>
      </w:r>
    </w:p>
    <w:p w14:paraId="67BCE7BA" w14:textId="77777777" w:rsidR="00B502CF" w:rsidRPr="00310DB2" w:rsidRDefault="00B502CF" w:rsidP="00B502CF">
      <w:pPr>
        <w:rPr>
          <w:sz w:val="16"/>
        </w:rPr>
      </w:pPr>
      <w:r w:rsidRPr="00310DB2">
        <w:rPr>
          <w:rStyle w:val="StyleUnderline"/>
        </w:rPr>
        <w:t>New START extension would provide a solid foundation for discussions with Russian officials on the full range of issues affecting the U.S.-Russian strategic relationship</w:t>
      </w:r>
      <w:r w:rsidRPr="00310DB2">
        <w:rPr>
          <w:sz w:val="16"/>
        </w:rPr>
        <w:t>:  strategic nuclear weapons, non-strategic nuclear arms, precision-guided long-range conventional strike systems, missile defense, third-country nuclear forces, cyber and space issues, as well as how to maintain strategic stability in a rapidly changing world.</w:t>
      </w:r>
    </w:p>
    <w:p w14:paraId="5512BBB6" w14:textId="77777777" w:rsidR="00B502CF" w:rsidRPr="001F3FF6" w:rsidRDefault="00B502CF" w:rsidP="00B502CF">
      <w:pPr>
        <w:rPr>
          <w:sz w:val="16"/>
        </w:rPr>
      </w:pPr>
      <w:r w:rsidRPr="001F3FF6">
        <w:rPr>
          <w:sz w:val="16"/>
        </w:rPr>
        <w:t>During the Cold War period, strategic stability—a situation in which neither Washington nor Moscow had an incentive to strike first with nuclear weapons, even in an intense crisis—required a relatively straightforward calculation. It focused on the strategic nuclear weapons of each side. As long as each had survivable strategic forces capable of devastating the other, even after absorbing a first strike, stability could be maintained.</w:t>
      </w:r>
    </w:p>
    <w:p w14:paraId="4AB81998" w14:textId="77777777" w:rsidR="00B502CF" w:rsidRPr="001F3FF6" w:rsidRDefault="00B502CF" w:rsidP="00B502CF">
      <w:pPr>
        <w:rPr>
          <w:sz w:val="16"/>
        </w:rPr>
      </w:pPr>
      <w:r w:rsidRPr="001F3FF6">
        <w:rPr>
          <w:rStyle w:val="StyleUnderline"/>
        </w:rPr>
        <w:t>Today’s stability model is</w:t>
      </w:r>
      <w:r w:rsidRPr="001F3FF6">
        <w:rPr>
          <w:sz w:val="16"/>
        </w:rPr>
        <w:t xml:space="preserve"> far more </w:t>
      </w:r>
      <w:r w:rsidRPr="001F3FF6">
        <w:rPr>
          <w:rStyle w:val="StyleUnderline"/>
        </w:rPr>
        <w:t>complex. It is multi-domain</w:t>
      </w:r>
      <w:r w:rsidRPr="001F3FF6">
        <w:rPr>
          <w:sz w:val="16"/>
        </w:rPr>
        <w:t xml:space="preserve">, including missile defense, conventional strike, cyber and space operations in addition to nuclear arms. It is </w:t>
      </w:r>
      <w:r w:rsidRPr="001F3FF6">
        <w:rPr>
          <w:rStyle w:val="StyleUnderline"/>
        </w:rPr>
        <w:t>multi-player</w:t>
      </w:r>
      <w:r w:rsidRPr="001F3FF6">
        <w:rPr>
          <w:sz w:val="16"/>
        </w:rPr>
        <w:t>, as third-country actions have to be factored into stability calculations.</w:t>
      </w:r>
    </w:p>
    <w:p w14:paraId="13BACC51" w14:textId="77777777" w:rsidR="00B502CF" w:rsidRPr="001F3FF6" w:rsidRDefault="00B502CF" w:rsidP="00B502CF">
      <w:pPr>
        <w:rPr>
          <w:sz w:val="16"/>
        </w:rPr>
      </w:pPr>
      <w:r w:rsidRPr="001F3FF6">
        <w:rPr>
          <w:sz w:val="16"/>
        </w:rPr>
        <w:t>U.S. and Russian security officials should discuss the challenges posed by this new era. The talks might not spin off specific negotiating agendas, at least not immediately. To get negotiations started, both sides would have to weigh trade-offs. Realistically, if Washington wants Moscow to negotiate non-strategic nuclear weapons, it would have to consider addressing Russia’s concerns on missile defense. However, even absent new negotiations, a structured discussion venue would allow U.S. and Russian experts to exchange views and better understand, and perhaps alleviate, the other side’s concerns.</w:t>
      </w:r>
    </w:p>
    <w:p w14:paraId="003CE8B7" w14:textId="77777777" w:rsidR="00B502CF" w:rsidRPr="001F3FF6" w:rsidRDefault="00B502CF" w:rsidP="00B502CF">
      <w:pPr>
        <w:rPr>
          <w:sz w:val="16"/>
        </w:rPr>
      </w:pPr>
      <w:r w:rsidRPr="001F3FF6">
        <w:rPr>
          <w:sz w:val="16"/>
        </w:rPr>
        <w:t>A new administration should seek a parallel set of discussions with China. Seeking negotiated limits on Chinese nuclear forces would pose a wildly impractical goal, at least in the near term. The dialogue might instead usefully begin with an exchange of views on concerns about the other’s force structures and doctrines. It might later seek to move China toward some transparency on its total nuclear weapons number and a unilateral commitment not to increase that number if the United States and Russia continue to limit and reduce their nuclear arms.</w:t>
      </w:r>
    </w:p>
    <w:p w14:paraId="3BB86B2E" w14:textId="77777777" w:rsidR="00B502CF" w:rsidRPr="001F3FF6" w:rsidRDefault="00B502CF" w:rsidP="00B502CF">
      <w:pPr>
        <w:rPr>
          <w:sz w:val="16"/>
        </w:rPr>
      </w:pPr>
      <w:r w:rsidRPr="001F3FF6">
        <w:rPr>
          <w:sz w:val="16"/>
        </w:rPr>
        <w:t>As for the INF Treaty, the Russian military wants the 9M729, and the Pentagon has four different land-based missiles under development or planned with ranges that the treaty would have prohibited. While the 9M729 reportedly can carry nuclear or conventional warheads, the Russian military appears interested primarily in its conventional capability. All four of the Pentagon’s planned intermediate-range missiles are intended to be conventionally armed. This opens the possibility of a negotiation to ban land-based, intermediate-range missiles armed with nuclear warheads. That would pose verification challenges, but they should not prove insurmountable.</w:t>
      </w:r>
    </w:p>
    <w:p w14:paraId="2CF48E1E" w14:textId="77777777" w:rsidR="00B502CF" w:rsidRPr="001F3FF6" w:rsidRDefault="00B502CF" w:rsidP="00B502CF">
      <w:pPr>
        <w:rPr>
          <w:sz w:val="16"/>
        </w:rPr>
      </w:pPr>
      <w:r w:rsidRPr="001F3FF6">
        <w:rPr>
          <w:sz w:val="16"/>
        </w:rPr>
        <w:t>The U.S. military has expressed the greatest interest in having land-based intermediate-range missiles in the western Pacific to counter China’s large number of intermediate-range missiles, most of which are conventionally armed. The Pentagon’s development of intermediate-range missiles might open the possibility—admittedly, a long shot—for a separate U.S.-Chinese discussion, or a trilateral U.S.-Chinese-Russian discussion, on prohibiting nuclear-armed, land-based, intermediate-range missiles.</w:t>
      </w:r>
    </w:p>
    <w:p w14:paraId="3CFCE4EC" w14:textId="77777777" w:rsidR="00B502CF" w:rsidRPr="001F3FF6" w:rsidRDefault="00B502CF" w:rsidP="00B502CF">
      <w:pPr>
        <w:rPr>
          <w:sz w:val="16"/>
        </w:rPr>
      </w:pPr>
      <w:r w:rsidRPr="001F3FF6">
        <w:rPr>
          <w:rStyle w:val="StyleUnderline"/>
        </w:rPr>
        <w:t>Extending New START</w:t>
      </w:r>
      <w:r w:rsidRPr="001F3FF6">
        <w:rPr>
          <w:sz w:val="16"/>
        </w:rPr>
        <w:t xml:space="preserve">, strategic discussions with Russia and China, and the possible negotiation of an agreement to ban land-based, intermediate-range missiles armed with nuclear warheads comprise a more modest agenda for nuclear arms control than many would like. These measures nonetheless </w:t>
      </w:r>
      <w:r w:rsidRPr="001F3FF6">
        <w:rPr>
          <w:rStyle w:val="StyleUnderline"/>
        </w:rPr>
        <w:t>would provide useful guardrails for the nuclear competition</w:t>
      </w:r>
      <w:r w:rsidRPr="001F3FF6">
        <w:rPr>
          <w:sz w:val="16"/>
        </w:rPr>
        <w:t xml:space="preserve"> between the United States and its two peer military rivals. </w:t>
      </w:r>
      <w:r w:rsidRPr="001F3FF6">
        <w:rPr>
          <w:rStyle w:val="StyleUnderline"/>
        </w:rPr>
        <w:t>They would provide time to consider further steps to reduce nuclear risks and enhance strategic stability in the modern era</w:t>
      </w:r>
      <w:r w:rsidRPr="001F3FF6">
        <w:rPr>
          <w:sz w:val="16"/>
        </w:rPr>
        <w:t>. Unfortunately, little suggests that Mr. Trump is prepared to take such steps. They will have to await his successor.</w:t>
      </w:r>
    </w:p>
    <w:p w14:paraId="4CE70B46" w14:textId="77777777" w:rsidR="00B502CF" w:rsidRDefault="00B502CF" w:rsidP="00B502CF"/>
    <w:p w14:paraId="56A85897" w14:textId="77777777" w:rsidR="00B502CF" w:rsidRDefault="00B502CF" w:rsidP="00B502CF">
      <w:pPr>
        <w:pStyle w:val="Heading4"/>
      </w:pPr>
      <w:r>
        <w:t xml:space="preserve">Russia war causes </w:t>
      </w:r>
      <w:r w:rsidRPr="00D91FB4">
        <w:rPr>
          <w:u w:val="single"/>
        </w:rPr>
        <w:t>massive</w:t>
      </w:r>
      <w:r>
        <w:t xml:space="preserve"> destruction and global escalation</w:t>
      </w:r>
    </w:p>
    <w:p w14:paraId="135B82BB" w14:textId="77777777" w:rsidR="00B502CF" w:rsidRPr="00570932" w:rsidRDefault="00B502CF" w:rsidP="00B502CF">
      <w:pPr>
        <w:rPr>
          <w:rFonts w:cs="Calibri"/>
        </w:rPr>
      </w:pPr>
      <w:r w:rsidRPr="00570932">
        <w:rPr>
          <w:rFonts w:cs="Calibri"/>
          <w:b/>
          <w:bCs/>
          <w:sz w:val="24"/>
          <w:u w:val="single"/>
        </w:rPr>
        <w:t>Kagan, 19</w:t>
      </w:r>
      <w:r w:rsidRPr="00570932">
        <w:rPr>
          <w:rFonts w:cs="Calibri"/>
        </w:rPr>
        <w:t xml:space="preserve"> - American resident scholar at the American Enterprise Institute, and a former professor of military history at the U.S. Military Academy at West Point, less famous brother of our favorite neighborhood neocon Robert Kagan </w:t>
      </w:r>
    </w:p>
    <w:p w14:paraId="38B30CA9" w14:textId="77777777" w:rsidR="00B502CF" w:rsidRPr="00570932" w:rsidRDefault="00B502CF" w:rsidP="00B502CF">
      <w:pPr>
        <w:rPr>
          <w:rFonts w:cs="Calibri"/>
        </w:rPr>
      </w:pPr>
      <w:r w:rsidRPr="00570932">
        <w:rPr>
          <w:rFonts w:cs="Calibri"/>
        </w:rPr>
        <w:t xml:space="preserve">Frederick W. Kagan, “CONFRONTING THE RUSSIAN CHALLENGE: A NEW APPROACH FOR THE U.S.,” Institute for the Study of War. June 2019. </w:t>
      </w:r>
      <w:hyperlink r:id="rId85" w:history="1">
        <w:r w:rsidRPr="00570932">
          <w:rPr>
            <w:rFonts w:cs="Calibri"/>
          </w:rPr>
          <w:t>https://www.politico.com/f/?id=0000016b-6eef-dc80-a3ff-ffff778c0000</w:t>
        </w:r>
      </w:hyperlink>
    </w:p>
    <w:p w14:paraId="47F9893C" w14:textId="77777777" w:rsidR="00B502CF" w:rsidRPr="00D91FB4" w:rsidRDefault="00B502CF" w:rsidP="00B502CF">
      <w:pPr>
        <w:rPr>
          <w:rFonts w:cs="Calibri"/>
        </w:rPr>
      </w:pPr>
      <w:r w:rsidRPr="00D91FB4">
        <w:rPr>
          <w:rFonts w:cs="Calibri"/>
          <w:u w:val="single"/>
        </w:rPr>
        <w:t>The real risk of such a war emerging from</w:t>
      </w:r>
      <w:r w:rsidRPr="00D91FB4">
        <w:rPr>
          <w:rFonts w:cs="Calibri"/>
        </w:rPr>
        <w:t xml:space="preserve"> a </w:t>
      </w:r>
      <w:r w:rsidRPr="00D91FB4">
        <w:rPr>
          <w:rFonts w:cs="Calibri"/>
          <w:u w:val="single"/>
        </w:rPr>
        <w:t>regional crisis</w:t>
      </w:r>
      <w:r w:rsidRPr="00D91FB4">
        <w:rPr>
          <w:rFonts w:cs="Calibri"/>
        </w:rPr>
        <w:t xml:space="preserve">, therefore, </w:t>
      </w:r>
      <w:r w:rsidRPr="00D91FB4">
        <w:rPr>
          <w:rFonts w:cs="Calibri"/>
          <w:b/>
          <w:iCs/>
          <w:u w:val="single"/>
          <w:bdr w:val="single" w:sz="8" w:space="0" w:color="auto"/>
        </w:rPr>
        <w:t>comes from the risk of miscalculation</w:t>
      </w:r>
      <w:r w:rsidRPr="00D91FB4">
        <w:rPr>
          <w:rFonts w:cs="Calibri"/>
        </w:rPr>
        <w:t xml:space="preserve">. </w:t>
      </w:r>
      <w:r w:rsidRPr="00D91FB4">
        <w:rPr>
          <w:rFonts w:cs="Calibri"/>
          <w:u w:val="single"/>
        </w:rPr>
        <w:t>It comes</w:t>
      </w:r>
      <w:r w:rsidRPr="00D91FB4">
        <w:rPr>
          <w:rFonts w:cs="Calibri"/>
        </w:rPr>
        <w:t xml:space="preserve">, in other words, </w:t>
      </w:r>
      <w:r w:rsidRPr="00D91FB4">
        <w:rPr>
          <w:rFonts w:cs="Calibri"/>
          <w:u w:val="single"/>
        </w:rPr>
        <w:t>from the notion that Putin might persuade himself</w:t>
      </w:r>
      <w:r w:rsidRPr="00D91FB4">
        <w:rPr>
          <w:rFonts w:cs="Calibri"/>
        </w:rPr>
        <w:t xml:space="preserve"> that </w:t>
      </w:r>
      <w:r w:rsidRPr="00D91FB4">
        <w:rPr>
          <w:rFonts w:cs="Calibri"/>
          <w:u w:val="single"/>
        </w:rPr>
        <w:t>he could safely use a nuclear weapon</w:t>
      </w:r>
      <w:r w:rsidRPr="00D91FB4">
        <w:rPr>
          <w:rFonts w:cs="Calibri"/>
        </w:rPr>
        <w:t xml:space="preserve"> of his own </w:t>
      </w:r>
      <w:r w:rsidRPr="00D91FB4">
        <w:rPr>
          <w:rFonts w:cs="Calibri"/>
          <w:b/>
          <w:iCs/>
          <w:u w:val="single"/>
          <w:bdr w:val="single" w:sz="8" w:space="0" w:color="auto"/>
        </w:rPr>
        <w:t>without triggering</w:t>
      </w:r>
      <w:r w:rsidRPr="00D91FB4">
        <w:rPr>
          <w:rFonts w:cs="Calibri"/>
        </w:rPr>
        <w:t xml:space="preserve"> a </w:t>
      </w:r>
      <w:r w:rsidRPr="00D91FB4">
        <w:rPr>
          <w:rFonts w:cs="Calibri"/>
          <w:b/>
          <w:iCs/>
          <w:u w:val="single"/>
          <w:bdr w:val="single" w:sz="8" w:space="0" w:color="auto"/>
        </w:rPr>
        <w:t>nuclear retaliation that could escalate to total destruction</w:t>
      </w:r>
      <w:r w:rsidRPr="00D91FB4">
        <w:rPr>
          <w:rFonts w:cs="Calibri"/>
        </w:rPr>
        <w:t>.</w:t>
      </w:r>
    </w:p>
    <w:p w14:paraId="4B129478" w14:textId="77777777" w:rsidR="00B502CF" w:rsidRPr="00570932" w:rsidRDefault="00B502CF" w:rsidP="00B502CF">
      <w:pPr>
        <w:rPr>
          <w:rFonts w:cs="Calibri"/>
        </w:rPr>
      </w:pPr>
      <w:r w:rsidRPr="00D91FB4">
        <w:rPr>
          <w:rFonts w:cs="Calibri"/>
          <w:u w:val="single"/>
        </w:rPr>
        <w:t>Putin</w:t>
      </w:r>
      <w:r w:rsidRPr="00D91FB4">
        <w:rPr>
          <w:rFonts w:cs="Calibri"/>
        </w:rPr>
        <w:t xml:space="preserve"> himself </w:t>
      </w:r>
      <w:r w:rsidRPr="00D91FB4">
        <w:rPr>
          <w:rFonts w:cs="Calibri"/>
          <w:u w:val="single"/>
        </w:rPr>
        <w:t>has set conditions, for</w:t>
      </w:r>
      <w:r w:rsidRPr="00D91FB4">
        <w:rPr>
          <w:rFonts w:cs="Calibri"/>
        </w:rPr>
        <w:t xml:space="preserve"> fear of </w:t>
      </w:r>
      <w:r w:rsidRPr="00D91FB4">
        <w:rPr>
          <w:rFonts w:cs="Calibri"/>
          <w:u w:val="single"/>
        </w:rPr>
        <w:t>precisely this kind of miscalculation</w:t>
      </w:r>
      <w:r w:rsidRPr="00D91FB4">
        <w:rPr>
          <w:rFonts w:cs="Calibri"/>
        </w:rPr>
        <w:t xml:space="preserve">, </w:t>
      </w:r>
      <w:r w:rsidRPr="00D91FB4">
        <w:rPr>
          <w:rFonts w:cs="Calibri"/>
          <w:u w:val="single"/>
        </w:rPr>
        <w:t>through</w:t>
      </w:r>
      <w:r w:rsidRPr="00D91FB4">
        <w:rPr>
          <w:rFonts w:cs="Calibri"/>
        </w:rPr>
        <w:t xml:space="preserve"> his discussions of “</w:t>
      </w:r>
      <w:r w:rsidRPr="00D91FB4">
        <w:rPr>
          <w:rFonts w:cs="Calibri"/>
          <w:u w:val="single"/>
        </w:rPr>
        <w:t>de-escalation”</w:t>
      </w:r>
      <w:r w:rsidRPr="00D91FB4">
        <w:rPr>
          <w:rFonts w:cs="Calibri"/>
        </w:rPr>
        <w:t xml:space="preserve"> with regard to scenarios for warfare </w:t>
      </w:r>
      <w:r w:rsidRPr="00D91FB4">
        <w:rPr>
          <w:rFonts w:cs="Calibri"/>
          <w:u w:val="single"/>
        </w:rPr>
        <w:t>in the Baltic states</w:t>
      </w:r>
      <w:r w:rsidRPr="00D91FB4">
        <w:rPr>
          <w:rFonts w:cs="Calibri"/>
        </w:rPr>
        <w:t xml:space="preserve">. </w:t>
      </w:r>
      <w:r w:rsidRPr="00D91FB4">
        <w:rPr>
          <w:rFonts w:cs="Calibri"/>
          <w:u w:val="single"/>
        </w:rPr>
        <w:t>The Russian military has openly discussed using</w:t>
      </w:r>
      <w:r w:rsidRPr="00D91FB4">
        <w:rPr>
          <w:rFonts w:cs="Calibri"/>
        </w:rPr>
        <w:t xml:space="preserve"> one or </w:t>
      </w:r>
      <w:r w:rsidRPr="00D91FB4">
        <w:rPr>
          <w:rFonts w:cs="Calibri"/>
          <w:u w:val="single"/>
        </w:rPr>
        <w:t>a small number of nuclear weapons to terminate a conventional</w:t>
      </w:r>
      <w:r w:rsidRPr="00D91FB4">
        <w:rPr>
          <w:rFonts w:cs="Calibri"/>
        </w:rPr>
        <w:t xml:space="preserve">, even a </w:t>
      </w:r>
      <w:r w:rsidRPr="00D91FB4">
        <w:rPr>
          <w:rFonts w:cs="Calibri"/>
          <w:u w:val="single"/>
        </w:rPr>
        <w:t>regional</w:t>
      </w:r>
      <w:r w:rsidRPr="00D91FB4">
        <w:rPr>
          <w:rFonts w:cs="Calibri"/>
        </w:rPr>
        <w:t xml:space="preserve"> or local, </w:t>
      </w:r>
      <w:r w:rsidRPr="00D91FB4">
        <w:rPr>
          <w:rFonts w:cs="Calibri"/>
          <w:u w:val="single"/>
        </w:rPr>
        <w:t>conflict on its own terms</w:t>
      </w:r>
      <w:r w:rsidRPr="00D91FB4">
        <w:rPr>
          <w:rFonts w:cs="Calibri"/>
        </w:rPr>
        <w:t xml:space="preserve">.125 </w:t>
      </w:r>
      <w:r w:rsidRPr="00D91FB4">
        <w:rPr>
          <w:rFonts w:cs="Calibri"/>
          <w:b/>
          <w:iCs/>
          <w:u w:val="single"/>
          <w:bdr w:val="single" w:sz="8" w:space="0" w:color="auto"/>
        </w:rPr>
        <w:t>It is by no means clear</w:t>
      </w:r>
      <w:r w:rsidRPr="00D91FB4">
        <w:rPr>
          <w:rFonts w:cs="Calibri"/>
        </w:rPr>
        <w:t xml:space="preserve">, of course, </w:t>
      </w:r>
      <w:r w:rsidRPr="00D91FB4">
        <w:rPr>
          <w:rFonts w:cs="Calibri"/>
          <w:b/>
          <w:iCs/>
          <w:u w:val="single"/>
          <w:bdr w:val="single" w:sz="8" w:space="0" w:color="auto"/>
        </w:rPr>
        <w:t>that</w:t>
      </w:r>
      <w:r w:rsidRPr="00D91FB4">
        <w:rPr>
          <w:rFonts w:cs="Calibri"/>
        </w:rPr>
        <w:t xml:space="preserve"> all three of the </w:t>
      </w:r>
      <w:r w:rsidRPr="00D91FB4">
        <w:rPr>
          <w:rFonts w:cs="Calibri"/>
          <w:b/>
          <w:iCs/>
          <w:u w:val="single"/>
          <w:bdr w:val="single" w:sz="8" w:space="0" w:color="auto"/>
        </w:rPr>
        <w:t>nuclear NATO states</w:t>
      </w:r>
      <w:r w:rsidRPr="00D91FB4">
        <w:rPr>
          <w:rFonts w:cs="Calibri"/>
        </w:rPr>
        <w:t xml:space="preserve"> (the U.S., Britain, and France) </w:t>
      </w:r>
      <w:r w:rsidRPr="00D91FB4">
        <w:rPr>
          <w:rFonts w:cs="Calibri"/>
          <w:b/>
          <w:iCs/>
          <w:u w:val="single"/>
          <w:bdr w:val="single" w:sz="8" w:space="0" w:color="auto"/>
        </w:rPr>
        <w:t>would choose not to retaliate</w:t>
      </w:r>
      <w:r w:rsidRPr="00D91FB4">
        <w:rPr>
          <w:rFonts w:cs="Calibri"/>
        </w:rPr>
        <w:t xml:space="preserve"> against a nuclear attack on another NATO member state. But neither is it obvious, in the current circumstances, that they would. </w:t>
      </w:r>
      <w:r w:rsidRPr="00D91FB4">
        <w:rPr>
          <w:rFonts w:cs="Calibri"/>
          <w:u w:val="single"/>
        </w:rPr>
        <w:t xml:space="preserve">Putin might have </w:t>
      </w:r>
      <w:r w:rsidRPr="00D91FB4">
        <w:rPr>
          <w:rFonts w:cs="Calibri"/>
        </w:rPr>
        <w:t xml:space="preserve">some </w:t>
      </w:r>
      <w:r w:rsidRPr="00D91FB4">
        <w:rPr>
          <w:rFonts w:cs="Calibri"/>
          <w:u w:val="single"/>
        </w:rPr>
        <w:t>reason to think</w:t>
      </w:r>
      <w:r w:rsidRPr="00570932">
        <w:rPr>
          <w:rFonts w:cs="Calibri"/>
          <w:u w:val="single"/>
        </w:rPr>
        <w:t xml:space="preserve"> he could successfully “escalate to de-escalate</w:t>
      </w:r>
      <w:r w:rsidRPr="00570932">
        <w:rPr>
          <w:rFonts w:cs="Calibri"/>
        </w:rPr>
        <w:t>,” given the general ambivalence within some NATO capitals about the desirability of even fighting for the Baltics to begin with.</w:t>
      </w:r>
    </w:p>
    <w:p w14:paraId="22D698FC" w14:textId="77777777" w:rsidR="00B502CF" w:rsidRDefault="00B502CF" w:rsidP="00B502CF"/>
    <w:p w14:paraId="1DB7C9C6" w14:textId="77777777" w:rsidR="00B502CF" w:rsidRDefault="00B502CF" w:rsidP="00B502CF">
      <w:pPr>
        <w:pStyle w:val="Heading3"/>
      </w:pPr>
      <w:r>
        <w:t>--XT – Trump Reelection Kills New START</w:t>
      </w:r>
    </w:p>
    <w:p w14:paraId="2EC47CAF" w14:textId="77777777" w:rsidR="00B502CF" w:rsidRDefault="00B502CF" w:rsidP="00B502CF"/>
    <w:p w14:paraId="42F0118D" w14:textId="77777777" w:rsidR="00B502CF" w:rsidRDefault="00B502CF" w:rsidP="00B502CF">
      <w:pPr>
        <w:pStyle w:val="Heading4"/>
      </w:pPr>
      <w:r>
        <w:t>Trump’s running out the clock on New START</w:t>
      </w:r>
    </w:p>
    <w:p w14:paraId="0EDE2F1C" w14:textId="77777777" w:rsidR="00B502CF" w:rsidRDefault="00B502CF" w:rsidP="00B502CF">
      <w:r w:rsidRPr="007E4375">
        <w:rPr>
          <w:rStyle w:val="Style13ptBold"/>
        </w:rPr>
        <w:t>Tucker 20</w:t>
      </w:r>
      <w:r>
        <w:t xml:space="preserve"> – </w:t>
      </w:r>
      <w:r w:rsidRPr="007E4375">
        <w:t>technology editor for Defense One. He’s also the author of The Naked Future: What Happens in a World That Anticipates Your Every Move? (Current, 2014). Previously, Tucker was deputy editor for The Futurist for nine years. Tucker has written about emerging technology in Slate, The Sun, MIT Technology Review, Wilson Quarterly, The American Legion Magazine, BBC News Magazine, Utne Reader, and elsewhere</w:t>
      </w:r>
    </w:p>
    <w:p w14:paraId="7CC1F353" w14:textId="77777777" w:rsidR="00B502CF" w:rsidRDefault="00B502CF" w:rsidP="00B502CF">
      <w:r>
        <w:t>Patrick, 5/12. “</w:t>
      </w:r>
      <w:r w:rsidRPr="007E4375">
        <w:t>New START Treaty Looks Dead in the Water</w:t>
      </w:r>
      <w:r>
        <w:t xml:space="preserve">.” </w:t>
      </w:r>
      <w:r w:rsidRPr="007E4375">
        <w:t>https://www.defenseone.com/technology/2020/05/trump-administrations-aggressive-approach-arms-negotiatons-could-backfire/165334/</w:t>
      </w:r>
    </w:p>
    <w:p w14:paraId="37A0B329" w14:textId="77777777" w:rsidR="00B502CF" w:rsidRPr="007E4375" w:rsidRDefault="00B502CF" w:rsidP="00B502CF">
      <w:pPr>
        <w:rPr>
          <w:sz w:val="16"/>
        </w:rPr>
      </w:pPr>
      <w:r w:rsidRPr="007E4375">
        <w:rPr>
          <w:sz w:val="16"/>
        </w:rPr>
        <w:t xml:space="preserve">Last week, </w:t>
      </w:r>
      <w:r w:rsidRPr="007E4375">
        <w:rPr>
          <w:rStyle w:val="StyleUnderline"/>
        </w:rPr>
        <w:t>the new U.S. envoy on arms control reiterated the Trump</w:t>
      </w:r>
      <w:r w:rsidRPr="007E4375">
        <w:rPr>
          <w:sz w:val="16"/>
        </w:rPr>
        <w:t xml:space="preserve"> administration’s </w:t>
      </w:r>
      <w:r w:rsidRPr="007E4375">
        <w:rPr>
          <w:rStyle w:val="StyleUnderline"/>
        </w:rPr>
        <w:t>stance on New START: China should join</w:t>
      </w:r>
      <w:r w:rsidRPr="007E4375">
        <w:rPr>
          <w:sz w:val="16"/>
        </w:rPr>
        <w:t xml:space="preserve"> the strategic arms treaty between the U.S. and Russia, </w:t>
      </w:r>
      <w:r w:rsidRPr="007E4375">
        <w:rPr>
          <w:rStyle w:val="StyleUnderline"/>
        </w:rPr>
        <w:t>or Washington may allow it to lapse next year.</w:t>
      </w:r>
      <w:r w:rsidRPr="007E4375">
        <w:rPr>
          <w:sz w:val="16"/>
        </w:rPr>
        <w:t xml:space="preserve"> The former outcome, in theory, would increase the stability of relations between major nuclear powers. But some </w:t>
      </w:r>
      <w:r w:rsidRPr="007E4375">
        <w:rPr>
          <w:rStyle w:val="StyleUnderline"/>
        </w:rPr>
        <w:t>experts say the administration is gambling with a key arms-control agreement to pursue a goal it has no chance of obtaining, thus pushing the globe to a new nuclear arms race</w:t>
      </w:r>
      <w:r w:rsidRPr="007E4375">
        <w:rPr>
          <w:sz w:val="16"/>
        </w:rPr>
        <w:t>.</w:t>
      </w:r>
    </w:p>
    <w:p w14:paraId="2B05F70D" w14:textId="77777777" w:rsidR="00B502CF" w:rsidRPr="007E4375" w:rsidRDefault="00B502CF" w:rsidP="00B502CF">
      <w:pPr>
        <w:rPr>
          <w:sz w:val="16"/>
        </w:rPr>
      </w:pPr>
      <w:r w:rsidRPr="007E4375">
        <w:rPr>
          <w:sz w:val="16"/>
        </w:rPr>
        <w:t>The New START treaty limits U.S. and Russian deployed strategic nuclear weapons and launch platforms and requires each side to allow inspections of its stockpile. It doesn’t restrict the development of new missiles, and it doesn’t cover China. Early in the Trump administration, officials began to suggest that they might not renew the treaty, signed by President Barack Obama in 2009. In a recent interview with the Washington Times, Marshall Billingslea, who last week was nominated to be undersecretary of state for arms control and currently serves as a special presidential envoy for arms control, said the deal “does nothing for the United States with respect to our concerns regarding China, and it does nothing for the United States with respect to our concerns regarding what Russia has been doing, which are a series of destabilizing activities outside of — and not constrained by — the treaty.”</w:t>
      </w:r>
    </w:p>
    <w:p w14:paraId="1EE36852" w14:textId="77777777" w:rsidR="00B502CF" w:rsidRPr="007E4375" w:rsidRDefault="00B502CF" w:rsidP="00B502CF">
      <w:pPr>
        <w:rPr>
          <w:sz w:val="16"/>
        </w:rPr>
      </w:pPr>
      <w:r w:rsidRPr="007E4375">
        <w:rPr>
          <w:sz w:val="16"/>
        </w:rPr>
        <w:t xml:space="preserve">Tim Morrison, senior fellow at Hudson Institute and former Trump White House official in charge of U.S. arms control policy, welcomed the stance. “This is what a negotiation is all about: getting the other party or parties to give up something they don’t want to give up in order to get a deal that benefits both parties.  The starting position shouldn’t be ‘What does China want?’ or ‘what does Putin want?’ The starting position must always be ‘What is in America’s national security interest?’  If you don’t agree, give me a call; I have an Edsel I can sell you for a great price,” he told Defense One. </w:t>
      </w:r>
    </w:p>
    <w:p w14:paraId="1525C6EB" w14:textId="77777777" w:rsidR="00B502CF" w:rsidRPr="007E4375" w:rsidRDefault="00B502CF" w:rsidP="00B502CF">
      <w:pPr>
        <w:rPr>
          <w:sz w:val="16"/>
        </w:rPr>
      </w:pPr>
      <w:r w:rsidRPr="007E4375">
        <w:rPr>
          <w:sz w:val="16"/>
        </w:rPr>
        <w:t xml:space="preserve">Morrison, who has pushed for an expanded deal, had worried that the State Department had been less than fully focused on the matter. He said the selection of Billingslea, who still requires Senate confirmation, has eased those concerns. </w:t>
      </w:r>
    </w:p>
    <w:p w14:paraId="654CD087" w14:textId="77777777" w:rsidR="00B502CF" w:rsidRPr="007E4375" w:rsidRDefault="00B502CF" w:rsidP="00B502CF">
      <w:pPr>
        <w:rPr>
          <w:sz w:val="16"/>
        </w:rPr>
      </w:pPr>
      <w:r w:rsidRPr="007E4375">
        <w:rPr>
          <w:sz w:val="16"/>
        </w:rPr>
        <w:t>A former senior State Department official who spoke to Defense One in January said that it takes more than a special envoy or undersecretary to make something like a comprehensive trilateral arms control agreement work, especially between three competitive nuclear powers. “I think it will mean the president saying, ‘I want to do this.’ And it will mean him saying to his cabinet — Pompeo, Esper, the chairman [of the Joint Chiefs of Staff], etc. — ‘We need to get this done.’ So there has to be the high-level guidance.”</w:t>
      </w:r>
    </w:p>
    <w:p w14:paraId="4EE8BCDC" w14:textId="77777777" w:rsidR="00B502CF" w:rsidRPr="007E4375" w:rsidRDefault="00B502CF" w:rsidP="00B502CF">
      <w:pPr>
        <w:rPr>
          <w:sz w:val="16"/>
        </w:rPr>
      </w:pPr>
      <w:r w:rsidRPr="007E4375">
        <w:rPr>
          <w:sz w:val="16"/>
        </w:rPr>
        <w:t xml:space="preserve">The former State official cited the April 2009 meeting between Obama met with Russian President Dmitri Medvedev, which produced a “clear joint statement with guidance to both interagencies in Washington and Moscow to move out and get the negotiations done. That was really the tool by which we were able to bring together a very powerful team to negotiate the New START treaty.” </w:t>
      </w:r>
      <w:r w:rsidRPr="007E4375">
        <w:rPr>
          <w:rStyle w:val="StyleUnderline"/>
        </w:rPr>
        <w:t>Obama took a very hands-on approach to crafting and negotiating a deal</w:t>
      </w:r>
      <w:r w:rsidRPr="007E4375">
        <w:rPr>
          <w:sz w:val="16"/>
        </w:rPr>
        <w:t xml:space="preserve">, and pushed lower cabinet members to contribute. </w:t>
      </w:r>
      <w:r w:rsidRPr="007E4375">
        <w:rPr>
          <w:rStyle w:val="StyleUnderline"/>
        </w:rPr>
        <w:t>That sort of attention from the Oval Office is necessary to get something like a major arms control deal negotiated</w:t>
      </w:r>
      <w:r w:rsidRPr="007E4375">
        <w:rPr>
          <w:sz w:val="16"/>
        </w:rPr>
        <w:t>, the former official said. Also, in 2009, there was some appetite for an agreement on both sides.</w:t>
      </w:r>
    </w:p>
    <w:p w14:paraId="51A21A63" w14:textId="77777777" w:rsidR="00B502CF" w:rsidRPr="007E4375" w:rsidRDefault="00B502CF" w:rsidP="00B502CF">
      <w:pPr>
        <w:rPr>
          <w:sz w:val="16"/>
        </w:rPr>
      </w:pPr>
      <w:r w:rsidRPr="007E4375">
        <w:rPr>
          <w:sz w:val="16"/>
        </w:rPr>
        <w:t xml:space="preserve">In 2020, by contrast, </w:t>
      </w:r>
      <w:r w:rsidRPr="007E4375">
        <w:rPr>
          <w:rStyle w:val="StyleUnderline"/>
        </w:rPr>
        <w:t>Russia</w:t>
      </w:r>
      <w:r w:rsidRPr="007E4375">
        <w:rPr>
          <w:sz w:val="16"/>
        </w:rPr>
        <w:t xml:space="preserve"> has said that it </w:t>
      </w:r>
      <w:r w:rsidRPr="007E4375">
        <w:rPr>
          <w:rStyle w:val="StyleUnderline"/>
        </w:rPr>
        <w:t>isn’t interested in broadening New START</w:t>
      </w:r>
      <w:r w:rsidRPr="007E4375">
        <w:rPr>
          <w:sz w:val="16"/>
        </w:rPr>
        <w:t xml:space="preserve"> to include things like hypersonic weapons and China isn’t interested at all in meeting the Trump administration on its terms. Trump is currently burdened by the coronavirus fight, fixated on reelection, and seems to devote more energy to a host of perceived grievances and vendettas than to arms control. All of that means that getting a three-way agreement now is going to be very difficult.</w:t>
      </w:r>
    </w:p>
    <w:p w14:paraId="52DB3955" w14:textId="77777777" w:rsidR="00B502CF" w:rsidRPr="007E4375" w:rsidRDefault="00B502CF" w:rsidP="00B502CF">
      <w:pPr>
        <w:rPr>
          <w:sz w:val="16"/>
        </w:rPr>
      </w:pPr>
      <w:r w:rsidRPr="007E4375">
        <w:rPr>
          <w:sz w:val="16"/>
        </w:rPr>
        <w:t xml:space="preserve">“It’s the leadership vacuum that worries me, [leadership] of the interagency. It’s not going to be this negotiator riding in on a white horse that’s going to save the day. It’s got to be top-level leadership, starting with the president and his cabinet secretaries working with the Russians to give high-level guidance,” said the former official. </w:t>
      </w:r>
    </w:p>
    <w:p w14:paraId="3F3344E6" w14:textId="77777777" w:rsidR="00B502CF" w:rsidRPr="007E4375" w:rsidRDefault="00B502CF" w:rsidP="00B502CF">
      <w:pPr>
        <w:rPr>
          <w:sz w:val="16"/>
        </w:rPr>
      </w:pPr>
      <w:r w:rsidRPr="007E4375">
        <w:rPr>
          <w:sz w:val="16"/>
        </w:rPr>
        <w:t xml:space="preserve">The former official said that allies are open to a three-way arms control deal, in theory. But they also suspect that </w:t>
      </w:r>
      <w:r w:rsidRPr="007E4375">
        <w:rPr>
          <w:rStyle w:val="StyleUnderline"/>
        </w:rPr>
        <w:t xml:space="preserve">the Trump administration may be </w:t>
      </w:r>
      <w:r w:rsidRPr="007E4375">
        <w:rPr>
          <w:rStyle w:val="Emphasis"/>
        </w:rPr>
        <w:t>intentionally setting conditions to keep negotiations from even starting</w:t>
      </w:r>
      <w:r w:rsidRPr="007E4375">
        <w:rPr>
          <w:sz w:val="16"/>
        </w:rPr>
        <w:t xml:space="preserve">, “like the notion that you would force China early to the negotiating table before it’s really ready and then when China doesn’t want to start talking, say, well, we can’t possibly extend New START. That’s been a worry among the allies, that there are some potential </w:t>
      </w:r>
      <w:r w:rsidRPr="007E4375">
        <w:rPr>
          <w:rStyle w:val="StyleUnderline"/>
        </w:rPr>
        <w:t>poison pills</w:t>
      </w:r>
      <w:r w:rsidRPr="007E4375">
        <w:rPr>
          <w:sz w:val="16"/>
        </w:rPr>
        <w:t xml:space="preserve"> that the administration has put in place that </w:t>
      </w:r>
      <w:r w:rsidRPr="007E4375">
        <w:rPr>
          <w:rStyle w:val="StyleUnderline"/>
        </w:rPr>
        <w:t>could really spell the end of nuclear arms control</w:t>
      </w:r>
      <w:r w:rsidRPr="007E4375">
        <w:rPr>
          <w:sz w:val="16"/>
        </w:rPr>
        <w:t xml:space="preserve"> as we’ve known it.”</w:t>
      </w:r>
    </w:p>
    <w:p w14:paraId="2CE70F49" w14:textId="77777777" w:rsidR="00B502CF" w:rsidRPr="007E4375" w:rsidRDefault="00B502CF" w:rsidP="00B502CF">
      <w:pPr>
        <w:rPr>
          <w:sz w:val="16"/>
        </w:rPr>
      </w:pPr>
      <w:r w:rsidRPr="007E4375">
        <w:rPr>
          <w:sz w:val="16"/>
        </w:rPr>
        <w:t xml:space="preserve">One arms-control proponent agreed. </w:t>
      </w:r>
    </w:p>
    <w:p w14:paraId="3742344B" w14:textId="77777777" w:rsidR="00B502CF" w:rsidRPr="007E4375" w:rsidRDefault="00B502CF" w:rsidP="00B502CF">
      <w:pPr>
        <w:rPr>
          <w:sz w:val="16"/>
        </w:rPr>
      </w:pPr>
      <w:r w:rsidRPr="007E4375">
        <w:rPr>
          <w:sz w:val="16"/>
        </w:rPr>
        <w:t xml:space="preserve">“Billingslea made clear in the interview [with The Washington Times] his disdain for New START, misguided belief that Russia and China can be pressured to the negotiating table, including apparently via an arms race, and wildly unrealistic expectations for a new trilateral agreement,” </w:t>
      </w:r>
      <w:r w:rsidRPr="007E4375">
        <w:rPr>
          <w:rStyle w:val="StyleUnderline"/>
        </w:rPr>
        <w:t>said</w:t>
      </w:r>
      <w:r w:rsidRPr="007E4375">
        <w:rPr>
          <w:sz w:val="16"/>
        </w:rPr>
        <w:t xml:space="preserve"> Kingston </w:t>
      </w:r>
      <w:r w:rsidRPr="007E4375">
        <w:rPr>
          <w:rStyle w:val="StyleUnderline"/>
        </w:rPr>
        <w:t>Reif, director of disarmament and threat reduction policy at the Arms Control Association</w:t>
      </w:r>
      <w:r w:rsidRPr="007E4375">
        <w:rPr>
          <w:sz w:val="16"/>
        </w:rPr>
        <w:t>. “</w:t>
      </w:r>
      <w:r w:rsidRPr="007E4375">
        <w:rPr>
          <w:rStyle w:val="StyleUnderline"/>
        </w:rPr>
        <w:t>Even if the administration had a realistic plan for negotiating a first-of-its-kind trilateral arms control deal, there isn’t enough time to negotiate such an accord before New START expires</w:t>
      </w:r>
      <w:r w:rsidRPr="007E4375">
        <w:rPr>
          <w:sz w:val="16"/>
        </w:rPr>
        <w:t xml:space="preserve"> next February.” </w:t>
      </w:r>
    </w:p>
    <w:p w14:paraId="01DCF3BF" w14:textId="77777777" w:rsidR="00B502CF" w:rsidRPr="007E4375" w:rsidRDefault="00B502CF" w:rsidP="00B502CF">
      <w:pPr>
        <w:rPr>
          <w:sz w:val="16"/>
        </w:rPr>
      </w:pPr>
      <w:r w:rsidRPr="007E4375">
        <w:rPr>
          <w:sz w:val="16"/>
        </w:rPr>
        <w:t xml:space="preserve">The obvious choice, Reif said, is to extend New START. </w:t>
      </w:r>
    </w:p>
    <w:p w14:paraId="147F9957" w14:textId="77777777" w:rsidR="00B502CF" w:rsidRPr="007E4375" w:rsidRDefault="00B502CF" w:rsidP="00B502CF">
      <w:pPr>
        <w:rPr>
          <w:sz w:val="16"/>
        </w:rPr>
      </w:pPr>
      <w:r w:rsidRPr="007E4375">
        <w:rPr>
          <w:sz w:val="16"/>
        </w:rPr>
        <w:t xml:space="preserve">“Doing so would preserve the many security benefits the treaty provides and buy additional time to attempt to negotiate a more far-reaching deal that includes additional types of nuclear weapons and nuclear-armed states not covered by New START,” he said. </w:t>
      </w:r>
    </w:p>
    <w:p w14:paraId="7E2A65DC" w14:textId="77777777" w:rsidR="00B502CF" w:rsidRPr="007E4375" w:rsidRDefault="00B502CF" w:rsidP="00B502CF">
      <w:pPr>
        <w:rPr>
          <w:sz w:val="16"/>
        </w:rPr>
      </w:pPr>
      <w:r w:rsidRPr="007E4375">
        <w:rPr>
          <w:rStyle w:val="StyleUnderline"/>
        </w:rPr>
        <w:t>Unless the goal is to “run out the clock” on New START — in which case the administration is doing just fine</w:t>
      </w:r>
      <w:r w:rsidRPr="007E4375">
        <w:rPr>
          <w:sz w:val="16"/>
        </w:rPr>
        <w:t>.</w:t>
      </w:r>
    </w:p>
    <w:p w14:paraId="3B92B62A" w14:textId="77777777" w:rsidR="00B502CF" w:rsidRDefault="00B502CF" w:rsidP="00B502CF">
      <w:pPr>
        <w:pStyle w:val="Heading4"/>
      </w:pPr>
      <w:r>
        <w:t>Trump wrecks new START --- he’ll muddle extension or let it expire</w:t>
      </w:r>
    </w:p>
    <w:p w14:paraId="06632BDF" w14:textId="77777777" w:rsidR="00B502CF" w:rsidRDefault="00B502CF" w:rsidP="00B502CF">
      <w:r w:rsidRPr="007F68C2">
        <w:rPr>
          <w:rStyle w:val="Style13ptBold"/>
        </w:rPr>
        <w:t>Rebo 20</w:t>
      </w:r>
      <w:r>
        <w:t xml:space="preserve"> – </w:t>
      </w:r>
      <w:r w:rsidRPr="007F68C2">
        <w:t>law student at Harvard where he focuses on Constitutional and National Security Law. Prior to law school he specialized in US-Russia relations. He worked for former Ambassador to Russia Michael McFaul at Stanford University and the Eurasia Group political risk consultancy in Washington, D.C.</w:t>
      </w:r>
    </w:p>
    <w:p w14:paraId="2596CFD9" w14:textId="77777777" w:rsidR="00B502CF" w:rsidRDefault="00B502CF" w:rsidP="00B502CF">
      <w:r>
        <w:t>Samuel, 2/27. “</w:t>
      </w:r>
      <w:r w:rsidRPr="007F68C2">
        <w:t>One Year From Expiration, 'New START' Remains in Limbo</w:t>
      </w:r>
      <w:r>
        <w:t xml:space="preserve">.” </w:t>
      </w:r>
      <w:r w:rsidRPr="007F68C2">
        <w:t>https://www.lawfareblog.com/one-year-expiration-new-start-remains-limbo</w:t>
      </w:r>
    </w:p>
    <w:p w14:paraId="25B07666" w14:textId="77777777" w:rsidR="00B502CF" w:rsidRPr="007F68C2" w:rsidRDefault="00B502CF" w:rsidP="00B502CF">
      <w:pPr>
        <w:rPr>
          <w:sz w:val="16"/>
        </w:rPr>
      </w:pPr>
      <w:r w:rsidRPr="007F68C2">
        <w:rPr>
          <w:rStyle w:val="StyleUnderline"/>
        </w:rPr>
        <w:t>While Moscow has long desired to extend New START, Washington has been hostil</w:t>
      </w:r>
      <w:r w:rsidRPr="007F68C2">
        <w:rPr>
          <w:sz w:val="16"/>
        </w:rPr>
        <w:t xml:space="preserve">e to the idea. In his first phone call to Russian President Vladimir Putin, President </w:t>
      </w:r>
      <w:r w:rsidRPr="007F68C2">
        <w:rPr>
          <w:rStyle w:val="StyleUnderline"/>
        </w:rPr>
        <w:t>Trump labeled New START one of Obama’s “</w:t>
      </w:r>
      <w:r w:rsidRPr="007F68C2">
        <w:rPr>
          <w:rStyle w:val="Emphasis"/>
        </w:rPr>
        <w:t>bad deals”</w:t>
      </w:r>
      <w:r w:rsidRPr="007F68C2">
        <w:rPr>
          <w:sz w:val="16"/>
        </w:rPr>
        <w:t xml:space="preserve"> that needed reconsideration. As national security adviser, John </w:t>
      </w:r>
      <w:r w:rsidRPr="007F68C2">
        <w:rPr>
          <w:rStyle w:val="StyleUnderline"/>
        </w:rPr>
        <w:t>Bolton said an extension of New START was “unlikely</w:t>
      </w:r>
      <w:r w:rsidRPr="007F68C2">
        <w:rPr>
          <w:sz w:val="16"/>
        </w:rPr>
        <w:t>” given that the treaty has no limits on tactical or nonstrategic nuclear weapons. Bolton also wanted to bring China into the treaty’s renegotiation, arguing that “bilateral strategic arms negotiations don’t make sense when you’re in a multipolar nuclear world.”</w:t>
      </w:r>
    </w:p>
    <w:p w14:paraId="7DBAF43A" w14:textId="77777777" w:rsidR="00B502CF" w:rsidRPr="007F68C2" w:rsidRDefault="00B502CF" w:rsidP="00B502CF">
      <w:pPr>
        <w:rPr>
          <w:sz w:val="16"/>
        </w:rPr>
      </w:pPr>
      <w:r w:rsidRPr="007F68C2">
        <w:rPr>
          <w:rStyle w:val="StyleUnderline"/>
        </w:rPr>
        <w:t xml:space="preserve">Bolton no longer serves in the Trump administration, but </w:t>
      </w:r>
      <w:r w:rsidRPr="007F68C2">
        <w:rPr>
          <w:rStyle w:val="Emphasis"/>
        </w:rPr>
        <w:t>his approach to New START lives on</w:t>
      </w:r>
      <w:r w:rsidRPr="007F68C2">
        <w:rPr>
          <w:sz w:val="16"/>
        </w:rPr>
        <w:t>. In October 2019, Trump indicated his desire to bring China into a future deal. The president made similar comments on bringing more countries into the Intermediate-Range Nuclear Forces Treaty too, before scrapping it in February 2019. In December 2019, Secretary of State Mike Pompeo stated in a joint press conference with Russian Foreign Minister Sergey Lavrov that “the conversations need to be broadened to include the Chinese Communist Party, but they need to be broadened as well to encompass the full range of instruments of power that can create [] strategic instability[.]” Christopher Ford, the assistant secretary of state for international security and nonproliferation, echoed Secretary Pompeo, noting that while Russia is producing five new dangerous strategic delivery systems, only two are covered under the New START framework. After the January security dialogue concluded, Ford tweeted that he wished China had been there too.</w:t>
      </w:r>
    </w:p>
    <w:p w14:paraId="083858B9" w14:textId="77777777" w:rsidR="00B502CF" w:rsidRPr="007F68C2" w:rsidRDefault="00B502CF" w:rsidP="00B502CF">
      <w:pPr>
        <w:rPr>
          <w:sz w:val="16"/>
        </w:rPr>
      </w:pPr>
      <w:r w:rsidRPr="007F68C2">
        <w:rPr>
          <w:sz w:val="16"/>
        </w:rPr>
        <w:t>With neither China nor Russia particularly receptive to American proposals, onlookers could be forgiven for asking, “What’s next”? After the recent U.S.-Russia strategic security dialogue, even the Russian representative, Deputy Foreign Minister Sergey Ryabkov, admitted that he wasn’t quite sure what Washington wanted.</w:t>
      </w:r>
    </w:p>
    <w:p w14:paraId="74B06A39" w14:textId="77777777" w:rsidR="00B502CF" w:rsidRPr="007F68C2" w:rsidRDefault="00B502CF" w:rsidP="00B502CF">
      <w:pPr>
        <w:rPr>
          <w:sz w:val="16"/>
        </w:rPr>
      </w:pPr>
      <w:r w:rsidRPr="007F68C2">
        <w:rPr>
          <w:sz w:val="16"/>
        </w:rPr>
        <w:t xml:space="preserve">Indeed, </w:t>
      </w:r>
      <w:r w:rsidRPr="007F68C2">
        <w:rPr>
          <w:rStyle w:val="StyleUnderline"/>
        </w:rPr>
        <w:t xml:space="preserve">the U.S. position has been </w:t>
      </w:r>
      <w:r w:rsidRPr="007F68C2">
        <w:rPr>
          <w:rStyle w:val="Emphasis"/>
        </w:rPr>
        <w:t>confusing</w:t>
      </w:r>
      <w:r w:rsidRPr="007F68C2">
        <w:rPr>
          <w:sz w:val="16"/>
        </w:rPr>
        <w:t>. Despite American statements casting doubt on the possibility of extending New START, other reports suggest some players disagree. In 2018, the State Department’s Bureau of Arms Control, Verification and Compliance published a report entitled, “Report on the Reasons That Continued Implementation of the New START Treaty Is in the National Security Interests of the United States.” Recently, the vice chairman of the Joint Chiefs of Staff, Gen. John Hyten, testified, “I’m a big supporter [of the treaty] .... When it comes to nuclear weapons and nuclear capabilities, that bilateral, verifiable arms control agreements are essential to our ability to provide an effective deterrent.” The previous vice chairman of the Joint Chiefs, Gen. Paul Selva, also testified, “[New START is] a bilateral, verifiable agreement that gives us some degree of predictability on what our potential adversaries look like.”</w:t>
      </w:r>
    </w:p>
    <w:p w14:paraId="2EE815AD" w14:textId="77777777" w:rsidR="00B502CF" w:rsidRPr="007F68C2" w:rsidRDefault="00B502CF" w:rsidP="00B502CF">
      <w:pPr>
        <w:rPr>
          <w:sz w:val="16"/>
        </w:rPr>
      </w:pPr>
      <w:r w:rsidRPr="007F68C2">
        <w:rPr>
          <w:sz w:val="16"/>
        </w:rPr>
        <w:t>Finally, while some analysts discuss New START’s extension in zero-sum terms (to extend for five years or not), technically, New START may be extended up to five years. New START’s language marked a departure from the START I and START II treaties, which allowed for extensions only in five-year increments. Thus, the parties could legally agree to a shorter-term extension and briefly defer the question of the treaty’s longer-term status.</w:t>
      </w:r>
    </w:p>
    <w:p w14:paraId="18946930" w14:textId="77777777" w:rsidR="00B502CF" w:rsidRPr="007F68C2" w:rsidRDefault="00B502CF" w:rsidP="00B502CF">
      <w:pPr>
        <w:rPr>
          <w:sz w:val="16"/>
        </w:rPr>
      </w:pPr>
      <w:r w:rsidRPr="007F68C2">
        <w:rPr>
          <w:sz w:val="16"/>
        </w:rPr>
        <w:t xml:space="preserve">In the end, </w:t>
      </w:r>
      <w:r w:rsidRPr="007F68C2">
        <w:rPr>
          <w:rStyle w:val="Emphasis"/>
        </w:rPr>
        <w:t>political appointees</w:t>
      </w:r>
      <w:r w:rsidRPr="007F68C2">
        <w:rPr>
          <w:sz w:val="16"/>
        </w:rPr>
        <w:t>—not generals or career State Department officials—</w:t>
      </w:r>
      <w:r w:rsidRPr="007F68C2">
        <w:rPr>
          <w:rStyle w:val="StyleUnderline"/>
        </w:rPr>
        <w:t>will determine the final policy</w:t>
      </w:r>
      <w:r w:rsidRPr="007F68C2">
        <w:rPr>
          <w:sz w:val="16"/>
        </w:rPr>
        <w:t xml:space="preserve">. </w:t>
      </w:r>
      <w:r w:rsidRPr="007F68C2">
        <w:rPr>
          <w:rStyle w:val="StyleUnderline"/>
        </w:rPr>
        <w:t>Given New START’s high-profile nature</w:t>
      </w:r>
      <w:r w:rsidRPr="007F68C2">
        <w:rPr>
          <w:sz w:val="16"/>
        </w:rPr>
        <w:t xml:space="preserve">, President </w:t>
      </w:r>
      <w:r w:rsidRPr="007F68C2">
        <w:rPr>
          <w:rStyle w:val="StyleUnderline"/>
        </w:rPr>
        <w:t>Trump will certainly be involved (with all of the idiosyncrasies that entails</w:t>
      </w:r>
      <w:r w:rsidRPr="007F68C2">
        <w:rPr>
          <w:sz w:val="16"/>
        </w:rPr>
        <w:t xml:space="preserve">). While analysts urge the administration to extend or not extend the treaty, a clean-cut extension deal can happen “with the stroke of a pen.” </w:t>
      </w:r>
      <w:r w:rsidRPr="007F68C2">
        <w:rPr>
          <w:rStyle w:val="StyleUnderline"/>
        </w:rPr>
        <w:t xml:space="preserve">The administration could wait many more months and still be able to act. Or it could </w:t>
      </w:r>
      <w:r w:rsidRPr="007F68C2">
        <w:rPr>
          <w:rStyle w:val="Emphasis"/>
        </w:rPr>
        <w:t>decide not to act at all</w:t>
      </w:r>
      <w:r w:rsidRPr="007F68C2">
        <w:rPr>
          <w:sz w:val="16"/>
        </w:rPr>
        <w:t>.</w:t>
      </w:r>
    </w:p>
    <w:p w14:paraId="10941A07" w14:textId="77777777" w:rsidR="00B502CF" w:rsidRDefault="00B502CF" w:rsidP="00B502CF"/>
    <w:p w14:paraId="1CB72BE1" w14:textId="77777777" w:rsidR="00B502CF" w:rsidRPr="00A77454" w:rsidRDefault="00B502CF" w:rsidP="00B502CF">
      <w:pPr>
        <w:rPr>
          <w:rStyle w:val="Style13ptBold"/>
        </w:rPr>
      </w:pPr>
      <w:r w:rsidRPr="00A77454">
        <w:rPr>
          <w:rStyle w:val="Style13ptBold"/>
        </w:rPr>
        <w:t xml:space="preserve">Trump re-election sinks new START --- insistence on including China is a poison pill </w:t>
      </w:r>
    </w:p>
    <w:p w14:paraId="3A1B0618" w14:textId="77777777" w:rsidR="00B502CF" w:rsidRDefault="00B502CF" w:rsidP="00B502CF">
      <w:r w:rsidRPr="00A77454">
        <w:rPr>
          <w:rStyle w:val="Style13ptBold"/>
        </w:rPr>
        <w:t>Gramer 20</w:t>
      </w:r>
      <w:r>
        <w:t xml:space="preserve"> – </w:t>
      </w:r>
      <w:r w:rsidRPr="00A77454">
        <w:t>diplomacy and national security reporter at Foreign Policy, covering the State Department</w:t>
      </w:r>
    </w:p>
    <w:p w14:paraId="39C598C4" w14:textId="77777777" w:rsidR="00B502CF" w:rsidRDefault="00B502CF" w:rsidP="00B502CF">
      <w:r>
        <w:t>Robbie, with Jack Detsch, 4/29. “Trump Fixates on China as Nuclear Arms Pact Nears Expiration.”</w:t>
      </w:r>
      <w:r w:rsidRPr="00A77454">
        <w:t xml:space="preserve"> https://foreignpolicy.com/2020/04/29/trump-china-new-start-nuclear-arms-pact-expiration/</w:t>
      </w:r>
    </w:p>
    <w:p w14:paraId="6C826D12" w14:textId="77777777" w:rsidR="00B502CF" w:rsidRPr="0033038E" w:rsidRDefault="00B502CF" w:rsidP="00B502CF">
      <w:pPr>
        <w:rPr>
          <w:sz w:val="16"/>
        </w:rPr>
      </w:pPr>
      <w:r w:rsidRPr="0033038E">
        <w:rPr>
          <w:sz w:val="16"/>
        </w:rPr>
        <w:t xml:space="preserve">The </w:t>
      </w:r>
      <w:r w:rsidRPr="0033038E">
        <w:rPr>
          <w:rStyle w:val="StyleUnderline"/>
        </w:rPr>
        <w:t>Trump</w:t>
      </w:r>
      <w:r w:rsidRPr="0033038E">
        <w:rPr>
          <w:sz w:val="16"/>
        </w:rPr>
        <w:t xml:space="preserve"> administration </w:t>
      </w:r>
      <w:r w:rsidRPr="0033038E">
        <w:rPr>
          <w:rStyle w:val="StyleUnderline"/>
        </w:rPr>
        <w:t>is</w:t>
      </w:r>
      <w:r w:rsidRPr="0033038E">
        <w:rPr>
          <w:sz w:val="16"/>
        </w:rPr>
        <w:t xml:space="preserve"> increasingly </w:t>
      </w:r>
      <w:r w:rsidRPr="0033038E">
        <w:rPr>
          <w:rStyle w:val="StyleUnderline"/>
        </w:rPr>
        <w:t>set on trying to bring China into a key nuclear arms deal with Russia</w:t>
      </w:r>
      <w:r w:rsidRPr="0033038E">
        <w:rPr>
          <w:sz w:val="16"/>
        </w:rPr>
        <w:t xml:space="preserve">, according to documents obtained by Foreign Policy, </w:t>
      </w:r>
      <w:r w:rsidRPr="0033038E">
        <w:rPr>
          <w:rStyle w:val="StyleUnderline"/>
        </w:rPr>
        <w:t>amid fears by arms control experts that the effort is futile and the U</w:t>
      </w:r>
      <w:r w:rsidRPr="0033038E">
        <w:rPr>
          <w:sz w:val="16"/>
        </w:rPr>
        <w:t xml:space="preserve">nited </w:t>
      </w:r>
      <w:r w:rsidRPr="0033038E">
        <w:rPr>
          <w:rStyle w:val="StyleUnderline"/>
        </w:rPr>
        <w:t>S</w:t>
      </w:r>
      <w:r w:rsidRPr="0033038E">
        <w:rPr>
          <w:sz w:val="16"/>
        </w:rPr>
        <w:t xml:space="preserve">tates </w:t>
      </w:r>
      <w:r w:rsidRPr="0033038E">
        <w:rPr>
          <w:rStyle w:val="StyleUnderline"/>
        </w:rPr>
        <w:t xml:space="preserve">is </w:t>
      </w:r>
      <w:r w:rsidRPr="0033038E">
        <w:rPr>
          <w:rStyle w:val="Emphasis"/>
        </w:rPr>
        <w:t>running out of time</w:t>
      </w:r>
      <w:r w:rsidRPr="0033038E">
        <w:rPr>
          <w:rStyle w:val="StyleUnderline"/>
        </w:rPr>
        <w:t xml:space="preserve"> to recommit to</w:t>
      </w:r>
      <w:r w:rsidRPr="0033038E">
        <w:rPr>
          <w:sz w:val="16"/>
        </w:rPr>
        <w:t xml:space="preserve"> the Obama-era </w:t>
      </w:r>
      <w:r w:rsidRPr="0033038E">
        <w:rPr>
          <w:rStyle w:val="StyleUnderline"/>
        </w:rPr>
        <w:t>New START</w:t>
      </w:r>
      <w:r w:rsidRPr="0033038E">
        <w:rPr>
          <w:sz w:val="16"/>
        </w:rPr>
        <w:t xml:space="preserve"> treaty. </w:t>
      </w:r>
    </w:p>
    <w:p w14:paraId="629F2B85" w14:textId="77777777" w:rsidR="00B502CF" w:rsidRPr="0033038E" w:rsidRDefault="00B502CF" w:rsidP="00B502CF">
      <w:pPr>
        <w:rPr>
          <w:sz w:val="16"/>
        </w:rPr>
      </w:pPr>
      <w:r w:rsidRPr="0033038E">
        <w:rPr>
          <w:sz w:val="16"/>
        </w:rPr>
        <w:t xml:space="preserve">For a year, the Trump administration has floated the idea of pursuing a three-way nuclear arms agreement to replace START, or the Strategic Arms Reduction Treaty, between the United States and Russia, which sets limits on each country’s long-range nuclear weapons. But </w:t>
      </w:r>
      <w:r w:rsidRPr="0033038E">
        <w:rPr>
          <w:rStyle w:val="StyleUnderline"/>
        </w:rPr>
        <w:t>the administration’s</w:t>
      </w:r>
      <w:r w:rsidRPr="0033038E">
        <w:rPr>
          <w:sz w:val="16"/>
        </w:rPr>
        <w:t xml:space="preserve"> newly appointed </w:t>
      </w:r>
      <w:r w:rsidRPr="0033038E">
        <w:rPr>
          <w:rStyle w:val="StyleUnderline"/>
        </w:rPr>
        <w:t>arms control envoy</w:t>
      </w:r>
      <w:r w:rsidRPr="0033038E">
        <w:rPr>
          <w:sz w:val="16"/>
        </w:rPr>
        <w:t xml:space="preserve">, Marshall Billingslea, </w:t>
      </w:r>
      <w:r w:rsidRPr="0033038E">
        <w:rPr>
          <w:rStyle w:val="StyleUnderline"/>
        </w:rPr>
        <w:t xml:space="preserve">is up against a </w:t>
      </w:r>
      <w:r w:rsidRPr="0033038E">
        <w:rPr>
          <w:rStyle w:val="Emphasis"/>
        </w:rPr>
        <w:t>tight timeline</w:t>
      </w:r>
      <w:r w:rsidRPr="0033038E">
        <w:rPr>
          <w:rStyle w:val="StyleUnderline"/>
        </w:rPr>
        <w:t xml:space="preserve"> and facing </w:t>
      </w:r>
      <w:r w:rsidRPr="0033038E">
        <w:rPr>
          <w:rStyle w:val="Emphasis"/>
        </w:rPr>
        <w:t>new geopolitical headwinds</w:t>
      </w:r>
      <w:r w:rsidRPr="0033038E">
        <w:rPr>
          <w:sz w:val="16"/>
        </w:rPr>
        <w:t xml:space="preserve"> from the global coronavirus pandemic.</w:t>
      </w:r>
    </w:p>
    <w:p w14:paraId="0F558162" w14:textId="77777777" w:rsidR="00B502CF" w:rsidRPr="0033038E" w:rsidRDefault="00B502CF" w:rsidP="00B502CF">
      <w:pPr>
        <w:rPr>
          <w:sz w:val="16"/>
        </w:rPr>
      </w:pPr>
      <w:r w:rsidRPr="0033038E">
        <w:rPr>
          <w:sz w:val="16"/>
        </w:rPr>
        <w:t xml:space="preserve">The </w:t>
      </w:r>
      <w:r w:rsidRPr="0033038E">
        <w:rPr>
          <w:rStyle w:val="StyleUnderline"/>
        </w:rPr>
        <w:t>New START</w:t>
      </w:r>
      <w:r w:rsidRPr="0033038E">
        <w:rPr>
          <w:sz w:val="16"/>
        </w:rPr>
        <w:t xml:space="preserve"> treaty </w:t>
      </w:r>
      <w:r w:rsidRPr="0033038E">
        <w:rPr>
          <w:rStyle w:val="StyleUnderline"/>
        </w:rPr>
        <w:t>is set to expire in February</w:t>
      </w:r>
      <w:r w:rsidRPr="0033038E">
        <w:rPr>
          <w:sz w:val="16"/>
        </w:rPr>
        <w:t xml:space="preserve"> 2021, and President Donald Trump faces a tough reelection battle against Democratic rival Joe Biden this November, which could mean a change in administrations just a month before that—two hard deadlines that Billingslea faces as he settles into his new role.</w:t>
      </w:r>
    </w:p>
    <w:p w14:paraId="5E514DF0" w14:textId="77777777" w:rsidR="00B502CF" w:rsidRPr="0033038E" w:rsidRDefault="00B502CF" w:rsidP="00B502CF">
      <w:pPr>
        <w:rPr>
          <w:sz w:val="16"/>
        </w:rPr>
      </w:pPr>
      <w:r w:rsidRPr="0033038E">
        <w:rPr>
          <w:sz w:val="16"/>
        </w:rPr>
        <w:t xml:space="preserve">But </w:t>
      </w:r>
      <w:r w:rsidRPr="0033038E">
        <w:rPr>
          <w:rStyle w:val="StyleUnderline"/>
        </w:rPr>
        <w:t>according to a report by the State Department</w:t>
      </w:r>
      <w:r w:rsidRPr="0033038E">
        <w:rPr>
          <w:sz w:val="16"/>
        </w:rPr>
        <w:t xml:space="preserve"> that was provided to Congress in February and obtained by Foreign Policy, </w:t>
      </w:r>
      <w:r w:rsidRPr="0033038E">
        <w:rPr>
          <w:rStyle w:val="StyleUnderline"/>
        </w:rPr>
        <w:t>the administration is focused broadly on beefing up U.S. nuclear security and “has not yet made a decision regarding whether or how extension of the New START Treaty will be an element of that</w:t>
      </w:r>
      <w:r w:rsidRPr="0033038E">
        <w:rPr>
          <w:sz w:val="16"/>
        </w:rPr>
        <w:t xml:space="preserve"> effort. … This effort must account for changes in the strategic environment, broader concerns regarding Russia’s non-compliance with many of its international obligations and non-adherence to many of its commitments, and the expanding nuclear arsenals of both the Russian Federation and China.”</w:t>
      </w:r>
    </w:p>
    <w:p w14:paraId="7027D902" w14:textId="77777777" w:rsidR="00B502CF" w:rsidRPr="0033038E" w:rsidRDefault="00B502CF" w:rsidP="00B502CF">
      <w:pPr>
        <w:rPr>
          <w:sz w:val="16"/>
        </w:rPr>
      </w:pPr>
      <w:r w:rsidRPr="0033038E">
        <w:rPr>
          <w:sz w:val="16"/>
        </w:rPr>
        <w:t xml:space="preserve">The report explicitly says that </w:t>
      </w:r>
      <w:r w:rsidRPr="0033038E">
        <w:rPr>
          <w:rStyle w:val="StyleUnderline"/>
        </w:rPr>
        <w:t>the administration is worried a potential reauthorization of New START could impact a trilateral arms deal</w:t>
      </w:r>
      <w:r w:rsidRPr="0033038E">
        <w:rPr>
          <w:sz w:val="16"/>
        </w:rPr>
        <w:t xml:space="preserve"> with China and Russia. It also expresses concern that China’s nuclear stockpile will double if the current pact is extended, as it does not cover Beijing.</w:t>
      </w:r>
    </w:p>
    <w:p w14:paraId="43BD265A" w14:textId="77777777" w:rsidR="00B502CF" w:rsidRPr="00A77454" w:rsidRDefault="00B502CF" w:rsidP="00B502CF">
      <w:pPr>
        <w:rPr>
          <w:sz w:val="16"/>
        </w:rPr>
      </w:pPr>
      <w:r w:rsidRPr="00A77454">
        <w:rPr>
          <w:rStyle w:val="StyleUnderline"/>
        </w:rPr>
        <w:t>Arms control advocates say the proposal for a trilateral arms deal is too ambitious</w:t>
      </w:r>
      <w:r w:rsidRPr="00A77454">
        <w:rPr>
          <w:sz w:val="16"/>
        </w:rPr>
        <w:t xml:space="preserve">—perhaps </w:t>
      </w:r>
      <w:r w:rsidRPr="00A77454">
        <w:rPr>
          <w:rStyle w:val="StyleUnderline"/>
        </w:rPr>
        <w:t xml:space="preserve">even </w:t>
      </w:r>
      <w:r w:rsidRPr="00A77454">
        <w:rPr>
          <w:rStyle w:val="Emphasis"/>
        </w:rPr>
        <w:t>purposefully designed to sink a treaty</w:t>
      </w:r>
      <w:r w:rsidRPr="00A77454">
        <w:rPr>
          <w:sz w:val="16"/>
        </w:rPr>
        <w:t xml:space="preserve"> that senior Trump administration officials never supported in the first place. Furthermore, a surge in U.S.-China tensions over the pandemic, they say, will likely dash any hopes that Beijing would be ready to negotiate on its nuclear weapons.</w:t>
      </w:r>
    </w:p>
    <w:p w14:paraId="4A7511A7" w14:textId="77777777" w:rsidR="00B502CF" w:rsidRPr="00A77454" w:rsidRDefault="00B502CF" w:rsidP="00B502CF">
      <w:pPr>
        <w:rPr>
          <w:sz w:val="16"/>
        </w:rPr>
      </w:pPr>
      <w:r w:rsidRPr="00A77454">
        <w:rPr>
          <w:sz w:val="16"/>
        </w:rPr>
        <w:t xml:space="preserve">A spokesman for China’s foreign ministry said in February that </w:t>
      </w:r>
      <w:r w:rsidRPr="00A77454">
        <w:rPr>
          <w:rStyle w:val="StyleUnderline"/>
        </w:rPr>
        <w:t>Beijing has “no intention” of joining trilateral arms talks</w:t>
      </w:r>
      <w:r w:rsidRPr="00A77454">
        <w:rPr>
          <w:sz w:val="16"/>
        </w:rPr>
        <w:t xml:space="preserve"> with Russia and the United States despite American entreaties. China has never been party to a nuclear arms control agreement.</w:t>
      </w:r>
    </w:p>
    <w:p w14:paraId="08330E09" w14:textId="77777777" w:rsidR="00B502CF" w:rsidRPr="00A77454" w:rsidRDefault="00B502CF" w:rsidP="00B502CF">
      <w:pPr>
        <w:rPr>
          <w:sz w:val="16"/>
        </w:rPr>
      </w:pPr>
      <w:r w:rsidRPr="00A77454">
        <w:rPr>
          <w:sz w:val="16"/>
        </w:rPr>
        <w:t xml:space="preserve">“The </w:t>
      </w:r>
      <w:r w:rsidRPr="00A77454">
        <w:rPr>
          <w:rStyle w:val="StyleUnderline"/>
        </w:rPr>
        <w:t xml:space="preserve">demand that it should become an expanded trilateral treaty is either a </w:t>
      </w:r>
      <w:r w:rsidRPr="00A77454">
        <w:rPr>
          <w:rStyle w:val="Emphasis"/>
        </w:rPr>
        <w:t>poison pill</w:t>
      </w:r>
      <w:r w:rsidRPr="00A77454">
        <w:rPr>
          <w:rStyle w:val="StyleUnderline"/>
        </w:rPr>
        <w:t xml:space="preserve"> </w:t>
      </w:r>
      <w:r w:rsidRPr="00A77454">
        <w:rPr>
          <w:rStyle w:val="Emphasis"/>
        </w:rPr>
        <w:t>or at best a delaying action</w:t>
      </w:r>
      <w:r w:rsidRPr="00A77454">
        <w:rPr>
          <w:sz w:val="16"/>
        </w:rPr>
        <w:t xml:space="preserve">,” </w:t>
      </w:r>
      <w:r w:rsidRPr="00A77454">
        <w:rPr>
          <w:rStyle w:val="StyleUnderline"/>
        </w:rPr>
        <w:t>said</w:t>
      </w:r>
      <w:r w:rsidRPr="00A77454">
        <w:rPr>
          <w:sz w:val="16"/>
        </w:rPr>
        <w:t xml:space="preserve"> Thomas </w:t>
      </w:r>
      <w:r w:rsidRPr="00A77454">
        <w:rPr>
          <w:rStyle w:val="StyleUnderline"/>
        </w:rPr>
        <w:t>Countryman, the State Department’s No. 2 arms control official until 2017</w:t>
      </w:r>
      <w:r w:rsidRPr="00A77454">
        <w:rPr>
          <w:sz w:val="16"/>
        </w:rPr>
        <w:t>. “Even without COVID there would be no realistic chance of concluding a trilateral treaty that includes topics never covered in any treaty in the next six months. The chance is reduced from zero to below zero.”</w:t>
      </w:r>
    </w:p>
    <w:p w14:paraId="29AE24FF" w14:textId="77777777" w:rsidR="00B502CF" w:rsidRDefault="00B502CF" w:rsidP="00B502CF"/>
    <w:p w14:paraId="18CE072E" w14:textId="77777777" w:rsidR="00B502CF" w:rsidRPr="00720373" w:rsidRDefault="00B502CF" w:rsidP="00B502CF"/>
    <w:p w14:paraId="32F6408F" w14:textId="77777777" w:rsidR="00B502CF" w:rsidRDefault="00B502CF" w:rsidP="00B502CF">
      <w:pPr>
        <w:pStyle w:val="Heading3"/>
      </w:pPr>
      <w:r>
        <w:t>--XT – New START Expiration = War</w:t>
      </w:r>
    </w:p>
    <w:p w14:paraId="2C17876A" w14:textId="77777777" w:rsidR="00B502CF" w:rsidRDefault="00B502CF" w:rsidP="00B502CF">
      <w:pPr>
        <w:pStyle w:val="Heading4"/>
      </w:pPr>
      <w:r>
        <w:t>Loss of New START guarantees total loss of strategic stability</w:t>
      </w:r>
    </w:p>
    <w:p w14:paraId="1DB2C2B4" w14:textId="77777777" w:rsidR="00B502CF" w:rsidRDefault="00B502CF" w:rsidP="00B502CF">
      <w:r w:rsidRPr="00B1763A">
        <w:rPr>
          <w:rStyle w:val="Style13ptBold"/>
        </w:rPr>
        <w:t>Caplan 17</w:t>
      </w:r>
      <w:r>
        <w:t xml:space="preserve"> – a</w:t>
      </w:r>
      <w:r w:rsidRPr="00B1763A">
        <w:t xml:space="preserve"> program coordinator and research assistant with the Project on Nuclear Issues at CSIS</w:t>
      </w:r>
    </w:p>
    <w:p w14:paraId="6DE43B05" w14:textId="77777777" w:rsidR="00B502CF" w:rsidRDefault="00B502CF" w:rsidP="00B502CF">
      <w:r>
        <w:t>William Caplan, “</w:t>
      </w:r>
      <w:r w:rsidRPr="00281ED6">
        <w:t>Nuclear Stability in a Post-Arms Control World</w:t>
      </w:r>
      <w:r>
        <w:t xml:space="preserve">,” Center for Strategic &amp; International Studies, December 20, 2017, </w:t>
      </w:r>
      <w:r w:rsidRPr="00281ED6">
        <w:t>https://www.csis.org/npfp/nuclear-stability-post-arms-control-world</w:t>
      </w:r>
    </w:p>
    <w:p w14:paraId="67B92188" w14:textId="77777777" w:rsidR="00B502CF" w:rsidRDefault="00B502CF" w:rsidP="00B502CF"/>
    <w:p w14:paraId="44483BD8" w14:textId="77777777" w:rsidR="00B502CF" w:rsidRPr="00C1752C" w:rsidRDefault="00B502CF" w:rsidP="00B502CF">
      <w:pPr>
        <w:rPr>
          <w:sz w:val="16"/>
        </w:rPr>
      </w:pPr>
      <w:r w:rsidRPr="00C1752C">
        <w:rPr>
          <w:rStyle w:val="StyleUnderline"/>
        </w:rPr>
        <w:t>New START upholds the series of arms reduction treaties</w:t>
      </w:r>
      <w:r w:rsidRPr="00C1752C">
        <w:rPr>
          <w:sz w:val="16"/>
        </w:rPr>
        <w:t xml:space="preserve"> </w:t>
      </w:r>
      <w:r w:rsidRPr="00C1752C">
        <w:rPr>
          <w:rStyle w:val="StyleUnderline"/>
        </w:rPr>
        <w:t xml:space="preserve">between the United States and Russia and continues the </w:t>
      </w:r>
      <w:r w:rsidRPr="00C1752C">
        <w:rPr>
          <w:rStyle w:val="Emphasis"/>
        </w:rPr>
        <w:t>broader norm of arms reduction</w:t>
      </w:r>
      <w:r w:rsidRPr="00C1752C">
        <w:rPr>
          <w:sz w:val="16"/>
        </w:rPr>
        <w:t xml:space="preserve"> between the two countries. Measures like </w:t>
      </w:r>
      <w:r w:rsidRPr="00C1752C">
        <w:rPr>
          <w:rStyle w:val="StyleUnderline"/>
        </w:rPr>
        <w:t>New START allow the</w:t>
      </w:r>
      <w:r w:rsidRPr="00C1752C">
        <w:rPr>
          <w:sz w:val="16"/>
        </w:rPr>
        <w:t xml:space="preserve"> </w:t>
      </w:r>
      <w:r w:rsidRPr="00C1752C">
        <w:rPr>
          <w:rStyle w:val="StyleUnderline"/>
        </w:rPr>
        <w:t>U</w:t>
      </w:r>
      <w:r w:rsidRPr="00C1752C">
        <w:rPr>
          <w:sz w:val="16"/>
        </w:rPr>
        <w:t xml:space="preserve">nited </w:t>
      </w:r>
      <w:r w:rsidRPr="00C1752C">
        <w:rPr>
          <w:rStyle w:val="StyleUnderline"/>
        </w:rPr>
        <w:t>S</w:t>
      </w:r>
      <w:r w:rsidRPr="00C1752C">
        <w:rPr>
          <w:sz w:val="16"/>
        </w:rPr>
        <w:t xml:space="preserve">tates </w:t>
      </w:r>
      <w:r w:rsidRPr="00C1752C">
        <w:rPr>
          <w:rStyle w:val="StyleUnderline"/>
        </w:rPr>
        <w:t xml:space="preserve">and Russia to </w:t>
      </w:r>
      <w:r w:rsidRPr="00C1752C">
        <w:rPr>
          <w:rStyle w:val="Emphasis"/>
        </w:rPr>
        <w:t>continue downsizing from their massive cold war arsenals,</w:t>
      </w:r>
      <w:r w:rsidRPr="00C1752C">
        <w:rPr>
          <w:sz w:val="16"/>
        </w:rPr>
        <w:t xml:space="preserve"> which still compose 95 percent of the world’s inventory, and </w:t>
      </w:r>
      <w:r w:rsidRPr="00C1752C">
        <w:rPr>
          <w:rStyle w:val="StyleUnderline"/>
        </w:rPr>
        <w:t>striving toward the disarmament goals outlined in</w:t>
      </w:r>
      <w:r w:rsidRPr="00C1752C">
        <w:rPr>
          <w:sz w:val="16"/>
        </w:rPr>
        <w:t xml:space="preserve"> Article VI of </w:t>
      </w:r>
      <w:r w:rsidRPr="00C1752C">
        <w:rPr>
          <w:rStyle w:val="StyleUnderline"/>
        </w:rPr>
        <w:t>the Nonproliferation Treaty (NPT</w:t>
      </w:r>
      <w:r w:rsidRPr="00C1752C">
        <w:rPr>
          <w:sz w:val="16"/>
        </w:rPr>
        <w:t xml:space="preserve">).10 If the treaty is not extended, </w:t>
      </w:r>
      <w:r w:rsidRPr="00C1752C">
        <w:rPr>
          <w:rStyle w:val="StyleUnderline"/>
        </w:rPr>
        <w:t xml:space="preserve">both sides will have the opportunity to </w:t>
      </w:r>
      <w:r w:rsidRPr="00C1752C">
        <w:rPr>
          <w:rStyle w:val="Emphasis"/>
        </w:rPr>
        <w:t>break out of the limits</w:t>
      </w:r>
      <w:r w:rsidRPr="00C1752C">
        <w:rPr>
          <w:sz w:val="16"/>
        </w:rPr>
        <w:t xml:space="preserve"> </w:t>
      </w:r>
      <w:r w:rsidRPr="00C1752C">
        <w:rPr>
          <w:rStyle w:val="StyleUnderline"/>
        </w:rPr>
        <w:t>imposed on their strategic arsenals</w:t>
      </w:r>
      <w:r w:rsidRPr="00C1752C">
        <w:rPr>
          <w:sz w:val="16"/>
        </w:rPr>
        <w:t xml:space="preserve"> </w:t>
      </w:r>
      <w:r w:rsidRPr="00C1752C">
        <w:rPr>
          <w:rStyle w:val="StyleUnderline"/>
        </w:rPr>
        <w:t xml:space="preserve">as well as </w:t>
      </w:r>
      <w:r w:rsidRPr="00C1752C">
        <w:rPr>
          <w:rStyle w:val="Emphasis"/>
        </w:rPr>
        <w:t>lose important insight</w:t>
      </w:r>
      <w:r w:rsidRPr="00C1752C">
        <w:rPr>
          <w:rStyle w:val="StyleUnderline"/>
        </w:rPr>
        <w:t xml:space="preserve"> into the other side’s nuclear forces</w:t>
      </w:r>
      <w:r w:rsidRPr="00C1752C">
        <w:rPr>
          <w:sz w:val="16"/>
        </w:rPr>
        <w:t xml:space="preserve">. During the ratification debates for New START in the U.S. Senate, </w:t>
      </w:r>
      <w:r w:rsidRPr="00C1752C">
        <w:rPr>
          <w:rStyle w:val="StyleUnderline"/>
        </w:rPr>
        <w:t xml:space="preserve">key witnesses from </w:t>
      </w:r>
      <w:r w:rsidRPr="00C1752C">
        <w:rPr>
          <w:rStyle w:val="Emphasis"/>
        </w:rPr>
        <w:t>both civilian and military backgrounds</w:t>
      </w:r>
      <w:r w:rsidRPr="00C1752C">
        <w:rPr>
          <w:sz w:val="16"/>
        </w:rPr>
        <w:t xml:space="preserve"> </w:t>
      </w:r>
      <w:r w:rsidRPr="00C1752C">
        <w:rPr>
          <w:rStyle w:val="StyleUnderline"/>
        </w:rPr>
        <w:t xml:space="preserve">indicated that there would be </w:t>
      </w:r>
      <w:r w:rsidRPr="00C1752C">
        <w:rPr>
          <w:rStyle w:val="Emphasis"/>
          <w:sz w:val="24"/>
        </w:rPr>
        <w:t>nothing worse for nuclear stability</w:t>
      </w:r>
      <w:r w:rsidRPr="00C1752C">
        <w:rPr>
          <w:rStyle w:val="StyleUnderline"/>
          <w:sz w:val="24"/>
        </w:rPr>
        <w:t xml:space="preserve"> </w:t>
      </w:r>
      <w:r w:rsidRPr="00C1752C">
        <w:rPr>
          <w:rStyle w:val="StyleUnderline"/>
        </w:rPr>
        <w:t>between the United States and Russia than losing visibility</w:t>
      </w:r>
      <w:r w:rsidRPr="00C1752C">
        <w:rPr>
          <w:sz w:val="16"/>
        </w:rPr>
        <w:t xml:space="preserve"> </w:t>
      </w:r>
      <w:r w:rsidRPr="00C1752C">
        <w:rPr>
          <w:rStyle w:val="StyleUnderline"/>
        </w:rPr>
        <w:t>over their arsenal as provided by START treaties</w:t>
      </w:r>
      <w:r w:rsidRPr="00C1752C">
        <w:rPr>
          <w:sz w:val="16"/>
        </w:rPr>
        <w:t>.11 Expiration of the treaty would open the potential for a return to the type of arms races on strategic systems seen in the 1960s.12</w:t>
      </w:r>
    </w:p>
    <w:p w14:paraId="222C945A" w14:textId="77777777" w:rsidR="00B502CF" w:rsidRDefault="00B502CF" w:rsidP="00B502CF"/>
    <w:p w14:paraId="23441418" w14:textId="77777777" w:rsidR="00B502CF" w:rsidRPr="00281ED6" w:rsidRDefault="00B502CF" w:rsidP="00B502CF">
      <w:pPr>
        <w:pStyle w:val="Heading4"/>
      </w:pPr>
      <w:r>
        <w:t xml:space="preserve">It retriggers an arms race and introduces destabilizing unpredictability into an already fraught Russian-US relationship – guarantees miscalc </w:t>
      </w:r>
    </w:p>
    <w:p w14:paraId="05C39691" w14:textId="77777777" w:rsidR="00B502CF" w:rsidRDefault="00B502CF" w:rsidP="00B502CF">
      <w:r w:rsidRPr="00A56CB5">
        <w:rPr>
          <w:rStyle w:val="Style13ptBold"/>
        </w:rPr>
        <w:t>Kristensen 19</w:t>
      </w:r>
      <w:r>
        <w:t xml:space="preserve"> – Director</w:t>
      </w:r>
      <w:r w:rsidRPr="00A56CB5">
        <w:t xml:space="preserve"> of the Nuclear Information Project at the Federation of American Scientists</w:t>
      </w:r>
    </w:p>
    <w:p w14:paraId="3B73F4D8" w14:textId="77777777" w:rsidR="00B502CF" w:rsidRDefault="00B502CF" w:rsidP="00B502CF">
      <w:r w:rsidRPr="00A56CB5">
        <w:t>Hans Kristensen</w:t>
      </w:r>
      <w:r>
        <w:t>, “</w:t>
      </w:r>
      <w:r w:rsidRPr="00A56CB5">
        <w:t>The New START Treaty Keeps Nuclear Arsenals In Check And President Trump Must Act To Preserve It</w:t>
      </w:r>
      <w:r>
        <w:t xml:space="preserve">,” Forbes, December 10, 2019, </w:t>
      </w:r>
      <w:r w:rsidRPr="00A56CB5">
        <w:t>https://www.forbes.com/sites/hanskristensen/2019/12/10/the-new-start-treaty-keeps-nuclear-arsenals-in-check-and-president-trump-must-act-to-preserve-it/#7a5734386e74</w:t>
      </w:r>
    </w:p>
    <w:p w14:paraId="6A84D6D6" w14:textId="77777777" w:rsidR="00B502CF" w:rsidRDefault="00B502CF" w:rsidP="00B502CF">
      <w:pPr>
        <w:rPr>
          <w:sz w:val="16"/>
        </w:rPr>
      </w:pPr>
    </w:p>
    <w:p w14:paraId="0532BDD1" w14:textId="77777777" w:rsidR="00B502CF" w:rsidRPr="00D53877" w:rsidRDefault="00B502CF" w:rsidP="00B502CF">
      <w:pPr>
        <w:rPr>
          <w:sz w:val="16"/>
        </w:rPr>
      </w:pPr>
      <w:r w:rsidRPr="00D53877">
        <w:rPr>
          <w:rStyle w:val="StyleUnderline"/>
        </w:rPr>
        <w:t>If</w:t>
      </w:r>
      <w:r w:rsidRPr="00D53877">
        <w:rPr>
          <w:sz w:val="16"/>
        </w:rPr>
        <w:t xml:space="preserve"> the treaty is </w:t>
      </w:r>
      <w:r w:rsidRPr="00D53877">
        <w:rPr>
          <w:rStyle w:val="StyleUnderline"/>
        </w:rPr>
        <w:t xml:space="preserve">allowed to expire, there will be </w:t>
      </w:r>
      <w:r w:rsidRPr="00D53877">
        <w:rPr>
          <w:rStyle w:val="Emphasis"/>
        </w:rPr>
        <w:t>no constraints</w:t>
      </w:r>
      <w:r w:rsidRPr="00D53877">
        <w:rPr>
          <w:sz w:val="16"/>
        </w:rPr>
        <w:t xml:space="preserve"> </w:t>
      </w:r>
      <w:r w:rsidRPr="00D53877">
        <w:rPr>
          <w:rStyle w:val="StyleUnderline"/>
        </w:rPr>
        <w:t xml:space="preserve">on US and Russian </w:t>
      </w:r>
      <w:r w:rsidRPr="00D53877">
        <w:rPr>
          <w:rStyle w:val="Emphasis"/>
        </w:rPr>
        <w:t>strategic nuclear forces</w:t>
      </w:r>
      <w:r w:rsidRPr="00D53877">
        <w:rPr>
          <w:sz w:val="16"/>
        </w:rPr>
        <w:t xml:space="preserve"> for the first time since the 1970s. </w:t>
      </w:r>
      <w:r w:rsidRPr="00D53877">
        <w:rPr>
          <w:rStyle w:val="StyleUnderline"/>
        </w:rPr>
        <w:t>The point of extending</w:t>
      </w:r>
      <w:r w:rsidRPr="00D53877">
        <w:rPr>
          <w:sz w:val="16"/>
        </w:rPr>
        <w:t xml:space="preserve"> New START </w:t>
      </w:r>
      <w:r w:rsidRPr="00D53877">
        <w:rPr>
          <w:rStyle w:val="StyleUnderline"/>
        </w:rPr>
        <w:t>is not about arms control for the sake of arms control, but rather to retain limits and transparency on the most dangerous nuclear weapons</w:t>
      </w:r>
      <w:r w:rsidRPr="00D53877">
        <w:rPr>
          <w:sz w:val="16"/>
        </w:rPr>
        <w:t xml:space="preserve"> at a crucial point </w:t>
      </w:r>
      <w:r w:rsidRPr="00D53877">
        <w:rPr>
          <w:rStyle w:val="Emphasis"/>
        </w:rPr>
        <w:t>when East-West relations are strained</w:t>
      </w:r>
      <w:r w:rsidRPr="00D53877">
        <w:rPr>
          <w:sz w:val="16"/>
        </w:rPr>
        <w:t>––and could potentially get worse. This is a matter of national security.</w:t>
      </w:r>
    </w:p>
    <w:p w14:paraId="06A8A7E3" w14:textId="77777777" w:rsidR="00B502CF" w:rsidRPr="00D53877" w:rsidRDefault="00B502CF" w:rsidP="00B502CF">
      <w:pPr>
        <w:rPr>
          <w:rStyle w:val="StyleUnderline"/>
        </w:rPr>
      </w:pPr>
      <w:r w:rsidRPr="00D53877">
        <w:rPr>
          <w:sz w:val="16"/>
        </w:rPr>
        <w:t xml:space="preserve">Without the treaty, </w:t>
      </w:r>
      <w:r w:rsidRPr="00D53877">
        <w:rPr>
          <w:rStyle w:val="StyleUnderline"/>
        </w:rPr>
        <w:t xml:space="preserve">US and Russian nuclear posture planning will be </w:t>
      </w:r>
      <w:r w:rsidRPr="00D53877">
        <w:rPr>
          <w:rStyle w:val="Emphasis"/>
        </w:rPr>
        <w:t>thrown into an era of unpredictability</w:t>
      </w:r>
      <w:r w:rsidRPr="00D53877">
        <w:rPr>
          <w:sz w:val="16"/>
        </w:rPr>
        <w:t xml:space="preserve">, </w:t>
      </w:r>
      <w:r w:rsidRPr="00D53877">
        <w:rPr>
          <w:rStyle w:val="StyleUnderline"/>
        </w:rPr>
        <w:t xml:space="preserve">with grave consequences for </w:t>
      </w:r>
      <w:r w:rsidRPr="00D53877">
        <w:rPr>
          <w:rStyle w:val="Emphasis"/>
        </w:rPr>
        <w:t>both strategic stability</w:t>
      </w:r>
      <w:r w:rsidRPr="00D53877">
        <w:rPr>
          <w:sz w:val="16"/>
        </w:rPr>
        <w:t xml:space="preserve"> </w:t>
      </w:r>
      <w:r w:rsidRPr="00D53877">
        <w:rPr>
          <w:rStyle w:val="StyleUnderline"/>
        </w:rPr>
        <w:t xml:space="preserve">and the expensive </w:t>
      </w:r>
      <w:r w:rsidRPr="00D53877">
        <w:rPr>
          <w:rStyle w:val="Emphasis"/>
        </w:rPr>
        <w:t>nuclear modernization programs</w:t>
      </w:r>
      <w:r w:rsidRPr="00D53877">
        <w:rPr>
          <w:sz w:val="16"/>
        </w:rPr>
        <w:t xml:space="preserve"> that both countries currently have underway. Those programs are based on the assumption that both countries will remain at New START force levels; </w:t>
      </w:r>
      <w:r w:rsidRPr="00D53877">
        <w:rPr>
          <w:rStyle w:val="StyleUnderline"/>
        </w:rPr>
        <w:t>without the limits of the treaty, both sides would have to reassess their programs</w:t>
      </w:r>
      <w:r w:rsidRPr="00D53877">
        <w:rPr>
          <w:sz w:val="16"/>
        </w:rPr>
        <w:t xml:space="preserve"> in order to accommodate unconstrained postures, </w:t>
      </w:r>
      <w:r w:rsidRPr="00D53877">
        <w:rPr>
          <w:rStyle w:val="Emphasis"/>
        </w:rPr>
        <w:t>likely resulting in significant increases</w:t>
      </w:r>
      <w:r w:rsidRPr="00D53877">
        <w:rPr>
          <w:rStyle w:val="StyleUnderline"/>
        </w:rPr>
        <w:t xml:space="preserve"> to each country’s nuclear arsenal.</w:t>
      </w:r>
    </w:p>
    <w:p w14:paraId="0F3D6258" w14:textId="77777777" w:rsidR="00B502CF" w:rsidRPr="00D53877" w:rsidRDefault="00B502CF" w:rsidP="00B502CF">
      <w:pPr>
        <w:rPr>
          <w:sz w:val="16"/>
        </w:rPr>
      </w:pPr>
      <w:r w:rsidRPr="00D53877">
        <w:rPr>
          <w:sz w:val="16"/>
        </w:rPr>
        <w:t xml:space="preserve">Without the constraints of New START, </w:t>
      </w:r>
      <w:r w:rsidRPr="00D53877">
        <w:rPr>
          <w:rStyle w:val="StyleUnderline"/>
        </w:rPr>
        <w:t xml:space="preserve">Russia could </w:t>
      </w:r>
      <w:r w:rsidRPr="00D53877">
        <w:rPr>
          <w:rStyle w:val="Emphasis"/>
        </w:rPr>
        <w:t>quickly upload hundreds of warheads</w:t>
      </w:r>
      <w:r w:rsidRPr="00D53877">
        <w:rPr>
          <w:sz w:val="16"/>
        </w:rPr>
        <w:t xml:space="preserve"> </w:t>
      </w:r>
      <w:r w:rsidRPr="00D53877">
        <w:rPr>
          <w:rStyle w:val="StyleUnderline"/>
        </w:rPr>
        <w:t>onto its deployed ballistic missiles and bombers</w:t>
      </w:r>
      <w:r w:rsidRPr="00D53877">
        <w:rPr>
          <w:sz w:val="16"/>
        </w:rPr>
        <w:t xml:space="preserve">. As Rose Gottemoeller, former Deputy Secretary of NATO, testified last week, “without deploying a single additional missile, </w:t>
      </w:r>
      <w:r w:rsidRPr="00D53877">
        <w:rPr>
          <w:rStyle w:val="StyleUnderline"/>
        </w:rPr>
        <w:t>they could go from 1,550 deployed warheads possibly to as many as 2,550 deployed warheads</w:t>
      </w:r>
      <w:r w:rsidRPr="00D53877">
        <w:rPr>
          <w:sz w:val="16"/>
        </w:rPr>
        <w:t>.”</w:t>
      </w:r>
    </w:p>
    <w:p w14:paraId="40F28A42" w14:textId="77777777" w:rsidR="00B502CF" w:rsidRPr="00D53877" w:rsidRDefault="00B502CF" w:rsidP="00B502CF">
      <w:pPr>
        <w:rPr>
          <w:sz w:val="16"/>
        </w:rPr>
      </w:pPr>
      <w:r w:rsidRPr="00D53877">
        <w:rPr>
          <w:rStyle w:val="StyleUnderline"/>
        </w:rPr>
        <w:t>The U</w:t>
      </w:r>
      <w:r w:rsidRPr="00D53877">
        <w:rPr>
          <w:sz w:val="16"/>
        </w:rPr>
        <w:t xml:space="preserve">nited </w:t>
      </w:r>
      <w:r w:rsidRPr="00D53877">
        <w:rPr>
          <w:rStyle w:val="StyleUnderline"/>
        </w:rPr>
        <w:t>S</w:t>
      </w:r>
      <w:r w:rsidRPr="00D53877">
        <w:rPr>
          <w:sz w:val="16"/>
        </w:rPr>
        <w:t xml:space="preserve">tates </w:t>
      </w:r>
      <w:r w:rsidRPr="00D53877">
        <w:rPr>
          <w:rStyle w:val="StyleUnderline"/>
        </w:rPr>
        <w:t xml:space="preserve">also has a </w:t>
      </w:r>
      <w:r w:rsidRPr="00D53877">
        <w:rPr>
          <w:rStyle w:val="Emphasis"/>
        </w:rPr>
        <w:t>significant warhead upload capability</w:t>
      </w:r>
      <w:r w:rsidRPr="00D53877">
        <w:rPr>
          <w:sz w:val="16"/>
        </w:rPr>
        <w:t xml:space="preserve"> </w:t>
      </w:r>
      <w:r w:rsidRPr="00D53877">
        <w:rPr>
          <w:rStyle w:val="StyleUnderline"/>
        </w:rPr>
        <w:t>and could, if</w:t>
      </w:r>
      <w:r w:rsidRPr="00D53877">
        <w:rPr>
          <w:sz w:val="16"/>
        </w:rPr>
        <w:t xml:space="preserve"> New START fell away, </w:t>
      </w:r>
      <w:r w:rsidRPr="00D53877">
        <w:rPr>
          <w:rStyle w:val="StyleUnderline"/>
        </w:rPr>
        <w:t>increase its deployed strategic warheads from 1,550 to more than 3,500 warheads</w:t>
      </w:r>
      <w:r w:rsidRPr="00D53877">
        <w:rPr>
          <w:sz w:val="16"/>
        </w:rPr>
        <w:t>. Most of those would be on Trident submarines, which have the largest upload capacity in the US arsenal. It is the capacity of the Trident force and the significantly greater number of total deployed launchers – 155 by the latest official count - that give the United States this edge.</w:t>
      </w:r>
    </w:p>
    <w:p w14:paraId="33AED9F9" w14:textId="77777777" w:rsidR="00B502CF" w:rsidRPr="00D53877" w:rsidRDefault="00B502CF" w:rsidP="00B502CF">
      <w:pPr>
        <w:rPr>
          <w:sz w:val="16"/>
          <w:szCs w:val="16"/>
        </w:rPr>
      </w:pPr>
      <w:r w:rsidRPr="00D53877">
        <w:rPr>
          <w:sz w:val="16"/>
          <w:szCs w:val="16"/>
        </w:rPr>
        <w:t>So New START is by no means a “bad deal” for the United States. Nor can Russia “outrun” the United States. Doing so would require production and deployment of significant numbers of new launchers. Only a few years ago, the Pentagon and the Intelligence Community concluded that even a Russian breakout from New START with deployment of significantly more warheads would not give Russia a military advantage.</w:t>
      </w:r>
    </w:p>
    <w:p w14:paraId="55ECF0AF" w14:textId="77777777" w:rsidR="00B502CF" w:rsidRPr="00D53877" w:rsidRDefault="00B502CF" w:rsidP="00B502CF">
      <w:pPr>
        <w:rPr>
          <w:sz w:val="16"/>
        </w:rPr>
      </w:pPr>
      <w:r w:rsidRPr="00D53877">
        <w:rPr>
          <w:sz w:val="16"/>
        </w:rPr>
        <w:t xml:space="preserve">Yet </w:t>
      </w:r>
      <w:r w:rsidRPr="00D53877">
        <w:rPr>
          <w:rStyle w:val="StyleUnderline"/>
        </w:rPr>
        <w:t>the significant upload capacity</w:t>
      </w:r>
      <w:r w:rsidRPr="00D53877">
        <w:rPr>
          <w:sz w:val="16"/>
        </w:rPr>
        <w:t xml:space="preserve"> in both US and Russia strategic arsenals––as well as recent warnings by some that Russia can break out of New START and outrun the United States––</w:t>
      </w:r>
      <w:r w:rsidRPr="00D53877">
        <w:rPr>
          <w:rStyle w:val="StyleUnderline"/>
        </w:rPr>
        <w:t xml:space="preserve">illustrate the </w:t>
      </w:r>
      <w:r w:rsidRPr="00D53877">
        <w:rPr>
          <w:rStyle w:val="Emphasis"/>
        </w:rPr>
        <w:t>destabilizing effect</w:t>
      </w:r>
      <w:r w:rsidRPr="00D53877">
        <w:rPr>
          <w:rStyle w:val="StyleUnderline"/>
        </w:rPr>
        <w:t xml:space="preserve"> that large inventories of unaccounted warheads can have</w:t>
      </w:r>
      <w:r w:rsidRPr="00D53877">
        <w:rPr>
          <w:sz w:val="16"/>
        </w:rPr>
        <w:t xml:space="preserve">. It </w:t>
      </w:r>
      <w:r w:rsidRPr="00D53877">
        <w:rPr>
          <w:rStyle w:val="StyleUnderline"/>
        </w:rPr>
        <w:t xml:space="preserve">is a reminder of </w:t>
      </w:r>
      <w:r w:rsidRPr="00D53877">
        <w:rPr>
          <w:sz w:val="16"/>
        </w:rPr>
        <w:t xml:space="preserve">what would happen if New START fell away: </w:t>
      </w:r>
      <w:r w:rsidRPr="00D53877">
        <w:rPr>
          <w:rStyle w:val="Emphasis"/>
        </w:rPr>
        <w:t>deepening distrust and</w:t>
      </w:r>
      <w:r w:rsidRPr="00D53877">
        <w:rPr>
          <w:rStyle w:val="StyleUnderline"/>
        </w:rPr>
        <w:t xml:space="preserve"> </w:t>
      </w:r>
      <w:r w:rsidRPr="00D53877">
        <w:rPr>
          <w:rStyle w:val="Emphasis"/>
        </w:rPr>
        <w:t>worst-case scenario planning,</w:t>
      </w:r>
      <w:r w:rsidRPr="00D53877">
        <w:rPr>
          <w:sz w:val="16"/>
        </w:rPr>
        <w:t xml:space="preserve"> </w:t>
      </w:r>
      <w:r w:rsidRPr="00D53877">
        <w:rPr>
          <w:rStyle w:val="StyleUnderline"/>
        </w:rPr>
        <w:t xml:space="preserve">resulting in increased </w:t>
      </w:r>
      <w:r w:rsidRPr="00D53877">
        <w:rPr>
          <w:rStyle w:val="Emphasis"/>
        </w:rPr>
        <w:t>strategic competition and nuclear tensions</w:t>
      </w:r>
      <w:r w:rsidRPr="00D53877">
        <w:rPr>
          <w:sz w:val="16"/>
        </w:rPr>
        <w:t>.</w:t>
      </w:r>
    </w:p>
    <w:p w14:paraId="7DDA517F" w14:textId="77777777" w:rsidR="00B502CF" w:rsidRPr="00D53877" w:rsidRDefault="00B502CF" w:rsidP="00B502CF">
      <w:pPr>
        <w:rPr>
          <w:sz w:val="16"/>
        </w:rPr>
      </w:pPr>
      <w:r w:rsidRPr="00D53877">
        <w:rPr>
          <w:sz w:val="16"/>
        </w:rPr>
        <w:t xml:space="preserve">Additionally, if the treaty expired, </w:t>
      </w:r>
      <w:r w:rsidRPr="00D53877">
        <w:rPr>
          <w:rStyle w:val="StyleUnderline"/>
        </w:rPr>
        <w:t>the U</w:t>
      </w:r>
      <w:r w:rsidRPr="00D53877">
        <w:rPr>
          <w:sz w:val="16"/>
        </w:rPr>
        <w:t xml:space="preserve">nited </w:t>
      </w:r>
      <w:r w:rsidRPr="00D53877">
        <w:rPr>
          <w:rStyle w:val="StyleUnderline"/>
        </w:rPr>
        <w:t>S</w:t>
      </w:r>
      <w:r w:rsidRPr="00D53877">
        <w:rPr>
          <w:sz w:val="16"/>
        </w:rPr>
        <w:t xml:space="preserve">tates </w:t>
      </w:r>
      <w:r w:rsidRPr="00D53877">
        <w:rPr>
          <w:rStyle w:val="StyleUnderline"/>
        </w:rPr>
        <w:t xml:space="preserve">would instantly lose a </w:t>
      </w:r>
      <w:r w:rsidRPr="00D53877">
        <w:rPr>
          <w:rStyle w:val="Emphasis"/>
        </w:rPr>
        <w:t>critical and irreplaceable window</w:t>
      </w:r>
      <w:r w:rsidRPr="00D53877">
        <w:rPr>
          <w:rStyle w:val="StyleUnderline"/>
        </w:rPr>
        <w:t xml:space="preserve"> into Russia’s nuclear complex</w:t>
      </w:r>
      <w:r w:rsidRPr="00D53877">
        <w:rPr>
          <w:sz w:val="16"/>
        </w:rPr>
        <w:t xml:space="preserve">. </w:t>
      </w:r>
      <w:r w:rsidRPr="00D53877">
        <w:rPr>
          <w:rStyle w:val="StyleUnderline"/>
        </w:rPr>
        <w:t>Under New START, the U</w:t>
      </w:r>
      <w:r w:rsidRPr="00D53877">
        <w:rPr>
          <w:sz w:val="16"/>
        </w:rPr>
        <w:t xml:space="preserve">nited </w:t>
      </w:r>
      <w:r w:rsidRPr="00D53877">
        <w:rPr>
          <w:rStyle w:val="StyleUnderline"/>
        </w:rPr>
        <w:t>S</w:t>
      </w:r>
      <w:r w:rsidRPr="00D53877">
        <w:rPr>
          <w:sz w:val="16"/>
        </w:rPr>
        <w:t xml:space="preserve">tates </w:t>
      </w:r>
      <w:r w:rsidRPr="00D53877">
        <w:rPr>
          <w:rStyle w:val="StyleUnderline"/>
        </w:rPr>
        <w:t xml:space="preserve">is </w:t>
      </w:r>
      <w:r w:rsidRPr="00D53877">
        <w:rPr>
          <w:rStyle w:val="Emphasis"/>
        </w:rPr>
        <w:t>notified every time</w:t>
      </w:r>
      <w:r w:rsidRPr="00D53877">
        <w:rPr>
          <w:sz w:val="16"/>
        </w:rPr>
        <w:t xml:space="preserve"> </w:t>
      </w:r>
      <w:r w:rsidRPr="00D53877">
        <w:rPr>
          <w:rStyle w:val="StyleUnderline"/>
        </w:rPr>
        <w:t>a Russian missile is deployed,</w:t>
      </w:r>
      <w:r w:rsidRPr="00D53877">
        <w:rPr>
          <w:sz w:val="16"/>
        </w:rPr>
        <w:t xml:space="preserve"> </w:t>
      </w:r>
      <w:r w:rsidRPr="00D53877">
        <w:rPr>
          <w:rStyle w:val="StyleUnderline"/>
        </w:rPr>
        <w:t>every time a missile or bomber moves between bases, and every time a new missile is produced</w:t>
      </w:r>
      <w:r w:rsidRPr="00D53877">
        <w:rPr>
          <w:sz w:val="16"/>
        </w:rPr>
        <w:t xml:space="preserve">. </w:t>
      </w:r>
      <w:r w:rsidRPr="00D53877">
        <w:rPr>
          <w:rStyle w:val="Emphasis"/>
        </w:rPr>
        <w:t xml:space="preserve">Nearly 20,000 </w:t>
      </w:r>
      <w:r w:rsidRPr="00D53877">
        <w:rPr>
          <w:rStyle w:val="StyleUnderline"/>
        </w:rPr>
        <w:t>such notifications have been exchanged since New START entered into force</w:t>
      </w:r>
      <w:r w:rsidRPr="00D53877">
        <w:rPr>
          <w:sz w:val="16"/>
        </w:rPr>
        <w:t xml:space="preserve"> in February 2011. Given that Russia’s missiles are significantly more mobile than their American counterparts, </w:t>
      </w:r>
      <w:r w:rsidRPr="00D53877">
        <w:rPr>
          <w:rStyle w:val="StyleUnderline"/>
        </w:rPr>
        <w:t>receiving an immediate alert whenever a missile is on the move benefits the U</w:t>
      </w:r>
      <w:r w:rsidRPr="00D53877">
        <w:rPr>
          <w:sz w:val="16"/>
        </w:rPr>
        <w:t xml:space="preserve">nited </w:t>
      </w:r>
      <w:r w:rsidRPr="00D53877">
        <w:rPr>
          <w:rStyle w:val="StyleUnderline"/>
        </w:rPr>
        <w:t>S</w:t>
      </w:r>
      <w:r w:rsidRPr="00D53877">
        <w:rPr>
          <w:sz w:val="16"/>
        </w:rPr>
        <w:t xml:space="preserve">tates </w:t>
      </w:r>
      <w:r w:rsidRPr="00D53877">
        <w:rPr>
          <w:rStyle w:val="Emphasis"/>
        </w:rPr>
        <w:t>significantly more</w:t>
      </w:r>
      <w:r w:rsidRPr="00D53877">
        <w:rPr>
          <w:sz w:val="16"/>
        </w:rPr>
        <w:t xml:space="preserve"> </w:t>
      </w:r>
      <w:r w:rsidRPr="00D53877">
        <w:rPr>
          <w:rStyle w:val="StyleUnderline"/>
        </w:rPr>
        <w:t>than it does Russia.</w:t>
      </w:r>
      <w:r w:rsidRPr="00D53877">
        <w:rPr>
          <w:sz w:val="16"/>
        </w:rPr>
        <w:t xml:space="preserve"> Additionally, </w:t>
      </w:r>
      <w:r w:rsidRPr="00D53877">
        <w:rPr>
          <w:rStyle w:val="StyleUnderline"/>
        </w:rPr>
        <w:t>the U</w:t>
      </w:r>
      <w:r w:rsidRPr="00D53877">
        <w:rPr>
          <w:sz w:val="16"/>
        </w:rPr>
        <w:t xml:space="preserve">nited </w:t>
      </w:r>
      <w:r w:rsidRPr="00D53877">
        <w:rPr>
          <w:rStyle w:val="StyleUnderline"/>
        </w:rPr>
        <w:t>S</w:t>
      </w:r>
      <w:r w:rsidRPr="00D53877">
        <w:rPr>
          <w:sz w:val="16"/>
        </w:rPr>
        <w:t xml:space="preserve">tates </w:t>
      </w:r>
      <w:r w:rsidRPr="00D53877">
        <w:rPr>
          <w:rStyle w:val="StyleUnderline"/>
        </w:rPr>
        <w:t>is</w:t>
      </w:r>
      <w:r w:rsidRPr="00D53877">
        <w:rPr>
          <w:sz w:val="16"/>
        </w:rPr>
        <w:t xml:space="preserve"> also </w:t>
      </w:r>
      <w:r w:rsidRPr="00D53877">
        <w:rPr>
          <w:rStyle w:val="StyleUnderline"/>
        </w:rPr>
        <w:t>allowed to conduct 18 on-site inspections</w:t>
      </w:r>
      <w:r w:rsidRPr="00D53877">
        <w:rPr>
          <w:sz w:val="16"/>
        </w:rPr>
        <w:t xml:space="preserve"> of Russian missile bases every year, </w:t>
      </w:r>
      <w:r w:rsidRPr="00D53877">
        <w:rPr>
          <w:rStyle w:val="StyleUnderline"/>
        </w:rPr>
        <w:t xml:space="preserve">in order to </w:t>
      </w:r>
      <w:r w:rsidRPr="00D53877">
        <w:rPr>
          <w:rStyle w:val="Emphasis"/>
        </w:rPr>
        <w:t>confirm that Russia isn’t cheating</w:t>
      </w:r>
      <w:r w:rsidRPr="00D53877">
        <w:rPr>
          <w:sz w:val="16"/>
        </w:rPr>
        <w:t xml:space="preserve">. Russia is allowed the same number of inspections of US facilities. As senior military leaders have repeated stated, </w:t>
      </w:r>
      <w:r w:rsidRPr="00D53877">
        <w:rPr>
          <w:rStyle w:val="StyleUnderline"/>
        </w:rPr>
        <w:t xml:space="preserve">these are </w:t>
      </w:r>
      <w:r w:rsidRPr="00D53877">
        <w:rPr>
          <w:rStyle w:val="Emphasis"/>
        </w:rPr>
        <w:t>incredibly valuable sources of intelligence</w:t>
      </w:r>
      <w:r w:rsidRPr="00D53877">
        <w:rPr>
          <w:sz w:val="16"/>
        </w:rPr>
        <w:t xml:space="preserve"> </w:t>
      </w:r>
      <w:r w:rsidRPr="00D53877">
        <w:rPr>
          <w:rStyle w:val="StyleUnderline"/>
        </w:rPr>
        <w:t xml:space="preserve">that simply </w:t>
      </w:r>
      <w:r w:rsidRPr="00D53877">
        <w:rPr>
          <w:rStyle w:val="Emphasis"/>
        </w:rPr>
        <w:t>cannot be replicated</w:t>
      </w:r>
      <w:r w:rsidRPr="00D53877">
        <w:rPr>
          <w:sz w:val="16"/>
        </w:rPr>
        <w:t xml:space="preserve"> by national technical means. Why would we willingly give them up?</w:t>
      </w:r>
    </w:p>
    <w:p w14:paraId="3B7572DE" w14:textId="77777777" w:rsidR="00B502CF" w:rsidRDefault="00B502CF" w:rsidP="00B502CF"/>
    <w:p w14:paraId="23C480B2" w14:textId="77777777" w:rsidR="00B502CF" w:rsidRDefault="00B502CF" w:rsidP="00B502CF">
      <w:pPr>
        <w:pStyle w:val="Heading3"/>
      </w:pPr>
      <w:r>
        <w:t xml:space="preserve">--XT – US/Russia War Bad </w:t>
      </w:r>
    </w:p>
    <w:p w14:paraId="448A0288" w14:textId="77777777" w:rsidR="00B502CF" w:rsidRDefault="00B502CF" w:rsidP="00B502CF"/>
    <w:p w14:paraId="7D8FFB63" w14:textId="77777777" w:rsidR="00B502CF" w:rsidRDefault="00B502CF" w:rsidP="00B502CF">
      <w:pPr>
        <w:pStyle w:val="Heading4"/>
      </w:pPr>
      <w:r>
        <w:t xml:space="preserve">US/Russia nuclear war is catastrophic --- escalation likely </w:t>
      </w:r>
    </w:p>
    <w:p w14:paraId="17ABF8F5" w14:textId="77777777" w:rsidR="00B502CF" w:rsidRDefault="00B502CF" w:rsidP="00B502CF">
      <w:r w:rsidRPr="000D23CA">
        <w:rPr>
          <w:rStyle w:val="Style13ptBold"/>
        </w:rPr>
        <w:t xml:space="preserve">Beebe 19 </w:t>
      </w:r>
      <w:r>
        <w:t>–</w:t>
      </w:r>
      <w:r w:rsidRPr="000D23CA">
        <w:t xml:space="preserve"> vice president and director of studies at the Center for the National Interest, a nonpartisan think tank in Washington. He is also the former head of Russia analysis at the CIA, and the author of The Russia Trap: How Our Shadow War with Russia Could Spiral into Nuclear Catastrophe</w:t>
      </w:r>
    </w:p>
    <w:p w14:paraId="3B7A8960" w14:textId="77777777" w:rsidR="00B502CF" w:rsidRDefault="00B502CF" w:rsidP="00B502CF">
      <w:r>
        <w:t>George, 10/7. “</w:t>
      </w:r>
      <w:r w:rsidRPr="000D23CA">
        <w:t>We’re More at Risk of Nuclear War With Russia Than We Think</w:t>
      </w:r>
      <w:r>
        <w:t xml:space="preserve">.” </w:t>
      </w:r>
      <w:r w:rsidRPr="000D23CA">
        <w:t>https://www.politico.com/magazine/story/2019/10/07/were-more-at-risk-of-nuclear-war-with-russia-than-we-think-229436</w:t>
      </w:r>
    </w:p>
    <w:p w14:paraId="66F4EE75" w14:textId="77777777" w:rsidR="00B502CF" w:rsidRPr="000D23CA" w:rsidRDefault="00B502CF" w:rsidP="00B502CF">
      <w:pPr>
        <w:rPr>
          <w:sz w:val="16"/>
        </w:rPr>
      </w:pPr>
      <w:r w:rsidRPr="000D23CA">
        <w:rPr>
          <w:sz w:val="16"/>
        </w:rPr>
        <w:t xml:space="preserve">Today, that old dread of disaster has all but disappeared, as have the systems that helped preclude it. But the actual threat of nuclear catastrophe is much greater than we realize. </w:t>
      </w:r>
      <w:r w:rsidRPr="000C247D">
        <w:rPr>
          <w:rStyle w:val="StyleUnderline"/>
        </w:rPr>
        <w:t>Diplomacy and a desire for global peace have given way to complacency and a false sense of security that nuclear escalation is outside the realm of possibility</w:t>
      </w:r>
      <w:r w:rsidRPr="000D23CA">
        <w:rPr>
          <w:sz w:val="16"/>
        </w:rPr>
        <w:t xml:space="preserve">. </w:t>
      </w:r>
      <w:r w:rsidRPr="000C247D">
        <w:rPr>
          <w:rStyle w:val="StyleUnderline"/>
        </w:rPr>
        <w:t>That leaves us unprepared for—and highly vulnerable to—a nuclear attack from Russia</w:t>
      </w:r>
      <w:r w:rsidRPr="000D23CA">
        <w:rPr>
          <w:sz w:val="16"/>
        </w:rPr>
        <w:t>.</w:t>
      </w:r>
    </w:p>
    <w:p w14:paraId="5D6CDC63" w14:textId="77777777" w:rsidR="00B502CF" w:rsidRPr="000D23CA" w:rsidRDefault="00B502CF" w:rsidP="00B502CF">
      <w:pPr>
        <w:rPr>
          <w:sz w:val="16"/>
        </w:rPr>
      </w:pPr>
      <w:r w:rsidRPr="000D23CA">
        <w:rPr>
          <w:sz w:val="16"/>
        </w:rPr>
        <w:t xml:space="preserve">The most recent sign of American complacency was the death, a few weeks ago, of the Intermediate-Range Nuclear Forces Treaty—a pivotal 1987 agreement that introduced intrusive on-site inspection provisions, destroyed an entire class of dangerous weaponry, and convinced both Washington and Moscow that the other wanted strategic stability more than strategic advantage. The </w:t>
      </w:r>
      <w:r w:rsidRPr="000C247D">
        <w:rPr>
          <w:rStyle w:val="StyleUnderline"/>
        </w:rPr>
        <w:t>New START</w:t>
      </w:r>
      <w:r w:rsidRPr="000D23CA">
        <w:rPr>
          <w:sz w:val="16"/>
        </w:rPr>
        <w:t xml:space="preserve"> treaty, put in place during the Obama administration, </w:t>
      </w:r>
      <w:r w:rsidRPr="000C247D">
        <w:rPr>
          <w:rStyle w:val="StyleUnderline"/>
        </w:rPr>
        <w:t>appears headed for a similar fate in 2021</w:t>
      </w:r>
      <w:r w:rsidRPr="000D23CA">
        <w:rPr>
          <w:sz w:val="16"/>
        </w:rPr>
        <w:t>. In fact, nearly all the key U.S.-Russian arms control and confidence-building provisions of the Cold War era are dead or on life support, with little effort underway to update or replace them.</w:t>
      </w:r>
    </w:p>
    <w:p w14:paraId="344FB2A8" w14:textId="77777777" w:rsidR="00B502CF" w:rsidRPr="000D23CA" w:rsidRDefault="00B502CF" w:rsidP="00B502CF">
      <w:pPr>
        <w:rPr>
          <w:sz w:val="16"/>
        </w:rPr>
      </w:pPr>
      <w:r w:rsidRPr="000D23CA">
        <w:rPr>
          <w:sz w:val="16"/>
        </w:rPr>
        <w:t>Meanwhile, U.S. officials from both parties are focused not on how we might avoid nuclear catastrophe but on showing how tough they can look against a revanchist Russia and its leader, Vladimir Putin. Summit meetings between White House and Kremlin leaders, once viewed as opportunities for peace, are now seen as dangerous temptations to indulge in Munich-style appeasement, the cardinal sin of statecraft. American policymakers worry more about “going wobbly,” as Margaret Thatcher once put it, than about a march of folly into inadvertent war. President Donald Trump’s suggestion that the United States and Russia might explore ways to manage their differences diplomatically has produced mostly head-scratching and condemnation.</w:t>
      </w:r>
    </w:p>
    <w:p w14:paraId="7085B810" w14:textId="77777777" w:rsidR="00B502CF" w:rsidRPr="000D23CA" w:rsidRDefault="00B502CF" w:rsidP="00B502CF">
      <w:pPr>
        <w:rPr>
          <w:sz w:val="16"/>
        </w:rPr>
      </w:pPr>
      <w:r w:rsidRPr="000D23CA">
        <w:rPr>
          <w:sz w:val="16"/>
        </w:rPr>
        <w:t>In my more than 25 years of government experience working on Russia matters, I’ve seen that three misguided assumptions underlie how the United States got to this point.</w:t>
      </w:r>
    </w:p>
    <w:p w14:paraId="54F32044" w14:textId="77777777" w:rsidR="00B502CF" w:rsidRPr="000D23CA" w:rsidRDefault="00B502CF" w:rsidP="00B502CF">
      <w:pPr>
        <w:rPr>
          <w:sz w:val="16"/>
        </w:rPr>
      </w:pPr>
      <w:r w:rsidRPr="000D23CA">
        <w:rPr>
          <w:sz w:val="16"/>
        </w:rPr>
        <w:t xml:space="preserve">The first is that American </w:t>
      </w:r>
      <w:r w:rsidRPr="000D23CA">
        <w:rPr>
          <w:rStyle w:val="StyleUnderline"/>
        </w:rPr>
        <w:t>policymakers think that because neither side wants nuclear war, then such a war is very unlikely to occur</w:t>
      </w:r>
      <w:r w:rsidRPr="000D23CA">
        <w:rPr>
          <w:sz w:val="16"/>
        </w:rPr>
        <w:t>. Russia would be foolish, we reason, to cross swords with the powerful U.S. military and risk its own self-destruction, and many Americans find it hard to imagine that modern cyber duels, proxy battles, information operations and economic warfare might somehow erupt into direct nuclear attacks. If the Cold War ended peacefully, the thinking goes, why should America worry that a new shadow war with a much less formidable Russia will end any differently?</w:t>
      </w:r>
    </w:p>
    <w:p w14:paraId="0E29C49F" w14:textId="77777777" w:rsidR="00B502CF" w:rsidRPr="000D23CA" w:rsidRDefault="00B502CF" w:rsidP="00B502CF">
      <w:pPr>
        <w:rPr>
          <w:sz w:val="16"/>
        </w:rPr>
      </w:pPr>
      <w:r w:rsidRPr="000D23CA">
        <w:rPr>
          <w:rStyle w:val="StyleUnderline"/>
        </w:rPr>
        <w:t xml:space="preserve">But </w:t>
      </w:r>
      <w:r w:rsidRPr="000D23CA">
        <w:rPr>
          <w:rStyle w:val="Emphasis"/>
        </w:rPr>
        <w:t>wars do not always begin by design</w:t>
      </w:r>
      <w:r w:rsidRPr="000D23CA">
        <w:rPr>
          <w:sz w:val="16"/>
        </w:rPr>
        <w:t xml:space="preserve">. Just as they did in 1914, </w:t>
      </w:r>
      <w:r w:rsidRPr="000D23CA">
        <w:rPr>
          <w:rStyle w:val="StyleUnderline"/>
        </w:rPr>
        <w:t>a vicious circle of clashing geopolitical ambitions, distorted perceptions of</w:t>
      </w:r>
      <w:r w:rsidRPr="000D23CA">
        <w:rPr>
          <w:sz w:val="16"/>
        </w:rPr>
        <w:t xml:space="preserve"> each other’s </w:t>
      </w:r>
      <w:r w:rsidRPr="000D23CA">
        <w:rPr>
          <w:rStyle w:val="StyleUnderline"/>
        </w:rPr>
        <w:t>intent, new and poorly understood tech</w:t>
      </w:r>
      <w:r w:rsidRPr="000D23CA">
        <w:rPr>
          <w:sz w:val="16"/>
        </w:rPr>
        <w:t xml:space="preserve">nologies, </w:t>
      </w:r>
      <w:r w:rsidRPr="000D23CA">
        <w:rPr>
          <w:rStyle w:val="StyleUnderline"/>
        </w:rPr>
        <w:t>and disappearing rules of the game could combine to produce a disaster that neither side wants nor expects</w:t>
      </w:r>
      <w:r w:rsidRPr="000D23CA">
        <w:rPr>
          <w:sz w:val="16"/>
        </w:rPr>
        <w:t>.</w:t>
      </w:r>
    </w:p>
    <w:p w14:paraId="7368BB29" w14:textId="77777777" w:rsidR="00B502CF" w:rsidRPr="000D23CA" w:rsidRDefault="00B502CF" w:rsidP="00B502CF">
      <w:pPr>
        <w:rPr>
          <w:sz w:val="16"/>
        </w:rPr>
      </w:pPr>
      <w:r w:rsidRPr="000D23CA">
        <w:rPr>
          <w:sz w:val="16"/>
        </w:rPr>
        <w:t xml:space="preserve">In fact, </w:t>
      </w:r>
      <w:r w:rsidRPr="000D23CA">
        <w:rPr>
          <w:rStyle w:val="StyleUnderline"/>
        </w:rPr>
        <w:t>cyber tech</w:t>
      </w:r>
      <w:r w:rsidRPr="000D23CA">
        <w:rPr>
          <w:sz w:val="16"/>
        </w:rPr>
        <w:t xml:space="preserve">nologies, </w:t>
      </w:r>
      <w:r w:rsidRPr="000D23CA">
        <w:rPr>
          <w:rStyle w:val="StyleUnderline"/>
        </w:rPr>
        <w:t xml:space="preserve">artificial intelligence, advanced hypersonic weapons delivery systems and antisatellite weaponry are making the U.S.-Russian shadow war much </w:t>
      </w:r>
      <w:r w:rsidRPr="000D23CA">
        <w:rPr>
          <w:rStyle w:val="Emphasis"/>
        </w:rPr>
        <w:t>more complex and dangerous</w:t>
      </w:r>
      <w:r w:rsidRPr="000D23CA">
        <w:rPr>
          <w:sz w:val="16"/>
        </w:rPr>
        <w:t xml:space="preserve"> than the old Cold War competition. They are </w:t>
      </w:r>
      <w:r w:rsidRPr="000D23CA">
        <w:rPr>
          <w:rStyle w:val="StyleUnderline"/>
        </w:rPr>
        <w:t>blurring traditional lines between espionage and warfare, entangling nuclear and conventional weaponry, and erasing old distinctions between offensive and defensive operations</w:t>
      </w:r>
      <w:r w:rsidRPr="000D23CA">
        <w:rPr>
          <w:sz w:val="16"/>
        </w:rPr>
        <w:t xml:space="preserve">. Whereas the development of nuclear weaponry in the Cold War produced the concept of mutually assured destruction and had a restraining effect, in the cyber arena, playing offense is increasingly seen as the best defense. And </w:t>
      </w:r>
      <w:r w:rsidRPr="000D23CA">
        <w:rPr>
          <w:rStyle w:val="StyleUnderline"/>
        </w:rPr>
        <w:t>in a highly connected world in which financial networks, commercial operations, media platforms, and nuclear command and control systems are all linked in some way, escalation</w:t>
      </w:r>
      <w:r w:rsidRPr="000D23CA">
        <w:rPr>
          <w:sz w:val="16"/>
        </w:rPr>
        <w:t xml:space="preserve"> from the cyber world into the physical domain </w:t>
      </w:r>
      <w:r w:rsidRPr="000D23CA">
        <w:rPr>
          <w:rStyle w:val="StyleUnderline"/>
        </w:rPr>
        <w:t xml:space="preserve">is a </w:t>
      </w:r>
      <w:r w:rsidRPr="000D23CA">
        <w:rPr>
          <w:rStyle w:val="Emphasis"/>
        </w:rPr>
        <w:t>serious danger</w:t>
      </w:r>
      <w:r w:rsidRPr="000D23CA">
        <w:rPr>
          <w:sz w:val="16"/>
        </w:rPr>
        <w:t>.</w:t>
      </w:r>
    </w:p>
    <w:p w14:paraId="13E104F7" w14:textId="77777777" w:rsidR="00B502CF" w:rsidRPr="000D23CA" w:rsidRDefault="00B502CF" w:rsidP="00B502CF">
      <w:pPr>
        <w:rPr>
          <w:sz w:val="16"/>
        </w:rPr>
      </w:pPr>
      <w:r w:rsidRPr="000D23CA">
        <w:rPr>
          <w:rStyle w:val="StyleUnderline"/>
        </w:rPr>
        <w:t>Cyber tech</w:t>
      </w:r>
      <w:r w:rsidRPr="000D23CA">
        <w:rPr>
          <w:sz w:val="16"/>
        </w:rPr>
        <w:t xml:space="preserve">nology </w:t>
      </w:r>
      <w:r w:rsidRPr="000D23CA">
        <w:rPr>
          <w:rStyle w:val="StyleUnderline"/>
        </w:rPr>
        <w:t>is also magnifying fears of our adversaries’ strategic intentions while prompting questions about whether warning systems can detect incoming attacks and whether weapons will fire when buttons are pushed. This makes containing a crisis</w:t>
      </w:r>
      <w:r w:rsidRPr="000D23CA">
        <w:rPr>
          <w:sz w:val="16"/>
        </w:rPr>
        <w:t xml:space="preserve"> that might arise between U.S. and Russian forces over Ukraine, Iran or anything else much </w:t>
      </w:r>
      <w:r w:rsidRPr="000D23CA">
        <w:rPr>
          <w:rStyle w:val="StyleUnderline"/>
        </w:rPr>
        <w:t>more difficult</w:t>
      </w:r>
      <w:r w:rsidRPr="000D23CA">
        <w:rPr>
          <w:sz w:val="16"/>
        </w:rPr>
        <w:t xml:space="preserve">. </w:t>
      </w:r>
      <w:r w:rsidRPr="000D23CA">
        <w:rPr>
          <w:rStyle w:val="StyleUnderline"/>
        </w:rPr>
        <w:t>It is not hard to imagine a crisis scenario in which Russia cyber operators gain access to a satellite system that controls both U.S. conventional and nuclear weapons systems, leaving the American side uncertain about whether the intrusion is meant to gather info</w:t>
      </w:r>
      <w:r w:rsidRPr="000D23CA">
        <w:rPr>
          <w:sz w:val="16"/>
        </w:rPr>
        <w:t xml:space="preserve">rmation about U.S. war preparations </w:t>
      </w:r>
      <w:r w:rsidRPr="000D23CA">
        <w:rPr>
          <w:rStyle w:val="StyleUnderline"/>
        </w:rPr>
        <w:t>or to disable our ability to conduct nuclear strikes. This could cause the U.S. president to wonder whether he faces an urgent “use it or lose it” nuclear launch decision</w:t>
      </w:r>
      <w:r w:rsidRPr="000D23CA">
        <w:rPr>
          <w:sz w:val="16"/>
        </w:rPr>
        <w:t xml:space="preserve">. It doesn’t help that </w:t>
      </w:r>
      <w:r w:rsidRPr="000D23CA">
        <w:rPr>
          <w:rStyle w:val="StyleUnderline"/>
        </w:rPr>
        <w:t>the lines of communication</w:t>
      </w:r>
      <w:r w:rsidRPr="000D23CA">
        <w:rPr>
          <w:sz w:val="16"/>
        </w:rPr>
        <w:t xml:space="preserve"> between the United States and Russia necessary </w:t>
      </w:r>
      <w:r w:rsidRPr="000D23CA">
        <w:rPr>
          <w:rStyle w:val="StyleUnderline"/>
        </w:rPr>
        <w:t>for managing such situations are all but severed</w:t>
      </w:r>
      <w:r w:rsidRPr="000D23CA">
        <w:rPr>
          <w:sz w:val="16"/>
        </w:rPr>
        <w:t>.</w:t>
      </w:r>
    </w:p>
    <w:p w14:paraId="3A882EF4" w14:textId="77777777" w:rsidR="00B502CF" w:rsidRPr="000D23CA" w:rsidRDefault="00B502CF" w:rsidP="00B502CF">
      <w:pPr>
        <w:rPr>
          <w:sz w:val="16"/>
        </w:rPr>
      </w:pPr>
      <w:r w:rsidRPr="000D23CA">
        <w:rPr>
          <w:sz w:val="16"/>
        </w:rPr>
        <w:t>A related, second assumption American policymakers make is seeing the Russian threat as primarily a deterrence problem. The logic goes something like this: Wars often happen because the states that start them believe they can win, but the United States can disabuse a would-be aggressor of this belief through a show of force, thus deterring conflict. Indeed, Washington seems convinced that showing the Kremlin it will punish Russian transgressions—through toughened economic sanctions, an enhanced military posture in Europe and more aggressive cyber operations—is the best path to preserving peace.</w:t>
      </w:r>
    </w:p>
    <w:p w14:paraId="157E1B76" w14:textId="77777777" w:rsidR="00B502CF" w:rsidRPr="000D23CA" w:rsidRDefault="00B502CF" w:rsidP="00B502CF">
      <w:pPr>
        <w:rPr>
          <w:sz w:val="16"/>
        </w:rPr>
      </w:pPr>
      <w:r w:rsidRPr="000D23CA">
        <w:rPr>
          <w:sz w:val="16"/>
        </w:rPr>
        <w:t>But, when dealing with states that believe they are under some form of assault, focusing on deterrence can be counterproductive. Rather than averting aggression by demonstrating the will to fight back, America might be unintentionally increasing the odds of a war. To a great degree, this is the situation the United States already faces. Years of enlargement of NATO and perceived U.S. involvement in Russia’s internal affairs have convinced the Kremlin that America poses an existential threat. In turn, Russia’s meddling in the 2016 U.S. presidential election, coupled with a string of aggressions against its neighbors, have convinced Washington that Moscow is going for the West’s jugular.</w:t>
      </w:r>
    </w:p>
    <w:p w14:paraId="21F04906" w14:textId="77777777" w:rsidR="00B502CF" w:rsidRPr="000D23CA" w:rsidRDefault="00B502CF" w:rsidP="00B502CF">
      <w:pPr>
        <w:rPr>
          <w:sz w:val="16"/>
        </w:rPr>
      </w:pPr>
      <w:r w:rsidRPr="000D23CA">
        <w:rPr>
          <w:sz w:val="16"/>
        </w:rPr>
        <w:t>The United States experienced this spiral phenomenon with Georgia in 2008. Convinced that Russia harbored aggressive designs on its southern neighbor, Washington policymakers accelerated U.S. military training in Georgia, openly advocated bringing Tbilisi into the NATO alliance and issued multiple warnings to Moscow against military action, believing this firm resolve would deter Russian aggression. In fact, it had the opposite effect. Russia grew increasingly alarmed by the prospect of Georgian membership in NATO, while Tbilisi felt emboldened to launch a military operation in the breakaway Georgian region of South Ossetia, which yielded an immediate and massive Russian military response.</w:t>
      </w:r>
    </w:p>
    <w:p w14:paraId="1A2E25C7" w14:textId="77777777" w:rsidR="00B502CF" w:rsidRPr="000D23CA" w:rsidRDefault="00B502CF" w:rsidP="00B502CF">
      <w:pPr>
        <w:rPr>
          <w:sz w:val="16"/>
        </w:rPr>
      </w:pPr>
      <w:r w:rsidRPr="000D23CA">
        <w:rPr>
          <w:sz w:val="16"/>
        </w:rPr>
        <w:t>Lastly, the United States assumes that Russia’s anti-American hostility flows from the internal nature of its regime, and therefore is likely to diminish when a more enlightened leader with more liberal approaches succeeds Putin. Sooner or later, the unsatisfied longing for freedom will produce new leadership in Russia that will advance liberal reforms and seek cordial relations with Washington, just as Mikhail Gorbachev and Boris Yeltsin once did. Compromising with the Putin regime, American policymakers believe, is not only immoral, but also unnecessary and counterproductive.</w:t>
      </w:r>
    </w:p>
    <w:p w14:paraId="776BF86A" w14:textId="77777777" w:rsidR="00B502CF" w:rsidRPr="000D23CA" w:rsidRDefault="00B502CF" w:rsidP="00B502CF">
      <w:pPr>
        <w:rPr>
          <w:sz w:val="16"/>
        </w:rPr>
      </w:pPr>
      <w:r w:rsidRPr="000D23CA">
        <w:rPr>
          <w:sz w:val="16"/>
        </w:rPr>
        <w:t>But the notion that Moscow hates us for what we are—a democracy—rather than the ways we influence important Russian interests is inconsistent with Russia’s business-like, if not cordial, relations with democracies that it does not see as threatening, including Israel, India and Japan. Moreover, Putin’s domestic critics include not only the country’s narrow slice of liberal reformers but also its wider expanse of hard-liners on the left and right who think he has been too soft on Washington. The reality is that Russia’s differences with Washington flow from a deep mix of geopolitical, perceptual, historical and systemic factors that will not go away once Putin eventually does.</w:t>
      </w:r>
    </w:p>
    <w:p w14:paraId="0425F266" w14:textId="77777777" w:rsidR="00B502CF" w:rsidRPr="000D23CA" w:rsidRDefault="00B502CF" w:rsidP="00B502CF">
      <w:pPr>
        <w:rPr>
          <w:sz w:val="16"/>
        </w:rPr>
      </w:pPr>
      <w:r w:rsidRPr="000D23CA">
        <w:rPr>
          <w:rStyle w:val="StyleUnderline"/>
        </w:rPr>
        <w:t>Managing and containing the combustive mixture of volatile factors in the U.S.-Russian relationship is a daunting, but far from impossible, challenge</w:t>
      </w:r>
      <w:r w:rsidRPr="000D23CA">
        <w:rPr>
          <w:sz w:val="16"/>
        </w:rPr>
        <w:t xml:space="preserve">. Washington’s approach must dispassionately balance firmness with accommodation, military readiness with diplomatic outreach—all without skewing too far toward either concession or confrontation. It’s a difficult balance, but the United States is not even attempting it at the moment. It </w:t>
      </w:r>
      <w:r w:rsidRPr="000D23CA">
        <w:rPr>
          <w:rStyle w:val="StyleUnderline"/>
        </w:rPr>
        <w:t xml:space="preserve">will require more robust U.S.-Russian communication, as well as </w:t>
      </w:r>
      <w:r w:rsidRPr="000D23CA">
        <w:rPr>
          <w:rStyle w:val="Emphasis"/>
        </w:rPr>
        <w:t>new rules of the game</w:t>
      </w:r>
      <w:r w:rsidRPr="000D23CA">
        <w:rPr>
          <w:sz w:val="16"/>
        </w:rPr>
        <w:t xml:space="preserve"> to deal with new weapons systems, game-changing cyber technologies and the shifting geopolitical order.</w:t>
      </w:r>
    </w:p>
    <w:p w14:paraId="3ED0D825" w14:textId="77777777" w:rsidR="00B502CF" w:rsidRDefault="00B502CF" w:rsidP="00B502CF">
      <w:pPr>
        <w:pStyle w:val="Heading4"/>
      </w:pPr>
      <w:r>
        <w:t>Escalates quickly and globally</w:t>
      </w:r>
    </w:p>
    <w:p w14:paraId="6D00D9E8" w14:textId="77777777" w:rsidR="00B502CF" w:rsidRDefault="00B502CF" w:rsidP="00B502CF">
      <w:r w:rsidRPr="008A5860">
        <w:rPr>
          <w:rStyle w:val="Style13ptBold"/>
        </w:rPr>
        <w:t>Ioanes 20</w:t>
      </w:r>
      <w:r>
        <w:t xml:space="preserve"> –</w:t>
      </w:r>
      <w:r w:rsidRPr="008A5860">
        <w:t xml:space="preserve"> the Military &amp; Defense Editorial Fellow at </w:t>
      </w:r>
      <w:r>
        <w:t xml:space="preserve">Business </w:t>
      </w:r>
      <w:r w:rsidRPr="008A5860">
        <w:t>INSIDER</w:t>
      </w:r>
      <w:r>
        <w:t xml:space="preserve">, </w:t>
      </w:r>
      <w:r w:rsidRPr="008A5860">
        <w:t>graduate of Columbia University’s Graduate School of Journalism</w:t>
      </w:r>
      <w:r>
        <w:t xml:space="preserve">, </w:t>
      </w:r>
      <w:r w:rsidRPr="008A5860">
        <w:t>has written for the Guardian, HuffPost India, and the Center for Public Integrity</w:t>
      </w:r>
    </w:p>
    <w:p w14:paraId="54B48AA6" w14:textId="77777777" w:rsidR="00B502CF" w:rsidRDefault="00B502CF" w:rsidP="00B502CF">
      <w:r>
        <w:t>Ellen, with Dave Mosher, 1/23. “</w:t>
      </w:r>
      <w:r w:rsidRPr="008A5860">
        <w:t>A terrifying new animation shows how 1 'tactical' nuclear weapon could trigger a US-Russia war that kills 34 million people in 5 hours</w:t>
      </w:r>
      <w:r>
        <w:t xml:space="preserve">.” </w:t>
      </w:r>
      <w:r w:rsidRPr="008A5860">
        <w:t>https://www.businessinsider.com/tactical-nuclear-weapons-escalation-us-russia-war-animated-strike-map-2019-9</w:t>
      </w:r>
    </w:p>
    <w:p w14:paraId="2D37D567" w14:textId="77777777" w:rsidR="00B502CF" w:rsidRPr="008A5860" w:rsidRDefault="00B502CF" w:rsidP="00B502CF">
      <w:pPr>
        <w:rPr>
          <w:sz w:val="16"/>
        </w:rPr>
      </w:pPr>
      <w:r w:rsidRPr="008A5860">
        <w:rPr>
          <w:rStyle w:val="StyleUnderline"/>
        </w:rPr>
        <w:t>More than 91 million people</w:t>
      </w:r>
      <w:r w:rsidRPr="008A5860">
        <w:rPr>
          <w:sz w:val="16"/>
        </w:rPr>
        <w:t xml:space="preserve"> in Russia, the US, and NATO-allied countries </w:t>
      </w:r>
      <w:r w:rsidRPr="008A5860">
        <w:rPr>
          <w:rStyle w:val="StyleUnderline"/>
        </w:rPr>
        <w:t>might be killed or injured within three hours following a single "nuclear warning shot," according to a</w:t>
      </w:r>
      <w:r w:rsidRPr="008A5860">
        <w:rPr>
          <w:sz w:val="16"/>
        </w:rPr>
        <w:t xml:space="preserve"> terrifying </w:t>
      </w:r>
      <w:r w:rsidRPr="008A5860">
        <w:rPr>
          <w:rStyle w:val="StyleUnderline"/>
        </w:rPr>
        <w:t>new simulation</w:t>
      </w:r>
      <w:r w:rsidRPr="008A5860">
        <w:rPr>
          <w:sz w:val="16"/>
        </w:rPr>
        <w:t xml:space="preserve">. </w:t>
      </w:r>
    </w:p>
    <w:p w14:paraId="520294C0" w14:textId="77777777" w:rsidR="00B502CF" w:rsidRPr="008A5860" w:rsidRDefault="00B502CF" w:rsidP="00B502CF">
      <w:pPr>
        <w:rPr>
          <w:sz w:val="16"/>
        </w:rPr>
      </w:pPr>
      <w:r w:rsidRPr="008A5860">
        <w:rPr>
          <w:sz w:val="16"/>
        </w:rPr>
        <w:t>The simulation is called "Plan A," and it's an audio-visual piece that was first posted to to YouTube on September 6. (You can watch the full video at the end of this story.) Researchers at the Science and Global Security lab at Princeton University created the animation, which shows how a battle between Russia and NATO allies that uses so-called low-yield or "tactical" nuclear weapons — which can pack a blast equivalent to those the US used to destroy Hiroshima or Nagasaki in World War II — might feasibly and quickly snowball into a global nuclear war.</w:t>
      </w:r>
    </w:p>
    <w:p w14:paraId="48117CC4" w14:textId="77777777" w:rsidR="00B502CF" w:rsidRPr="008A5860" w:rsidRDefault="00B502CF" w:rsidP="00B502CF">
      <w:pPr>
        <w:rPr>
          <w:sz w:val="16"/>
        </w:rPr>
      </w:pPr>
      <w:r w:rsidRPr="008A5860">
        <w:rPr>
          <w:sz w:val="16"/>
        </w:rPr>
        <w:t>"</w:t>
      </w:r>
      <w:r w:rsidRPr="008A5860">
        <w:rPr>
          <w:rStyle w:val="StyleUnderline"/>
        </w:rPr>
        <w:t>This project</w:t>
      </w:r>
      <w:r w:rsidRPr="008A5860">
        <w:rPr>
          <w:sz w:val="16"/>
        </w:rPr>
        <w:t xml:space="preserve"> is motivated by the need to </w:t>
      </w:r>
      <w:r w:rsidRPr="008A5860">
        <w:rPr>
          <w:rStyle w:val="StyleUnderline"/>
        </w:rPr>
        <w:t>highlight the</w:t>
      </w:r>
      <w:r w:rsidRPr="008A5860">
        <w:rPr>
          <w:sz w:val="16"/>
        </w:rPr>
        <w:t xml:space="preserve"> potentially </w:t>
      </w:r>
      <w:r w:rsidRPr="008A5860">
        <w:rPr>
          <w:rStyle w:val="StyleUnderline"/>
        </w:rPr>
        <w:t>catastrophic consequences of current US and Russian nuclear war plans</w:t>
      </w:r>
      <w:r w:rsidRPr="008A5860">
        <w:rPr>
          <w:sz w:val="16"/>
        </w:rPr>
        <w:t>. The risk of nuclear war has increased dramatically in the past two years," the project states on its website.</w:t>
      </w:r>
    </w:p>
    <w:p w14:paraId="61EC3E12" w14:textId="77777777" w:rsidR="00B502CF" w:rsidRPr="008A5860" w:rsidRDefault="00B502CF" w:rsidP="00B502CF">
      <w:pPr>
        <w:rPr>
          <w:sz w:val="16"/>
        </w:rPr>
      </w:pPr>
      <w:r w:rsidRPr="008A5860">
        <w:rPr>
          <w:sz w:val="16"/>
        </w:rPr>
        <w:t>The video has an ominous, droning soundtrack and a digital map design straight out of the 1983 movie "WarGames." The Cold War-era movie, in which a young Matthew Broderick accidentally triggers a nuclear war, "was exactly the reference point," simulation designer Alex Wellerstein told Insider.</w:t>
      </w:r>
    </w:p>
    <w:p w14:paraId="3F1634B2" w14:textId="77777777" w:rsidR="00B502CF" w:rsidRPr="008A5860" w:rsidRDefault="00B502CF" w:rsidP="00B502CF">
      <w:pPr>
        <w:rPr>
          <w:sz w:val="16"/>
        </w:rPr>
      </w:pPr>
      <w:r w:rsidRPr="008A5860">
        <w:rPr>
          <w:sz w:val="16"/>
        </w:rPr>
        <w:t xml:space="preserve">But while simulations can be frightening, they can also be incredibly helpful: governments can use them to develop contingency plans to respond to nuclear disasters and attacks in the least escalatory way, and they can also help ordinary citizens learn how to survive a nuclear attack. </w:t>
      </w:r>
    </w:p>
    <w:p w14:paraId="51F069AE" w14:textId="77777777" w:rsidR="00B502CF" w:rsidRPr="008A5860" w:rsidRDefault="00B502CF" w:rsidP="00B502CF">
      <w:pPr>
        <w:rPr>
          <w:sz w:val="16"/>
        </w:rPr>
      </w:pPr>
      <w:r w:rsidRPr="008A5860">
        <w:rPr>
          <w:sz w:val="16"/>
        </w:rPr>
        <w:t>"Plan A" comes as tensions between Russia and NATO allies ratchet up. Both Russia and the US are testing weapons previously banned under the Intermediate-range Nuclear Forces treaty, often called INF. Russian bombers have also cruised into US airspace repeatedly, and the US recently sent its B-2 Spirit stealth bomber on a mission in the Arctic — right in Russia's backyard.</w:t>
      </w:r>
    </w:p>
    <w:p w14:paraId="0F1309F6" w14:textId="77777777" w:rsidR="00B502CF" w:rsidRPr="008A5860" w:rsidRDefault="00B502CF" w:rsidP="00B502CF">
      <w:pPr>
        <w:rPr>
          <w:sz w:val="16"/>
        </w:rPr>
      </w:pPr>
      <w:r w:rsidRPr="008A5860">
        <w:rPr>
          <w:sz w:val="16"/>
        </w:rPr>
        <w:t>This is how a NATO-</w:t>
      </w:r>
      <w:r w:rsidRPr="008A5860">
        <w:rPr>
          <w:rStyle w:val="StyleUnderline"/>
        </w:rPr>
        <w:t xml:space="preserve">Russian confrontation could </w:t>
      </w:r>
      <w:r w:rsidRPr="008A5860">
        <w:rPr>
          <w:rStyle w:val="Emphasis"/>
        </w:rPr>
        <w:t>quickly escalate into nuclear war</w:t>
      </w:r>
      <w:r w:rsidRPr="008A5860">
        <w:rPr>
          <w:sz w:val="16"/>
        </w:rPr>
        <w:t>.</w:t>
      </w:r>
    </w:p>
    <w:p w14:paraId="6871DC5C" w14:textId="77777777" w:rsidR="00B502CF" w:rsidRPr="008A5860" w:rsidRDefault="00B502CF" w:rsidP="00B502CF">
      <w:pPr>
        <w:rPr>
          <w:sz w:val="16"/>
        </w:rPr>
      </w:pPr>
      <w:r w:rsidRPr="008A5860">
        <w:rPr>
          <w:sz w:val="16"/>
        </w:rPr>
        <w:t>The simulation starts with a conventional war between NATO and Russian troops.</w:t>
      </w:r>
    </w:p>
    <w:p w14:paraId="731FA5E3" w14:textId="77777777" w:rsidR="00B502CF" w:rsidRPr="008A5860" w:rsidRDefault="00B502CF" w:rsidP="00B502CF">
      <w:pPr>
        <w:rPr>
          <w:sz w:val="16"/>
        </w:rPr>
      </w:pPr>
      <w:r w:rsidRPr="008A5860">
        <w:rPr>
          <w:sz w:val="16"/>
        </w:rPr>
        <w:t>Conventional warfare — namely all conflict short of nuclear, chemical or biological weapons — escalates into nuclear warfare when Russia launches a nuclear "warning shot" from a base near Kaliningrad to stop NATO advancement. Russia doesn't have a "no first use" policy — it dropped it in 1993. NATO forces respond by launching a tactical nuclear strike.</w:t>
      </w:r>
    </w:p>
    <w:p w14:paraId="202BE7F5" w14:textId="77777777" w:rsidR="00B502CF" w:rsidRPr="008A5860" w:rsidRDefault="00B502CF" w:rsidP="00B502CF">
      <w:pPr>
        <w:rPr>
          <w:sz w:val="16"/>
        </w:rPr>
      </w:pPr>
      <w:r w:rsidRPr="008A5860">
        <w:rPr>
          <w:sz w:val="16"/>
        </w:rPr>
        <w:t xml:space="preserve">The US already has tactical nuclear weapons, such as B61-12 gravity bombs, and more planned under US President Donald Trump's 2018 Nuclear Posture Review. Included in the plan is a low-yield warhead intended for use in a submarine-launched ballistic missile, as well as a sea-launched cruise missile. </w:t>
      </w:r>
    </w:p>
    <w:p w14:paraId="4F6E6A75" w14:textId="77777777" w:rsidR="00B502CF" w:rsidRPr="008A5860" w:rsidRDefault="00B502CF" w:rsidP="00B502CF">
      <w:pPr>
        <w:rPr>
          <w:sz w:val="16"/>
        </w:rPr>
      </w:pPr>
      <w:r w:rsidRPr="008A5860">
        <w:rPr>
          <w:sz w:val="16"/>
        </w:rPr>
        <w:t>These kinds of weapons are designed for targets on the battlefield, like troops or munitions supplies, as opposed to long- or intermediate-range nuclear missiles that are fired from one country to another, for example, targeting an enemy's bombers and ICBM silos — or even cities.</w:t>
      </w:r>
    </w:p>
    <w:p w14:paraId="59F6FD25" w14:textId="77777777" w:rsidR="00B502CF" w:rsidRPr="008A5860" w:rsidRDefault="00B502CF" w:rsidP="00B502CF">
      <w:pPr>
        <w:rPr>
          <w:sz w:val="16"/>
        </w:rPr>
      </w:pPr>
      <w:r w:rsidRPr="008A5860">
        <w:rPr>
          <w:sz w:val="16"/>
        </w:rPr>
        <w:t>Tactical nuclear strikes up the ante.</w:t>
      </w:r>
    </w:p>
    <w:p w14:paraId="735A4AD5" w14:textId="77777777" w:rsidR="00B502CF" w:rsidRPr="008A5860" w:rsidRDefault="00B502CF" w:rsidP="00B502CF">
      <w:pPr>
        <w:rPr>
          <w:sz w:val="16"/>
        </w:rPr>
      </w:pPr>
      <w:r w:rsidRPr="008A5860">
        <w:rPr>
          <w:rStyle w:val="StyleUnderline"/>
        </w:rPr>
        <w:t>If the nuclear threshold is crossed</w:t>
      </w:r>
      <w:r w:rsidRPr="008A5860">
        <w:rPr>
          <w:sz w:val="16"/>
        </w:rPr>
        <w:t xml:space="preserve">, the simulation finds, then </w:t>
      </w:r>
      <w:r w:rsidRPr="008A5860">
        <w:rPr>
          <w:rStyle w:val="StyleUnderline"/>
        </w:rPr>
        <w:t xml:space="preserve">both the US and Russia would respond with tactical nuclear weapons. </w:t>
      </w:r>
      <w:r w:rsidRPr="008A5860">
        <w:rPr>
          <w:sz w:val="16"/>
        </w:rPr>
        <w:t>Russia would send 300 warheads to NATO targets, including advancing troops, in both aircraft and short-range missiles — overwhelming force that would obliterate tanks, fortified positions and soldiers unlike anything ever seen in battle before. Supporting forces and civilians not immediately killed would be susceptible to painful and even fatal radiation exposure.</w:t>
      </w:r>
    </w:p>
    <w:p w14:paraId="69F5B7C6" w14:textId="77777777" w:rsidR="00B502CF" w:rsidRPr="008A5860" w:rsidRDefault="00B502CF" w:rsidP="00B502CF">
      <w:pPr>
        <w:rPr>
          <w:sz w:val="16"/>
        </w:rPr>
      </w:pPr>
      <w:r w:rsidRPr="008A5860">
        <w:rPr>
          <w:sz w:val="16"/>
        </w:rPr>
        <w:t xml:space="preserve">NATO would respond by sending about 180 tactical nuclear weapons to Russia via aircraft in equally devastating retaliation. </w:t>
      </w:r>
    </w:p>
    <w:p w14:paraId="12982470" w14:textId="77777777" w:rsidR="00B502CF" w:rsidRPr="008A5860" w:rsidRDefault="00B502CF" w:rsidP="00B502CF">
      <w:pPr>
        <w:rPr>
          <w:sz w:val="16"/>
        </w:rPr>
      </w:pPr>
      <w:r w:rsidRPr="008A5860">
        <w:rPr>
          <w:rStyle w:val="StyleUnderline"/>
        </w:rPr>
        <w:t xml:space="preserve">The simulation was constructed using independent analysis of nuclear force </w:t>
      </w:r>
      <w:r w:rsidRPr="008A5860">
        <w:rPr>
          <w:sz w:val="16"/>
        </w:rPr>
        <w:t>postures in NATO countries and Russia, including the availability of nuclear weapons, their yields, and possible targets, according to the Science and Global Security lab.</w:t>
      </w:r>
    </w:p>
    <w:p w14:paraId="71BA99AD" w14:textId="77777777" w:rsidR="00B502CF" w:rsidRPr="008A5860" w:rsidRDefault="00B502CF" w:rsidP="00B502CF">
      <w:pPr>
        <w:rPr>
          <w:sz w:val="16"/>
        </w:rPr>
      </w:pPr>
      <w:r w:rsidRPr="008A5860">
        <w:rPr>
          <w:sz w:val="16"/>
        </w:rPr>
        <w:t>The tactical phase of the simulation shows about 2.6 million casualties over three hours.</w:t>
      </w:r>
    </w:p>
    <w:p w14:paraId="1EA67C82" w14:textId="77777777" w:rsidR="00B502CF" w:rsidRPr="008A5860" w:rsidRDefault="00B502CF" w:rsidP="00B502CF">
      <w:pPr>
        <w:rPr>
          <w:sz w:val="16"/>
        </w:rPr>
      </w:pPr>
      <w:r w:rsidRPr="008A5860">
        <w:rPr>
          <w:sz w:val="16"/>
        </w:rPr>
        <w:t xml:space="preserve">Instead of the tactical weapons de-escalating the conflict, as proponents claim they would, </w:t>
      </w:r>
      <w:r w:rsidRPr="008A5860">
        <w:rPr>
          <w:rStyle w:val="StyleUnderline"/>
        </w:rPr>
        <w:t>the simulation shows conflict spiraling out of control</w:t>
      </w:r>
      <w:r w:rsidRPr="008A5860">
        <w:rPr>
          <w:sz w:val="16"/>
        </w:rPr>
        <w:t xml:space="preserve"> after the use of tactical weapons.</w:t>
      </w:r>
    </w:p>
    <w:p w14:paraId="74034809" w14:textId="77777777" w:rsidR="00B502CF" w:rsidRPr="008A5860" w:rsidRDefault="00B502CF" w:rsidP="00B502CF">
      <w:pPr>
        <w:rPr>
          <w:sz w:val="16"/>
        </w:rPr>
      </w:pPr>
      <w:r w:rsidRPr="008A5860">
        <w:rPr>
          <w:sz w:val="16"/>
        </w:rPr>
        <w:t xml:space="preserve">Russia's tactical weapons would destroy much of Europe, the simulation posits. In response, NATO would launch submarine- and US-based strategic nuclear weapons toward Russia's nuclear arsenals — 600 warheads in total. </w:t>
      </w:r>
    </w:p>
    <w:p w14:paraId="3CEF860B" w14:textId="77777777" w:rsidR="00B502CF" w:rsidRPr="008A5860" w:rsidRDefault="00B502CF" w:rsidP="00B502CF">
      <w:pPr>
        <w:rPr>
          <w:sz w:val="16"/>
        </w:rPr>
      </w:pPr>
      <w:r w:rsidRPr="008A5860">
        <w:rPr>
          <w:sz w:val="16"/>
        </w:rPr>
        <w:t xml:space="preserve">Strategic nuclear weapons have a longer range, so Russia, knowing that NATO nukes are headed for its weapons cache, would throw all its weight behind missiles launched from silos, mobile launchers, and submarines. </w:t>
      </w:r>
    </w:p>
    <w:p w14:paraId="4BF628BD" w14:textId="77777777" w:rsidR="00B502CF" w:rsidRPr="008A5860" w:rsidRDefault="00B502CF" w:rsidP="00B502CF">
      <w:pPr>
        <w:rPr>
          <w:sz w:val="16"/>
        </w:rPr>
      </w:pPr>
      <w:r w:rsidRPr="008A5860">
        <w:rPr>
          <w:sz w:val="16"/>
        </w:rPr>
        <w:t>The casualties during this phase would be 3.4 million in 45 minutes.</w:t>
      </w:r>
    </w:p>
    <w:p w14:paraId="3D85C535" w14:textId="77777777" w:rsidR="00B502CF" w:rsidRPr="008A5860" w:rsidRDefault="00B502CF" w:rsidP="00B502CF">
      <w:pPr>
        <w:rPr>
          <w:sz w:val="16"/>
        </w:rPr>
      </w:pPr>
      <w:r w:rsidRPr="008A5860">
        <w:rPr>
          <w:sz w:val="16"/>
        </w:rPr>
        <w:t>This leads to 85.3 million additional casualties in the final phase of the nuclear war simulation.</w:t>
      </w:r>
    </w:p>
    <w:p w14:paraId="4FEB6755" w14:textId="77777777" w:rsidR="00B502CF" w:rsidRPr="008A5860" w:rsidRDefault="00B502CF" w:rsidP="00B502CF">
      <w:pPr>
        <w:rPr>
          <w:sz w:val="16"/>
        </w:rPr>
      </w:pPr>
      <w:r w:rsidRPr="008A5860">
        <w:rPr>
          <w:sz w:val="16"/>
        </w:rPr>
        <w:t xml:space="preserve">In the wake of previous attacks, both Russia and NATO would launch warheads toward each other's 30 most populous cities in the final stage of of the scenario, using five to 10 warheads for each city depending on its size. </w:t>
      </w:r>
    </w:p>
    <w:p w14:paraId="14E802FF" w14:textId="77777777" w:rsidR="00B502CF" w:rsidRPr="008A5860" w:rsidRDefault="00B502CF" w:rsidP="00B502CF">
      <w:pPr>
        <w:rPr>
          <w:sz w:val="16"/>
        </w:rPr>
      </w:pPr>
      <w:r w:rsidRPr="008A5860">
        <w:rPr>
          <w:sz w:val="16"/>
        </w:rPr>
        <w:t xml:space="preserve">This phase would cause 85.3 million casualties — both deaths and injuries. But </w:t>
      </w:r>
      <w:r w:rsidRPr="008A5860">
        <w:rPr>
          <w:rStyle w:val="StyleUnderline"/>
        </w:rPr>
        <w:t>the total casualty count from</w:t>
      </w:r>
      <w:r w:rsidRPr="008A5860">
        <w:rPr>
          <w:sz w:val="16"/>
        </w:rPr>
        <w:t xml:space="preserve"> the entire </w:t>
      </w:r>
      <w:r w:rsidRPr="008A5860">
        <w:rPr>
          <w:rStyle w:val="StyleUnderline"/>
        </w:rPr>
        <w:t>battle (of less than 5 hours) would be</w:t>
      </w:r>
      <w:r w:rsidRPr="008A5860">
        <w:rPr>
          <w:sz w:val="16"/>
        </w:rPr>
        <w:t xml:space="preserve"> </w:t>
      </w:r>
      <w:r w:rsidRPr="008A5860">
        <w:rPr>
          <w:rStyle w:val="StyleUnderline"/>
        </w:rPr>
        <w:t>34.1 million deaths and 57.4 million injuries, or</w:t>
      </w:r>
      <w:r w:rsidRPr="008A5860">
        <w:rPr>
          <w:sz w:val="16"/>
        </w:rPr>
        <w:t xml:space="preserve"> a combined </w:t>
      </w:r>
      <w:r w:rsidRPr="008A5860">
        <w:rPr>
          <w:rStyle w:val="StyleUnderline"/>
        </w:rPr>
        <w:t>91.3 million casualties</w:t>
      </w:r>
      <w:r w:rsidRPr="008A5860">
        <w:rPr>
          <w:sz w:val="16"/>
        </w:rPr>
        <w:t xml:space="preserve"> overall.</w:t>
      </w:r>
    </w:p>
    <w:p w14:paraId="23C79F52" w14:textId="77777777" w:rsidR="00B502CF" w:rsidRPr="008A5860" w:rsidRDefault="00B502CF" w:rsidP="00B502CF">
      <w:pPr>
        <w:rPr>
          <w:rStyle w:val="StyleUnderline"/>
        </w:rPr>
      </w:pPr>
      <w:r w:rsidRPr="008A5860">
        <w:rPr>
          <w:sz w:val="16"/>
        </w:rPr>
        <w:t xml:space="preserve">But </w:t>
      </w:r>
      <w:r w:rsidRPr="008A5860">
        <w:rPr>
          <w:rStyle w:val="StyleUnderline"/>
        </w:rPr>
        <w:t>that's just the immediate conflict: The entire world would be affected by nuclear disaster in the months, years, and decades to come.</w:t>
      </w:r>
    </w:p>
    <w:p w14:paraId="3C37C67C" w14:textId="77777777" w:rsidR="00B502CF" w:rsidRPr="008A5860" w:rsidRDefault="00B502CF" w:rsidP="00B502CF">
      <w:pPr>
        <w:rPr>
          <w:sz w:val="16"/>
        </w:rPr>
      </w:pPr>
      <w:r w:rsidRPr="008A5860">
        <w:rPr>
          <w:sz w:val="16"/>
        </w:rPr>
        <w:t xml:space="preserve">The </w:t>
      </w:r>
      <w:r w:rsidRPr="008A5860">
        <w:rPr>
          <w:rStyle w:val="StyleUnderline"/>
        </w:rPr>
        <w:t>radioactive fallout from the nuclear disaster would cause additional deaths and injuries</w:t>
      </w:r>
      <w:r w:rsidRPr="008A5860">
        <w:rPr>
          <w:sz w:val="16"/>
        </w:rPr>
        <w:t xml:space="preserve">. Studies also suggest that, </w:t>
      </w:r>
      <w:r w:rsidRPr="008A5860">
        <w:rPr>
          <w:rStyle w:val="StyleUnderline"/>
        </w:rPr>
        <w:t>even with a limited nuclear engagement, Earth's atmosphere would cool dramatically, driving famine, refugee crises, additional conflicts, and more deaths</w:t>
      </w:r>
      <w:r w:rsidRPr="008A5860">
        <w:rPr>
          <w:sz w:val="16"/>
        </w:rPr>
        <w:t>.</w:t>
      </w:r>
    </w:p>
    <w:p w14:paraId="42C657A4" w14:textId="77777777" w:rsidR="00B502CF" w:rsidRDefault="00B502CF" w:rsidP="00B502CF"/>
    <w:p w14:paraId="4E1D0B30" w14:textId="77777777" w:rsidR="00B502CF" w:rsidRDefault="00B502CF" w:rsidP="00B502CF"/>
    <w:p w14:paraId="4B431DC2" w14:textId="77777777" w:rsidR="00B502CF" w:rsidRPr="00536A18" w:rsidRDefault="00B502CF" w:rsidP="00B502CF">
      <w:pPr>
        <w:keepNext/>
        <w:keepLines/>
        <w:spacing w:before="200"/>
        <w:outlineLvl w:val="3"/>
        <w:rPr>
          <w:rFonts w:eastAsiaTheme="majorEastAsia" w:cs="Calibri"/>
          <w:b/>
          <w:iCs/>
          <w:sz w:val="24"/>
        </w:rPr>
      </w:pPr>
      <w:r w:rsidRPr="00536A18">
        <w:rPr>
          <w:rFonts w:eastAsiaTheme="majorEastAsia" w:cs="Calibri"/>
          <w:b/>
          <w:iCs/>
          <w:sz w:val="24"/>
        </w:rPr>
        <w:t xml:space="preserve">Prefer a truly existential impact -- only Russia has enough nukes to make war existential </w:t>
      </w:r>
    </w:p>
    <w:p w14:paraId="68D975D7" w14:textId="77777777" w:rsidR="00B502CF" w:rsidRPr="00D91FB4" w:rsidRDefault="00B502CF" w:rsidP="00B502CF">
      <w:pPr>
        <w:rPr>
          <w:rFonts w:cs="Calibri"/>
        </w:rPr>
      </w:pPr>
      <w:r w:rsidRPr="00D91FB4">
        <w:rPr>
          <w:rFonts w:cs="Calibri"/>
          <w:b/>
          <w:bCs/>
          <w:sz w:val="24"/>
          <w:u w:val="single"/>
        </w:rPr>
        <w:t>Payne, 17</w:t>
      </w:r>
      <w:r w:rsidRPr="00D91FB4">
        <w:rPr>
          <w:rFonts w:cs="Calibri"/>
        </w:rPr>
        <w:t xml:space="preserve"> – Served in the Department of Defense as the Deputy Assistant Secretary of Defense for Forces Policy</w:t>
      </w:r>
    </w:p>
    <w:p w14:paraId="798A9530" w14:textId="77777777" w:rsidR="00B502CF" w:rsidRPr="00D91FB4" w:rsidRDefault="00B502CF" w:rsidP="00B502CF">
      <w:pPr>
        <w:rPr>
          <w:rFonts w:cs="Calibri"/>
        </w:rPr>
      </w:pPr>
      <w:r w:rsidRPr="00D91FB4">
        <w:rPr>
          <w:rFonts w:cs="Calibri"/>
        </w:rPr>
        <w:t xml:space="preserve">Dr. Keith B. Payne, “Russian strategy Expansion, crisis and conflict,” Comparative Strategy, 2017. </w:t>
      </w:r>
      <w:hyperlink r:id="rId86" w:history="1">
        <w:r w:rsidRPr="00D91FB4">
          <w:rPr>
            <w:rFonts w:cs="Calibri"/>
          </w:rPr>
          <w:t>https://www.tandfonline.com/doi/pdf/10.1080/01495933.2017.1277121?needAccess=true</w:t>
        </w:r>
      </w:hyperlink>
    </w:p>
    <w:p w14:paraId="548A5BB5" w14:textId="77777777" w:rsidR="00B502CF" w:rsidRPr="00D91FB4" w:rsidRDefault="00B502CF" w:rsidP="00B502CF">
      <w:pPr>
        <w:rPr>
          <w:rFonts w:cs="Calibri"/>
          <w:sz w:val="16"/>
          <w:szCs w:val="16"/>
        </w:rPr>
      </w:pPr>
      <w:r w:rsidRPr="00D91FB4">
        <w:rPr>
          <w:rFonts w:cs="Calibri"/>
          <w:sz w:val="16"/>
          <w:szCs w:val="16"/>
        </w:rPr>
        <w:t xml:space="preserve">--They’ll assert dominance over post-soviet space – actualizing it will lead to brinksmanship and threats of first use </w:t>
      </w:r>
    </w:p>
    <w:p w14:paraId="5AECFF9A" w14:textId="77777777" w:rsidR="00B502CF" w:rsidRPr="00D91FB4" w:rsidRDefault="00B502CF" w:rsidP="00B502CF">
      <w:pPr>
        <w:rPr>
          <w:rFonts w:cs="Calibri"/>
          <w:sz w:val="16"/>
          <w:szCs w:val="16"/>
        </w:rPr>
      </w:pPr>
      <w:r w:rsidRPr="00D91FB4">
        <w:rPr>
          <w:rFonts w:cs="Calibri"/>
          <w:sz w:val="16"/>
          <w:szCs w:val="16"/>
        </w:rPr>
        <w:t>--Putin views it as his trump card – nuclear coercion and ppl will cow – if his bluff is called, he’ll feel he has to escalate</w:t>
      </w:r>
    </w:p>
    <w:p w14:paraId="51169069" w14:textId="77777777" w:rsidR="00B502CF" w:rsidRPr="00D91FB4" w:rsidRDefault="00B502CF" w:rsidP="00B502CF">
      <w:pPr>
        <w:rPr>
          <w:rFonts w:cs="Calibri"/>
          <w:sz w:val="16"/>
          <w:szCs w:val="16"/>
        </w:rPr>
      </w:pPr>
      <w:r w:rsidRPr="00D91FB4">
        <w:rPr>
          <w:rFonts w:cs="Calibri"/>
          <w:sz w:val="16"/>
          <w:szCs w:val="16"/>
        </w:rPr>
        <w:t>--Esp true for post-soviet satellite states – expects he can cow them</w:t>
      </w:r>
    </w:p>
    <w:p w14:paraId="69AEE156" w14:textId="77777777" w:rsidR="00B502CF" w:rsidRPr="00D91FB4" w:rsidRDefault="00B502CF" w:rsidP="00B502CF">
      <w:pPr>
        <w:rPr>
          <w:rFonts w:cs="Calibri"/>
          <w:sz w:val="16"/>
          <w:szCs w:val="16"/>
        </w:rPr>
      </w:pPr>
      <w:r w:rsidRPr="00D91FB4">
        <w:rPr>
          <w:rFonts w:cs="Calibri"/>
          <w:sz w:val="16"/>
          <w:szCs w:val="16"/>
        </w:rPr>
        <w:t xml:space="preserve">--Independent of our Ukraine stuff – even if they hate him, him getting sopo and trying more stuff is risky </w:t>
      </w:r>
    </w:p>
    <w:p w14:paraId="75078E3C" w14:textId="77777777" w:rsidR="00B502CF" w:rsidRPr="00D91FB4" w:rsidRDefault="00B502CF" w:rsidP="00B502CF">
      <w:pPr>
        <w:rPr>
          <w:rFonts w:cs="Calibri"/>
          <w:sz w:val="16"/>
          <w:szCs w:val="16"/>
        </w:rPr>
      </w:pPr>
      <w:r w:rsidRPr="00D91FB4">
        <w:rPr>
          <w:rFonts w:cs="Calibri"/>
          <w:sz w:val="16"/>
          <w:szCs w:val="16"/>
        </w:rPr>
        <w:t>--AT already threatened – yes but doesn’t deny next time could be the time it fails, esp as he goes further West</w:t>
      </w:r>
    </w:p>
    <w:p w14:paraId="3DE88683" w14:textId="77777777" w:rsidR="00B502CF" w:rsidRPr="00D91FB4" w:rsidRDefault="00B502CF" w:rsidP="00B502CF">
      <w:pPr>
        <w:rPr>
          <w:rFonts w:cs="Calibri"/>
          <w:sz w:val="16"/>
          <w:szCs w:val="16"/>
        </w:rPr>
      </w:pPr>
    </w:p>
    <w:p w14:paraId="1C7D2D07" w14:textId="77777777" w:rsidR="00B502CF" w:rsidRPr="00536A18" w:rsidRDefault="00B502CF" w:rsidP="00B502CF">
      <w:pPr>
        <w:rPr>
          <w:rFonts w:cs="Calibri"/>
        </w:rPr>
      </w:pPr>
      <w:r w:rsidRPr="00D91FB4">
        <w:rPr>
          <w:rFonts w:cs="Calibri"/>
        </w:rPr>
        <w:t>Russian</w:t>
      </w:r>
      <w:r w:rsidRPr="00536A18">
        <w:rPr>
          <w:rFonts w:cs="Calibri"/>
        </w:rPr>
        <w:t xml:space="preserve"> nuclear and conventional force programs and Russia grand strategy</w:t>
      </w:r>
    </w:p>
    <w:p w14:paraId="09352C6E" w14:textId="77777777" w:rsidR="00B502CF" w:rsidRPr="00536A18" w:rsidRDefault="00B502CF" w:rsidP="00B502CF">
      <w:pPr>
        <w:rPr>
          <w:rFonts w:cs="Calibri"/>
          <w:u w:val="single"/>
        </w:rPr>
      </w:pPr>
      <w:r w:rsidRPr="00536A18">
        <w:rPr>
          <w:rFonts w:cs="Calibri"/>
          <w:highlight w:val="cyan"/>
          <w:u w:val="single"/>
        </w:rPr>
        <w:t>Russia</w:t>
      </w:r>
      <w:r w:rsidRPr="00536A18">
        <w:rPr>
          <w:rFonts w:cs="Calibri"/>
          <w:u w:val="single"/>
        </w:rPr>
        <w:t xml:space="preserve"> clearly </w:t>
      </w:r>
      <w:r w:rsidRPr="00536A18">
        <w:rPr>
          <w:rFonts w:cs="Calibri"/>
          <w:highlight w:val="cyan"/>
          <w:u w:val="single"/>
        </w:rPr>
        <w:t>attributes</w:t>
      </w:r>
      <w:r w:rsidRPr="00536A18">
        <w:rPr>
          <w:rFonts w:cs="Calibri"/>
          <w:u w:val="single"/>
        </w:rPr>
        <w:t xml:space="preserve"> political and </w:t>
      </w:r>
      <w:r w:rsidRPr="00536A18">
        <w:rPr>
          <w:rFonts w:cs="Calibri"/>
          <w:highlight w:val="cyan"/>
          <w:u w:val="single"/>
        </w:rPr>
        <w:t>military value to</w:t>
      </w:r>
      <w:r w:rsidRPr="00536A18">
        <w:rPr>
          <w:rFonts w:cs="Calibri"/>
          <w:u w:val="single"/>
        </w:rPr>
        <w:t xml:space="preserve"> its nuclear arsenal</w:t>
      </w:r>
      <w:r w:rsidRPr="00536A18">
        <w:rPr>
          <w:rFonts w:cs="Calibri"/>
        </w:rPr>
        <w:t xml:space="preserve">, </w:t>
      </w:r>
      <w:r w:rsidRPr="00536A18">
        <w:rPr>
          <w:rFonts w:cs="Calibri"/>
          <w:u w:val="single"/>
        </w:rPr>
        <w:t>and</w:t>
      </w:r>
      <w:r w:rsidRPr="00536A18">
        <w:rPr>
          <w:rFonts w:cs="Calibri"/>
        </w:rPr>
        <w:t xml:space="preserve"> the </w:t>
      </w:r>
      <w:r w:rsidRPr="00536A18">
        <w:rPr>
          <w:rFonts w:cs="Calibri"/>
          <w:b/>
          <w:iCs/>
          <w:highlight w:val="cyan"/>
          <w:u w:val="single"/>
          <w:bdr w:val="single" w:sz="8" w:space="0" w:color="auto"/>
        </w:rPr>
        <w:t>threat of</w:t>
      </w:r>
      <w:r w:rsidRPr="00536A18">
        <w:rPr>
          <w:rFonts w:cs="Calibri"/>
        </w:rPr>
        <w:t xml:space="preserve"> limited </w:t>
      </w:r>
      <w:r w:rsidRPr="00536A18">
        <w:rPr>
          <w:rFonts w:cs="Calibri"/>
          <w:b/>
          <w:iCs/>
          <w:highlight w:val="cyan"/>
          <w:u w:val="single"/>
          <w:bdr w:val="single" w:sz="8" w:space="0" w:color="auto"/>
        </w:rPr>
        <w:t>nuclear first use</w:t>
      </w:r>
      <w:r w:rsidRPr="00536A18">
        <w:rPr>
          <w:rFonts w:cs="Calibri"/>
        </w:rPr>
        <w:t xml:space="preserve"> more specifically, as a means </w:t>
      </w:r>
      <w:r w:rsidRPr="00536A18">
        <w:rPr>
          <w:rFonts w:cs="Calibri"/>
          <w:b/>
          <w:iCs/>
          <w:highlight w:val="cyan"/>
          <w:u w:val="single"/>
          <w:bdr w:val="single" w:sz="8" w:space="0" w:color="auto"/>
        </w:rPr>
        <w:t>to</w:t>
      </w:r>
      <w:r w:rsidRPr="00536A18">
        <w:rPr>
          <w:rFonts w:cs="Calibri"/>
        </w:rPr>
        <w:t xml:space="preserve"> support its efforts to </w:t>
      </w:r>
      <w:r w:rsidRPr="00536A18">
        <w:rPr>
          <w:rFonts w:cs="Calibri"/>
          <w:b/>
          <w:iCs/>
          <w:highlight w:val="cyan"/>
          <w:u w:val="single"/>
          <w:bdr w:val="single" w:sz="8" w:space="0" w:color="auto"/>
        </w:rPr>
        <w:t>reassert</w:t>
      </w:r>
      <w:r w:rsidRPr="00536A18">
        <w:rPr>
          <w:rFonts w:cs="Calibri"/>
        </w:rPr>
        <w:t xml:space="preserve"> its </w:t>
      </w:r>
      <w:r w:rsidRPr="00536A18">
        <w:rPr>
          <w:rFonts w:cs="Calibri"/>
          <w:b/>
          <w:iCs/>
          <w:highlight w:val="cyan"/>
          <w:u w:val="single"/>
          <w:bdr w:val="single" w:sz="8" w:space="0" w:color="auto"/>
        </w:rPr>
        <w:t>dominance</w:t>
      </w:r>
      <w:r w:rsidRPr="00536A18">
        <w:rPr>
          <w:rFonts w:cs="Calibri"/>
          <w:highlight w:val="cyan"/>
        </w:rPr>
        <w:t xml:space="preserve"> </w:t>
      </w:r>
      <w:r w:rsidRPr="00536A18">
        <w:rPr>
          <w:rFonts w:cs="Calibri"/>
          <w:highlight w:val="cyan"/>
          <w:u w:val="single"/>
        </w:rPr>
        <w:t>over the</w:t>
      </w:r>
      <w:r w:rsidRPr="00536A18">
        <w:rPr>
          <w:rFonts w:cs="Calibri"/>
          <w:u w:val="single"/>
        </w:rPr>
        <w:t xml:space="preserve"> post-</w:t>
      </w:r>
      <w:r w:rsidRPr="00536A18">
        <w:rPr>
          <w:rFonts w:cs="Calibri"/>
          <w:highlight w:val="cyan"/>
          <w:u w:val="single"/>
        </w:rPr>
        <w:t>Soviet space</w:t>
      </w:r>
      <w:r w:rsidRPr="00536A18">
        <w:rPr>
          <w:rFonts w:cs="Calibri"/>
        </w:rPr>
        <w:t xml:space="preserve">. </w:t>
      </w:r>
      <w:r w:rsidRPr="00536A18">
        <w:rPr>
          <w:rFonts w:cs="Calibri"/>
          <w:highlight w:val="cyan"/>
          <w:u w:val="single"/>
        </w:rPr>
        <w:t>Moscow’s strategy is</w:t>
      </w:r>
      <w:r w:rsidRPr="00536A18">
        <w:rPr>
          <w:rFonts w:cs="Calibri"/>
        </w:rPr>
        <w:t xml:space="preserve"> intended </w:t>
      </w:r>
      <w:r w:rsidRPr="00536A18">
        <w:rPr>
          <w:rFonts w:cs="Calibri"/>
          <w:highlight w:val="cyan"/>
          <w:u w:val="single"/>
        </w:rPr>
        <w:t xml:space="preserve">to </w:t>
      </w:r>
      <w:r w:rsidRPr="00536A18">
        <w:rPr>
          <w:rFonts w:cs="Calibri"/>
          <w:b/>
          <w:iCs/>
          <w:highlight w:val="cyan"/>
          <w:u w:val="single"/>
          <w:bdr w:val="single" w:sz="8" w:space="0" w:color="auto"/>
        </w:rPr>
        <w:t>intimidate neighbors</w:t>
      </w:r>
      <w:r w:rsidRPr="00536A18">
        <w:rPr>
          <w:rFonts w:cs="Calibri"/>
          <w:u w:val="single"/>
        </w:rPr>
        <w:t xml:space="preserve"> and </w:t>
      </w:r>
      <w:r w:rsidRPr="00536A18">
        <w:rPr>
          <w:rFonts w:cs="Calibri"/>
          <w:b/>
          <w:iCs/>
          <w:u w:val="single"/>
          <w:bdr w:val="single" w:sz="8" w:space="0" w:color="auto"/>
        </w:rPr>
        <w:t>deter outside interference</w:t>
      </w:r>
      <w:r w:rsidRPr="00536A18">
        <w:rPr>
          <w:rFonts w:cs="Calibri"/>
        </w:rPr>
        <w:t xml:space="preserve"> in Russian activities </w:t>
      </w:r>
      <w:r w:rsidRPr="00536A18">
        <w:rPr>
          <w:rFonts w:cs="Calibri"/>
          <w:highlight w:val="cyan"/>
          <w:u w:val="single"/>
        </w:rPr>
        <w:t>through</w:t>
      </w:r>
      <w:r w:rsidRPr="00536A18">
        <w:rPr>
          <w:rFonts w:cs="Calibri"/>
        </w:rPr>
        <w:t xml:space="preserve"> </w:t>
      </w:r>
      <w:r w:rsidRPr="00536A18">
        <w:rPr>
          <w:rFonts w:cs="Calibri"/>
          <w:u w:val="single"/>
        </w:rPr>
        <w:t>the</w:t>
      </w:r>
      <w:r w:rsidRPr="00536A18">
        <w:rPr>
          <w:rFonts w:cs="Calibri"/>
        </w:rPr>
        <w:t xml:space="preserve"> </w:t>
      </w:r>
      <w:r w:rsidRPr="00536A18">
        <w:rPr>
          <w:rFonts w:cs="Calibri"/>
          <w:u w:val="single"/>
        </w:rPr>
        <w:t>threat of nuclear first use.</w:t>
      </w:r>
      <w:r w:rsidRPr="00536A18">
        <w:rPr>
          <w:rFonts w:cs="Calibri"/>
        </w:rPr>
        <w:t xml:space="preserve"> </w:t>
      </w:r>
      <w:r w:rsidRPr="00536A18">
        <w:rPr>
          <w:rFonts w:cs="Calibri"/>
          <w:u w:val="single"/>
        </w:rPr>
        <w:t>Russia’s</w:t>
      </w:r>
      <w:r w:rsidRPr="00536A18">
        <w:rPr>
          <w:rFonts w:cs="Calibri"/>
        </w:rPr>
        <w:t xml:space="preserve"> apparently </w:t>
      </w:r>
      <w:r w:rsidRPr="00536A18">
        <w:rPr>
          <w:rFonts w:cs="Calibri"/>
          <w:u w:val="single"/>
        </w:rPr>
        <w:t xml:space="preserve">low nuclear threshold </w:t>
      </w:r>
      <w:r w:rsidRPr="00536A18">
        <w:rPr>
          <w:rFonts w:cs="Calibri"/>
          <w:b/>
          <w:iCs/>
          <w:u w:val="single"/>
          <w:bdr w:val="single" w:sz="8" w:space="0" w:color="auto"/>
        </w:rPr>
        <w:t>raises the stakes in any conflict</w:t>
      </w:r>
      <w:r w:rsidRPr="00536A18">
        <w:rPr>
          <w:rFonts w:cs="Calibri"/>
        </w:rPr>
        <w:t xml:space="preserve">, and compels adversaries to confront the possibility that should they become involved, so too would Russian nuclear weapons. </w:t>
      </w:r>
      <w:r w:rsidRPr="00536A18">
        <w:rPr>
          <w:rFonts w:cs="Calibri"/>
          <w:u w:val="single"/>
        </w:rPr>
        <w:t>This has been prominently displayed throughout hostilities in Ukraine</w:t>
      </w:r>
      <w:r w:rsidRPr="00536A18">
        <w:rPr>
          <w:rFonts w:cs="Calibri"/>
        </w:rPr>
        <w:t xml:space="preserve">, </w:t>
      </w:r>
      <w:r w:rsidRPr="00536A18">
        <w:rPr>
          <w:rFonts w:cs="Calibri"/>
          <w:u w:val="single"/>
        </w:rPr>
        <w:t>as Russian nuclear exercises, official statements</w:t>
      </w:r>
      <w:r w:rsidRPr="00536A18">
        <w:rPr>
          <w:rFonts w:cs="Calibri"/>
        </w:rPr>
        <w:t xml:space="preserve">, and bomber patrols are intended to </w:t>
      </w:r>
      <w:r w:rsidRPr="00536A18">
        <w:rPr>
          <w:rFonts w:cs="Calibri"/>
          <w:u w:val="single"/>
        </w:rPr>
        <w:t>intimidate Western states.</w:t>
      </w:r>
    </w:p>
    <w:p w14:paraId="57F624FE" w14:textId="77777777" w:rsidR="00B502CF" w:rsidRPr="00536A18" w:rsidRDefault="00B502CF" w:rsidP="00B502CF">
      <w:pPr>
        <w:rPr>
          <w:rFonts w:cs="Calibri"/>
          <w:u w:val="single"/>
        </w:rPr>
      </w:pPr>
      <w:r w:rsidRPr="00536A18">
        <w:rPr>
          <w:rFonts w:cs="Calibri"/>
        </w:rPr>
        <w:t xml:space="preserve">First and foremost, </w:t>
      </w:r>
      <w:r w:rsidRPr="00536A18">
        <w:rPr>
          <w:rFonts w:cs="Calibri"/>
          <w:u w:val="single"/>
        </w:rPr>
        <w:t>Russia’s strategy couples</w:t>
      </w:r>
      <w:r w:rsidRPr="00536A18">
        <w:rPr>
          <w:rFonts w:cs="Calibri"/>
        </w:rPr>
        <w:t xml:space="preserve"> multidimensional operations with </w:t>
      </w:r>
      <w:r w:rsidRPr="00536A18">
        <w:rPr>
          <w:rFonts w:cs="Calibri"/>
          <w:u w:val="single"/>
        </w:rPr>
        <w:t xml:space="preserve">overt </w:t>
      </w:r>
      <w:r w:rsidRPr="00536A18">
        <w:rPr>
          <w:rFonts w:cs="Calibri"/>
          <w:highlight w:val="cyan"/>
          <w:u w:val="single"/>
        </w:rPr>
        <w:t>nuclear threats</w:t>
      </w:r>
      <w:r w:rsidRPr="00536A18">
        <w:rPr>
          <w:rFonts w:cs="Calibri"/>
          <w:u w:val="single"/>
        </w:rPr>
        <w:t xml:space="preserve"> for the purpose of precluding retaliation</w:t>
      </w:r>
      <w:r w:rsidRPr="00536A18">
        <w:rPr>
          <w:rFonts w:cs="Calibri"/>
        </w:rPr>
        <w:t xml:space="preserve"> by the aggrieved party and/or its allies—thus </w:t>
      </w:r>
      <w:r w:rsidRPr="00536A18">
        <w:rPr>
          <w:rFonts w:cs="Calibri"/>
          <w:b/>
          <w:iCs/>
          <w:highlight w:val="cyan"/>
          <w:u w:val="single"/>
          <w:bdr w:val="single" w:sz="8" w:space="0" w:color="auto"/>
        </w:rPr>
        <w:t>giving Russia a free hand to pursue</w:t>
      </w:r>
      <w:r w:rsidRPr="00536A18">
        <w:rPr>
          <w:rFonts w:cs="Calibri"/>
          <w:b/>
          <w:iCs/>
          <w:u w:val="single"/>
          <w:bdr w:val="single" w:sz="8" w:space="0" w:color="auto"/>
        </w:rPr>
        <w:t xml:space="preserve"> its </w:t>
      </w:r>
      <w:r w:rsidRPr="00536A18">
        <w:rPr>
          <w:rFonts w:cs="Calibri"/>
          <w:b/>
          <w:iCs/>
          <w:highlight w:val="cyan"/>
          <w:u w:val="single"/>
          <w:bdr w:val="single" w:sz="8" w:space="0" w:color="auto"/>
        </w:rPr>
        <w:t>expansionist</w:t>
      </w:r>
      <w:r w:rsidRPr="00536A18">
        <w:rPr>
          <w:rFonts w:cs="Calibri"/>
          <w:b/>
          <w:iCs/>
          <w:u w:val="single"/>
          <w:bdr w:val="single" w:sz="8" w:space="0" w:color="auto"/>
        </w:rPr>
        <w:t xml:space="preserve"> </w:t>
      </w:r>
      <w:r w:rsidRPr="00536A18">
        <w:rPr>
          <w:rFonts w:cs="Calibri"/>
          <w:b/>
          <w:iCs/>
          <w:highlight w:val="cyan"/>
          <w:u w:val="single"/>
          <w:bdr w:val="single" w:sz="8" w:space="0" w:color="auto"/>
        </w:rPr>
        <w:t>goals</w:t>
      </w:r>
      <w:r w:rsidRPr="00536A18">
        <w:rPr>
          <w:rFonts w:cs="Calibri"/>
        </w:rPr>
        <w:t xml:space="preserve">. </w:t>
      </w:r>
      <w:r w:rsidRPr="00536A18">
        <w:rPr>
          <w:rFonts w:cs="Calibri"/>
          <w:u w:val="single"/>
        </w:rPr>
        <w:t>Moscow seeks this</w:t>
      </w:r>
      <w:r w:rsidRPr="00536A18">
        <w:rPr>
          <w:rFonts w:cs="Calibri"/>
        </w:rPr>
        <w:t xml:space="preserve"> seemingly </w:t>
      </w:r>
      <w:r w:rsidRPr="00536A18">
        <w:rPr>
          <w:rFonts w:cs="Calibri"/>
          <w:b/>
          <w:iCs/>
          <w:u w:val="single"/>
          <w:bdr w:val="single" w:sz="8" w:space="0" w:color="auto"/>
        </w:rPr>
        <w:t>ultimate trump card</w:t>
      </w:r>
      <w:r w:rsidRPr="00536A18">
        <w:rPr>
          <w:rFonts w:cs="Calibri"/>
        </w:rPr>
        <w:t xml:space="preserve"> within its “near abroad.” This use of nuclear weapons is not a replay of Cold War notions of mutual nuclear deterrence. It is </w:t>
      </w:r>
      <w:r w:rsidRPr="00536A18">
        <w:rPr>
          <w:rFonts w:cs="Calibri"/>
          <w:u w:val="single"/>
        </w:rPr>
        <w:t xml:space="preserve">a strategy of nuclear coercion to </w:t>
      </w:r>
      <w:r w:rsidRPr="00536A18">
        <w:rPr>
          <w:rFonts w:cs="Calibri"/>
          <w:b/>
          <w:iCs/>
          <w:u w:val="single"/>
          <w:bdr w:val="single" w:sz="8" w:space="0" w:color="auto"/>
        </w:rPr>
        <w:t>support expansionist</w:t>
      </w:r>
      <w:r w:rsidRPr="00536A18">
        <w:rPr>
          <w:rFonts w:cs="Calibri"/>
          <w:u w:val="single"/>
        </w:rPr>
        <w:t xml:space="preserve"> goals.</w:t>
      </w:r>
    </w:p>
    <w:p w14:paraId="18F6047C" w14:textId="77777777" w:rsidR="00B502CF" w:rsidRPr="00536A18" w:rsidRDefault="00B502CF" w:rsidP="00B502CF">
      <w:pPr>
        <w:rPr>
          <w:rFonts w:cs="Calibri"/>
          <w:u w:val="single"/>
        </w:rPr>
      </w:pPr>
      <w:r w:rsidRPr="00536A18">
        <w:rPr>
          <w:rFonts w:cs="Calibri"/>
        </w:rPr>
        <w:t xml:space="preserve">As noted in Chapter Three, Deputy Commander of NATO Forces in Europe General Sir Adrian Bradshaw, concluded in this regard that Russia’s “threat of escalation might be used to prevent reestablishment of territorial integrity.”125 Acclaimed Russian analyst Pavel Felgenhauer agreed, suggesting Moscow is becoming comfortable with </w:t>
      </w:r>
      <w:r w:rsidRPr="00536A18">
        <w:rPr>
          <w:rFonts w:cs="Calibri"/>
          <w:u w:val="single"/>
        </w:rPr>
        <w:t>using the threat of nuclear war to “scare the West into concessions</w:t>
      </w:r>
      <w:r w:rsidRPr="00536A18">
        <w:rPr>
          <w:rFonts w:cs="Calibri"/>
        </w:rPr>
        <w:t xml:space="preserve">.”126 </w:t>
      </w:r>
      <w:r w:rsidRPr="00536A18">
        <w:rPr>
          <w:rFonts w:cs="Calibri"/>
          <w:highlight w:val="cyan"/>
          <w:u w:val="single"/>
        </w:rPr>
        <w:t>This</w:t>
      </w:r>
      <w:r w:rsidRPr="00536A18">
        <w:rPr>
          <w:rFonts w:cs="Calibri"/>
        </w:rPr>
        <w:t xml:space="preserve"> continued approach </w:t>
      </w:r>
      <w:r w:rsidRPr="00536A18">
        <w:rPr>
          <w:rFonts w:cs="Calibri"/>
          <w:highlight w:val="cyan"/>
          <w:u w:val="single"/>
        </w:rPr>
        <w:t xml:space="preserve">could </w:t>
      </w:r>
      <w:r w:rsidRPr="00536A18">
        <w:rPr>
          <w:rFonts w:cs="Calibri"/>
          <w:u w:val="single"/>
        </w:rPr>
        <w:t>lead to an “</w:t>
      </w:r>
      <w:r w:rsidRPr="00536A18">
        <w:rPr>
          <w:rFonts w:cs="Calibri"/>
          <w:highlight w:val="cyan"/>
          <w:u w:val="single"/>
        </w:rPr>
        <w:t>embolden</w:t>
      </w:r>
      <w:r w:rsidRPr="00536A18">
        <w:rPr>
          <w:rFonts w:cs="Calibri"/>
          <w:u w:val="single"/>
        </w:rPr>
        <w:t>ed</w:t>
      </w:r>
      <w:r w:rsidRPr="00536A18">
        <w:rPr>
          <w:rFonts w:cs="Calibri"/>
          <w:highlight w:val="cyan"/>
          <w:u w:val="single"/>
        </w:rPr>
        <w:t xml:space="preserve"> Russia</w:t>
      </w:r>
      <w:r w:rsidRPr="00536A18">
        <w:rPr>
          <w:rFonts w:cs="Calibri"/>
          <w:u w:val="single"/>
        </w:rPr>
        <w:t xml:space="preserve"> </w:t>
      </w:r>
      <w:r w:rsidRPr="00536A18">
        <w:rPr>
          <w:rFonts w:cs="Calibri"/>
          <w:b/>
          <w:iCs/>
          <w:highlight w:val="cyan"/>
          <w:u w:val="single"/>
          <w:bdr w:val="single" w:sz="8" w:space="0" w:color="auto"/>
        </w:rPr>
        <w:t>brandishing</w:t>
      </w:r>
      <w:r w:rsidRPr="00536A18">
        <w:rPr>
          <w:rFonts w:cs="Calibri"/>
          <w:b/>
          <w:iCs/>
          <w:u w:val="single"/>
          <w:bdr w:val="single" w:sz="8" w:space="0" w:color="auto"/>
        </w:rPr>
        <w:t xml:space="preserve"> </w:t>
      </w:r>
      <w:r w:rsidRPr="00536A18">
        <w:rPr>
          <w:rFonts w:cs="Calibri"/>
          <w:b/>
          <w:iCs/>
          <w:highlight w:val="cyan"/>
          <w:u w:val="single"/>
          <w:bdr w:val="single" w:sz="8" w:space="0" w:color="auto"/>
        </w:rPr>
        <w:t>nuc</w:t>
      </w:r>
      <w:r w:rsidRPr="00536A18">
        <w:rPr>
          <w:rFonts w:cs="Calibri"/>
          <w:b/>
          <w:iCs/>
          <w:u w:val="single"/>
          <w:bdr w:val="single" w:sz="8" w:space="0" w:color="auto"/>
        </w:rPr>
        <w:t>lear weapon</w:t>
      </w:r>
      <w:r w:rsidRPr="00536A18">
        <w:rPr>
          <w:rFonts w:cs="Calibri"/>
          <w:b/>
          <w:iCs/>
          <w:highlight w:val="cyan"/>
          <w:u w:val="single"/>
          <w:bdr w:val="single" w:sz="8" w:space="0" w:color="auto"/>
        </w:rPr>
        <w:t>s</w:t>
      </w:r>
      <w:r w:rsidRPr="00536A18">
        <w:rPr>
          <w:rFonts w:cs="Calibri"/>
          <w:b/>
          <w:iCs/>
          <w:u w:val="single"/>
          <w:bdr w:val="single" w:sz="8" w:space="0" w:color="auto"/>
        </w:rPr>
        <w:t xml:space="preserve"> </w:t>
      </w:r>
      <w:r w:rsidRPr="00536A18">
        <w:rPr>
          <w:rFonts w:cs="Calibri"/>
          <w:b/>
          <w:iCs/>
          <w:highlight w:val="cyan"/>
          <w:u w:val="single"/>
          <w:bdr w:val="single" w:sz="8" w:space="0" w:color="auto"/>
        </w:rPr>
        <w:t>each time it wants something</w:t>
      </w:r>
      <w:r w:rsidRPr="00536A18">
        <w:rPr>
          <w:rFonts w:cs="Calibri"/>
        </w:rPr>
        <w:t xml:space="preserve">.”127 Despite describing its policy as purely defensive, it is clear that </w:t>
      </w:r>
      <w:r w:rsidRPr="00536A18">
        <w:rPr>
          <w:rFonts w:cs="Calibri"/>
          <w:u w:val="single"/>
        </w:rPr>
        <w:t>Russia considers nuclear coercion as a great power instrument</w:t>
      </w:r>
      <w:r w:rsidRPr="00536A18">
        <w:rPr>
          <w:rFonts w:cs="Calibri"/>
        </w:rPr>
        <w:t xml:space="preserve"> to be leveraged </w:t>
      </w:r>
      <w:r w:rsidRPr="00536A18">
        <w:rPr>
          <w:rFonts w:cs="Calibri"/>
          <w:u w:val="single"/>
        </w:rPr>
        <w:t>during periods of hostilities to protect a</w:t>
      </w:r>
      <w:r w:rsidRPr="00536A18">
        <w:rPr>
          <w:rFonts w:cs="Calibri"/>
        </w:rPr>
        <w:t xml:space="preserve"> potential </w:t>
      </w:r>
      <w:r w:rsidRPr="00536A18">
        <w:rPr>
          <w:rFonts w:cs="Calibri"/>
          <w:u w:val="single"/>
        </w:rPr>
        <w:t>fait accompli.</w:t>
      </w:r>
    </w:p>
    <w:p w14:paraId="3116C537" w14:textId="77777777" w:rsidR="00B502CF" w:rsidRPr="00536A18" w:rsidRDefault="00B502CF" w:rsidP="00B502CF">
      <w:pPr>
        <w:rPr>
          <w:rFonts w:cs="Calibri"/>
        </w:rPr>
      </w:pPr>
      <w:r w:rsidRPr="00536A18">
        <w:rPr>
          <w:rFonts w:cs="Calibri"/>
          <w:u w:val="single"/>
        </w:rPr>
        <w:t>If</w:t>
      </w:r>
      <w:r w:rsidRPr="00536A18">
        <w:rPr>
          <w:rFonts w:cs="Calibri"/>
        </w:rPr>
        <w:t xml:space="preserve">, as seems to be the case, </w:t>
      </w:r>
      <w:r w:rsidRPr="00536A18">
        <w:rPr>
          <w:rFonts w:cs="Calibri"/>
          <w:u w:val="single"/>
        </w:rPr>
        <w:t>Moscow views this as</w:t>
      </w:r>
      <w:r w:rsidRPr="00536A18">
        <w:rPr>
          <w:rFonts w:cs="Calibri"/>
        </w:rPr>
        <w:t xml:space="preserve"> a </w:t>
      </w:r>
      <w:r w:rsidRPr="00536A18">
        <w:rPr>
          <w:rFonts w:cs="Calibri"/>
          <w:u w:val="single"/>
        </w:rPr>
        <w:t>viable</w:t>
      </w:r>
      <w:r w:rsidRPr="00536A18">
        <w:rPr>
          <w:rFonts w:cs="Calibri"/>
        </w:rPr>
        <w:t xml:space="preserve"> strategy, </w:t>
      </w:r>
      <w:r w:rsidRPr="00536A18">
        <w:rPr>
          <w:rFonts w:cs="Calibri"/>
          <w:b/>
          <w:iCs/>
          <w:u w:val="single"/>
          <w:bdr w:val="single" w:sz="8" w:space="0" w:color="auto"/>
        </w:rPr>
        <w:t>Russia may</w:t>
      </w:r>
      <w:r w:rsidRPr="00536A18">
        <w:rPr>
          <w:rFonts w:cs="Calibri"/>
        </w:rPr>
        <w:t xml:space="preserve"> continue to </w:t>
      </w:r>
      <w:r w:rsidRPr="00536A18">
        <w:rPr>
          <w:rFonts w:cs="Calibri"/>
          <w:b/>
          <w:iCs/>
          <w:u w:val="single"/>
          <w:bdr w:val="single" w:sz="8" w:space="0" w:color="auto"/>
        </w:rPr>
        <w:t>act</w:t>
      </w:r>
      <w:r w:rsidRPr="00536A18">
        <w:rPr>
          <w:rFonts w:cs="Calibri"/>
        </w:rPr>
        <w:t xml:space="preserve"> more </w:t>
      </w:r>
      <w:r w:rsidRPr="00536A18">
        <w:rPr>
          <w:rFonts w:cs="Calibri"/>
          <w:b/>
          <w:iCs/>
          <w:u w:val="single"/>
          <w:bdr w:val="single" w:sz="8" w:space="0" w:color="auto"/>
        </w:rPr>
        <w:t xml:space="preserve">aggressively </w:t>
      </w:r>
      <w:r w:rsidRPr="00536A18">
        <w:rPr>
          <w:rFonts w:cs="Calibri"/>
          <w:b/>
          <w:iCs/>
          <w:highlight w:val="cyan"/>
          <w:u w:val="single"/>
          <w:bdr w:val="single" w:sz="8" w:space="0" w:color="auto"/>
        </w:rPr>
        <w:t>toward post-Soviet states</w:t>
      </w:r>
      <w:r w:rsidRPr="00536A18">
        <w:rPr>
          <w:rFonts w:cs="Calibri"/>
          <w:b/>
          <w:iCs/>
          <w:u w:val="single"/>
          <w:bdr w:val="single" w:sz="8" w:space="0" w:color="auto"/>
        </w:rPr>
        <w:t>,</w:t>
      </w:r>
      <w:r w:rsidRPr="00536A18">
        <w:rPr>
          <w:rFonts w:cs="Calibri"/>
        </w:rPr>
        <w:t xml:space="preserve"> potentially including the eastern portion of NATO, </w:t>
      </w:r>
      <w:r w:rsidRPr="00536A18">
        <w:rPr>
          <w:rFonts w:cs="Calibri"/>
          <w:b/>
          <w:iCs/>
          <w:u w:val="single"/>
          <w:bdr w:val="single" w:sz="8" w:space="0" w:color="auto"/>
        </w:rPr>
        <w:t>backed up by nuclear threats</w:t>
      </w:r>
      <w:r w:rsidRPr="00536A18">
        <w:rPr>
          <w:rFonts w:cs="Calibri"/>
        </w:rPr>
        <w:t xml:space="preserve">. At the very least, </w:t>
      </w:r>
      <w:r w:rsidRPr="00536A18">
        <w:rPr>
          <w:rFonts w:cs="Calibri"/>
          <w:u w:val="single"/>
        </w:rPr>
        <w:t>if the Kremlin feels threatened, it will display its nuclear sabre to escalate the conflict to a nuclear level others would</w:t>
      </w:r>
      <w:r w:rsidRPr="00536A18">
        <w:rPr>
          <w:rFonts w:cs="Calibri"/>
        </w:rPr>
        <w:t xml:space="preserve"> simply </w:t>
      </w:r>
      <w:r w:rsidRPr="00536A18">
        <w:rPr>
          <w:rFonts w:cs="Calibri"/>
          <w:u w:val="single"/>
        </w:rPr>
        <w:t>be unwilling to match</w:t>
      </w:r>
      <w:r w:rsidRPr="00536A18">
        <w:rPr>
          <w:rFonts w:cs="Calibri"/>
        </w:rPr>
        <w:t>. During a meeting at the Valdai Club in October 2014, Putin himself gave a history lesson on the power of nuclear intimidation, stating:</w:t>
      </w:r>
    </w:p>
    <w:p w14:paraId="5198A359" w14:textId="77777777" w:rsidR="00B502CF" w:rsidRPr="00536A18" w:rsidRDefault="00B502CF" w:rsidP="00B502CF">
      <w:pPr>
        <w:rPr>
          <w:rFonts w:cs="Calibri"/>
        </w:rPr>
      </w:pPr>
      <w:r w:rsidRPr="00536A18">
        <w:rPr>
          <w:rFonts w:cs="Calibri"/>
        </w:rPr>
        <w:t>True, the Soviet Union was referred to as “the Upper Volta with missiles.” Maybe so, and there were loads of missiles. Besides, we had such brilliant politicians like Nikita Khrushchev, who hammered the desk with his shoe at the UN. And the whole world, primarily the United States, and NATO thought: this Nikita is best left alone, he might just go and fire a missile, they have lots of them, we should better show some respect for them.128</w:t>
      </w:r>
    </w:p>
    <w:p w14:paraId="67BF7B66" w14:textId="77777777" w:rsidR="00B502CF" w:rsidRPr="00536A18" w:rsidRDefault="00B502CF" w:rsidP="00B502CF">
      <w:pPr>
        <w:rPr>
          <w:rFonts w:cs="Calibri"/>
        </w:rPr>
      </w:pPr>
      <w:r w:rsidRPr="00536A18">
        <w:rPr>
          <w:rFonts w:cs="Calibri"/>
          <w:u w:val="single"/>
        </w:rPr>
        <w:t xml:space="preserve">The </w:t>
      </w:r>
      <w:r w:rsidRPr="00536A18">
        <w:rPr>
          <w:rFonts w:cs="Calibri"/>
          <w:b/>
          <w:iCs/>
          <w:u w:val="single"/>
          <w:bdr w:val="single" w:sz="8" w:space="0" w:color="auto"/>
        </w:rPr>
        <w:t>danger</w:t>
      </w:r>
      <w:r w:rsidRPr="00536A18">
        <w:rPr>
          <w:rFonts w:cs="Calibri"/>
          <w:u w:val="single"/>
        </w:rPr>
        <w:t xml:space="preserve"> in this Russian view is obvious</w:t>
      </w:r>
      <w:r w:rsidRPr="00536A18">
        <w:rPr>
          <w:rFonts w:cs="Calibri"/>
        </w:rPr>
        <w:t xml:space="preserve">: </w:t>
      </w:r>
      <w:r w:rsidRPr="00536A18">
        <w:rPr>
          <w:rFonts w:cs="Calibri"/>
          <w:b/>
          <w:iCs/>
          <w:sz w:val="24"/>
          <w:highlight w:val="cyan"/>
          <w:u w:val="single"/>
          <w:bdr w:val="single" w:sz="8" w:space="0" w:color="auto"/>
        </w:rPr>
        <w:t>nuclear brinksmanship could trigger</w:t>
      </w:r>
      <w:r w:rsidRPr="00536A18">
        <w:rPr>
          <w:rFonts w:cs="Calibri"/>
          <w:b/>
          <w:iCs/>
          <w:sz w:val="24"/>
          <w:u w:val="single"/>
          <w:bdr w:val="single" w:sz="8" w:space="0" w:color="auto"/>
        </w:rPr>
        <w:t xml:space="preserve"> a chain of events that leads to a </w:t>
      </w:r>
      <w:r w:rsidRPr="00536A18">
        <w:rPr>
          <w:rFonts w:cs="Calibri"/>
          <w:b/>
          <w:iCs/>
          <w:sz w:val="24"/>
          <w:highlight w:val="cyan"/>
          <w:u w:val="single"/>
          <w:bdr w:val="single" w:sz="8" w:space="0" w:color="auto"/>
        </w:rPr>
        <w:t>nuclear confrontation</w:t>
      </w:r>
      <w:r w:rsidRPr="00536A18">
        <w:rPr>
          <w:rFonts w:cs="Calibri"/>
        </w:rPr>
        <w:t xml:space="preserve"> or conflict.129 </w:t>
      </w:r>
      <w:r w:rsidRPr="00536A18">
        <w:rPr>
          <w:rFonts w:cs="Calibri"/>
          <w:highlight w:val="cyan"/>
          <w:u w:val="single"/>
        </w:rPr>
        <w:t>Should</w:t>
      </w:r>
      <w:r w:rsidRPr="00536A18">
        <w:rPr>
          <w:rFonts w:cs="Calibri"/>
          <w:u w:val="single"/>
        </w:rPr>
        <w:t xml:space="preserve"> a confident and “bold” </w:t>
      </w:r>
      <w:r w:rsidRPr="00536A18">
        <w:rPr>
          <w:rFonts w:cs="Calibri"/>
          <w:highlight w:val="cyan"/>
          <w:u w:val="single"/>
        </w:rPr>
        <w:t>Putin</w:t>
      </w:r>
      <w:r w:rsidRPr="00536A18">
        <w:rPr>
          <w:rFonts w:cs="Calibri"/>
          <w:u w:val="single"/>
        </w:rPr>
        <w:t xml:space="preserve"> severely </w:t>
      </w:r>
      <w:r w:rsidRPr="00536A18">
        <w:rPr>
          <w:rFonts w:cs="Calibri"/>
          <w:highlight w:val="cyan"/>
          <w:u w:val="single"/>
        </w:rPr>
        <w:t>miscalculate</w:t>
      </w:r>
      <w:r w:rsidRPr="00536A18">
        <w:rPr>
          <w:rFonts w:cs="Calibri"/>
          <w:u w:val="single"/>
        </w:rPr>
        <w:t xml:space="preserve"> a NATO response</w:t>
      </w:r>
      <w:r w:rsidRPr="00536A18">
        <w:rPr>
          <w:rFonts w:cs="Calibri"/>
        </w:rPr>
        <w:t xml:space="preserve">, </w:t>
      </w:r>
      <w:r w:rsidRPr="00536A18">
        <w:rPr>
          <w:rFonts w:cs="Calibri"/>
          <w:b/>
          <w:iCs/>
          <w:highlight w:val="cyan"/>
          <w:u w:val="single"/>
          <w:bdr w:val="single" w:sz="8" w:space="0" w:color="auto"/>
        </w:rPr>
        <w:t>he could believe nuclear escalation</w:t>
      </w:r>
      <w:r w:rsidRPr="00536A18">
        <w:rPr>
          <w:rFonts w:cs="Calibri"/>
        </w:rPr>
        <w:t xml:space="preserve"> of a conflict </w:t>
      </w:r>
      <w:r w:rsidRPr="00536A18">
        <w:rPr>
          <w:rFonts w:cs="Calibri"/>
          <w:b/>
          <w:iCs/>
          <w:u w:val="single"/>
          <w:bdr w:val="single" w:sz="8" w:space="0" w:color="auto"/>
        </w:rPr>
        <w:t>to be</w:t>
      </w:r>
      <w:r w:rsidRPr="00536A18">
        <w:rPr>
          <w:rFonts w:cs="Calibri"/>
        </w:rPr>
        <w:t xml:space="preserve"> a </w:t>
      </w:r>
      <w:r w:rsidRPr="00536A18">
        <w:rPr>
          <w:rFonts w:cs="Calibri"/>
          <w:b/>
          <w:iCs/>
          <w:highlight w:val="cyan"/>
          <w:u w:val="single"/>
          <w:bdr w:val="single" w:sz="8" w:space="0" w:color="auto"/>
        </w:rPr>
        <w:t>viable</w:t>
      </w:r>
      <w:r w:rsidRPr="00536A18">
        <w:rPr>
          <w:rFonts w:cs="Calibri"/>
        </w:rPr>
        <w:t xml:space="preserve"> option.</w:t>
      </w:r>
    </w:p>
    <w:p w14:paraId="37EDF1BD" w14:textId="77777777" w:rsidR="00B502CF" w:rsidRPr="00536A18" w:rsidRDefault="00B502CF" w:rsidP="00B502CF"/>
    <w:p w14:paraId="3E5FB8E6" w14:textId="77777777" w:rsidR="00B502CF" w:rsidRPr="00310DB2" w:rsidRDefault="00B502CF" w:rsidP="00B502CF"/>
    <w:p w14:paraId="79453634" w14:textId="77777777" w:rsidR="00B502CF" w:rsidRDefault="00B502CF" w:rsidP="00B502CF">
      <w:pPr>
        <w:pStyle w:val="Heading3"/>
      </w:pPr>
    </w:p>
    <w:p w14:paraId="6F3D633F" w14:textId="77777777" w:rsidR="00B502CF" w:rsidRDefault="00B502CF" w:rsidP="00B502CF"/>
    <w:p w14:paraId="2115598E" w14:textId="77777777" w:rsidR="00B502CF" w:rsidRDefault="00B502CF" w:rsidP="00B502CF">
      <w:pPr>
        <w:pStyle w:val="Heading3"/>
      </w:pPr>
      <w:r>
        <w:t>Impact – Iran Deal – 1NC</w:t>
      </w:r>
    </w:p>
    <w:p w14:paraId="4B196531" w14:textId="77777777" w:rsidR="00B502CF" w:rsidRDefault="00B502CF" w:rsidP="00B502CF"/>
    <w:p w14:paraId="284BE304" w14:textId="77777777" w:rsidR="00B502CF" w:rsidRDefault="00B502CF" w:rsidP="00B502CF">
      <w:pPr>
        <w:pStyle w:val="Heading4"/>
      </w:pPr>
      <w:r>
        <w:t>Getting Trump out is the only way to save the Iran deal --- if he gets a second term, Tehran re-starts the nuclear program</w:t>
      </w:r>
    </w:p>
    <w:p w14:paraId="0250DE9C" w14:textId="77777777" w:rsidR="00B502CF" w:rsidRDefault="00B502CF" w:rsidP="00B502CF">
      <w:r w:rsidRPr="00BC3320">
        <w:rPr>
          <w:rStyle w:val="Style13ptBold"/>
        </w:rPr>
        <w:t>Harel 18</w:t>
      </w:r>
      <w:r>
        <w:t xml:space="preserve"> – </w:t>
      </w:r>
      <w:r w:rsidRPr="00BC3320">
        <w:t>one of Israel's leading media experts on military and defense issues. He has been the military correspondent and defense analyst fo</w:t>
      </w:r>
      <w:r>
        <w:t>r Haaretz for the last 12 years</w:t>
      </w:r>
    </w:p>
    <w:p w14:paraId="7378A517" w14:textId="77777777" w:rsidR="00B502CF" w:rsidRDefault="00B502CF" w:rsidP="00B502CF">
      <w:r>
        <w:t>(Aoms, 8/17. “</w:t>
      </w:r>
      <w:r w:rsidRPr="0003208D">
        <w:t>Why Iran Thinks It Has an ‘Insurance Policy’ Against an Israeli or U.S. Strike</w:t>
      </w:r>
      <w:r>
        <w:t xml:space="preserve">.” Haaretz. Proquest.) </w:t>
      </w:r>
    </w:p>
    <w:p w14:paraId="766259D1" w14:textId="77777777" w:rsidR="00B502CF" w:rsidRPr="00BC3320" w:rsidRDefault="00B502CF" w:rsidP="00B502CF">
      <w:pPr>
        <w:rPr>
          <w:sz w:val="16"/>
        </w:rPr>
      </w:pPr>
      <w:r w:rsidRPr="00BC3320">
        <w:rPr>
          <w:sz w:val="16"/>
        </w:rPr>
        <w:t xml:space="preserve">According to that view, the regime in </w:t>
      </w:r>
      <w:r w:rsidRPr="0003208D">
        <w:rPr>
          <w:rStyle w:val="StyleUnderline"/>
        </w:rPr>
        <w:t>Tehran is currently trying to “wait out</w:t>
      </w:r>
      <w:r w:rsidRPr="00BC3320">
        <w:rPr>
          <w:sz w:val="16"/>
        </w:rPr>
        <w:t xml:space="preserve">” President Donald </w:t>
      </w:r>
      <w:r w:rsidRPr="0003208D">
        <w:rPr>
          <w:rStyle w:val="StyleUnderline"/>
        </w:rPr>
        <w:t>Trump. The Iranians hope that Trump will turn out to be a one-term president</w:t>
      </w:r>
      <w:r w:rsidRPr="00BC3320">
        <w:rPr>
          <w:sz w:val="16"/>
        </w:rPr>
        <w:t xml:space="preserve">, and their strategy until his departure from the White House is to clench their teeth, dig in their heels and wait. </w:t>
      </w:r>
      <w:r w:rsidRPr="0003208D">
        <w:rPr>
          <w:rStyle w:val="StyleUnderline"/>
        </w:rPr>
        <w:t>The most important component in this Iranian strategy</w:t>
      </w:r>
      <w:r w:rsidRPr="00BC3320">
        <w:rPr>
          <w:sz w:val="16"/>
        </w:rPr>
        <w:t xml:space="preserve">, according to the sources who spoke with Haaretz, </w:t>
      </w:r>
      <w:r w:rsidRPr="0003208D">
        <w:rPr>
          <w:rStyle w:val="StyleUnderline"/>
        </w:rPr>
        <w:t>is to keep the Iran nuclear deal in place, even if</w:t>
      </w:r>
      <w:r w:rsidRPr="00BC3320">
        <w:rPr>
          <w:sz w:val="16"/>
        </w:rPr>
        <w:t xml:space="preserve"> the </w:t>
      </w:r>
      <w:r w:rsidRPr="0003208D">
        <w:rPr>
          <w:rStyle w:val="StyleUnderline"/>
        </w:rPr>
        <w:t>renewed</w:t>
      </w:r>
      <w:r w:rsidRPr="00BC3320">
        <w:rPr>
          <w:sz w:val="16"/>
        </w:rPr>
        <w:t xml:space="preserve"> American </w:t>
      </w:r>
      <w:r w:rsidRPr="0003208D">
        <w:rPr>
          <w:rStyle w:val="StyleUnderline"/>
        </w:rPr>
        <w:t>sanctions cancel out</w:t>
      </w:r>
      <w:r w:rsidRPr="00BC3320">
        <w:rPr>
          <w:sz w:val="16"/>
        </w:rPr>
        <w:t xml:space="preserve"> almost all of the financial </w:t>
      </w:r>
      <w:r w:rsidRPr="0003208D">
        <w:rPr>
          <w:rStyle w:val="StyleUnderline"/>
        </w:rPr>
        <w:t>benefits</w:t>
      </w:r>
      <w:r w:rsidRPr="00BC3320">
        <w:rPr>
          <w:sz w:val="16"/>
        </w:rPr>
        <w:t xml:space="preserve"> that Iran had gained from that agreement.</w:t>
      </w:r>
    </w:p>
    <w:p w14:paraId="361C9E70" w14:textId="77777777" w:rsidR="00B502CF" w:rsidRPr="00BC3320" w:rsidRDefault="00B502CF" w:rsidP="00B502CF">
      <w:pPr>
        <w:rPr>
          <w:sz w:val="16"/>
        </w:rPr>
      </w:pPr>
      <w:r w:rsidRPr="00BC3320">
        <w:rPr>
          <w:sz w:val="16"/>
        </w:rPr>
        <w:t>The American sanctions had already caused an exodus of European companies out of Iran, and the Trump administration will soon shift its pressure to Chinese, Indian and Japanese companies. But even if the agreement, down the line, won’t create even a single dollar of revenue for Iran, the Iranian calculation is that it is still vitally important, and worth keeping alive, even “on paper.”</w:t>
      </w:r>
    </w:p>
    <w:p w14:paraId="02F6FDBE" w14:textId="77777777" w:rsidR="00B502CF" w:rsidRPr="00BC3320" w:rsidRDefault="00B502CF" w:rsidP="00B502CF">
      <w:pPr>
        <w:rPr>
          <w:sz w:val="16"/>
        </w:rPr>
      </w:pPr>
      <w:r w:rsidRPr="00BC3320">
        <w:rPr>
          <w:sz w:val="16"/>
        </w:rPr>
        <w:t xml:space="preserve">The </w:t>
      </w:r>
      <w:r w:rsidRPr="0003208D">
        <w:rPr>
          <w:rStyle w:val="StyleUnderline"/>
        </w:rPr>
        <w:t>Iranians think the agreement can serve as an “insurance policy” against any attempt by Trump to devise even harsher sanctions with cooperation from the international community, and also against an American or Israeli military strike</w:t>
      </w:r>
      <w:r w:rsidRPr="00BC3320">
        <w:rPr>
          <w:sz w:val="16"/>
        </w:rPr>
        <w:t xml:space="preserve"> on Iran’s nuclear facilities. The Iranians believe that politically, it will be impossible for Trump to create international support, and even internal American consensus, for a strike on Iran, as long as the 2015 agreement stands.</w:t>
      </w:r>
    </w:p>
    <w:p w14:paraId="58710756" w14:textId="77777777" w:rsidR="00B502CF" w:rsidRPr="00BC3320" w:rsidRDefault="00B502CF" w:rsidP="00B502CF">
      <w:pPr>
        <w:rPr>
          <w:sz w:val="16"/>
        </w:rPr>
      </w:pPr>
      <w:r w:rsidRPr="00BC3320">
        <w:rPr>
          <w:sz w:val="16"/>
        </w:rPr>
        <w:t>Israeli officials believe Trump’s comment two weeks ago, when he expressed his willingness to meet Iran’s leaders without preconditions, was not planned by the administration and does not represent a new strategy on behalf of the White House. The Iranian president Hassan Rohani would very much like to have a meeting like that, or even to send his foreign minister, Mohammad Javad Zarif, for a meeting with a senior American official, according to the sources who spoke with Haaretz. The Iranian president knows that once the existence of such a meeting is leaked to the press, the value of the Iranian rial will rise, and the frustrated Iranian public will sense some hope for improvement. Yet Rohani will find it difficult to take such action as long as the Iranian Revolutionary Guards and their leader, Qasem Soleimani, object to any return to negotiations. Officials in Israel describe the Iranian dilemma as “national pride versus money.”</w:t>
      </w:r>
    </w:p>
    <w:p w14:paraId="0333599F" w14:textId="77777777" w:rsidR="00B502CF" w:rsidRPr="00BC3320" w:rsidRDefault="00B502CF" w:rsidP="00B502CF">
      <w:pPr>
        <w:rPr>
          <w:sz w:val="16"/>
        </w:rPr>
      </w:pPr>
      <w:r w:rsidRPr="00BC3320">
        <w:rPr>
          <w:sz w:val="16"/>
        </w:rPr>
        <w:t>The Israeli view is that the main difference between the Trump administration’s current policy and that of the Obama administration ahead of the 2015 nuclear agreement, is that Trump is perceived by the Iranians as someone who could actually choose a military strike, given the right conditions. The Iranians view the American president as a madman and an avid supporter of Israel, who would let it take action on its own if it decided to. People around Prime Minister Benjamin Netanyahu hope this combined-threat perception will bring Iran back to the negotiating table. But Iran views the 12 conditions for a new agreement, which were laid out by Secretary of State Mike Pompeo two months ago, as an attempt to change the entire nature of its regime.</w:t>
      </w:r>
    </w:p>
    <w:p w14:paraId="6401D80A" w14:textId="77777777" w:rsidR="00B502CF" w:rsidRPr="00BC3320" w:rsidRDefault="00B502CF" w:rsidP="00B502CF">
      <w:pPr>
        <w:rPr>
          <w:sz w:val="16"/>
        </w:rPr>
      </w:pPr>
      <w:r w:rsidRPr="00BC3320">
        <w:rPr>
          <w:sz w:val="16"/>
        </w:rPr>
        <w:t xml:space="preserve">Mark </w:t>
      </w:r>
      <w:r w:rsidRPr="00BC3320">
        <w:rPr>
          <w:rStyle w:val="StyleUnderline"/>
        </w:rPr>
        <w:t>Dubowitz, an expert on Iran</w:t>
      </w:r>
      <w:r w:rsidRPr="00BC3320">
        <w:rPr>
          <w:sz w:val="16"/>
        </w:rPr>
        <w:t xml:space="preserve"> policy at the Foundation for Defense of Democracies, </w:t>
      </w:r>
      <w:r w:rsidRPr="00BC3320">
        <w:rPr>
          <w:rStyle w:val="StyleUnderline"/>
        </w:rPr>
        <w:t>told Haaretz that former</w:t>
      </w:r>
      <w:r w:rsidRPr="00BC3320">
        <w:rPr>
          <w:sz w:val="16"/>
        </w:rPr>
        <w:t xml:space="preserve"> </w:t>
      </w:r>
      <w:r w:rsidRPr="00BC3320">
        <w:rPr>
          <w:rStyle w:val="StyleUnderline"/>
        </w:rPr>
        <w:t>officials from</w:t>
      </w:r>
      <w:r w:rsidRPr="00BC3320">
        <w:rPr>
          <w:sz w:val="16"/>
        </w:rPr>
        <w:t xml:space="preserve"> the </w:t>
      </w:r>
      <w:r w:rsidRPr="00BC3320">
        <w:rPr>
          <w:rStyle w:val="StyleUnderline"/>
        </w:rPr>
        <w:t>Obama</w:t>
      </w:r>
      <w:r w:rsidRPr="00BC3320">
        <w:rPr>
          <w:sz w:val="16"/>
        </w:rPr>
        <w:t xml:space="preserve"> administration have </w:t>
      </w:r>
      <w:r w:rsidRPr="00BC3320">
        <w:rPr>
          <w:rStyle w:val="StyleUnderline"/>
        </w:rPr>
        <w:t>encouraged the Iranians to “wait out” Trump, until a new president comes into power and returns to the nuclear deal</w:t>
      </w:r>
      <w:r w:rsidRPr="00BC3320">
        <w:rPr>
          <w:sz w:val="16"/>
        </w:rPr>
        <w:t>. “Their message to the Iranians has been – don’t give Trump any excuse to escalate things militarily. Just wait him out.” Dubowitz, however, thinks Iran will find this strategy increasingly more difficult to implement, as the pressure of the American sanctions increases.</w:t>
      </w:r>
    </w:p>
    <w:p w14:paraId="35C9E914" w14:textId="77777777" w:rsidR="00B502CF" w:rsidRPr="00BC3320" w:rsidRDefault="00B502CF" w:rsidP="00B502CF">
      <w:pPr>
        <w:rPr>
          <w:sz w:val="16"/>
        </w:rPr>
      </w:pPr>
      <w:r w:rsidRPr="00BC3320">
        <w:rPr>
          <w:sz w:val="16"/>
        </w:rPr>
        <w:t>“The sanctions that came back last week are the easier ones, relatively, and Iran is already under immense pressure, with international companies leaving. The next set of sanctions, in November, will target the energy sector and financial institutions, and there will be new sanctions on top of that. It’s easy to say ‘let’s take a bet and wait for two years,’ but it’s hard to actually do that when the economy is collapsing and angry people are in the streets.”</w:t>
      </w:r>
    </w:p>
    <w:p w14:paraId="1DFF6EE6" w14:textId="77777777" w:rsidR="00B502CF" w:rsidRPr="00BC3320" w:rsidRDefault="00B502CF" w:rsidP="00B502CF">
      <w:pPr>
        <w:rPr>
          <w:sz w:val="16"/>
        </w:rPr>
      </w:pPr>
      <w:r w:rsidRPr="00BC3320">
        <w:rPr>
          <w:sz w:val="16"/>
        </w:rPr>
        <w:t>Dubowitz thinks Iran might try another strategy at some point, which is to “trap” the Trump administration in negotiations. The Iranian calculation, he says, is that negotiations will help loosen some of the pressure on the economy, thus making it easier to waste time until the end of Trump’s first term. Dubowitz thinks the administration can cancel out that strategy by conditioning negotiations with Iran on a European decision to join America’s sanctions on Iran’s financial sector. “Don’t take down the pressure during the negotiations – increase it,” he says. This, according to Dubowitz, will send a clear message to Iran that “the only way to relieve the pressure is through an agreement, not through dragging out time. And an agreement requires concessions.”</w:t>
      </w:r>
    </w:p>
    <w:p w14:paraId="6B4E1DBB" w14:textId="77777777" w:rsidR="00B502CF" w:rsidRPr="00BC3320" w:rsidRDefault="00B502CF" w:rsidP="00B502CF">
      <w:pPr>
        <w:rPr>
          <w:sz w:val="16"/>
        </w:rPr>
      </w:pPr>
      <w:r w:rsidRPr="00BC3320">
        <w:rPr>
          <w:sz w:val="16"/>
        </w:rPr>
        <w:t xml:space="preserve">Ariane </w:t>
      </w:r>
      <w:r w:rsidRPr="00BC3320">
        <w:rPr>
          <w:rStyle w:val="StyleUnderline"/>
        </w:rPr>
        <w:t>Tabatabai, a policy analyst at</w:t>
      </w:r>
      <w:r w:rsidRPr="00BC3320">
        <w:rPr>
          <w:sz w:val="16"/>
        </w:rPr>
        <w:t xml:space="preserve"> the </w:t>
      </w:r>
      <w:r w:rsidRPr="00BC3320">
        <w:rPr>
          <w:rStyle w:val="StyleUnderline"/>
        </w:rPr>
        <w:t>Rand</w:t>
      </w:r>
      <w:r w:rsidRPr="00BC3320">
        <w:rPr>
          <w:sz w:val="16"/>
        </w:rPr>
        <w:t xml:space="preserve"> Corporation who recently published a book on Iran’s relations with China and Russia, </w:t>
      </w:r>
      <w:r w:rsidRPr="00BC3320">
        <w:rPr>
          <w:rStyle w:val="StyleUnderline"/>
        </w:rPr>
        <w:t>told Haaretz</w:t>
      </w:r>
      <w:r w:rsidRPr="00BC3320">
        <w:rPr>
          <w:sz w:val="16"/>
        </w:rPr>
        <w:t xml:space="preserve"> that the Trump administration’s messaging on the Iranian issue is seen as contradictory by many Iranians. “One signal they are sending is this talk of negotiations without preconditions. The other signal is this talk of regime change. People who are close to Trump participate in events of the MEK (an Iranian opposition group that wants to topple the Islamic Republic and was previously designated in Washington as a terror organization). The regime change message is the one being heard more clearly in Tehran right now.”</w:t>
      </w:r>
    </w:p>
    <w:p w14:paraId="2ED78745" w14:textId="77777777" w:rsidR="00B502CF" w:rsidRPr="00BC3320" w:rsidRDefault="00B502CF" w:rsidP="00B502CF">
      <w:pPr>
        <w:rPr>
          <w:sz w:val="16"/>
        </w:rPr>
      </w:pPr>
      <w:r w:rsidRPr="00BC3320">
        <w:rPr>
          <w:rStyle w:val="StyleUnderline"/>
        </w:rPr>
        <w:t>The Iranian leadership</w:t>
      </w:r>
      <w:r w:rsidRPr="00BC3320">
        <w:rPr>
          <w:sz w:val="16"/>
        </w:rPr>
        <w:t xml:space="preserve">, she adds, </w:t>
      </w:r>
      <w:r w:rsidRPr="00BC3320">
        <w:rPr>
          <w:rStyle w:val="StyleUnderline"/>
        </w:rPr>
        <w:t>is</w:t>
      </w:r>
      <w:r w:rsidRPr="00BC3320">
        <w:rPr>
          <w:sz w:val="16"/>
        </w:rPr>
        <w:t xml:space="preserve"> indeed </w:t>
      </w:r>
      <w:r w:rsidRPr="00BC3320">
        <w:rPr>
          <w:rStyle w:val="Emphasis"/>
        </w:rPr>
        <w:t>closely following political developments in the U</w:t>
      </w:r>
      <w:r w:rsidRPr="00BC3320">
        <w:rPr>
          <w:sz w:val="16"/>
        </w:rPr>
        <w:t xml:space="preserve">nited </w:t>
      </w:r>
      <w:r w:rsidRPr="00BC3320">
        <w:rPr>
          <w:rStyle w:val="Emphasis"/>
        </w:rPr>
        <w:t>S</w:t>
      </w:r>
      <w:r w:rsidRPr="00BC3320">
        <w:rPr>
          <w:sz w:val="16"/>
        </w:rPr>
        <w:t>tates. “</w:t>
      </w:r>
      <w:r w:rsidRPr="00BC3320">
        <w:rPr>
          <w:rStyle w:val="StyleUnderline"/>
        </w:rPr>
        <w:t>If they see</w:t>
      </w:r>
      <w:r w:rsidRPr="00BC3320">
        <w:rPr>
          <w:sz w:val="16"/>
        </w:rPr>
        <w:t xml:space="preserve"> signs that </w:t>
      </w:r>
      <w:r w:rsidRPr="00BC3320">
        <w:rPr>
          <w:rStyle w:val="StyleUnderline"/>
        </w:rPr>
        <w:t>Trump is</w:t>
      </w:r>
      <w:r w:rsidRPr="00BC3320">
        <w:rPr>
          <w:sz w:val="16"/>
        </w:rPr>
        <w:t xml:space="preserve"> likely to be </w:t>
      </w:r>
      <w:r w:rsidRPr="00BC3320">
        <w:rPr>
          <w:rStyle w:val="StyleUnderline"/>
        </w:rPr>
        <w:t>a one-term president, that will increase the likelihood of keeping the nuclear deal in place</w:t>
      </w:r>
      <w:r w:rsidRPr="00BC3320">
        <w:rPr>
          <w:sz w:val="16"/>
        </w:rPr>
        <w:t xml:space="preserve">, and waiting for the next president. </w:t>
      </w:r>
      <w:r w:rsidRPr="00BC3320">
        <w:rPr>
          <w:rStyle w:val="StyleUnderline"/>
        </w:rPr>
        <w:t>If</w:t>
      </w:r>
      <w:r w:rsidRPr="00BC3320">
        <w:rPr>
          <w:sz w:val="16"/>
        </w:rPr>
        <w:t xml:space="preserve"> it looks like </w:t>
      </w:r>
      <w:r w:rsidRPr="00BC3320">
        <w:rPr>
          <w:rStyle w:val="StyleUnderline"/>
        </w:rPr>
        <w:t>Trump</w:t>
      </w:r>
      <w:r w:rsidRPr="00BC3320">
        <w:rPr>
          <w:sz w:val="16"/>
        </w:rPr>
        <w:t xml:space="preserve"> is likely to </w:t>
      </w:r>
      <w:r w:rsidRPr="00BC3320">
        <w:rPr>
          <w:rStyle w:val="StyleUnderline"/>
        </w:rPr>
        <w:t>have a second term, their calculation will</w:t>
      </w:r>
      <w:r w:rsidRPr="00BC3320">
        <w:rPr>
          <w:sz w:val="16"/>
        </w:rPr>
        <w:t xml:space="preserve"> have to </w:t>
      </w:r>
      <w:r w:rsidRPr="00BC3320">
        <w:rPr>
          <w:rStyle w:val="StyleUnderline"/>
        </w:rPr>
        <w:t>change</w:t>
      </w:r>
      <w:r w:rsidRPr="00BC3320">
        <w:rPr>
          <w:sz w:val="16"/>
        </w:rPr>
        <w:t>, and a new plan will have to be constructed.”</w:t>
      </w:r>
    </w:p>
    <w:p w14:paraId="1D6D311E" w14:textId="77777777" w:rsidR="00B502CF" w:rsidRPr="00BC3320" w:rsidRDefault="00B502CF" w:rsidP="00B502CF">
      <w:pPr>
        <w:rPr>
          <w:sz w:val="16"/>
        </w:rPr>
      </w:pPr>
      <w:r w:rsidRPr="00BC3320">
        <w:rPr>
          <w:rStyle w:val="StyleUnderline"/>
        </w:rPr>
        <w:t>This</w:t>
      </w:r>
      <w:r w:rsidRPr="00BC3320">
        <w:rPr>
          <w:sz w:val="16"/>
        </w:rPr>
        <w:t xml:space="preserve"> plan </w:t>
      </w:r>
      <w:r w:rsidRPr="00BC3320">
        <w:rPr>
          <w:rStyle w:val="StyleUnderline"/>
        </w:rPr>
        <w:t>could go either in the direction of negotiating a new agreement, or escalating the situation by dropping out of the nuclear deal and pushing ahead with the nuclear program. “There is internal pressure on Rohani to withdraw from the nuclear deal</w:t>
      </w:r>
      <w:r w:rsidRPr="00BC3320">
        <w:rPr>
          <w:sz w:val="16"/>
        </w:rPr>
        <w:t xml:space="preserve">, there are personal attacks on Rohani and other government officials, </w:t>
      </w:r>
      <w:r w:rsidRPr="00BC3320">
        <w:rPr>
          <w:rStyle w:val="StyleUnderline"/>
        </w:rPr>
        <w:t>but so far he is sticking to his position that Iran is better with it than without</w:t>
      </w:r>
      <w:r w:rsidRPr="00BC3320">
        <w:rPr>
          <w:sz w:val="16"/>
        </w:rPr>
        <w:t xml:space="preserve"> it.”</w:t>
      </w:r>
    </w:p>
    <w:p w14:paraId="01021795" w14:textId="77777777" w:rsidR="00B502CF" w:rsidRDefault="00B502CF" w:rsidP="00B502CF"/>
    <w:p w14:paraId="484F4DC6" w14:textId="77777777" w:rsidR="00B502CF" w:rsidRDefault="00B502CF" w:rsidP="00B502CF">
      <w:pPr>
        <w:pStyle w:val="Heading4"/>
      </w:pPr>
      <w:r>
        <w:t>Nuclear war and it escalates</w:t>
      </w:r>
    </w:p>
    <w:p w14:paraId="256789F0" w14:textId="77777777" w:rsidR="00B502CF" w:rsidRPr="00762281" w:rsidRDefault="00B502CF" w:rsidP="00B502CF">
      <w:pPr>
        <w:rPr>
          <w:rStyle w:val="Style13ptBold"/>
        </w:rPr>
      </w:pPr>
      <w:r w:rsidRPr="00762281">
        <w:rPr>
          <w:rStyle w:val="Style13ptBold"/>
        </w:rPr>
        <w:t>Scheinman 18</w:t>
      </w:r>
    </w:p>
    <w:p w14:paraId="10237570" w14:textId="77777777" w:rsidR="00B502CF" w:rsidRPr="00762281" w:rsidRDefault="00B502CF" w:rsidP="00B502CF">
      <w:r w:rsidRPr="00762281">
        <w:t xml:space="preserve">Adam M. Scheinman, Security studies chair at the National War College, representative for Obama for nuclear nonproliferation, What if Iran leaves the NPT?, 8 June 2018, </w:t>
      </w:r>
      <w:hyperlink r:id="rId87" w:history="1">
        <w:r w:rsidRPr="00762281">
          <w:rPr>
            <w:rStyle w:val="Hyperlink"/>
          </w:rPr>
          <w:t>https://thebulletin.org/2018/06/what-if-iran-leaves-the-npt/</w:t>
        </w:r>
      </w:hyperlink>
    </w:p>
    <w:p w14:paraId="3B5CF479" w14:textId="77777777" w:rsidR="00B502CF" w:rsidRPr="00C569AE" w:rsidRDefault="00B502CF" w:rsidP="00B502CF">
      <w:pPr>
        <w:rPr>
          <w:sz w:val="16"/>
        </w:rPr>
      </w:pPr>
      <w:r w:rsidRPr="00762281">
        <w:rPr>
          <w:rStyle w:val="StyleUnderline"/>
        </w:rPr>
        <w:t>Not to diminish</w:t>
      </w:r>
      <w:r w:rsidRPr="00C569AE">
        <w:rPr>
          <w:sz w:val="16"/>
        </w:rPr>
        <w:t xml:space="preserve"> the immensity of </w:t>
      </w:r>
      <w:r w:rsidRPr="00762281">
        <w:rPr>
          <w:rStyle w:val="StyleUnderline"/>
        </w:rPr>
        <w:t xml:space="preserve">North Korea’s nuclear challenge, but </w:t>
      </w:r>
      <w:r w:rsidRPr="007339B9">
        <w:rPr>
          <w:rStyle w:val="StyleUnderline"/>
          <w:highlight w:val="cyan"/>
        </w:rPr>
        <w:t>Iran</w:t>
      </w:r>
      <w:r w:rsidRPr="00C569AE">
        <w:rPr>
          <w:sz w:val="16"/>
        </w:rPr>
        <w:t xml:space="preserve">’s withdrawal from the NPT </w:t>
      </w:r>
      <w:r w:rsidRPr="007339B9">
        <w:rPr>
          <w:rStyle w:val="StyleUnderline"/>
          <w:highlight w:val="cyan"/>
        </w:rPr>
        <w:t xml:space="preserve">carries </w:t>
      </w:r>
      <w:r w:rsidRPr="007339B9">
        <w:rPr>
          <w:rStyle w:val="Emphasis"/>
          <w:highlight w:val="cyan"/>
        </w:rPr>
        <w:t>weightier</w:t>
      </w:r>
      <w:r w:rsidRPr="007339B9">
        <w:rPr>
          <w:rStyle w:val="StyleUnderline"/>
          <w:highlight w:val="cyan"/>
        </w:rPr>
        <w:t xml:space="preserve"> risks</w:t>
      </w:r>
      <w:r w:rsidRPr="00C569AE">
        <w:rPr>
          <w:sz w:val="16"/>
        </w:rPr>
        <w:t xml:space="preserve">. </w:t>
      </w:r>
      <w:r w:rsidRPr="007339B9">
        <w:rPr>
          <w:rStyle w:val="StyleUnderline"/>
          <w:highlight w:val="cyan"/>
        </w:rPr>
        <w:t>It would</w:t>
      </w:r>
      <w:r w:rsidRPr="00C569AE">
        <w:rPr>
          <w:sz w:val="16"/>
        </w:rPr>
        <w:t xml:space="preserve"> likely </w:t>
      </w:r>
      <w:r w:rsidRPr="007339B9">
        <w:rPr>
          <w:rStyle w:val="StyleUnderline"/>
          <w:highlight w:val="cyan"/>
        </w:rPr>
        <w:t>mean</w:t>
      </w:r>
      <w:r w:rsidRPr="00762281">
        <w:rPr>
          <w:rStyle w:val="StyleUnderline"/>
        </w:rPr>
        <w:t xml:space="preserve"> that Iran’s Supreme Leader had given the green light to </w:t>
      </w:r>
      <w:r w:rsidRPr="007339B9">
        <w:rPr>
          <w:rStyle w:val="StyleUnderline"/>
        </w:rPr>
        <w:t>an Iranian nuclear weapon</w:t>
      </w:r>
      <w:r w:rsidRPr="00C569AE">
        <w:rPr>
          <w:sz w:val="16"/>
        </w:rPr>
        <w:t xml:space="preserve">, </w:t>
      </w:r>
      <w:r w:rsidRPr="007339B9">
        <w:rPr>
          <w:rStyle w:val="Emphasis"/>
          <w:highlight w:val="cyan"/>
        </w:rPr>
        <w:t>opening the floodgates to NPT</w:t>
      </w:r>
      <w:r w:rsidRPr="00762281">
        <w:rPr>
          <w:rStyle w:val="Emphasis"/>
        </w:rPr>
        <w:t xml:space="preserve"> </w:t>
      </w:r>
      <w:r w:rsidRPr="007339B9">
        <w:rPr>
          <w:rStyle w:val="Emphasis"/>
          <w:highlight w:val="cyan"/>
        </w:rPr>
        <w:t>withdrawals</w:t>
      </w:r>
      <w:r w:rsidRPr="007339B9">
        <w:rPr>
          <w:rStyle w:val="StyleUnderline"/>
          <w:highlight w:val="cyan"/>
        </w:rPr>
        <w:t xml:space="preserve"> by </w:t>
      </w:r>
      <w:r w:rsidRPr="007339B9">
        <w:rPr>
          <w:rStyle w:val="Emphasis"/>
          <w:highlight w:val="cyan"/>
        </w:rPr>
        <w:t>other Arab states</w:t>
      </w:r>
      <w:r w:rsidRPr="00C569AE">
        <w:rPr>
          <w:sz w:val="16"/>
        </w:rPr>
        <w:t>—</w:t>
      </w:r>
      <w:r w:rsidRPr="00762281">
        <w:rPr>
          <w:rStyle w:val="StyleUnderline"/>
        </w:rPr>
        <w:t>Saudi Arabia, the UAE, and Egypt head that lis</w:t>
      </w:r>
      <w:r w:rsidRPr="00C569AE">
        <w:rPr>
          <w:sz w:val="16"/>
        </w:rPr>
        <w:t xml:space="preserve">t. </w:t>
      </w:r>
      <w:r w:rsidRPr="007339B9">
        <w:rPr>
          <w:rStyle w:val="StyleUnderline"/>
          <w:highlight w:val="cyan"/>
        </w:rPr>
        <w:t>These</w:t>
      </w:r>
      <w:r w:rsidRPr="00762281">
        <w:rPr>
          <w:rStyle w:val="StyleUnderline"/>
        </w:rPr>
        <w:t xml:space="preserve"> and</w:t>
      </w:r>
      <w:r w:rsidRPr="00C569AE">
        <w:rPr>
          <w:sz w:val="16"/>
        </w:rPr>
        <w:t xml:space="preserve"> possibly </w:t>
      </w:r>
      <w:r w:rsidRPr="00762281">
        <w:rPr>
          <w:rStyle w:val="StyleUnderline"/>
        </w:rPr>
        <w:t xml:space="preserve">other Sunni </w:t>
      </w:r>
      <w:r w:rsidRPr="007339B9">
        <w:rPr>
          <w:rStyle w:val="StyleUnderline"/>
          <w:highlight w:val="cyan"/>
        </w:rPr>
        <w:t>governments</w:t>
      </w:r>
      <w:r w:rsidRPr="00762281">
        <w:rPr>
          <w:rStyle w:val="StyleUnderline"/>
        </w:rPr>
        <w:t xml:space="preserve">, </w:t>
      </w:r>
      <w:r w:rsidRPr="007339B9">
        <w:rPr>
          <w:rStyle w:val="Emphasis"/>
          <w:highlight w:val="cyan"/>
        </w:rPr>
        <w:t>none of whom</w:t>
      </w:r>
      <w:r w:rsidRPr="00762281">
        <w:rPr>
          <w:rStyle w:val="Emphasis"/>
        </w:rPr>
        <w:t xml:space="preserve"> can </w:t>
      </w:r>
      <w:r w:rsidRPr="007339B9">
        <w:rPr>
          <w:rStyle w:val="Emphasis"/>
          <w:highlight w:val="cyan"/>
        </w:rPr>
        <w:t>rely on a major power for defense</w:t>
      </w:r>
      <w:r w:rsidRPr="00C569AE">
        <w:rPr>
          <w:sz w:val="16"/>
        </w:rPr>
        <w:t xml:space="preserve">, </w:t>
      </w:r>
      <w:r w:rsidRPr="007339B9">
        <w:rPr>
          <w:rStyle w:val="StyleUnderline"/>
          <w:highlight w:val="cyan"/>
        </w:rPr>
        <w:t xml:space="preserve">may conclude that they </w:t>
      </w:r>
      <w:r w:rsidRPr="007339B9">
        <w:rPr>
          <w:rStyle w:val="Emphasis"/>
          <w:highlight w:val="cyan"/>
        </w:rPr>
        <w:t>require their own nuc</w:t>
      </w:r>
      <w:r w:rsidRPr="00762281">
        <w:rPr>
          <w:rStyle w:val="Emphasis"/>
        </w:rPr>
        <w:t>lear weapon</w:t>
      </w:r>
      <w:r w:rsidRPr="00C569AE">
        <w:rPr>
          <w:sz w:val="16"/>
        </w:rPr>
        <w:t xml:space="preserve"> </w:t>
      </w:r>
      <w:r w:rsidRPr="007339B9">
        <w:rPr>
          <w:rStyle w:val="StyleUnderline"/>
          <w:highlight w:val="cyan"/>
        </w:rPr>
        <w:t>to check Iran</w:t>
      </w:r>
      <w:r w:rsidRPr="00762281">
        <w:rPr>
          <w:rStyle w:val="StyleUnderline"/>
        </w:rPr>
        <w:t>’s rise. The Saudis are very clear and public on this</w:t>
      </w:r>
      <w:r w:rsidRPr="00C569AE">
        <w:rPr>
          <w:sz w:val="16"/>
        </w:rPr>
        <w:t xml:space="preserve"> point.</w:t>
      </w:r>
    </w:p>
    <w:p w14:paraId="781B94EE" w14:textId="77777777" w:rsidR="00B502CF" w:rsidRPr="00C569AE" w:rsidRDefault="00B502CF" w:rsidP="00B502CF">
      <w:pPr>
        <w:rPr>
          <w:sz w:val="16"/>
        </w:rPr>
      </w:pPr>
      <w:r w:rsidRPr="00762281">
        <w:rPr>
          <w:rStyle w:val="StyleUnderline"/>
        </w:rPr>
        <w:t xml:space="preserve">More </w:t>
      </w:r>
      <w:r w:rsidRPr="007339B9">
        <w:rPr>
          <w:rStyle w:val="Emphasis"/>
          <w:highlight w:val="cyan"/>
        </w:rPr>
        <w:t>immediately</w:t>
      </w:r>
      <w:r w:rsidRPr="00C569AE">
        <w:rPr>
          <w:sz w:val="16"/>
        </w:rPr>
        <w:t xml:space="preserve">, </w:t>
      </w:r>
      <w:r w:rsidRPr="007339B9">
        <w:rPr>
          <w:rStyle w:val="StyleUnderline"/>
          <w:highlight w:val="cyan"/>
        </w:rPr>
        <w:t xml:space="preserve">Israel may </w:t>
      </w:r>
      <w:r w:rsidRPr="007339B9">
        <w:rPr>
          <w:rStyle w:val="StyleUnderline"/>
        </w:rPr>
        <w:t xml:space="preserve">feel </w:t>
      </w:r>
      <w:r w:rsidRPr="007339B9">
        <w:rPr>
          <w:rStyle w:val="Emphasis"/>
        </w:rPr>
        <w:t xml:space="preserve">compelled to </w:t>
      </w:r>
      <w:r w:rsidRPr="007339B9">
        <w:rPr>
          <w:rStyle w:val="Emphasis"/>
          <w:highlight w:val="cyan"/>
        </w:rPr>
        <w:t>strike</w:t>
      </w:r>
      <w:r w:rsidRPr="00C569AE">
        <w:rPr>
          <w:sz w:val="16"/>
        </w:rPr>
        <w:t xml:space="preserve"> </w:t>
      </w:r>
      <w:r w:rsidRPr="007339B9">
        <w:rPr>
          <w:rStyle w:val="StyleUnderline"/>
          <w:highlight w:val="cyan"/>
        </w:rPr>
        <w:t>Iranian</w:t>
      </w:r>
      <w:r w:rsidRPr="00762281">
        <w:rPr>
          <w:rStyle w:val="StyleUnderline"/>
        </w:rPr>
        <w:t xml:space="preserve"> nuclear </w:t>
      </w:r>
      <w:r w:rsidRPr="007339B9">
        <w:rPr>
          <w:rStyle w:val="StyleUnderline"/>
          <w:highlight w:val="cyan"/>
        </w:rPr>
        <w:t>facilities</w:t>
      </w:r>
      <w:r w:rsidRPr="00762281">
        <w:rPr>
          <w:rStyle w:val="StyleUnderline"/>
        </w:rPr>
        <w:t xml:space="preserve"> before they become fully operational</w:t>
      </w:r>
      <w:r w:rsidRPr="00C569AE">
        <w:rPr>
          <w:sz w:val="16"/>
        </w:rPr>
        <w:t xml:space="preserve">. </w:t>
      </w:r>
      <w:r w:rsidRPr="00762281">
        <w:rPr>
          <w:rStyle w:val="StyleUnderline"/>
        </w:rPr>
        <w:t>This raises</w:t>
      </w:r>
      <w:r w:rsidRPr="00C569AE">
        <w:rPr>
          <w:sz w:val="16"/>
        </w:rPr>
        <w:t xml:space="preserve"> the specter of </w:t>
      </w:r>
      <w:r w:rsidRPr="007339B9">
        <w:rPr>
          <w:rStyle w:val="StyleUnderline"/>
          <w:highlight w:val="cyan"/>
        </w:rPr>
        <w:t xml:space="preserve">a </w:t>
      </w:r>
      <w:r w:rsidRPr="007339B9">
        <w:rPr>
          <w:rStyle w:val="Emphasis"/>
          <w:highlight w:val="cyan"/>
        </w:rPr>
        <w:t>regional war</w:t>
      </w:r>
      <w:r w:rsidRPr="00C569AE">
        <w:rPr>
          <w:sz w:val="16"/>
        </w:rPr>
        <w:t xml:space="preserve"> </w:t>
      </w:r>
      <w:r w:rsidRPr="007339B9">
        <w:rPr>
          <w:rStyle w:val="StyleUnderline"/>
          <w:highlight w:val="cyan"/>
        </w:rPr>
        <w:t xml:space="preserve">that may </w:t>
      </w:r>
      <w:r w:rsidRPr="007339B9">
        <w:rPr>
          <w:rStyle w:val="Emphasis"/>
          <w:highlight w:val="cyan"/>
        </w:rPr>
        <w:t>draw in</w:t>
      </w:r>
      <w:r w:rsidRPr="00C569AE">
        <w:rPr>
          <w:sz w:val="16"/>
        </w:rPr>
        <w:t xml:space="preserve"> several of the </w:t>
      </w:r>
      <w:r w:rsidRPr="007339B9">
        <w:rPr>
          <w:rStyle w:val="Emphasis"/>
          <w:highlight w:val="cyan"/>
        </w:rPr>
        <w:t>nuclear</w:t>
      </w:r>
      <w:r w:rsidRPr="00C569AE">
        <w:rPr>
          <w:sz w:val="16"/>
        </w:rPr>
        <w:t xml:space="preserve"> weapon </w:t>
      </w:r>
      <w:r w:rsidRPr="007339B9">
        <w:rPr>
          <w:rStyle w:val="Emphasis"/>
          <w:highlight w:val="cyan"/>
        </w:rPr>
        <w:t>states</w:t>
      </w:r>
      <w:r w:rsidRPr="00C569AE">
        <w:rPr>
          <w:sz w:val="16"/>
        </w:rPr>
        <w:t>—</w:t>
      </w:r>
      <w:r w:rsidRPr="007339B9">
        <w:rPr>
          <w:rStyle w:val="StyleUnderline"/>
          <w:highlight w:val="cyan"/>
        </w:rPr>
        <w:t xml:space="preserve">the </w:t>
      </w:r>
      <w:r w:rsidRPr="007339B9">
        <w:rPr>
          <w:rStyle w:val="Emphasis"/>
          <w:highlight w:val="cyan"/>
        </w:rPr>
        <w:t>U</w:t>
      </w:r>
      <w:r w:rsidRPr="00762281">
        <w:rPr>
          <w:rStyle w:val="Emphasis"/>
        </w:rPr>
        <w:t xml:space="preserve">nited </w:t>
      </w:r>
      <w:r w:rsidRPr="007339B9">
        <w:rPr>
          <w:rStyle w:val="Emphasis"/>
          <w:highlight w:val="cyan"/>
        </w:rPr>
        <w:t>S</w:t>
      </w:r>
      <w:r w:rsidRPr="00762281">
        <w:rPr>
          <w:rStyle w:val="Emphasis"/>
        </w:rPr>
        <w:t>tates</w:t>
      </w:r>
      <w:r w:rsidRPr="00C569AE">
        <w:rPr>
          <w:sz w:val="16"/>
        </w:rPr>
        <w:t xml:space="preserve">, the </w:t>
      </w:r>
      <w:r w:rsidRPr="00762281">
        <w:rPr>
          <w:rStyle w:val="StyleUnderline"/>
        </w:rPr>
        <w:t xml:space="preserve">UK, France, </w:t>
      </w:r>
      <w:r w:rsidRPr="007339B9">
        <w:rPr>
          <w:rStyle w:val="StyleUnderline"/>
          <w:highlight w:val="cyan"/>
        </w:rPr>
        <w:t>and</w:t>
      </w:r>
      <w:r w:rsidRPr="00762281">
        <w:rPr>
          <w:rStyle w:val="StyleUnderline"/>
        </w:rPr>
        <w:t xml:space="preserve"> </w:t>
      </w:r>
      <w:r w:rsidRPr="007339B9">
        <w:rPr>
          <w:rStyle w:val="Emphasis"/>
          <w:highlight w:val="cyan"/>
        </w:rPr>
        <w:t>Russia</w:t>
      </w:r>
      <w:r w:rsidRPr="00C569AE">
        <w:rPr>
          <w:sz w:val="16"/>
        </w:rPr>
        <w:t>—and reshape the Middle East in ways we cannot predict. Whether the NPT could survive such a shock is another unknown.</w:t>
      </w:r>
    </w:p>
    <w:p w14:paraId="552D5988" w14:textId="77777777" w:rsidR="00B502CF" w:rsidRDefault="00B502CF" w:rsidP="00B502CF"/>
    <w:p w14:paraId="47D0A5F9" w14:textId="77777777" w:rsidR="00B502CF" w:rsidRDefault="00B502CF" w:rsidP="00B502CF">
      <w:pPr>
        <w:pStyle w:val="Heading3"/>
      </w:pPr>
      <w:r>
        <w:t>--XT – 2020 Key</w:t>
      </w:r>
    </w:p>
    <w:p w14:paraId="2A7C2D0E" w14:textId="77777777" w:rsidR="00B502CF" w:rsidRDefault="00B502CF" w:rsidP="00B502CF"/>
    <w:p w14:paraId="78D945A1" w14:textId="77777777" w:rsidR="00B502CF" w:rsidRDefault="00B502CF" w:rsidP="00B502CF">
      <w:pPr>
        <w:pStyle w:val="Heading4"/>
      </w:pPr>
      <w:r>
        <w:t>Dem president can re-engage Iran – solves prolif</w:t>
      </w:r>
    </w:p>
    <w:p w14:paraId="42511FA2" w14:textId="77777777" w:rsidR="00B502CF" w:rsidRDefault="00B502CF" w:rsidP="00B502CF">
      <w:r w:rsidRPr="00103C53">
        <w:rPr>
          <w:rStyle w:val="Style13ptBold"/>
        </w:rPr>
        <w:t>Crowley 18</w:t>
      </w:r>
      <w:r>
        <w:t xml:space="preserve"> – </w:t>
      </w:r>
      <w:r w:rsidRPr="00103C53">
        <w:t>former U.S. Assistant Secretary of State and author of Red Line: American Foreign Policy in a Time of Fractured Politics and Failing States</w:t>
      </w:r>
    </w:p>
    <w:p w14:paraId="3D37644A" w14:textId="77777777" w:rsidR="00B502CF" w:rsidRDefault="00B502CF" w:rsidP="00B502CF">
      <w:r>
        <w:t>(PJ, 11/11. “</w:t>
      </w:r>
      <w:r w:rsidRPr="00103C53">
        <w:t>Viewpoint: How US can reach new Iran deal - after Trump</w:t>
      </w:r>
      <w:r>
        <w:t xml:space="preserve">.” </w:t>
      </w:r>
      <w:r w:rsidRPr="00103C53">
        <w:t>https://www.bbc.com/news/world-middle-east-46146806</w:t>
      </w:r>
      <w:r>
        <w:t>)</w:t>
      </w:r>
    </w:p>
    <w:p w14:paraId="110F4DF1" w14:textId="77777777" w:rsidR="00B502CF" w:rsidRPr="00103C53" w:rsidRDefault="00B502CF" w:rsidP="00B502CF">
      <w:pPr>
        <w:rPr>
          <w:sz w:val="16"/>
        </w:rPr>
      </w:pPr>
      <w:r w:rsidRPr="00103C53">
        <w:rPr>
          <w:sz w:val="16"/>
        </w:rPr>
        <w:t xml:space="preserve">But </w:t>
      </w:r>
      <w:r w:rsidRPr="00FB77CF">
        <w:rPr>
          <w:rStyle w:val="StyleUnderline"/>
        </w:rPr>
        <w:t>even though Trump has taken the wrong approach</w:t>
      </w:r>
      <w:r w:rsidRPr="00103C53">
        <w:rPr>
          <w:sz w:val="16"/>
        </w:rPr>
        <w:t xml:space="preserve"> for the wrong reasons, </w:t>
      </w:r>
      <w:r w:rsidRPr="00FB77CF">
        <w:rPr>
          <w:rStyle w:val="StyleUnderline"/>
        </w:rPr>
        <w:t>Democratic candidates should not ignore the leverage his strategy has created.</w:t>
      </w:r>
    </w:p>
    <w:p w14:paraId="132DCEFA" w14:textId="77777777" w:rsidR="00B502CF" w:rsidRPr="00103C53" w:rsidRDefault="00B502CF" w:rsidP="00B502CF">
      <w:pPr>
        <w:rPr>
          <w:sz w:val="16"/>
        </w:rPr>
      </w:pPr>
      <w:r w:rsidRPr="00103C53">
        <w:rPr>
          <w:sz w:val="16"/>
        </w:rPr>
        <w:t>Politics in America is only part of the equation. Politics in Iran matters as well.</w:t>
      </w:r>
    </w:p>
    <w:p w14:paraId="5F69F7AD" w14:textId="77777777" w:rsidR="00B502CF" w:rsidRPr="00103C53" w:rsidRDefault="00B502CF" w:rsidP="00B502CF">
      <w:pPr>
        <w:rPr>
          <w:sz w:val="16"/>
        </w:rPr>
      </w:pPr>
      <w:r w:rsidRPr="00FB77CF">
        <w:rPr>
          <w:rStyle w:val="StyleUnderline"/>
        </w:rPr>
        <w:t>There will be a new president in Iran in 2021</w:t>
      </w:r>
      <w:r w:rsidRPr="00103C53">
        <w:rPr>
          <w:sz w:val="16"/>
        </w:rPr>
        <w:t xml:space="preserve">. After three years of renewed sanctions, </w:t>
      </w:r>
      <w:r w:rsidRPr="00FB77CF">
        <w:rPr>
          <w:rStyle w:val="StyleUnderline"/>
        </w:rPr>
        <w:t>Tehran will be anxious to create new economic possibilities</w:t>
      </w:r>
      <w:r w:rsidRPr="00103C53">
        <w:rPr>
          <w:sz w:val="16"/>
        </w:rPr>
        <w:t xml:space="preserve"> for its restive population.</w:t>
      </w:r>
    </w:p>
    <w:p w14:paraId="7F4FA426" w14:textId="77777777" w:rsidR="00B502CF" w:rsidRPr="00103C53" w:rsidRDefault="00B502CF" w:rsidP="00B502CF">
      <w:pPr>
        <w:rPr>
          <w:sz w:val="16"/>
        </w:rPr>
      </w:pPr>
      <w:r w:rsidRPr="00103C53">
        <w:rPr>
          <w:sz w:val="16"/>
        </w:rPr>
        <w:t>The impact of Iran sanctions - in charts</w:t>
      </w:r>
    </w:p>
    <w:p w14:paraId="2D59531F" w14:textId="77777777" w:rsidR="00B502CF" w:rsidRPr="00103C53" w:rsidRDefault="00B502CF" w:rsidP="00B502CF">
      <w:pPr>
        <w:rPr>
          <w:sz w:val="16"/>
        </w:rPr>
      </w:pPr>
      <w:r w:rsidRPr="00103C53">
        <w:rPr>
          <w:sz w:val="16"/>
        </w:rPr>
        <w:t>Can Iran survive sanctions?</w:t>
      </w:r>
    </w:p>
    <w:p w14:paraId="56D695EA" w14:textId="77777777" w:rsidR="00B502CF" w:rsidRPr="00103C53" w:rsidRDefault="00B502CF" w:rsidP="00B502CF">
      <w:pPr>
        <w:rPr>
          <w:sz w:val="16"/>
        </w:rPr>
      </w:pPr>
      <w:r w:rsidRPr="00103C53">
        <w:rPr>
          <w:sz w:val="16"/>
        </w:rPr>
        <w:t>Not unlike American political sentiment, Iranians want their government to focus more attention on problems at home, not abroad.</w:t>
      </w:r>
    </w:p>
    <w:p w14:paraId="0142210E" w14:textId="77777777" w:rsidR="00B502CF" w:rsidRPr="00103C53" w:rsidRDefault="00B502CF" w:rsidP="00B502CF">
      <w:pPr>
        <w:rPr>
          <w:sz w:val="16"/>
        </w:rPr>
      </w:pPr>
      <w:r w:rsidRPr="00103C53">
        <w:rPr>
          <w:sz w:val="16"/>
        </w:rPr>
        <w:t xml:space="preserve">Thus, </w:t>
      </w:r>
      <w:r w:rsidRPr="00103C53">
        <w:rPr>
          <w:rStyle w:val="StyleUnderline"/>
        </w:rPr>
        <w:t>there should be</w:t>
      </w:r>
      <w:r w:rsidRPr="00103C53">
        <w:rPr>
          <w:sz w:val="16"/>
        </w:rPr>
        <w:t xml:space="preserve"> potential </w:t>
      </w:r>
      <w:r w:rsidRPr="00103C53">
        <w:rPr>
          <w:rStyle w:val="StyleUnderline"/>
        </w:rPr>
        <w:t>incentives for Tehran to re-engage someone not named Trump</w:t>
      </w:r>
      <w:r w:rsidRPr="00103C53">
        <w:rPr>
          <w:sz w:val="16"/>
        </w:rPr>
        <w:t>.</w:t>
      </w:r>
    </w:p>
    <w:p w14:paraId="60FAD0E7" w14:textId="77777777" w:rsidR="00B502CF" w:rsidRPr="00103C53" w:rsidRDefault="00B502CF" w:rsidP="00B502CF">
      <w:pPr>
        <w:rPr>
          <w:sz w:val="16"/>
        </w:rPr>
      </w:pPr>
      <w:r w:rsidRPr="00103C53">
        <w:rPr>
          <w:rStyle w:val="StyleUnderline"/>
        </w:rPr>
        <w:t>This could put the next president in a good position to renegotiate a more comprehensive agreement that extends the terms of the existing nuclear agreement and addresses a broader set of issues, including Iran's missile capability</w:t>
      </w:r>
      <w:r w:rsidRPr="00103C53">
        <w:rPr>
          <w:sz w:val="16"/>
        </w:rPr>
        <w:t>.</w:t>
      </w:r>
    </w:p>
    <w:p w14:paraId="112D1E51" w14:textId="77777777" w:rsidR="00B502CF" w:rsidRPr="00103C53" w:rsidRDefault="00B502CF" w:rsidP="00B502CF">
      <w:pPr>
        <w:rPr>
          <w:sz w:val="16"/>
        </w:rPr>
      </w:pPr>
      <w:r w:rsidRPr="00103C53">
        <w:rPr>
          <w:sz w:val="16"/>
        </w:rPr>
        <w:t>Although the politics surrounding Iran is complicated on all sides, a strategy that avoids a complete reinvention and starts where Trump ends should gain traction at home and abroad.</w:t>
      </w:r>
    </w:p>
    <w:p w14:paraId="0AF0B3B0" w14:textId="77777777" w:rsidR="00B502CF" w:rsidRPr="00103C53" w:rsidRDefault="00B502CF" w:rsidP="00B502CF">
      <w:pPr>
        <w:rPr>
          <w:sz w:val="16"/>
        </w:rPr>
      </w:pPr>
      <w:r w:rsidRPr="00103C53">
        <w:rPr>
          <w:sz w:val="16"/>
        </w:rPr>
        <w:t xml:space="preserve">The bottom line: </w:t>
      </w:r>
      <w:r w:rsidRPr="00103C53">
        <w:rPr>
          <w:rStyle w:val="Emphasis"/>
        </w:rPr>
        <w:t>A better deal is possible, but only a new president can deliver it</w:t>
      </w:r>
      <w:r w:rsidRPr="00103C53">
        <w:rPr>
          <w:sz w:val="16"/>
        </w:rPr>
        <w:t>.</w:t>
      </w:r>
    </w:p>
    <w:p w14:paraId="4F2A2B7F" w14:textId="77777777" w:rsidR="00B502CF" w:rsidRDefault="00B502CF" w:rsidP="00B502CF"/>
    <w:p w14:paraId="1FD388B2" w14:textId="77777777" w:rsidR="00B502CF" w:rsidRDefault="00B502CF" w:rsidP="00B502CF">
      <w:pPr>
        <w:pStyle w:val="Heading3"/>
      </w:pPr>
    </w:p>
    <w:p w14:paraId="112FDB2D" w14:textId="77777777" w:rsidR="00B502CF" w:rsidRDefault="00B502CF" w:rsidP="00B502CF">
      <w:pPr>
        <w:pStyle w:val="Heading3"/>
      </w:pPr>
      <w:r>
        <w:t>Impact – Solves Case – CJR</w:t>
      </w:r>
    </w:p>
    <w:p w14:paraId="73F7FDE6" w14:textId="77777777" w:rsidR="00B502CF" w:rsidRDefault="00B502CF" w:rsidP="00B502CF"/>
    <w:p w14:paraId="0BD4555F" w14:textId="77777777" w:rsidR="00B502CF" w:rsidRDefault="00B502CF" w:rsidP="00B502CF"/>
    <w:p w14:paraId="6BDBD7E1" w14:textId="77777777" w:rsidR="00B502CF" w:rsidRDefault="00B502CF" w:rsidP="00B502CF">
      <w:pPr>
        <w:pStyle w:val="Heading4"/>
      </w:pPr>
      <w:r>
        <w:t>Biden’s committed to comprehensive CJR</w:t>
      </w:r>
    </w:p>
    <w:p w14:paraId="6BF5BFAF" w14:textId="77777777" w:rsidR="00B502CF" w:rsidRDefault="00B502CF" w:rsidP="00B502CF">
      <w:r w:rsidRPr="00C44B2A">
        <w:rPr>
          <w:rStyle w:val="Style13ptBold"/>
        </w:rPr>
        <w:t>Forgey 19</w:t>
      </w:r>
      <w:r>
        <w:t xml:space="preserve"> –</w:t>
      </w:r>
      <w:r w:rsidRPr="00C44B2A">
        <w:t>breaking news reporter for POLITICO</w:t>
      </w:r>
    </w:p>
    <w:p w14:paraId="4DC77A9C" w14:textId="77777777" w:rsidR="00B502CF" w:rsidRDefault="00B502CF" w:rsidP="00B502CF">
      <w:r>
        <w:t>Quint, 7/23. “</w:t>
      </w:r>
      <w:r w:rsidRPr="00C44B2A">
        <w:t>How Joe Biden would address criminal justice reform</w:t>
      </w:r>
      <w:r>
        <w:t xml:space="preserve">.” </w:t>
      </w:r>
      <w:r w:rsidRPr="00C44B2A">
        <w:t>https://www.politico.com/story/2019/07/23/joe-biden-criminal-justice-reform-1428017</w:t>
      </w:r>
    </w:p>
    <w:p w14:paraId="78B78B02" w14:textId="77777777" w:rsidR="00B502CF" w:rsidRPr="00C44B2A" w:rsidRDefault="00B502CF" w:rsidP="00B502CF">
      <w:pPr>
        <w:rPr>
          <w:sz w:val="16"/>
        </w:rPr>
      </w:pPr>
      <w:r w:rsidRPr="00C44B2A">
        <w:rPr>
          <w:sz w:val="16"/>
        </w:rPr>
        <w:t xml:space="preserve">Joe </w:t>
      </w:r>
      <w:r w:rsidRPr="00C44B2A">
        <w:rPr>
          <w:rStyle w:val="StyleUnderline"/>
        </w:rPr>
        <w:t>Biden</w:t>
      </w:r>
      <w:r w:rsidRPr="00C44B2A">
        <w:rPr>
          <w:sz w:val="16"/>
        </w:rPr>
        <w:t xml:space="preserve"> on Tuesday </w:t>
      </w:r>
      <w:r w:rsidRPr="00C44B2A">
        <w:rPr>
          <w:rStyle w:val="StyleUnderline"/>
        </w:rPr>
        <w:t>unveiled his plan to reform America’s criminal justice system</w:t>
      </w:r>
      <w:r w:rsidRPr="00C44B2A">
        <w:rPr>
          <w:sz w:val="16"/>
        </w:rPr>
        <w:t>, announcing his opposition to the death penalty, even though he supported capital punishment for decades as a U.S. senator.</w:t>
      </w:r>
    </w:p>
    <w:p w14:paraId="345CD1D9" w14:textId="77777777" w:rsidR="00B502CF" w:rsidRPr="00C44B2A" w:rsidRDefault="00B502CF" w:rsidP="00B502CF">
      <w:pPr>
        <w:rPr>
          <w:sz w:val="16"/>
        </w:rPr>
      </w:pPr>
      <w:r w:rsidRPr="00C44B2A">
        <w:rPr>
          <w:sz w:val="16"/>
        </w:rPr>
        <w:t>“Over 160 individuals who’ve been sentenced to death in this country since 1973 have later been exonerated,” the former vice president’s plan states. “Because we cannot ensure we get death penalty cases right every time, Biden will work to pass legislation to eliminate the death penalty at the federal level, and incentivize states to follow the federal government’s example. These individuals should instead serve life sentences without probation or parole.”</w:t>
      </w:r>
    </w:p>
    <w:p w14:paraId="67EB5110" w14:textId="77777777" w:rsidR="00B502CF" w:rsidRPr="00C44B2A" w:rsidRDefault="00B502CF" w:rsidP="00B502CF">
      <w:pPr>
        <w:rPr>
          <w:sz w:val="16"/>
        </w:rPr>
      </w:pPr>
      <w:r w:rsidRPr="00C44B2A">
        <w:rPr>
          <w:rStyle w:val="StyleUnderline"/>
        </w:rPr>
        <w:t>Biden</w:t>
      </w:r>
      <w:r w:rsidRPr="00C44B2A">
        <w:rPr>
          <w:sz w:val="16"/>
        </w:rPr>
        <w:t xml:space="preserve"> raised eyebrows as recently as last month for a remark at an event in New Hampshire congratulating the state’s voters for repealing the death penalty. But the roll-out of his criminal justice proposal made clear that the Democratic frontrunner </w:t>
      </w:r>
      <w:r w:rsidRPr="00C44B2A">
        <w:rPr>
          <w:rStyle w:val="StyleUnderline"/>
        </w:rPr>
        <w:t>was ready to change his long-held policy position</w:t>
      </w:r>
      <w:r w:rsidRPr="00C44B2A">
        <w:rPr>
          <w:sz w:val="16"/>
        </w:rPr>
        <w:t xml:space="preserve"> amid a competitive primary in a leftward-shifting party.</w:t>
      </w:r>
    </w:p>
    <w:p w14:paraId="4991CDD8" w14:textId="77777777" w:rsidR="00B502CF" w:rsidRPr="00C44B2A" w:rsidRDefault="00B502CF" w:rsidP="00B502CF">
      <w:pPr>
        <w:rPr>
          <w:sz w:val="16"/>
        </w:rPr>
      </w:pPr>
      <w:r w:rsidRPr="00C44B2A">
        <w:rPr>
          <w:sz w:val="16"/>
        </w:rPr>
        <w:t>What would the plan do?</w:t>
      </w:r>
    </w:p>
    <w:p w14:paraId="7992BB0C" w14:textId="77777777" w:rsidR="00B502CF" w:rsidRPr="00C44B2A" w:rsidRDefault="00B502CF" w:rsidP="00B502CF">
      <w:pPr>
        <w:rPr>
          <w:sz w:val="16"/>
        </w:rPr>
      </w:pPr>
      <w:r w:rsidRPr="00C44B2A">
        <w:rPr>
          <w:rStyle w:val="StyleUnderline"/>
        </w:rPr>
        <w:t>Biden’s plan includes a variety of proposals related to education and mental health aimed at addressing the “underlying factors” that lead to crime and incarceration</w:t>
      </w:r>
      <w:r w:rsidRPr="00C44B2A">
        <w:rPr>
          <w:sz w:val="16"/>
        </w:rPr>
        <w:t>, including creating a $20 billion “competitive grant program” that would allocate funding to counties, cities and states for investments targeting “factors like illiteracy and child abuse that are correlated with incarceration.”</w:t>
      </w:r>
    </w:p>
    <w:p w14:paraId="0D1EA490" w14:textId="77777777" w:rsidR="00B502CF" w:rsidRPr="00C44B2A" w:rsidRDefault="00B502CF" w:rsidP="00B502CF">
      <w:pPr>
        <w:rPr>
          <w:sz w:val="16"/>
        </w:rPr>
      </w:pPr>
      <w:r w:rsidRPr="00C44B2A">
        <w:rPr>
          <w:rStyle w:val="StyleUnderline"/>
        </w:rPr>
        <w:t>Biden’s plan seeks to “confront racial and income-based disparities” in the American criminal justice system and “eliminate overly harsh sentencing for non-violent crime</w:t>
      </w:r>
      <w:r w:rsidRPr="00C44B2A">
        <w:rPr>
          <w:sz w:val="16"/>
        </w:rPr>
        <w:t xml:space="preserve">s.” </w:t>
      </w:r>
      <w:r w:rsidRPr="00C44B2A">
        <w:rPr>
          <w:rStyle w:val="StyleUnderline"/>
        </w:rPr>
        <w:t>Biden pledges his administration’s Justice Department will “use its authority to root out unconstitutional or unlawful policing” and says his DOJ leadership “will prioritize the role of using pattern-or-practice investigations</w:t>
      </w:r>
      <w:r w:rsidRPr="00C44B2A">
        <w:rPr>
          <w:sz w:val="16"/>
        </w:rPr>
        <w:t>.”</w:t>
      </w:r>
    </w:p>
    <w:p w14:paraId="6B9BDCAF" w14:textId="77777777" w:rsidR="00B502CF" w:rsidRPr="00C44B2A" w:rsidRDefault="00B502CF" w:rsidP="00B502CF">
      <w:pPr>
        <w:rPr>
          <w:sz w:val="16"/>
        </w:rPr>
      </w:pPr>
      <w:r w:rsidRPr="00C44B2A">
        <w:rPr>
          <w:sz w:val="16"/>
        </w:rPr>
        <w:t xml:space="preserve">Outside the Justice Department, </w:t>
      </w:r>
      <w:r w:rsidRPr="00C44B2A">
        <w:rPr>
          <w:rStyle w:val="StyleUnderline"/>
        </w:rPr>
        <w:t>Biden calls for the establishment of an “independent Task Force on Prosecutorial Discretion,” which would “make recommendations for tackling discrimination</w:t>
      </w:r>
      <w:r w:rsidRPr="00C44B2A">
        <w:rPr>
          <w:sz w:val="16"/>
        </w:rPr>
        <w:t xml:space="preserve"> and other problems in our justice system that results </w:t>
      </w:r>
      <w:r w:rsidRPr="00C44B2A">
        <w:rPr>
          <w:rStyle w:val="StyleUnderline"/>
        </w:rPr>
        <w:t>from arrest and charging decisions.” He also calls for greater federal investments in public defenders’ offices</w:t>
      </w:r>
      <w:r w:rsidRPr="00C44B2A">
        <w:rPr>
          <w:sz w:val="16"/>
        </w:rPr>
        <w:t>.</w:t>
      </w:r>
    </w:p>
    <w:p w14:paraId="556E2480" w14:textId="77777777" w:rsidR="00B502CF" w:rsidRPr="00C44B2A" w:rsidRDefault="00B502CF" w:rsidP="00B502CF">
      <w:pPr>
        <w:rPr>
          <w:sz w:val="16"/>
        </w:rPr>
      </w:pPr>
      <w:r w:rsidRPr="00C44B2A">
        <w:rPr>
          <w:rStyle w:val="StyleUnderline"/>
        </w:rPr>
        <w:t>As president, Biden says he will do away with the disparity between crack and powder cocaine sentences, end cash bail, advocate for legislation to eliminate mandatory minimums, and halt the use of private prisons by the federal government</w:t>
      </w:r>
      <w:r w:rsidRPr="00C44B2A">
        <w:rPr>
          <w:sz w:val="16"/>
        </w:rPr>
        <w:t xml:space="preserve">. </w:t>
      </w:r>
      <w:r w:rsidRPr="00C44B2A">
        <w:rPr>
          <w:rStyle w:val="StyleUnderline"/>
        </w:rPr>
        <w:t>His plan calls for decriminalizing cannabis</w:t>
      </w:r>
      <w:r w:rsidRPr="00C44B2A">
        <w:rPr>
          <w:sz w:val="16"/>
        </w:rPr>
        <w:t xml:space="preserve"> use </w:t>
      </w:r>
      <w:r w:rsidRPr="00C44B2A">
        <w:rPr>
          <w:rStyle w:val="StyleUnderline"/>
        </w:rPr>
        <w:t>and automatically expunging prior cannabis</w:t>
      </w:r>
      <w:r w:rsidRPr="00C44B2A">
        <w:rPr>
          <w:sz w:val="16"/>
        </w:rPr>
        <w:t xml:space="preserve">-use </w:t>
      </w:r>
      <w:r w:rsidRPr="00C44B2A">
        <w:rPr>
          <w:rStyle w:val="StyleUnderline"/>
        </w:rPr>
        <w:t>convictions, as well as ending incarceration “for drug use alone</w:t>
      </w:r>
      <w:r w:rsidRPr="00C44B2A">
        <w:rPr>
          <w:sz w:val="16"/>
        </w:rPr>
        <w:t>.”</w:t>
      </w:r>
    </w:p>
    <w:p w14:paraId="7D7B374F" w14:textId="77777777" w:rsidR="00B502CF" w:rsidRDefault="00B502CF" w:rsidP="00B502CF">
      <w:pPr>
        <w:rPr>
          <w:sz w:val="16"/>
        </w:rPr>
      </w:pPr>
      <w:r w:rsidRPr="00C44B2A">
        <w:rPr>
          <w:rStyle w:val="StyleUnderline"/>
        </w:rPr>
        <w:t>He also calls for investing $1 billion per year in juvenile-justice reform</w:t>
      </w:r>
      <w:r w:rsidRPr="00C44B2A">
        <w:rPr>
          <w:sz w:val="16"/>
        </w:rPr>
        <w:t xml:space="preserve"> efforts, </w:t>
      </w:r>
      <w:r w:rsidRPr="00C44B2A">
        <w:rPr>
          <w:rStyle w:val="StyleUnderline"/>
        </w:rPr>
        <w:t>ensuring all former prisoners have access to housing upon re-entry</w:t>
      </w:r>
      <w:r w:rsidRPr="00C44B2A">
        <w:rPr>
          <w:sz w:val="16"/>
        </w:rPr>
        <w:t xml:space="preserve"> into society, prioritizing the prosecution of hate crimes, and re-authorizing and strengthening the Violence Against Women Act.</w:t>
      </w:r>
    </w:p>
    <w:p w14:paraId="7B05D8B7" w14:textId="77777777" w:rsidR="00B502CF" w:rsidRDefault="00B502CF" w:rsidP="00B502CF">
      <w:pPr>
        <w:rPr>
          <w:sz w:val="16"/>
        </w:rPr>
      </w:pPr>
    </w:p>
    <w:p w14:paraId="2A57F0F9" w14:textId="77777777" w:rsidR="00B502CF" w:rsidRDefault="00B502CF" w:rsidP="00B502CF">
      <w:pPr>
        <w:pStyle w:val="Heading4"/>
      </w:pPr>
      <w:r>
        <w:t xml:space="preserve">Biden’s CJR plan shifts away from mass incarceration and he’s got steps to achieve each part </w:t>
      </w:r>
    </w:p>
    <w:p w14:paraId="0AC44A1D" w14:textId="77777777" w:rsidR="00B502CF" w:rsidRDefault="00B502CF" w:rsidP="00B502CF">
      <w:r w:rsidRPr="00E51DDA">
        <w:rPr>
          <w:rStyle w:val="Style13ptBold"/>
        </w:rPr>
        <w:t>Bates 19</w:t>
      </w:r>
      <w:r>
        <w:t xml:space="preserve"> – </w:t>
      </w:r>
      <w:r w:rsidRPr="00E51DDA">
        <w:t>multimedia journalist, currently working as a reporter at TIME Magazine. He covers national news with a focus on social issues, criminal justice and politics. Before joining TIME, Josiah worked at ABC News in a variety of roles</w:t>
      </w:r>
    </w:p>
    <w:p w14:paraId="275C0338" w14:textId="77777777" w:rsidR="00B502CF" w:rsidRPr="00E51DDA" w:rsidRDefault="00B502CF" w:rsidP="00B502CF">
      <w:r>
        <w:t>Josiah, 7/2. “</w:t>
      </w:r>
      <w:r w:rsidRPr="00E51DDA">
        <w:t>Criminal Justice Reform Is Proving a Tricky Subject for Many of These 2020 Democrats</w:t>
      </w:r>
      <w:r>
        <w:t xml:space="preserve">.” </w:t>
      </w:r>
      <w:r w:rsidRPr="00E51DDA">
        <w:t>https://time.com/5615053/2020-democrats-criminal-justice-reform/</w:t>
      </w:r>
    </w:p>
    <w:p w14:paraId="0FF4362A" w14:textId="77777777" w:rsidR="00B502CF" w:rsidRPr="00AA54F7" w:rsidRDefault="00B502CF" w:rsidP="00B502CF">
      <w:pPr>
        <w:rPr>
          <w:sz w:val="16"/>
        </w:rPr>
      </w:pPr>
      <w:r w:rsidRPr="00AA54F7">
        <w:rPr>
          <w:rStyle w:val="StyleUnderline"/>
        </w:rPr>
        <w:t>On criminal justice issues, Biden is now more in line with</w:t>
      </w:r>
      <w:r w:rsidRPr="00AA54F7">
        <w:rPr>
          <w:sz w:val="16"/>
        </w:rPr>
        <w:t xml:space="preserve"> the goals of </w:t>
      </w:r>
      <w:r w:rsidRPr="00AA54F7">
        <w:rPr>
          <w:rStyle w:val="StyleUnderline"/>
        </w:rPr>
        <w:t>reformers</w:t>
      </w:r>
      <w:r w:rsidRPr="00AA54F7">
        <w:rPr>
          <w:sz w:val="16"/>
        </w:rPr>
        <w:t>. As vice president, he spoke about the killings of Alton Sterling and Philando Castile and said that the Obama Administration can “deal with the remaining issues that affect the perception and reality of how police act in communities and how the communities act to the police.</w:t>
      </w:r>
    </w:p>
    <w:p w14:paraId="26CEB34A" w14:textId="77777777" w:rsidR="00B502CF" w:rsidRPr="00AA54F7" w:rsidRDefault="00B502CF" w:rsidP="00B502CF">
      <w:pPr>
        <w:rPr>
          <w:sz w:val="16"/>
        </w:rPr>
      </w:pPr>
      <w:r w:rsidRPr="00AA54F7">
        <w:rPr>
          <w:sz w:val="16"/>
        </w:rPr>
        <w:t>Biden also expressed regret in January over his stance of being tough on crime in the 1990s. “The bottom line is we have a lot to root out, but most of all the systemic racism that most of us whites don’t like to acknowledge even exists,” Biden said at a breakfast hosted by Rev. Al Sharpton and the National Action Network. “We don’t even consciously acknowledge it. But it’s been built into every aspect of our system.”</w:t>
      </w:r>
    </w:p>
    <w:p w14:paraId="62C0E30A" w14:textId="77777777" w:rsidR="00B502CF" w:rsidRPr="00AA54F7" w:rsidRDefault="00B502CF" w:rsidP="00B502CF">
      <w:pPr>
        <w:rPr>
          <w:sz w:val="16"/>
        </w:rPr>
      </w:pPr>
      <w:r w:rsidRPr="00AA54F7">
        <w:rPr>
          <w:sz w:val="16"/>
        </w:rPr>
        <w:t xml:space="preserve">On July 23, just a week before the second Democratic debates, </w:t>
      </w:r>
      <w:r w:rsidRPr="00AA54F7">
        <w:rPr>
          <w:rStyle w:val="StyleUnderline"/>
        </w:rPr>
        <w:t>Biden unveiled a brand new criminal justice reform plan</w:t>
      </w:r>
      <w:r w:rsidRPr="00AA54F7">
        <w:rPr>
          <w:sz w:val="16"/>
        </w:rPr>
        <w:t>.</w:t>
      </w:r>
    </w:p>
    <w:p w14:paraId="1CD2E993" w14:textId="77777777" w:rsidR="00B502CF" w:rsidRPr="00AA54F7" w:rsidRDefault="00B502CF" w:rsidP="00B502CF">
      <w:pPr>
        <w:rPr>
          <w:sz w:val="16"/>
        </w:rPr>
      </w:pPr>
      <w:r w:rsidRPr="00AA54F7">
        <w:rPr>
          <w:sz w:val="16"/>
        </w:rPr>
        <w:t>“</w:t>
      </w:r>
      <w:r w:rsidRPr="00AA54F7">
        <w:rPr>
          <w:rStyle w:val="StyleUnderline"/>
        </w:rPr>
        <w:t>The Biden Plan</w:t>
      </w:r>
      <w:r w:rsidRPr="00AA54F7">
        <w:rPr>
          <w:sz w:val="16"/>
        </w:rPr>
        <w:t xml:space="preserve"> for Strengthening America’s Commitment to Justice” </w:t>
      </w:r>
      <w:r w:rsidRPr="00AA54F7">
        <w:rPr>
          <w:rStyle w:val="StyleUnderline"/>
        </w:rPr>
        <w:t>lays out the goals such as reducing the numberof people incarcerated, focusing more on redemption and rehabilitation and rooting out the racial, gender and income-based disparities in the criminal justice system</w:t>
      </w:r>
      <w:r w:rsidRPr="00AA54F7">
        <w:rPr>
          <w:sz w:val="16"/>
        </w:rPr>
        <w:t>.</w:t>
      </w:r>
    </w:p>
    <w:p w14:paraId="6257784E" w14:textId="77777777" w:rsidR="00B502CF" w:rsidRDefault="00B502CF" w:rsidP="00B502CF">
      <w:pPr>
        <w:rPr>
          <w:sz w:val="16"/>
        </w:rPr>
      </w:pPr>
      <w:r w:rsidRPr="00AA54F7">
        <w:rPr>
          <w:rStyle w:val="StyleUnderline"/>
        </w:rPr>
        <w:t xml:space="preserve">The plan lays out </w:t>
      </w:r>
      <w:r w:rsidRPr="00AA54F7">
        <w:rPr>
          <w:rStyle w:val="Emphasis"/>
        </w:rPr>
        <w:t>how Biden would execute</w:t>
      </w:r>
      <w:r w:rsidRPr="00AA54F7">
        <w:rPr>
          <w:rStyle w:val="StyleUnderline"/>
        </w:rPr>
        <w:t xml:space="preserve"> each one of his goals. He hopes to create a $20-billion grant program that will help states shift from incarceration to prevention. The plan also includes eliminating the death penalty, mandatory minimums and ending incarcerations that are solely for drug use</w:t>
      </w:r>
      <w:r w:rsidRPr="00AA54F7">
        <w:rPr>
          <w:sz w:val="16"/>
        </w:rPr>
        <w:t>.</w:t>
      </w:r>
    </w:p>
    <w:p w14:paraId="50AF2240" w14:textId="77777777" w:rsidR="00B502CF" w:rsidRDefault="00B502CF" w:rsidP="00B502CF">
      <w:pPr>
        <w:rPr>
          <w:sz w:val="16"/>
        </w:rPr>
      </w:pPr>
    </w:p>
    <w:p w14:paraId="69C1C9E3" w14:textId="77777777" w:rsidR="00B502CF" w:rsidRDefault="00B502CF" w:rsidP="00B502CF">
      <w:pPr>
        <w:pStyle w:val="Heading3"/>
      </w:pPr>
      <w:r>
        <w:t>Impact – Solves Case – Drug Treatment</w:t>
      </w:r>
    </w:p>
    <w:p w14:paraId="4A6B0519" w14:textId="77777777" w:rsidR="00B502CF" w:rsidRDefault="00B502CF" w:rsidP="00B502CF"/>
    <w:p w14:paraId="06AF5EB0" w14:textId="77777777" w:rsidR="00B502CF" w:rsidRDefault="00B502CF" w:rsidP="00B502CF"/>
    <w:p w14:paraId="10D027CF" w14:textId="77777777" w:rsidR="00B502CF" w:rsidRDefault="00B502CF" w:rsidP="00B502CF">
      <w:pPr>
        <w:pStyle w:val="Heading4"/>
      </w:pPr>
      <w:r>
        <w:t xml:space="preserve">Biden will do the plan </w:t>
      </w:r>
    </w:p>
    <w:p w14:paraId="1C93E793" w14:textId="77777777" w:rsidR="00B502CF" w:rsidRDefault="00B502CF" w:rsidP="00B502CF">
      <w:r w:rsidRPr="00B84D0D">
        <w:rPr>
          <w:rStyle w:val="Style13ptBold"/>
        </w:rPr>
        <w:t>Schor 19</w:t>
      </w:r>
      <w:r>
        <w:t xml:space="preserve"> – </w:t>
      </w:r>
      <w:r w:rsidRPr="00B84D0D">
        <w:t>congressional reporter for POLITICO</w:t>
      </w:r>
    </w:p>
    <w:p w14:paraId="7127AECB" w14:textId="77777777" w:rsidR="00B502CF" w:rsidRDefault="00B502CF" w:rsidP="00B502CF">
      <w:r>
        <w:t>Elana, with Juana Summers, 9/10. “</w:t>
      </w:r>
      <w:r w:rsidRPr="00B84D0D">
        <w:t>How 2020 Democratic candidates want to overhaul criminal justice laws</w:t>
      </w:r>
      <w:r>
        <w:t xml:space="preserve">.” </w:t>
      </w:r>
      <w:r w:rsidRPr="00B84D0D">
        <w:t>https://abc11.com/politics/how-2020-democrats-want-to-overhaul-criminal-justice-laws/5529030/</w:t>
      </w:r>
    </w:p>
    <w:p w14:paraId="1A698B06" w14:textId="77777777" w:rsidR="00B502CF" w:rsidRPr="00B84D0D" w:rsidRDefault="00B502CF" w:rsidP="00B502CF">
      <w:pPr>
        <w:rPr>
          <w:sz w:val="16"/>
        </w:rPr>
      </w:pPr>
      <w:r w:rsidRPr="00B84D0D">
        <w:rPr>
          <w:rStyle w:val="StyleUnderline"/>
        </w:rPr>
        <w:t xml:space="preserve">Every top Democratic presidential contender is touting a </w:t>
      </w:r>
      <w:r w:rsidRPr="00B84D0D">
        <w:rPr>
          <w:rStyle w:val="Emphasis"/>
        </w:rPr>
        <w:t>detailed overhaul of the criminal justice system</w:t>
      </w:r>
      <w:r w:rsidRPr="00B84D0D">
        <w:rPr>
          <w:sz w:val="16"/>
        </w:rPr>
        <w:t xml:space="preserve"> to end rules and practices that have been blamed for the mass incarceration of a generation of African Americans.</w:t>
      </w:r>
    </w:p>
    <w:p w14:paraId="5E072099" w14:textId="77777777" w:rsidR="00B502CF" w:rsidRPr="00B84D0D" w:rsidRDefault="00B502CF" w:rsidP="00B502CF">
      <w:pPr>
        <w:rPr>
          <w:sz w:val="16"/>
        </w:rPr>
      </w:pPr>
      <w:r w:rsidRPr="00B84D0D">
        <w:rPr>
          <w:sz w:val="16"/>
        </w:rPr>
        <w:t>The proposals illustrate the influence of black voters in the primary and reflect Democrats' refusal to cede any ground with them to President Donald Trump, who has also sought to highlight his efforts to change the justice system.</w:t>
      </w:r>
    </w:p>
    <w:p w14:paraId="527A68FE" w14:textId="77777777" w:rsidR="00B502CF" w:rsidRPr="00B84D0D" w:rsidRDefault="00B502CF" w:rsidP="00B502CF">
      <w:pPr>
        <w:rPr>
          <w:sz w:val="16"/>
        </w:rPr>
      </w:pPr>
      <w:r w:rsidRPr="00B84D0D">
        <w:rPr>
          <w:sz w:val="16"/>
        </w:rPr>
        <w:t>The ideas from Democrats range from ending requirements that bail be paid in cash - which opponents decry as a driver of unnecessary incarceration - to an end to the federal death penalty, which Trump recently reinstated.</w:t>
      </w:r>
    </w:p>
    <w:p w14:paraId="3D1AC931" w14:textId="77777777" w:rsidR="00B502CF" w:rsidRPr="00B84D0D" w:rsidRDefault="00B502CF" w:rsidP="00B502CF">
      <w:pPr>
        <w:rPr>
          <w:sz w:val="16"/>
        </w:rPr>
      </w:pPr>
      <w:r w:rsidRPr="00B84D0D">
        <w:rPr>
          <w:sz w:val="16"/>
        </w:rPr>
        <w:t>Here's a look at how the leading candidates approach some major elements of the nation's criminal justice system:</w:t>
      </w:r>
    </w:p>
    <w:p w14:paraId="47A52C60" w14:textId="77777777" w:rsidR="00B502CF" w:rsidRPr="00B84D0D" w:rsidRDefault="00B502CF" w:rsidP="00B502CF">
      <w:pPr>
        <w:rPr>
          <w:sz w:val="16"/>
        </w:rPr>
      </w:pPr>
      <w:r w:rsidRPr="00B84D0D">
        <w:rPr>
          <w:sz w:val="16"/>
        </w:rPr>
        <w:t>MASS INCARCERATION</w:t>
      </w:r>
    </w:p>
    <w:p w14:paraId="26A434F8" w14:textId="77777777" w:rsidR="00B502CF" w:rsidRPr="00B84D0D" w:rsidRDefault="00B502CF" w:rsidP="00B502CF">
      <w:pPr>
        <w:rPr>
          <w:sz w:val="16"/>
        </w:rPr>
      </w:pPr>
      <w:r w:rsidRPr="00B84D0D">
        <w:rPr>
          <w:sz w:val="16"/>
        </w:rPr>
        <w:t>Bernie Sanders rolled out his plan in South Carolina, a critical early-voting state where the majority of the Democratic primary electorate is black. The Vermont senator told The Associated Press that his chief priority is significantly reducing the country's prison population, using a combination of remedies that include a $25 billion investment in combating homelessness and local-level law enforcement reforms that he hopes will create stronger ties and fewer misunderstandings between law officers and the communities that they serve.</w:t>
      </w:r>
    </w:p>
    <w:p w14:paraId="0490DC9F" w14:textId="77777777" w:rsidR="00B502CF" w:rsidRPr="00B84D0D" w:rsidRDefault="00B502CF" w:rsidP="00B502CF">
      <w:pPr>
        <w:rPr>
          <w:sz w:val="16"/>
        </w:rPr>
      </w:pPr>
      <w:r w:rsidRPr="00B84D0D">
        <w:rPr>
          <w:sz w:val="16"/>
        </w:rPr>
        <w:t>"Lethal force must be the last response, not the first response," Sanders said.</w:t>
      </w:r>
    </w:p>
    <w:p w14:paraId="446C8106" w14:textId="77777777" w:rsidR="00B502CF" w:rsidRPr="00B84D0D" w:rsidRDefault="00B502CF" w:rsidP="00B502CF">
      <w:r w:rsidRPr="00B84D0D">
        <w:rPr>
          <w:sz w:val="16"/>
        </w:rPr>
        <w:t xml:space="preserve">His rivals have their own visions to make a dent in the nation's incarcerated rate, which ranks as the highest in the world. Former Vice President Joe </w:t>
      </w:r>
      <w:r w:rsidRPr="00B84D0D">
        <w:rPr>
          <w:rStyle w:val="StyleUnderline"/>
        </w:rPr>
        <w:t>Biden</w:t>
      </w:r>
      <w:r w:rsidRPr="00B84D0D">
        <w:rPr>
          <w:sz w:val="16"/>
        </w:rPr>
        <w:t>, after taking heat from Democratic opponents for championing a hawkish crime bill in the 1990s, pit</w:t>
      </w:r>
      <w:r w:rsidRPr="00B84D0D">
        <w:rPr>
          <w:rStyle w:val="StyleUnderline"/>
        </w:rPr>
        <w:t>ched a left-leaning plan that declares "no one should be incarcerated for drug use alone," instead routing those infractions to drug courts or treatment</w:t>
      </w:r>
      <w:r>
        <w:t>.</w:t>
      </w:r>
    </w:p>
    <w:p w14:paraId="119EA50A" w14:textId="77777777" w:rsidR="00B502CF" w:rsidRDefault="00B502CF" w:rsidP="00B502CF">
      <w:pPr>
        <w:pStyle w:val="Heading3"/>
      </w:pPr>
      <w:r>
        <w:t>Impact – Solves Case – Sentencing</w:t>
      </w:r>
    </w:p>
    <w:p w14:paraId="0E2E2CA7" w14:textId="77777777" w:rsidR="00B502CF" w:rsidRDefault="00B502CF" w:rsidP="00B502CF"/>
    <w:p w14:paraId="1C73C91A" w14:textId="77777777" w:rsidR="00B502CF" w:rsidRDefault="00B502CF" w:rsidP="00B502CF"/>
    <w:p w14:paraId="20F6BA65" w14:textId="77777777" w:rsidR="00B502CF" w:rsidRDefault="00B502CF" w:rsidP="00B502CF">
      <w:pPr>
        <w:pStyle w:val="Heading4"/>
      </w:pPr>
      <w:r>
        <w:t xml:space="preserve">Biden would implement sentencing reform </w:t>
      </w:r>
    </w:p>
    <w:p w14:paraId="34598743" w14:textId="77777777" w:rsidR="00B502CF" w:rsidRDefault="00B502CF" w:rsidP="00B502CF">
      <w:r w:rsidRPr="00897BCE">
        <w:rPr>
          <w:rStyle w:val="Style13ptBold"/>
        </w:rPr>
        <w:t>Astor 20</w:t>
      </w:r>
      <w:r>
        <w:t xml:space="preserve"> –</w:t>
      </w:r>
      <w:r w:rsidRPr="00897BCE">
        <w:t xml:space="preserve"> political reporter for The New York Times</w:t>
      </w:r>
    </w:p>
    <w:p w14:paraId="69A6F59F" w14:textId="77777777" w:rsidR="00B502CF" w:rsidRDefault="00B502CF" w:rsidP="00B502CF">
      <w:r>
        <w:t>Maggie, 3/2. “</w:t>
      </w:r>
      <w:r w:rsidRPr="00897BCE">
        <w:t>Quandary for 2020 Democrats: Which Criminal Justice Changes Get Priority?</w:t>
      </w:r>
      <w:r>
        <w:t>” Ne</w:t>
      </w:r>
      <w:r w:rsidRPr="00897BCE">
        <w:t>w York Times (Online),</w:t>
      </w:r>
      <w:r>
        <w:t xml:space="preserve"> Proquest.</w:t>
      </w:r>
    </w:p>
    <w:p w14:paraId="4529BE43" w14:textId="77777777" w:rsidR="00B502CF" w:rsidRPr="00897BCE" w:rsidRDefault="00B502CF" w:rsidP="00B502CF">
      <w:pPr>
        <w:rPr>
          <w:sz w:val="16"/>
        </w:rPr>
      </w:pPr>
      <w:r w:rsidRPr="00897BCE">
        <w:rPr>
          <w:sz w:val="16"/>
        </w:rPr>
        <w:t xml:space="preserve">The </w:t>
      </w:r>
      <w:r w:rsidRPr="00897BCE">
        <w:rPr>
          <w:rStyle w:val="StyleUnderline"/>
        </w:rPr>
        <w:t>Dem</w:t>
      </w:r>
      <w:r w:rsidRPr="00897BCE">
        <w:rPr>
          <w:sz w:val="16"/>
        </w:rPr>
        <w:t>ocratic presidential candidate</w:t>
      </w:r>
      <w:r w:rsidRPr="00897BCE">
        <w:rPr>
          <w:rStyle w:val="StyleUnderline"/>
        </w:rPr>
        <w:t>s</w:t>
      </w:r>
      <w:r w:rsidRPr="00897BCE">
        <w:rPr>
          <w:sz w:val="16"/>
        </w:rPr>
        <w:t xml:space="preserve"> </w:t>
      </w:r>
      <w:r w:rsidRPr="00897BCE">
        <w:rPr>
          <w:rStyle w:val="StyleUnderline"/>
        </w:rPr>
        <w:t>are united in seeking a major overhaul of the criminal justice system</w:t>
      </w:r>
      <w:r w:rsidRPr="00897BCE">
        <w:rPr>
          <w:sz w:val="16"/>
        </w:rPr>
        <w:t>, but a new questionnaire asked them to choose what they would do first.</w:t>
      </w:r>
    </w:p>
    <w:p w14:paraId="6D74E096" w14:textId="77777777" w:rsidR="00B502CF" w:rsidRPr="00897BCE" w:rsidRDefault="00B502CF" w:rsidP="00B502CF">
      <w:pPr>
        <w:rPr>
          <w:sz w:val="16"/>
        </w:rPr>
      </w:pPr>
      <w:r w:rsidRPr="00897BCE">
        <w:rPr>
          <w:sz w:val="16"/>
        </w:rPr>
        <w:t>The very premise of the questionnaire would have been nonsensical a few years ago: that a presidential candidate might propose criminal justice overhauls so sweeping that it would become reasonable to ask them to prioritize.</w:t>
      </w:r>
    </w:p>
    <w:p w14:paraId="37D8C8F0" w14:textId="77777777" w:rsidR="00B502CF" w:rsidRPr="00897BCE" w:rsidRDefault="00B502CF" w:rsidP="00B502CF">
      <w:pPr>
        <w:rPr>
          <w:sz w:val="16"/>
        </w:rPr>
      </w:pPr>
      <w:r w:rsidRPr="00897BCE">
        <w:rPr>
          <w:sz w:val="16"/>
        </w:rPr>
        <w:t xml:space="preserve">Welcome to </w:t>
      </w:r>
      <w:r w:rsidRPr="00897BCE">
        <w:rPr>
          <w:rStyle w:val="StyleUnderline"/>
        </w:rPr>
        <w:t>2020</w:t>
      </w:r>
      <w:r w:rsidRPr="00897BCE">
        <w:rPr>
          <w:sz w:val="16"/>
        </w:rPr>
        <w:t xml:space="preserve">, featuring an </w:t>
      </w:r>
      <w:r w:rsidRPr="00897BCE">
        <w:rPr>
          <w:rStyle w:val="StyleUnderline"/>
        </w:rPr>
        <w:t>entire Democratic field</w:t>
      </w:r>
      <w:r w:rsidRPr="00897BCE">
        <w:rPr>
          <w:sz w:val="16"/>
        </w:rPr>
        <w:t xml:space="preserve"> that </w:t>
      </w:r>
      <w:r w:rsidRPr="00897BCE">
        <w:rPr>
          <w:rStyle w:val="StyleUnderline"/>
        </w:rPr>
        <w:t>wants to reduce or eliminate mandatory minimum sentences, divert low-level offenders from jail, end or</w:t>
      </w:r>
      <w:r w:rsidRPr="00897BCE">
        <w:rPr>
          <w:sz w:val="16"/>
        </w:rPr>
        <w:t xml:space="preserve"> at least </w:t>
      </w:r>
      <w:r w:rsidRPr="00897BCE">
        <w:rPr>
          <w:rStyle w:val="StyleUnderline"/>
        </w:rPr>
        <w:t>modify the cash bail system, change drug laws and remove an array of legal barriers that restrict people’s lives</w:t>
      </w:r>
      <w:r w:rsidRPr="00897BCE">
        <w:rPr>
          <w:sz w:val="16"/>
        </w:rPr>
        <w:t xml:space="preserve"> after they have served their time.</w:t>
      </w:r>
    </w:p>
    <w:p w14:paraId="12A16F24" w14:textId="77777777" w:rsidR="00B502CF" w:rsidRPr="00897BCE" w:rsidRDefault="00B502CF" w:rsidP="00B502CF">
      <w:pPr>
        <w:rPr>
          <w:sz w:val="16"/>
        </w:rPr>
      </w:pPr>
      <w:r w:rsidRPr="00897BCE">
        <w:rPr>
          <w:sz w:val="16"/>
        </w:rPr>
        <w:t xml:space="preserve">It is, of course, possible to include all of these measures in a single, comprehensive piece of criminal justice legislation, but huge bills are difficult to pass. And </w:t>
      </w:r>
      <w:r w:rsidRPr="00897BCE">
        <w:rPr>
          <w:rStyle w:val="StyleUnderline"/>
        </w:rPr>
        <w:t>if there is a need to compromise to get a bill across the finish line, priorities will come into play</w:t>
      </w:r>
      <w:r w:rsidRPr="00897BCE">
        <w:rPr>
          <w:sz w:val="16"/>
        </w:rPr>
        <w:t>.</w:t>
      </w:r>
    </w:p>
    <w:p w14:paraId="56316449" w14:textId="77777777" w:rsidR="00B502CF" w:rsidRPr="00897BCE" w:rsidRDefault="00B502CF" w:rsidP="00B502CF">
      <w:pPr>
        <w:rPr>
          <w:sz w:val="16"/>
        </w:rPr>
      </w:pPr>
      <w:r w:rsidRPr="00897BCE">
        <w:rPr>
          <w:sz w:val="16"/>
        </w:rPr>
        <w:t xml:space="preserve">This was the reality </w:t>
      </w:r>
      <w:r w:rsidRPr="00897BCE">
        <w:rPr>
          <w:rStyle w:val="StyleUnderline"/>
        </w:rPr>
        <w:t>the Justice Action Network</w:t>
      </w:r>
      <w:r w:rsidRPr="00897BCE">
        <w:rPr>
          <w:sz w:val="16"/>
        </w:rPr>
        <w:t xml:space="preserve"> — a bipartisan coalition of bedfellows as strange as the Center for American Progress, a liberal think tank, and Grover Norquist’s Americans for Tax Reform, a conservative group — had in mind when it </w:t>
      </w:r>
      <w:r w:rsidRPr="00897BCE">
        <w:rPr>
          <w:rStyle w:val="StyleUnderline"/>
        </w:rPr>
        <w:t>asked the Democratic candidates to identify</w:t>
      </w:r>
      <w:r w:rsidRPr="00897BCE">
        <w:rPr>
          <w:sz w:val="16"/>
        </w:rPr>
        <w:t xml:space="preserve">, for instance, </w:t>
      </w:r>
      <w:r w:rsidRPr="00897BCE">
        <w:rPr>
          <w:rStyle w:val="StyleUnderline"/>
        </w:rPr>
        <w:t xml:space="preserve">the first criminal justice legislation they would propose, the first executive action they would take, and their top priority </w:t>
      </w:r>
      <w:r w:rsidRPr="00897BCE">
        <w:rPr>
          <w:sz w:val="16"/>
        </w:rPr>
        <w:t>among several bills pending in Congress.</w:t>
      </w:r>
    </w:p>
    <w:p w14:paraId="3FE124CD" w14:textId="77777777" w:rsidR="00B502CF" w:rsidRPr="00897BCE" w:rsidRDefault="00B502CF" w:rsidP="00B502CF">
      <w:pPr>
        <w:rPr>
          <w:sz w:val="16"/>
        </w:rPr>
      </w:pPr>
      <w:r w:rsidRPr="00897BCE">
        <w:rPr>
          <w:sz w:val="16"/>
        </w:rPr>
        <w:t>Five of the six remaining candidates — all but Representative Tulsi Gabbard of Hawaii — completed the questionnaire, and the Justice Action Network shared their responses with The New York Times.</w:t>
      </w:r>
    </w:p>
    <w:p w14:paraId="3B4DB5F9" w14:textId="77777777" w:rsidR="00B502CF" w:rsidRPr="00897BCE" w:rsidRDefault="00B502CF" w:rsidP="00B502CF">
      <w:pPr>
        <w:rPr>
          <w:sz w:val="16"/>
        </w:rPr>
      </w:pPr>
      <w:r w:rsidRPr="00897BCE">
        <w:rPr>
          <w:rStyle w:val="StyleUnderline"/>
        </w:rPr>
        <w:t>The survey shows</w:t>
      </w:r>
      <w:r w:rsidRPr="00897BCE">
        <w:rPr>
          <w:sz w:val="16"/>
        </w:rPr>
        <w:t xml:space="preserve"> a wholesale shift from previous election cycles, in terms of both specific policies and the lens through which the candidates discuss the issue. It also provides </w:t>
      </w:r>
      <w:r w:rsidRPr="00897BCE">
        <w:rPr>
          <w:rStyle w:val="StyleUnderline"/>
        </w:rPr>
        <w:t>an unusually clear picture of how they would go about accomplishing what they say they want to accomplish</w:t>
      </w:r>
      <w:r w:rsidRPr="00897BCE">
        <w:rPr>
          <w:sz w:val="16"/>
        </w:rPr>
        <w:t>.</w:t>
      </w:r>
    </w:p>
    <w:p w14:paraId="2F4AE1B5" w14:textId="77777777" w:rsidR="00B502CF" w:rsidRPr="00897BCE" w:rsidRDefault="00B502CF" w:rsidP="00B502CF">
      <w:pPr>
        <w:rPr>
          <w:sz w:val="16"/>
        </w:rPr>
      </w:pPr>
      <w:r w:rsidRPr="00897BCE">
        <w:rPr>
          <w:rStyle w:val="StyleUnderline"/>
        </w:rPr>
        <w:t>The candidates all spoke about criminal justice as a matter of racial justice</w:t>
      </w:r>
      <w:r w:rsidRPr="00897BCE">
        <w:rPr>
          <w:sz w:val="16"/>
        </w:rPr>
        <w:t xml:space="preserve">, and most said that was the primary reason they supported an overhaul. </w:t>
      </w:r>
      <w:r w:rsidRPr="00897BCE">
        <w:rPr>
          <w:rStyle w:val="StyleUnderline"/>
        </w:rPr>
        <w:t>They argued</w:t>
      </w:r>
      <w:r w:rsidRPr="00897BCE">
        <w:rPr>
          <w:sz w:val="16"/>
        </w:rPr>
        <w:t xml:space="preserve"> unanimously </w:t>
      </w:r>
      <w:r w:rsidRPr="00897BCE">
        <w:rPr>
          <w:rStyle w:val="StyleUnderline"/>
        </w:rPr>
        <w:t xml:space="preserve">for </w:t>
      </w:r>
      <w:r w:rsidRPr="00897BCE">
        <w:rPr>
          <w:rStyle w:val="Emphasis"/>
        </w:rPr>
        <w:t>aggressive new policies</w:t>
      </w:r>
      <w:r w:rsidRPr="00897BCE">
        <w:rPr>
          <w:sz w:val="16"/>
        </w:rPr>
        <w:t>, not small steps.</w:t>
      </w:r>
    </w:p>
    <w:p w14:paraId="66C1A4D5" w14:textId="77777777" w:rsidR="00B502CF" w:rsidRPr="00897BCE" w:rsidRDefault="00B502CF" w:rsidP="00B502CF">
      <w:pPr>
        <w:rPr>
          <w:sz w:val="16"/>
        </w:rPr>
      </w:pPr>
      <w:r w:rsidRPr="00897BCE">
        <w:rPr>
          <w:sz w:val="16"/>
        </w:rPr>
        <w:t>“Our current system is a result of dozens of choices that we’ve made,” Senator Elizabeth Warren of Massachusetts wrote. “Simply put, we have criminalized too many things. We send too many people to jail. We keep them there for too long. We do little to rehabilitate them. And we do all of this despite little evidence that our harshly punitive system makes our communities any safer.”</w:t>
      </w:r>
    </w:p>
    <w:p w14:paraId="2DDD758B" w14:textId="77777777" w:rsidR="00B502CF" w:rsidRPr="00897BCE" w:rsidRDefault="00B502CF" w:rsidP="00B502CF">
      <w:pPr>
        <w:rPr>
          <w:sz w:val="16"/>
        </w:rPr>
      </w:pPr>
      <w:r w:rsidRPr="00897BCE">
        <w:rPr>
          <w:sz w:val="16"/>
        </w:rPr>
        <w:t>“We cannot rectify this,” she said, “by nibbling around the edges.”</w:t>
      </w:r>
    </w:p>
    <w:p w14:paraId="23F31A22" w14:textId="77777777" w:rsidR="00B502CF" w:rsidRPr="00897BCE" w:rsidRDefault="00B502CF" w:rsidP="00B502CF">
      <w:pPr>
        <w:rPr>
          <w:sz w:val="16"/>
        </w:rPr>
      </w:pPr>
      <w:r w:rsidRPr="00897BCE">
        <w:rPr>
          <w:rStyle w:val="StyleUnderline"/>
        </w:rPr>
        <w:t>The candidates focused heavily on changes to sentencing</w:t>
      </w:r>
      <w:r w:rsidRPr="00897BCE">
        <w:rPr>
          <w:sz w:val="16"/>
        </w:rPr>
        <w:t xml:space="preserve">, </w:t>
      </w:r>
      <w:r w:rsidRPr="00897BCE">
        <w:rPr>
          <w:rStyle w:val="StyleUnderline"/>
        </w:rPr>
        <w:t>such as reversing harsh mandatory minimums and expanding diversion programs to keep low-level offenders</w:t>
      </w:r>
      <w:r w:rsidRPr="00897BCE">
        <w:rPr>
          <w:sz w:val="16"/>
        </w:rPr>
        <w:t xml:space="preserve"> out of jail. Most indicated that </w:t>
      </w:r>
      <w:r w:rsidRPr="00897BCE">
        <w:rPr>
          <w:rStyle w:val="StyleUnderline"/>
        </w:rPr>
        <w:t>a top priority would be</w:t>
      </w:r>
      <w:r w:rsidRPr="00897BCE">
        <w:rPr>
          <w:sz w:val="16"/>
        </w:rPr>
        <w:t xml:space="preserve"> to give states financial </w:t>
      </w:r>
      <w:r w:rsidRPr="00897BCE">
        <w:rPr>
          <w:rStyle w:val="StyleUnderline"/>
        </w:rPr>
        <w:t>incentives to reduce incarceration: a direct repudiation of the 1994 crime bill</w:t>
      </w:r>
      <w:r w:rsidRPr="00897BCE">
        <w:rPr>
          <w:sz w:val="16"/>
        </w:rPr>
        <w:t>, which gave incentives to increase incarceration.</w:t>
      </w:r>
    </w:p>
    <w:p w14:paraId="403E4C83" w14:textId="77777777" w:rsidR="00B502CF" w:rsidRPr="00897BCE" w:rsidRDefault="00B502CF" w:rsidP="00B502CF">
      <w:pPr>
        <w:rPr>
          <w:sz w:val="16"/>
        </w:rPr>
      </w:pPr>
      <w:r w:rsidRPr="00897BCE">
        <w:rPr>
          <w:sz w:val="16"/>
        </w:rPr>
        <w:t xml:space="preserve">In fact, former Vice President Joseph R. </w:t>
      </w:r>
      <w:r w:rsidRPr="00897BCE">
        <w:rPr>
          <w:rStyle w:val="StyleUnderline"/>
        </w:rPr>
        <w:t>Biden</w:t>
      </w:r>
      <w:r w:rsidRPr="00897BCE">
        <w:rPr>
          <w:sz w:val="16"/>
        </w:rPr>
        <w:t xml:space="preserve"> Jr., who played a key role in passing the 1994 legislation, </w:t>
      </w:r>
      <w:r w:rsidRPr="00897BCE">
        <w:rPr>
          <w:rStyle w:val="StyleUnderline"/>
        </w:rPr>
        <w:t xml:space="preserve">said a bill to create the opposing incentives would be his </w:t>
      </w:r>
      <w:r w:rsidRPr="00897BCE">
        <w:rPr>
          <w:rStyle w:val="Emphasis"/>
        </w:rPr>
        <w:t>first proposal</w:t>
      </w:r>
      <w:r w:rsidRPr="00897BCE">
        <w:rPr>
          <w:sz w:val="16"/>
        </w:rPr>
        <w:t xml:space="preserve"> to Congress related to criminal justice, as did former Mayor Michael R. Bloomberg of New York.</w:t>
      </w:r>
    </w:p>
    <w:p w14:paraId="310A2657" w14:textId="77777777" w:rsidR="00B502CF" w:rsidRDefault="00B502CF" w:rsidP="00B502CF"/>
    <w:p w14:paraId="6D6DAEE5" w14:textId="77777777" w:rsidR="00B502CF" w:rsidRDefault="00B502CF" w:rsidP="00B502CF">
      <w:pPr>
        <w:pStyle w:val="Heading3"/>
      </w:pPr>
      <w:r>
        <w:t xml:space="preserve">Impact – Turns Case – Inequality </w:t>
      </w:r>
    </w:p>
    <w:p w14:paraId="23DB787C" w14:textId="77777777" w:rsidR="00B502CF" w:rsidRDefault="00B502CF" w:rsidP="00B502CF"/>
    <w:p w14:paraId="35A9F91A" w14:textId="77777777" w:rsidR="00B502CF" w:rsidRDefault="00B502CF" w:rsidP="00B502CF">
      <w:pPr>
        <w:pStyle w:val="Heading4"/>
      </w:pPr>
      <w:r>
        <w:t>Trump win solidifies conservative courts – causes inequality</w:t>
      </w:r>
    </w:p>
    <w:p w14:paraId="54C61BEF" w14:textId="77777777" w:rsidR="00B502CF" w:rsidRDefault="00B502CF" w:rsidP="00B502CF">
      <w:r w:rsidRPr="00D82D08">
        <w:rPr>
          <w:rStyle w:val="Style13ptBold"/>
        </w:rPr>
        <w:t xml:space="preserve">Cole </w:t>
      </w:r>
      <w:r w:rsidRPr="00D82D08">
        <w:t>20</w:t>
      </w:r>
      <w:r w:rsidRPr="00D82D08">
        <w:rPr>
          <w:rStyle w:val="Style13ptBold"/>
        </w:rPr>
        <w:t>20</w:t>
      </w:r>
      <w:r>
        <w:t>, David Cole is the national legal director of the American Civil Liberties Union. Can Civil Rights and Civil Liberties Survive a Second Trump Term? https://washingtonmonthly.com/magazine/april-may-june-2020/can-civil-rights-and-civil-liberties-survive-a-second-trump-term/</w:t>
      </w:r>
    </w:p>
    <w:p w14:paraId="4F2A7039" w14:textId="77777777" w:rsidR="00B502CF" w:rsidRPr="00D82D08" w:rsidRDefault="00B502CF" w:rsidP="00B502CF"/>
    <w:p w14:paraId="2A2010BA" w14:textId="77777777" w:rsidR="00B502CF" w:rsidRPr="000435D6" w:rsidRDefault="00B502CF" w:rsidP="00B502CF">
      <w:pPr>
        <w:rPr>
          <w:rStyle w:val="StyleUnderline"/>
        </w:rPr>
      </w:pPr>
      <w:r>
        <w:t xml:space="preserve">But if Trump manages to win, then what? </w:t>
      </w:r>
      <w:r w:rsidRPr="000435D6">
        <w:rPr>
          <w:rStyle w:val="StyleUnderline"/>
        </w:rPr>
        <w:t xml:space="preserve">The next president will almost certainly have the opportunity to appoint one or more Supreme Court justices. </w:t>
      </w:r>
      <w:r>
        <w:t xml:space="preserve">The Court is already more conservative than it has been in nearly a century. </w:t>
      </w:r>
      <w:r w:rsidRPr="000435D6">
        <w:rPr>
          <w:rStyle w:val="StyleUnderline"/>
        </w:rPr>
        <w:t>If Trump gets to replace a liberal justice and create a 6–3 conservative-liberal split, the number of 5–4 decisions splitting in a liberal way, already relatively rare, will likely be erased altogether.</w:t>
      </w:r>
      <w:r>
        <w:t xml:space="preserve"> </w:t>
      </w:r>
      <w:r w:rsidRPr="000435D6">
        <w:rPr>
          <w:rStyle w:val="StyleUnderline"/>
        </w:rPr>
        <w:t>We would then need not one but two “swing” justices to swing in the progressive direction for the liberal view to prevail.</w:t>
      </w:r>
    </w:p>
    <w:p w14:paraId="2B2E7721" w14:textId="77777777" w:rsidR="00B502CF" w:rsidRPr="000435D6" w:rsidRDefault="00B502CF" w:rsidP="00B502CF">
      <w:pPr>
        <w:rPr>
          <w:rStyle w:val="StyleUnderline"/>
        </w:rPr>
      </w:pPr>
      <w:r>
        <w:t xml:space="preserve">What might this mean? </w:t>
      </w:r>
      <w:r w:rsidRPr="000435D6">
        <w:rPr>
          <w:rStyle w:val="StyleUnderline"/>
        </w:rPr>
        <w:t>Roe v. Wade overturned, the end of affirmative action, and very little chance that LGBTQ equality could be advanced through the courts. The Court would be even more solidly pro-business, anti-labor, and anti-consumer than it currently is. And we would likely see a radical expansion of gun rights, property rights, and religious rights—including the right to invoke religion to discriminate against others. Criminal defendants and immigrants, who haven’t fared well in the Court for decades, would do even worse, and government officials would be given a green light to further strip them of meaningful constitutional protections.</w:t>
      </w:r>
    </w:p>
    <w:p w14:paraId="309CF260" w14:textId="77777777" w:rsidR="00B502CF" w:rsidRPr="000435D6" w:rsidRDefault="00B502CF" w:rsidP="00B502CF">
      <w:pPr>
        <w:rPr>
          <w:rStyle w:val="StyleUnderline"/>
        </w:rPr>
      </w:pPr>
      <w:r w:rsidRPr="000435D6">
        <w:rPr>
          <w:rStyle w:val="StyleUnderline"/>
        </w:rPr>
        <w:t xml:space="preserve">The Justice Department’s Civil Rights Division would remain moribund for another four years, further enabling voter suppression and police abuse across the country. </w:t>
      </w:r>
      <w:r>
        <w:t xml:space="preserve">An AWOL Civil Rights Division would have political repercussions far beyond 2024. </w:t>
      </w:r>
      <w:r w:rsidRPr="000435D6">
        <w:rPr>
          <w:rStyle w:val="StyleUnderline"/>
        </w:rPr>
        <w:t>The 2020 census results will kick off nationwide redistricting, and without a vigilant Justice Department overseeing the process and intervening where appropriate, the Republicans will seek to build in ten-year advantages in the district maps they draw.</w:t>
      </w:r>
    </w:p>
    <w:p w14:paraId="100B07FF" w14:textId="77777777" w:rsidR="00B502CF" w:rsidRDefault="00B502CF" w:rsidP="00B502CF">
      <w:r w:rsidRPr="000435D6">
        <w:rPr>
          <w:rStyle w:val="StyleUnderline"/>
        </w:rPr>
        <w:t>More generally, if Trump wins reelection he’s likely to believe that xenophobia worked, and that will then prompt him to try to implement even more virulent and aggressive measures against immigrants, especially those of color.</w:t>
      </w:r>
      <w:r>
        <w:t xml:space="preserve"> Particularly if there is a terrorist attack that implicates ISIS or al-Qaeda, the Trump administration’s response will likely make George W. Bush’s brutal “war on terror” tactics look humane.</w:t>
      </w:r>
    </w:p>
    <w:p w14:paraId="123E812E" w14:textId="77777777" w:rsidR="00B502CF" w:rsidRPr="00237DE1" w:rsidRDefault="00B502CF" w:rsidP="00B502CF"/>
    <w:p w14:paraId="02EE7664" w14:textId="77777777" w:rsidR="00B502CF" w:rsidRPr="00FD6A87" w:rsidRDefault="00B502CF" w:rsidP="00B502CF"/>
    <w:p w14:paraId="1140820B" w14:textId="77777777" w:rsidR="00B502CF" w:rsidRDefault="00B502CF" w:rsidP="00B502CF">
      <w:pPr>
        <w:pStyle w:val="Heading3"/>
      </w:pPr>
      <w:r>
        <w:t>Impact – Turns Case – Civil Rights</w:t>
      </w:r>
    </w:p>
    <w:p w14:paraId="72C99DD0" w14:textId="77777777" w:rsidR="00B502CF" w:rsidRDefault="00B502CF" w:rsidP="00B502CF"/>
    <w:p w14:paraId="3BB81FC9" w14:textId="77777777" w:rsidR="00B502CF" w:rsidRDefault="00B502CF" w:rsidP="00B502CF">
      <w:pPr>
        <w:pStyle w:val="Heading4"/>
      </w:pPr>
      <w:r>
        <w:t>Trump re-election locks in civil-rights violations across the spectrum</w:t>
      </w:r>
    </w:p>
    <w:p w14:paraId="21A8392A" w14:textId="77777777" w:rsidR="00B502CF" w:rsidRDefault="00B502CF" w:rsidP="00B502CF">
      <w:r w:rsidRPr="008F049D">
        <w:rPr>
          <w:rStyle w:val="Style13ptBold"/>
        </w:rPr>
        <w:t>Cole 20</w:t>
      </w:r>
      <w:r>
        <w:t xml:space="preserve"> – </w:t>
      </w:r>
      <w:r w:rsidRPr="008F049D">
        <w:t>national legal director of the American Civil Liberties Union</w:t>
      </w:r>
    </w:p>
    <w:p w14:paraId="4DA5BD40" w14:textId="77777777" w:rsidR="00B502CF" w:rsidRDefault="00B502CF" w:rsidP="00B502CF">
      <w:r>
        <w:t>David, April/May/June. “</w:t>
      </w:r>
      <w:r w:rsidRPr="008F049D">
        <w:t>Can Civil Rights and Civil Liberties Survive a Second Trump Term?</w:t>
      </w:r>
      <w:r>
        <w:t xml:space="preserve">” </w:t>
      </w:r>
      <w:r w:rsidRPr="008F049D">
        <w:t>https://washingtonmonthly.com/magazine/april-may-june-2020/can-civil-rights-and-civil-liberties-survive-a-second-trump-term/</w:t>
      </w:r>
    </w:p>
    <w:p w14:paraId="6A5A148B" w14:textId="77777777" w:rsidR="00B502CF" w:rsidRPr="004A29FE" w:rsidRDefault="00B502CF" w:rsidP="00B502CF">
      <w:pPr>
        <w:rPr>
          <w:rStyle w:val="StyleUnderline"/>
        </w:rPr>
      </w:pPr>
      <w:r w:rsidRPr="008F049D">
        <w:rPr>
          <w:sz w:val="16"/>
        </w:rPr>
        <w:t xml:space="preserve">Can </w:t>
      </w:r>
      <w:r w:rsidRPr="004A29FE">
        <w:rPr>
          <w:rStyle w:val="StyleUnderline"/>
        </w:rPr>
        <w:t>civil rights and civil liberties</w:t>
      </w:r>
      <w:r w:rsidRPr="008F049D">
        <w:rPr>
          <w:sz w:val="16"/>
        </w:rPr>
        <w:t xml:space="preserve"> withstand a second term of President Donald Trump? They </w:t>
      </w:r>
      <w:r w:rsidRPr="004A29FE">
        <w:rPr>
          <w:rStyle w:val="StyleUnderline"/>
        </w:rPr>
        <w:t>have</w:t>
      </w:r>
      <w:r w:rsidRPr="008F049D">
        <w:rPr>
          <w:sz w:val="16"/>
        </w:rPr>
        <w:t xml:space="preserve"> already </w:t>
      </w:r>
      <w:r w:rsidRPr="004A29FE">
        <w:rPr>
          <w:rStyle w:val="StyleUnderline"/>
        </w:rPr>
        <w:t>taken a major hit</w:t>
      </w:r>
      <w:r w:rsidRPr="008F049D">
        <w:rPr>
          <w:sz w:val="16"/>
        </w:rPr>
        <w:t xml:space="preserve">. Playing to his base, </w:t>
      </w:r>
      <w:r w:rsidRPr="004A29FE">
        <w:rPr>
          <w:rStyle w:val="StyleUnderline"/>
        </w:rPr>
        <w:t>Trump has unremittingly targeted the most vulnerable</w:t>
      </w:r>
      <w:r w:rsidRPr="008F049D">
        <w:rPr>
          <w:sz w:val="16"/>
        </w:rPr>
        <w:t xml:space="preserve"> among us. His </w:t>
      </w:r>
      <w:r w:rsidRPr="004A29FE">
        <w:rPr>
          <w:rStyle w:val="StyleUnderline"/>
        </w:rPr>
        <w:t>anti-immigrant measures began with the Muslim ban, which he</w:t>
      </w:r>
      <w:r w:rsidRPr="008F049D">
        <w:rPr>
          <w:sz w:val="16"/>
        </w:rPr>
        <w:t xml:space="preserve"> recently </w:t>
      </w:r>
      <w:r w:rsidRPr="004A29FE">
        <w:rPr>
          <w:rStyle w:val="StyleUnderline"/>
        </w:rPr>
        <w:t>expanded</w:t>
      </w:r>
      <w:r w:rsidRPr="008F049D">
        <w:rPr>
          <w:sz w:val="16"/>
        </w:rPr>
        <w:t xml:space="preserve"> to bar immigrants from three more predominantly Muslim countries and three countries with large Muslim minorities. </w:t>
      </w:r>
      <w:r w:rsidRPr="004A29FE">
        <w:rPr>
          <w:rStyle w:val="StyleUnderline"/>
        </w:rPr>
        <w:t>He has separated families, detained individuals who posed no threat</w:t>
      </w:r>
      <w:r w:rsidRPr="008F049D">
        <w:rPr>
          <w:sz w:val="16"/>
        </w:rPr>
        <w:t xml:space="preserve"> to others or risk of flight, </w:t>
      </w:r>
      <w:r w:rsidRPr="004A29FE">
        <w:rPr>
          <w:rStyle w:val="StyleUnderline"/>
        </w:rPr>
        <w:t>sought to deny asylum</w:t>
      </w:r>
      <w:r w:rsidRPr="008F049D">
        <w:rPr>
          <w:sz w:val="16"/>
        </w:rPr>
        <w:t xml:space="preserve"> on grounds that were directly contrary to statute, </w:t>
      </w:r>
      <w:r w:rsidRPr="004A29FE">
        <w:rPr>
          <w:rStyle w:val="StyleUnderline"/>
        </w:rPr>
        <w:t>and attempted to rescind protected status for the Dreamers.</w:t>
      </w:r>
    </w:p>
    <w:p w14:paraId="1CD2FF9A" w14:textId="77777777" w:rsidR="00B502CF" w:rsidRPr="008F049D" w:rsidRDefault="00B502CF" w:rsidP="00B502CF">
      <w:pPr>
        <w:rPr>
          <w:sz w:val="16"/>
        </w:rPr>
      </w:pPr>
      <w:r w:rsidRPr="004A29FE">
        <w:rPr>
          <w:rStyle w:val="StyleUnderline"/>
        </w:rPr>
        <w:t>On reproductive freedom, he promised to overturn Roe</w:t>
      </w:r>
      <w:r w:rsidRPr="008F049D">
        <w:rPr>
          <w:sz w:val="16"/>
        </w:rPr>
        <w:t xml:space="preserve"> v. Wade, </w:t>
      </w:r>
      <w:r w:rsidRPr="004A29FE">
        <w:rPr>
          <w:rStyle w:val="StyleUnderline"/>
        </w:rPr>
        <w:t>and has appointed judges with that goal in mind. He barred federally funded Title X family planning clinics from advising pregnant women about their rights to abortion, blocked undocumented teens in federal custody from accessing abortion, and gave a green light for employers to deny insurance coverage for contraception</w:t>
      </w:r>
      <w:r w:rsidRPr="008F049D">
        <w:rPr>
          <w:sz w:val="16"/>
        </w:rPr>
        <w:t xml:space="preserve"> to their female employees.</w:t>
      </w:r>
    </w:p>
    <w:p w14:paraId="65A46805" w14:textId="77777777" w:rsidR="00B502CF" w:rsidRPr="008F049D" w:rsidRDefault="00B502CF" w:rsidP="00B502CF">
      <w:pPr>
        <w:rPr>
          <w:sz w:val="16"/>
        </w:rPr>
      </w:pPr>
      <w:r w:rsidRPr="004A29FE">
        <w:rPr>
          <w:rStyle w:val="StyleUnderline"/>
        </w:rPr>
        <w:t>He has sought to reverse nearly every advance that the LGBTQ community made under</w:t>
      </w:r>
      <w:r w:rsidRPr="008F049D">
        <w:rPr>
          <w:sz w:val="16"/>
        </w:rPr>
        <w:t xml:space="preserve"> President </w:t>
      </w:r>
      <w:r w:rsidRPr="004A29FE">
        <w:rPr>
          <w:rStyle w:val="StyleUnderline"/>
        </w:rPr>
        <w:t>Obama</w:t>
      </w:r>
      <w:r w:rsidRPr="008F049D">
        <w:rPr>
          <w:sz w:val="16"/>
        </w:rPr>
        <w:t xml:space="preserve">. </w:t>
      </w:r>
      <w:r w:rsidRPr="004A29FE">
        <w:rPr>
          <w:rStyle w:val="StyleUnderline"/>
        </w:rPr>
        <w:t>He barred transgender individuals from serving in the military. He rescinded guidance requiring schools that receive federal funding to allow transgender students to use facilities that correspond to their gender identity.</w:t>
      </w:r>
      <w:r w:rsidRPr="008F049D">
        <w:rPr>
          <w:sz w:val="16"/>
        </w:rPr>
        <w:t xml:space="preserve"> And his administration argued in the Supreme Court that a bakery had a First Amendment right to discriminate against a gay couple who sought to purchase a wedding cake, and that federal law does not bar employers from firing their workers for being gay or transgender.</w:t>
      </w:r>
    </w:p>
    <w:p w14:paraId="6F37870B" w14:textId="77777777" w:rsidR="00B502CF" w:rsidRPr="008F049D" w:rsidRDefault="00B502CF" w:rsidP="00B502CF">
      <w:pPr>
        <w:rPr>
          <w:sz w:val="16"/>
        </w:rPr>
      </w:pPr>
      <w:r w:rsidRPr="008F049D">
        <w:rPr>
          <w:sz w:val="16"/>
        </w:rPr>
        <w:t xml:space="preserve">He praised white supremacists in Charlottesville as “very fine people,” and referred to African countries as “shitholes.” </w:t>
      </w:r>
      <w:r w:rsidRPr="000A357D">
        <w:rPr>
          <w:rStyle w:val="StyleUnderline"/>
        </w:rPr>
        <w:t>His Justice Department sought to back off from consent decrees requiring police to treat their citizens with equal respect and dignity. And he reversed a rule requiring local governments to avoid housing plans that have a disparate impact on minority communities</w:t>
      </w:r>
      <w:r w:rsidRPr="008F049D">
        <w:rPr>
          <w:sz w:val="16"/>
        </w:rPr>
        <w:t>.</w:t>
      </w:r>
    </w:p>
    <w:p w14:paraId="40449B2B" w14:textId="77777777" w:rsidR="00B502CF" w:rsidRPr="008F049D" w:rsidRDefault="00B502CF" w:rsidP="00B502CF">
      <w:pPr>
        <w:rPr>
          <w:sz w:val="16"/>
        </w:rPr>
      </w:pPr>
      <w:r w:rsidRPr="008F049D">
        <w:rPr>
          <w:sz w:val="16"/>
        </w:rPr>
        <w:t>At the same time, he has appointed an unprecedented number of federal judges, most of them handpicked by the Federalist Society for their conservative ideological commitments.</w:t>
      </w:r>
    </w:p>
    <w:p w14:paraId="2301A94C" w14:textId="77777777" w:rsidR="00B502CF" w:rsidRPr="008F049D" w:rsidRDefault="00B502CF" w:rsidP="00B502CF">
      <w:pPr>
        <w:rPr>
          <w:sz w:val="16"/>
        </w:rPr>
      </w:pPr>
      <w:r w:rsidRPr="008F049D">
        <w:rPr>
          <w:sz w:val="16"/>
        </w:rPr>
        <w:t>You get the point.</w:t>
      </w:r>
    </w:p>
    <w:p w14:paraId="11C898F0" w14:textId="77777777" w:rsidR="00B502CF" w:rsidRPr="008F049D" w:rsidRDefault="00B502CF" w:rsidP="00B502CF">
      <w:pPr>
        <w:rPr>
          <w:sz w:val="16"/>
        </w:rPr>
      </w:pPr>
      <w:r w:rsidRPr="000A357D">
        <w:rPr>
          <w:rStyle w:val="StyleUnderline"/>
        </w:rPr>
        <w:t>But there’s hope</w:t>
      </w:r>
      <w:r w:rsidRPr="008F049D">
        <w:rPr>
          <w:sz w:val="16"/>
        </w:rPr>
        <w:t xml:space="preserve">. With the exception of his judicial appointments, </w:t>
      </w:r>
      <w:r w:rsidRPr="000A357D">
        <w:rPr>
          <w:rStyle w:val="StyleUnderline"/>
        </w:rPr>
        <w:t>most of what Trump has done can be undone</w:t>
      </w:r>
      <w:r w:rsidRPr="008F049D">
        <w:rPr>
          <w:sz w:val="16"/>
        </w:rPr>
        <w:t xml:space="preserve">. All of his </w:t>
      </w:r>
      <w:r w:rsidRPr="000A357D">
        <w:rPr>
          <w:rStyle w:val="StyleUnderline"/>
        </w:rPr>
        <w:t>initiatives targeting immigrants, restricting reproductive freedom, and countering racial and LGBTQ equality were accomplished through unilateral executive action. As a result, they can all be reversed through unilateral executive action</w:t>
      </w:r>
      <w:r w:rsidRPr="008F049D">
        <w:rPr>
          <w:sz w:val="16"/>
        </w:rPr>
        <w:t xml:space="preserve">. This doesn’t diminish the harms these actions have already inflicted on hundreds of thousands of people, but it does mean that </w:t>
      </w:r>
      <w:r w:rsidRPr="000A357D">
        <w:rPr>
          <w:rStyle w:val="StyleUnderline"/>
        </w:rPr>
        <w:t xml:space="preserve">the damage can be cut short. </w:t>
      </w:r>
      <w:r w:rsidRPr="000A357D">
        <w:rPr>
          <w:rStyle w:val="Emphasis"/>
        </w:rPr>
        <w:t>If he is defeated.</w:t>
      </w:r>
    </w:p>
    <w:p w14:paraId="579FD7DF" w14:textId="77777777" w:rsidR="00B502CF" w:rsidRPr="008F049D" w:rsidRDefault="00B502CF" w:rsidP="00B502CF">
      <w:pPr>
        <w:rPr>
          <w:sz w:val="16"/>
        </w:rPr>
      </w:pPr>
      <w:r w:rsidRPr="008F049D">
        <w:rPr>
          <w:sz w:val="16"/>
        </w:rPr>
        <w:t xml:space="preserve">But </w:t>
      </w:r>
      <w:r w:rsidRPr="00B91CFC">
        <w:rPr>
          <w:rStyle w:val="StyleUnderline"/>
        </w:rPr>
        <w:t>if Trump manages to win</w:t>
      </w:r>
      <w:r w:rsidRPr="008F049D">
        <w:rPr>
          <w:sz w:val="16"/>
        </w:rPr>
        <w:t>, then what? The next president will almost certainly have the opportunity to appoint one or more Supreme Court justices. The Court is already more conservative than it has been in nearly a century. If Trump gets to replace a liberal justice and create a 6–3 conservative-liberal split, the number of 5–4 decisions splitting in a liberal way, already relatively rare, will likely be erased altogether. We would then need not one but two “swing” justices to swing in the progressive direction for the liberal view to prevail.</w:t>
      </w:r>
    </w:p>
    <w:p w14:paraId="2A29780E" w14:textId="77777777" w:rsidR="00B502CF" w:rsidRPr="008F049D" w:rsidRDefault="00B502CF" w:rsidP="00B502CF">
      <w:pPr>
        <w:rPr>
          <w:sz w:val="16"/>
        </w:rPr>
      </w:pPr>
      <w:r w:rsidRPr="00B91CFC">
        <w:rPr>
          <w:rStyle w:val="StyleUnderline"/>
        </w:rPr>
        <w:t>Roe</w:t>
      </w:r>
      <w:r w:rsidRPr="008F049D">
        <w:rPr>
          <w:sz w:val="16"/>
        </w:rPr>
        <w:t xml:space="preserve"> v. Wade </w:t>
      </w:r>
      <w:r w:rsidRPr="00B91CFC">
        <w:rPr>
          <w:rStyle w:val="StyleUnderline"/>
        </w:rPr>
        <w:t>could be overturned, affirmative action ended, and progress on LGBTQ rights ground to a halt.</w:t>
      </w:r>
      <w:r w:rsidRPr="008F049D">
        <w:rPr>
          <w:sz w:val="16"/>
        </w:rPr>
        <w:t xml:space="preserve"> The Court would be even more solidly pro-business, anti-labor, and anti-consumer than it currently is.</w:t>
      </w:r>
    </w:p>
    <w:p w14:paraId="13EF7619" w14:textId="77777777" w:rsidR="00B502CF" w:rsidRPr="008F049D" w:rsidRDefault="00B502CF" w:rsidP="00B502CF">
      <w:pPr>
        <w:rPr>
          <w:sz w:val="16"/>
        </w:rPr>
      </w:pPr>
      <w:r w:rsidRPr="008F049D">
        <w:rPr>
          <w:sz w:val="16"/>
        </w:rPr>
        <w:t xml:space="preserve">What might this mean? </w:t>
      </w:r>
      <w:r w:rsidRPr="00B91CFC">
        <w:rPr>
          <w:rStyle w:val="StyleUnderline"/>
        </w:rPr>
        <w:t>Roe v. Wade overturned, the end of affirmative action</w:t>
      </w:r>
      <w:r w:rsidRPr="008F049D">
        <w:rPr>
          <w:sz w:val="16"/>
        </w:rPr>
        <w:t xml:space="preserve">, and </w:t>
      </w:r>
      <w:r w:rsidRPr="00B91CFC">
        <w:rPr>
          <w:rStyle w:val="StyleUnderline"/>
        </w:rPr>
        <w:t>very little chance that LGBTQ equality could be advanced</w:t>
      </w:r>
      <w:r w:rsidRPr="008F049D">
        <w:rPr>
          <w:sz w:val="16"/>
        </w:rPr>
        <w:t xml:space="preserve"> through the </w:t>
      </w:r>
      <w:r w:rsidRPr="00B91CFC">
        <w:rPr>
          <w:rStyle w:val="StyleUnderline"/>
        </w:rPr>
        <w:t>courts. The Court would be</w:t>
      </w:r>
      <w:r w:rsidRPr="008F049D">
        <w:rPr>
          <w:sz w:val="16"/>
        </w:rPr>
        <w:t xml:space="preserve"> even more </w:t>
      </w:r>
      <w:r w:rsidRPr="00B91CFC">
        <w:rPr>
          <w:rStyle w:val="StyleUnderline"/>
        </w:rPr>
        <w:t>solidly pro-business, anti-labor, and anti-consumer</w:t>
      </w:r>
      <w:r w:rsidRPr="008F049D">
        <w:rPr>
          <w:sz w:val="16"/>
        </w:rPr>
        <w:t xml:space="preserve"> than it currently is. And </w:t>
      </w:r>
      <w:r w:rsidRPr="00B91CFC">
        <w:rPr>
          <w:rStyle w:val="StyleUnderline"/>
        </w:rPr>
        <w:t>we would</w:t>
      </w:r>
      <w:r w:rsidRPr="008F049D">
        <w:rPr>
          <w:sz w:val="16"/>
        </w:rPr>
        <w:t xml:space="preserve"> likely </w:t>
      </w:r>
      <w:r w:rsidRPr="00B91CFC">
        <w:rPr>
          <w:rStyle w:val="StyleUnderline"/>
        </w:rPr>
        <w:t>see a radical expansion of gun rights, property rights, and religious rights—including the right to invoke religion to discriminate against others. Criminal defendants and immigrants</w:t>
      </w:r>
      <w:r w:rsidRPr="008F049D">
        <w:rPr>
          <w:sz w:val="16"/>
        </w:rPr>
        <w:t xml:space="preserve">, who haven’t fared well in the Court for decades, </w:t>
      </w:r>
      <w:r w:rsidRPr="00B91CFC">
        <w:rPr>
          <w:rStyle w:val="StyleUnderline"/>
        </w:rPr>
        <w:t>would do even worse, and government officials would be given a green light to further strip them of meaningful constitutional protections</w:t>
      </w:r>
      <w:r w:rsidRPr="008F049D">
        <w:rPr>
          <w:sz w:val="16"/>
        </w:rPr>
        <w:t>.</w:t>
      </w:r>
    </w:p>
    <w:p w14:paraId="64925BB8" w14:textId="77777777" w:rsidR="00B502CF" w:rsidRPr="008F049D" w:rsidRDefault="00B502CF" w:rsidP="00B502CF">
      <w:pPr>
        <w:rPr>
          <w:sz w:val="16"/>
        </w:rPr>
      </w:pPr>
      <w:r w:rsidRPr="00B91CFC">
        <w:rPr>
          <w:rStyle w:val="StyleUnderline"/>
        </w:rPr>
        <w:t>The Justice Department’s Civil Rights Division would remain moribund</w:t>
      </w:r>
      <w:r w:rsidRPr="008F049D">
        <w:rPr>
          <w:sz w:val="16"/>
        </w:rPr>
        <w:t xml:space="preserve"> for another four years, </w:t>
      </w:r>
      <w:r w:rsidRPr="00B91CFC">
        <w:rPr>
          <w:rStyle w:val="StyleUnderline"/>
        </w:rPr>
        <w:t>further enabling voter suppression and police abuse</w:t>
      </w:r>
      <w:r w:rsidRPr="008F049D">
        <w:rPr>
          <w:sz w:val="16"/>
        </w:rPr>
        <w:t xml:space="preserve"> across the country. An AWOL Civil Rights Division would have political repercussions far beyond 2024. The 2020 census results will kick off nationwide redistricting, and without a vigilant Justice Department overseeing the process and intervening where appropriate, the Republicans will seek to build in ten-year advantages in the district maps they draw.</w:t>
      </w:r>
    </w:p>
    <w:p w14:paraId="5DD59C5A" w14:textId="77777777" w:rsidR="00B502CF" w:rsidRPr="008F049D" w:rsidRDefault="00B502CF" w:rsidP="00B502CF">
      <w:pPr>
        <w:rPr>
          <w:sz w:val="16"/>
        </w:rPr>
      </w:pPr>
      <w:r w:rsidRPr="008F049D">
        <w:rPr>
          <w:sz w:val="16"/>
        </w:rPr>
        <w:t xml:space="preserve">More generally, </w:t>
      </w:r>
      <w:r w:rsidRPr="008F049D">
        <w:rPr>
          <w:rStyle w:val="StyleUnderline"/>
        </w:rPr>
        <w:t>if Trump wins reelection he’s likely to believe that xenophobia worked, and that will then prompt him to try to implement even more virulent and aggressive measures against immigrants, especially those of color</w:t>
      </w:r>
      <w:r w:rsidRPr="008F049D">
        <w:rPr>
          <w:sz w:val="16"/>
        </w:rPr>
        <w:t>. Particularly if there is a terrorist attack that implicates ISIS or al-Qaeda, the Trump administration’s response will likely make George W. Bush’s brutal “war on terror” tactics look humane.</w:t>
      </w:r>
    </w:p>
    <w:p w14:paraId="66DC01DC" w14:textId="77777777" w:rsidR="00B502CF" w:rsidRPr="008F049D" w:rsidRDefault="00B502CF" w:rsidP="00B502CF">
      <w:pPr>
        <w:rPr>
          <w:sz w:val="16"/>
        </w:rPr>
      </w:pPr>
      <w:r w:rsidRPr="008F049D">
        <w:rPr>
          <w:sz w:val="16"/>
        </w:rPr>
        <w:t>So what can be done?</w:t>
      </w:r>
    </w:p>
    <w:p w14:paraId="2140349C" w14:textId="77777777" w:rsidR="00B502CF" w:rsidRPr="008F049D" w:rsidRDefault="00B502CF" w:rsidP="00B502CF">
      <w:pPr>
        <w:rPr>
          <w:sz w:val="16"/>
        </w:rPr>
      </w:pPr>
      <w:r w:rsidRPr="008F049D">
        <w:rPr>
          <w:sz w:val="16"/>
        </w:rPr>
        <w:t>If Trump wins, it will become all the more essential that “we the people” exercise our First Amendment rights to resist. Trump acts in many ways like a populist autocrat. But unlike some of his counterparts in eastern Europe, he has to operate in an environment with a robust civil society and a strong free speech tradition. The First Amendment empowers citizens to check their government by protecting the right to criticize their leaders; the right to associate with like-minded others to amplify their concerns; the right of the press to report on government abuse; and the right of the citizenry to assemble and to petition their government for change. This is why autocrats in other countries often target the press, the nonprofit sector, and the academy—that’s where resistance to autocracy resides. Suppressing or silencing civil society is a lot harder to get away with in the United States.</w:t>
      </w:r>
    </w:p>
    <w:p w14:paraId="372EF66D" w14:textId="77777777" w:rsidR="00B502CF" w:rsidRPr="008F049D" w:rsidRDefault="00B502CF" w:rsidP="00B502CF">
      <w:pPr>
        <w:rPr>
          <w:sz w:val="16"/>
        </w:rPr>
      </w:pPr>
      <w:r w:rsidRPr="008F049D">
        <w:rPr>
          <w:sz w:val="16"/>
        </w:rPr>
        <w:t>Our system of divided government also facilitates resistance. Federalism means that blue states will continue to be able to push back against federal policies that hurt their citizens, as many states have already done by suing Trump in his first term. State courts, legislatures, and town councils can provide protections to their residents that the federal government takes away, including protections for LGBTQ individuals, immigrants, and the poor.</w:t>
      </w:r>
    </w:p>
    <w:p w14:paraId="1FB07E74" w14:textId="77777777" w:rsidR="00B502CF" w:rsidRPr="008F049D" w:rsidRDefault="00B502CF" w:rsidP="00B502CF">
      <w:pPr>
        <w:rPr>
          <w:sz w:val="16"/>
        </w:rPr>
      </w:pPr>
      <w:r w:rsidRPr="008F049D">
        <w:rPr>
          <w:sz w:val="16"/>
        </w:rPr>
        <w:t>If the House remains in Democratic control, it will be able to play a checking role, through oversight, appropriations, and refusing to pass laws that erode our rights. And even though Trump has appointed nearly 200 judges, the federal courts will remain an important backstop. The courts’ legitimacy rests on the rule of law, a principle and norm that Trump routinely flouts. This is why he has lost more legal challenges than perhaps any prior president, before judges appointed by Democratic and Republican presidents alike. Even his own appointees have ruled against him, as when D.C. District Judge Timothy Kelly ordered the White House to restore press privileges to CNN’s Jim Acosta after the president revoked them.</w:t>
      </w:r>
    </w:p>
    <w:p w14:paraId="50EFED39" w14:textId="77777777" w:rsidR="00B502CF" w:rsidRPr="008F049D" w:rsidRDefault="00B502CF" w:rsidP="00B502CF">
      <w:pPr>
        <w:rPr>
          <w:sz w:val="16"/>
        </w:rPr>
      </w:pPr>
      <w:r w:rsidRPr="008F049D">
        <w:rPr>
          <w:sz w:val="16"/>
        </w:rPr>
        <w:t>That may change if he wins reelection and appoints another major portion of the federal judiciary. But this possibility only underscores why we must hold the courts to their most solemn responsibility—of protecting those whose interests the majoritarian process sacrifices. Checks and balances do not run of their own accord. We the people are the ultimate guardians of our liberties.</w:t>
      </w:r>
    </w:p>
    <w:p w14:paraId="1F6C8FAE" w14:textId="77777777" w:rsidR="00B502CF" w:rsidRPr="008F049D" w:rsidRDefault="00B502CF" w:rsidP="00B502CF">
      <w:pPr>
        <w:rPr>
          <w:sz w:val="16"/>
        </w:rPr>
      </w:pPr>
      <w:r w:rsidRPr="008F049D">
        <w:rPr>
          <w:sz w:val="16"/>
        </w:rPr>
        <w:t xml:space="preserve">But if you believe that </w:t>
      </w:r>
      <w:r w:rsidRPr="008F049D">
        <w:rPr>
          <w:rStyle w:val="StyleUnderline"/>
        </w:rPr>
        <w:t>a second Trump term would create a civil liberties dystopia</w:t>
      </w:r>
      <w:r w:rsidRPr="008F049D">
        <w:rPr>
          <w:sz w:val="16"/>
        </w:rPr>
        <w:t>, the single best thing to do is stop it from happening. In the words of the ACLU’s 2018 midterm campaign, “Vote like your rights depend on it.” (The ACLU is nonpartisan, and does not endorse or oppose candidates, but we educate voters and urge them to make their votes count.) It’s not enough to vote; you need to amplify your voice by encouraging others to vote like their rights depend on it, too. After all, Trump won in 2016 not because he earned a larger share of the vote than Mitt Romney did in 2012. His share was, in fact, smaller. The reason Trump won is that Hillary Clinton’s vote share was less than Barack Obama’s. It was low Democratic turnout that made the difference. If that changes because people vote for civil rights, Donald Trump will lose. It’s as simple as that.</w:t>
      </w:r>
    </w:p>
    <w:p w14:paraId="22D0D63D" w14:textId="77777777" w:rsidR="00B502CF" w:rsidRDefault="00B502CF" w:rsidP="00B502CF">
      <w:pPr>
        <w:pStyle w:val="Heading3"/>
      </w:pPr>
    </w:p>
    <w:p w14:paraId="40B79556" w14:textId="77777777" w:rsidR="00B502CF" w:rsidRPr="00755C62" w:rsidRDefault="00B502CF" w:rsidP="00B502CF"/>
    <w:p w14:paraId="5DE8E067" w14:textId="77777777" w:rsidR="00B502CF" w:rsidRDefault="00B502CF" w:rsidP="00B502CF">
      <w:pPr>
        <w:pStyle w:val="Heading2"/>
      </w:pPr>
      <w:r>
        <w:t>AFF</w:t>
      </w:r>
    </w:p>
    <w:p w14:paraId="49F5B94B" w14:textId="77777777" w:rsidR="00B502CF" w:rsidRDefault="00B502CF" w:rsidP="00B502CF"/>
    <w:p w14:paraId="72D23EF8" w14:textId="77777777" w:rsidR="00B502CF" w:rsidRDefault="00B502CF" w:rsidP="00B502CF">
      <w:pPr>
        <w:pStyle w:val="Heading3"/>
      </w:pPr>
      <w:r>
        <w:t>NU – Trump Win Now</w:t>
      </w:r>
    </w:p>
    <w:p w14:paraId="06C6B04D" w14:textId="77777777" w:rsidR="00B502CF" w:rsidRDefault="00B502CF" w:rsidP="00B502CF"/>
    <w:p w14:paraId="0F66255C" w14:textId="77777777" w:rsidR="00B502CF" w:rsidRDefault="00B502CF" w:rsidP="00B502CF">
      <w:pPr>
        <w:pStyle w:val="Heading4"/>
      </w:pPr>
      <w:r>
        <w:t>Biden loses now—less of his supporters translate to voters-- even if we’re wrong, err neg on unpredictability</w:t>
      </w:r>
    </w:p>
    <w:p w14:paraId="5CB3F46A" w14:textId="77777777" w:rsidR="00B502CF" w:rsidRPr="00531DE2" w:rsidRDefault="00B502CF" w:rsidP="00B502CF">
      <w:r w:rsidRPr="00531DE2">
        <w:rPr>
          <w:rStyle w:val="Style13ptBold"/>
        </w:rPr>
        <w:t xml:space="preserve">Mason and Barabaak 6-12 </w:t>
      </w:r>
      <w:r w:rsidRPr="00531DE2">
        <w:rPr>
          <w:sz w:val="16"/>
          <w:szCs w:val="16"/>
        </w:rPr>
        <w:t xml:space="preserve"> 6/12/20, Melanie Mason and Mark Z. Barabak || Mason is a political reporter for the Los Angeles Times covering the 2020 presidential campaign. She first began working for the Times in 2011 in Washington, D.C., where she covered money and politics during the 2012 presidential campaign. She graduated from Georgetown. Barabak Barabak covers state and national politics for the Los Angeles Times, based in the San Francisco Bay Area. A reporter for more than 40 years, Barabak has covered campaigns and elections in 49 of the 50 states, including 11 presidential campaigns and scores of mayoral, gubernatorial, congressional and U.S. Senate contests. || Why is Trump lashing out at polls? Look at the numbers, LA Times || https://www.latimes.com/politics/story/2020-06-12/biden-trump-polling</w:t>
      </w:r>
    </w:p>
    <w:p w14:paraId="7EB476F9" w14:textId="77777777" w:rsidR="00B502CF" w:rsidRPr="00935C34" w:rsidRDefault="00B502CF" w:rsidP="00B502CF">
      <w:pPr>
        <w:rPr>
          <w:sz w:val="16"/>
        </w:rPr>
      </w:pPr>
      <w:r w:rsidRPr="00BB095E">
        <w:rPr>
          <w:u w:val="single"/>
        </w:rPr>
        <w:t xml:space="preserve">Trump holds another advantage: </w:t>
      </w:r>
      <w:r w:rsidRPr="00935C34">
        <w:rPr>
          <w:highlight w:val="cyan"/>
          <w:u w:val="single"/>
        </w:rPr>
        <w:t>Polls</w:t>
      </w:r>
      <w:r w:rsidRPr="00BB095E">
        <w:rPr>
          <w:u w:val="single"/>
        </w:rPr>
        <w:t xml:space="preserve"> </w:t>
      </w:r>
      <w:r w:rsidRPr="00935C34">
        <w:rPr>
          <w:highlight w:val="cyan"/>
          <w:u w:val="single"/>
        </w:rPr>
        <w:t>have shown that his</w:t>
      </w:r>
      <w:r w:rsidRPr="00BB095E">
        <w:rPr>
          <w:u w:val="single"/>
        </w:rPr>
        <w:t xml:space="preserve"> </w:t>
      </w:r>
      <w:r w:rsidRPr="00935C34">
        <w:rPr>
          <w:sz w:val="16"/>
        </w:rPr>
        <w:t>die-hard</w:t>
      </w:r>
      <w:r w:rsidRPr="00BB095E">
        <w:rPr>
          <w:u w:val="single"/>
        </w:rPr>
        <w:t xml:space="preserve"> </w:t>
      </w:r>
      <w:r w:rsidRPr="00AC251D">
        <w:rPr>
          <w:rStyle w:val="Emphasis"/>
          <w:highlight w:val="cyan"/>
        </w:rPr>
        <w:t>base is more enthusiastic about voting</w:t>
      </w:r>
      <w:r w:rsidRPr="00AC251D">
        <w:rPr>
          <w:rStyle w:val="Emphasis"/>
        </w:rPr>
        <w:t xml:space="preserve"> in November </w:t>
      </w:r>
      <w:r w:rsidRPr="00AC251D">
        <w:rPr>
          <w:rStyle w:val="Emphasis"/>
          <w:highlight w:val="cyan"/>
        </w:rPr>
        <w:t xml:space="preserve">than Biden’s supporters. </w:t>
      </w:r>
      <w:r w:rsidRPr="00935C34">
        <w:rPr>
          <w:highlight w:val="cyan"/>
          <w:u w:val="single"/>
        </w:rPr>
        <w:t>Trump</w:t>
      </w:r>
      <w:r w:rsidRPr="00935C34">
        <w:rPr>
          <w:sz w:val="16"/>
        </w:rPr>
        <w:t xml:space="preserve">’s campaign </w:t>
      </w:r>
      <w:r w:rsidRPr="00935C34">
        <w:rPr>
          <w:highlight w:val="cyan"/>
          <w:u w:val="single"/>
        </w:rPr>
        <w:t>will</w:t>
      </w:r>
      <w:r w:rsidRPr="00BB095E">
        <w:rPr>
          <w:u w:val="single"/>
        </w:rPr>
        <w:t xml:space="preserve"> likely try to </w:t>
      </w:r>
      <w:r w:rsidRPr="00935C34">
        <w:rPr>
          <w:u w:val="single"/>
        </w:rPr>
        <w:t xml:space="preserve">further </w:t>
      </w:r>
      <w:r w:rsidRPr="00935C34">
        <w:rPr>
          <w:highlight w:val="cyan"/>
          <w:u w:val="single"/>
        </w:rPr>
        <w:t>dampen excitement for the Demo</w:t>
      </w:r>
      <w:r w:rsidRPr="00BB095E">
        <w:rPr>
          <w:u w:val="single"/>
        </w:rPr>
        <w:t>crat</w:t>
      </w:r>
      <w:r w:rsidRPr="00935C34">
        <w:rPr>
          <w:sz w:val="16"/>
        </w:rPr>
        <w:t xml:space="preserve"> as the election nears by pummeling Biden with negative advertising.</w:t>
      </w:r>
    </w:p>
    <w:p w14:paraId="6C4520F2" w14:textId="77777777" w:rsidR="00B502CF" w:rsidRPr="00935C34" w:rsidRDefault="00B502CF" w:rsidP="00B502CF">
      <w:pPr>
        <w:rPr>
          <w:sz w:val="16"/>
        </w:rPr>
      </w:pPr>
      <w:r w:rsidRPr="00935C34">
        <w:rPr>
          <w:sz w:val="16"/>
        </w:rPr>
        <w:t xml:space="preserve">“By November, </w:t>
      </w:r>
      <w:r w:rsidRPr="00935C34">
        <w:rPr>
          <w:highlight w:val="cyan"/>
          <w:u w:val="single"/>
        </w:rPr>
        <w:t>voters</w:t>
      </w:r>
      <w:r w:rsidRPr="0011371D">
        <w:rPr>
          <w:u w:val="single"/>
        </w:rPr>
        <w:t xml:space="preserve"> </w:t>
      </w:r>
      <w:r w:rsidRPr="00935C34">
        <w:rPr>
          <w:sz w:val="16"/>
        </w:rPr>
        <w:t xml:space="preserve">are going to have a choice,” said Neil Newhouse, a veteran Republican pollster. “They </w:t>
      </w:r>
      <w:r w:rsidRPr="0011371D">
        <w:rPr>
          <w:u w:val="single"/>
        </w:rPr>
        <w:t xml:space="preserve">already </w:t>
      </w:r>
      <w:r w:rsidRPr="00935C34">
        <w:rPr>
          <w:highlight w:val="cyan"/>
          <w:u w:val="single"/>
        </w:rPr>
        <w:t>know</w:t>
      </w:r>
      <w:r w:rsidRPr="0011371D">
        <w:rPr>
          <w:u w:val="single"/>
        </w:rPr>
        <w:t xml:space="preserve"> </w:t>
      </w:r>
      <w:r w:rsidRPr="00935C34">
        <w:rPr>
          <w:highlight w:val="cyan"/>
          <w:u w:val="single"/>
        </w:rPr>
        <w:t>what they love and hate about</w:t>
      </w:r>
      <w:r w:rsidRPr="00935C34">
        <w:rPr>
          <w:sz w:val="16"/>
        </w:rPr>
        <w:t xml:space="preserve"> Donald </w:t>
      </w:r>
      <w:r w:rsidRPr="00935C34">
        <w:rPr>
          <w:highlight w:val="cyan"/>
          <w:u w:val="single"/>
        </w:rPr>
        <w:t>Trump</w:t>
      </w:r>
      <w:r w:rsidRPr="0011371D">
        <w:rPr>
          <w:u w:val="single"/>
        </w:rPr>
        <w:t>.</w:t>
      </w:r>
      <w:r w:rsidRPr="00935C34">
        <w:rPr>
          <w:sz w:val="16"/>
        </w:rPr>
        <w:t xml:space="preserve"> About that they’re absolutely certain. What the </w:t>
      </w:r>
      <w:r w:rsidRPr="00935C34">
        <w:rPr>
          <w:highlight w:val="cyan"/>
          <w:u w:val="single"/>
        </w:rPr>
        <w:t>voters don’t know</w:t>
      </w:r>
      <w:r w:rsidRPr="0011371D">
        <w:rPr>
          <w:u w:val="single"/>
        </w:rPr>
        <w:t xml:space="preserve"> is what they love and hate about J</w:t>
      </w:r>
      <w:r w:rsidRPr="00935C34">
        <w:rPr>
          <w:sz w:val="16"/>
        </w:rPr>
        <w:t xml:space="preserve">oe </w:t>
      </w:r>
      <w:r w:rsidRPr="00935C34">
        <w:rPr>
          <w:highlight w:val="cyan"/>
          <w:u w:val="single"/>
        </w:rPr>
        <w:t>Biden</w:t>
      </w:r>
      <w:r w:rsidRPr="0011371D">
        <w:rPr>
          <w:u w:val="single"/>
        </w:rPr>
        <w:t>,</w:t>
      </w:r>
      <w:r w:rsidRPr="00935C34">
        <w:rPr>
          <w:sz w:val="16"/>
        </w:rPr>
        <w:t xml:space="preserve"> and that’s what the campaign is all about.”</w:t>
      </w:r>
    </w:p>
    <w:p w14:paraId="330DD2BC" w14:textId="77777777" w:rsidR="00B502CF" w:rsidRPr="00935C34" w:rsidRDefault="00B502CF" w:rsidP="00B502CF">
      <w:pPr>
        <w:rPr>
          <w:sz w:val="16"/>
        </w:rPr>
      </w:pPr>
      <w:r w:rsidRPr="00935C34">
        <w:rPr>
          <w:sz w:val="16"/>
        </w:rPr>
        <w:t xml:space="preserve">And </w:t>
      </w:r>
      <w:r w:rsidRPr="00935C34">
        <w:rPr>
          <w:highlight w:val="cyan"/>
          <w:u w:val="single"/>
        </w:rPr>
        <w:t>there are still</w:t>
      </w:r>
      <w:r w:rsidRPr="0011371D">
        <w:rPr>
          <w:u w:val="single"/>
        </w:rPr>
        <w:t xml:space="preserve"> </w:t>
      </w:r>
      <w:r w:rsidRPr="00935C34">
        <w:rPr>
          <w:sz w:val="16"/>
        </w:rPr>
        <w:t>nearly</w:t>
      </w:r>
      <w:r w:rsidRPr="0011371D">
        <w:rPr>
          <w:u w:val="single"/>
        </w:rPr>
        <w:t xml:space="preserve"> </w:t>
      </w:r>
      <w:r w:rsidRPr="00AC251D">
        <w:rPr>
          <w:rStyle w:val="Emphasis"/>
          <w:highlight w:val="cyan"/>
        </w:rPr>
        <w:t>five months left</w:t>
      </w:r>
      <w:r w:rsidRPr="00AC251D">
        <w:rPr>
          <w:rStyle w:val="Emphasis"/>
        </w:rPr>
        <w:t xml:space="preserve"> — </w:t>
      </w:r>
      <w:r w:rsidRPr="00AC251D">
        <w:rPr>
          <w:rStyle w:val="Emphasis"/>
          <w:highlight w:val="cyan"/>
        </w:rPr>
        <w:t>plenty of time for voter sentiments to change.</w:t>
      </w:r>
    </w:p>
    <w:p w14:paraId="345A42A6" w14:textId="77777777" w:rsidR="00B502CF" w:rsidRDefault="00B502CF" w:rsidP="00B502CF">
      <w:pPr>
        <w:rPr>
          <w:sz w:val="16"/>
        </w:rPr>
      </w:pPr>
      <w:r w:rsidRPr="00935C34">
        <w:rPr>
          <w:sz w:val="16"/>
        </w:rPr>
        <w:t>“We should have a great deal of confidence Biden is ahead today,” said Mark Mellman, a longtime Democratic strategist who conducted polling for the presidential campaigns of Bill Clinton and John Kerry. But, he cautioned, “</w:t>
      </w:r>
      <w:r w:rsidRPr="0011371D">
        <w:rPr>
          <w:u w:val="single"/>
        </w:rPr>
        <w:t>that’s not the same thing as saying Biden will be ahead on election day.</w:t>
      </w:r>
      <w:r w:rsidRPr="00935C34">
        <w:rPr>
          <w:sz w:val="16"/>
        </w:rPr>
        <w:t>”</w:t>
      </w:r>
    </w:p>
    <w:p w14:paraId="05BBB7AB" w14:textId="77777777" w:rsidR="00B502CF" w:rsidRDefault="00B502CF" w:rsidP="00B502CF">
      <w:pPr>
        <w:rPr>
          <w:sz w:val="16"/>
        </w:rPr>
      </w:pPr>
    </w:p>
    <w:p w14:paraId="0D81DB0A" w14:textId="77777777" w:rsidR="00B502CF" w:rsidRDefault="00B502CF" w:rsidP="00B502CF">
      <w:pPr>
        <w:pStyle w:val="Heading4"/>
      </w:pPr>
      <w:r>
        <w:t>End of quarantine signals a loss for Biden</w:t>
      </w:r>
    </w:p>
    <w:p w14:paraId="49BCBFC9" w14:textId="77777777" w:rsidR="00B502CF" w:rsidRPr="00425083" w:rsidRDefault="00B502CF" w:rsidP="00B502CF">
      <w:pPr>
        <w:rPr>
          <w:sz w:val="16"/>
          <w:szCs w:val="16"/>
        </w:rPr>
      </w:pPr>
      <w:r w:rsidRPr="00425083">
        <w:rPr>
          <w:rStyle w:val="Style13ptBold"/>
        </w:rPr>
        <w:t>Tate 6-14</w:t>
      </w:r>
      <w:r>
        <w:t xml:space="preserve"> </w:t>
      </w:r>
      <w:r w:rsidRPr="00425083">
        <w:rPr>
          <w:sz w:val="16"/>
          <w:szCs w:val="16"/>
        </w:rPr>
        <w:t>6/14/20, Kristin Tate || Tate is a libertarian author and an analyst for Young Americans for Liberty. She is a Robert Novak journalism fellow at the Fund for American Studies. || How the end of lockdown will hurt Joe Biden amid the campaign trail, The Hill || https://thehill.com/opinion/campaign/502677-how-the-end-of-lockdown-will-hurt-joe-biden-amid-the-campaign-trail</w:t>
      </w:r>
    </w:p>
    <w:p w14:paraId="691661DA" w14:textId="77777777" w:rsidR="00B502CF" w:rsidRPr="00667D42" w:rsidRDefault="00B502CF" w:rsidP="00B502CF">
      <w:pPr>
        <w:rPr>
          <w:sz w:val="16"/>
        </w:rPr>
      </w:pPr>
      <w:r w:rsidRPr="00667D42">
        <w:rPr>
          <w:sz w:val="16"/>
        </w:rPr>
        <w:t>Joe Biden might be the luckiest person in politics. Despite endless gaffes and awkward encounters, he became the Democratic nominee following several candidates dropping out and the implosion of the Bernie Sanders campaign. Biden had another major boost with the coronavirus lockdown. Stuck at home, some of his worst qualities, including degraded language skills, a tendency to pick fights with his supporters, and his dubious track record, became hidden from the public. However, with restrictions being lifted across many states, his weakness will be laid bare.</w:t>
      </w:r>
    </w:p>
    <w:p w14:paraId="1AB4CE40" w14:textId="77777777" w:rsidR="00B502CF" w:rsidRPr="009509C0" w:rsidRDefault="00B502CF" w:rsidP="00B502CF">
      <w:pPr>
        <w:rPr>
          <w:u w:val="single"/>
        </w:rPr>
      </w:pPr>
      <w:r w:rsidRPr="009C6D4E">
        <w:rPr>
          <w:highlight w:val="cyan"/>
          <w:u w:val="single"/>
        </w:rPr>
        <w:t>Before the lockdowns, his campaign was flailing.</w:t>
      </w:r>
      <w:r w:rsidRPr="00667D42">
        <w:rPr>
          <w:sz w:val="16"/>
        </w:rPr>
        <w:t xml:space="preserve"> Biden seemed to make it a point to stick his foot in his mouth at every available opportunity. Do you remember when he called a voter a “damn liar” in Iowa? Or when he oddly asserted that 150 million people have died from gun violence over the last 13 years? While these </w:t>
      </w:r>
      <w:r w:rsidRPr="009C6D4E">
        <w:rPr>
          <w:highlight w:val="cyan"/>
          <w:u w:val="single"/>
        </w:rPr>
        <w:t>incidents</w:t>
      </w:r>
      <w:r w:rsidRPr="009509C0">
        <w:rPr>
          <w:u w:val="single"/>
        </w:rPr>
        <w:t xml:space="preserve"> </w:t>
      </w:r>
      <w:r w:rsidRPr="00667D42">
        <w:rPr>
          <w:sz w:val="16"/>
        </w:rPr>
        <w:t xml:space="preserve">might seem like forever ago with all that is going on in the country, they </w:t>
      </w:r>
      <w:r w:rsidRPr="009C6D4E">
        <w:rPr>
          <w:highlight w:val="cyan"/>
          <w:u w:val="single"/>
        </w:rPr>
        <w:t>shaped</w:t>
      </w:r>
      <w:r w:rsidRPr="009509C0">
        <w:rPr>
          <w:u w:val="single"/>
        </w:rPr>
        <w:t xml:space="preserve"> the </w:t>
      </w:r>
      <w:r w:rsidRPr="009C6D4E">
        <w:rPr>
          <w:highlight w:val="cyan"/>
          <w:u w:val="single"/>
        </w:rPr>
        <w:t xml:space="preserve">poor </w:t>
      </w:r>
      <w:r w:rsidRPr="009C6D4E">
        <w:rPr>
          <w:u w:val="single"/>
        </w:rPr>
        <w:t xml:space="preserve">public </w:t>
      </w:r>
      <w:r w:rsidRPr="009C6D4E">
        <w:rPr>
          <w:highlight w:val="cyan"/>
          <w:u w:val="single"/>
        </w:rPr>
        <w:t>perception of Biden</w:t>
      </w:r>
      <w:r w:rsidRPr="009509C0">
        <w:rPr>
          <w:u w:val="single"/>
        </w:rPr>
        <w:t xml:space="preserve"> </w:t>
      </w:r>
      <w:r w:rsidRPr="009C6D4E">
        <w:rPr>
          <w:highlight w:val="cyan"/>
          <w:u w:val="single"/>
        </w:rPr>
        <w:t>before the coronavirus</w:t>
      </w:r>
      <w:r w:rsidRPr="009509C0">
        <w:rPr>
          <w:u w:val="single"/>
        </w:rPr>
        <w:t xml:space="preserve"> took the spotlight away from him.</w:t>
      </w:r>
    </w:p>
    <w:p w14:paraId="25592FDD" w14:textId="77777777" w:rsidR="00B502CF" w:rsidRPr="004401E5" w:rsidRDefault="00B502CF" w:rsidP="00B502CF">
      <w:pPr>
        <w:rPr>
          <w:rStyle w:val="Emphasis"/>
        </w:rPr>
      </w:pPr>
      <w:r w:rsidRPr="009509C0">
        <w:rPr>
          <w:u w:val="single"/>
        </w:rPr>
        <w:t xml:space="preserve">With the lockdowns ending, </w:t>
      </w:r>
      <w:r w:rsidRPr="009C6D4E">
        <w:rPr>
          <w:highlight w:val="cyan"/>
          <w:u w:val="single"/>
        </w:rPr>
        <w:t>Biden will lose his advantage of staying out of the spotlight</w:t>
      </w:r>
      <w:r w:rsidRPr="009509C0">
        <w:rPr>
          <w:u w:val="single"/>
        </w:rPr>
        <w:t>.</w:t>
      </w:r>
      <w:r w:rsidRPr="00667D42">
        <w:rPr>
          <w:sz w:val="16"/>
        </w:rPr>
        <w:t xml:space="preserve"> He will have to transition from interviews with friendly hosts, conducted from his home in Delaware where aides could carefully control optics, to the unpredictable style of town halls. Without any handlers able to manage every moment, </w:t>
      </w:r>
      <w:r w:rsidRPr="009C6D4E">
        <w:rPr>
          <w:highlight w:val="cyan"/>
          <w:u w:val="single"/>
        </w:rPr>
        <w:t>his loose tongue</w:t>
      </w:r>
      <w:r w:rsidRPr="003E33EF">
        <w:rPr>
          <w:u w:val="single"/>
        </w:rPr>
        <w:t xml:space="preserve"> or instigative attitude </w:t>
      </w:r>
      <w:r w:rsidRPr="009C6D4E">
        <w:rPr>
          <w:highlight w:val="cyan"/>
          <w:u w:val="single"/>
        </w:rPr>
        <w:t>toward voters</w:t>
      </w:r>
      <w:r w:rsidRPr="004401E5">
        <w:rPr>
          <w:rStyle w:val="Emphasis"/>
          <w:highlight w:val="cyan"/>
        </w:rPr>
        <w:t xml:space="preserve"> threaten</w:t>
      </w:r>
      <w:r w:rsidRPr="004401E5">
        <w:rPr>
          <w:rStyle w:val="Emphasis"/>
        </w:rPr>
        <w:t xml:space="preserve"> to define the remainder of </w:t>
      </w:r>
      <w:r w:rsidRPr="004401E5">
        <w:rPr>
          <w:rStyle w:val="Emphasis"/>
          <w:highlight w:val="cyan"/>
        </w:rPr>
        <w:t>his campaign.</w:t>
      </w:r>
    </w:p>
    <w:p w14:paraId="698DF71E" w14:textId="77777777" w:rsidR="00B502CF" w:rsidRPr="00996354" w:rsidRDefault="00B502CF" w:rsidP="00B502CF">
      <w:pPr>
        <w:rPr>
          <w:u w:val="single"/>
        </w:rPr>
      </w:pPr>
      <w:r w:rsidRPr="009C6D4E">
        <w:rPr>
          <w:highlight w:val="cyan"/>
          <w:u w:val="single"/>
        </w:rPr>
        <w:t>Biden</w:t>
      </w:r>
      <w:r w:rsidRPr="00667D42">
        <w:rPr>
          <w:sz w:val="16"/>
        </w:rPr>
        <w:t xml:space="preserve"> still </w:t>
      </w:r>
      <w:r w:rsidRPr="009C6D4E">
        <w:rPr>
          <w:highlight w:val="cyan"/>
          <w:u w:val="single"/>
        </w:rPr>
        <w:t>had blunders</w:t>
      </w:r>
      <w:r w:rsidRPr="000E2340">
        <w:rPr>
          <w:u w:val="single"/>
        </w:rPr>
        <w:t xml:space="preserve"> </w:t>
      </w:r>
      <w:r w:rsidRPr="00667D42">
        <w:rPr>
          <w:sz w:val="16"/>
        </w:rPr>
        <w:t>over the last few month</w:t>
      </w:r>
      <w:r w:rsidRPr="000E2340">
        <w:rPr>
          <w:u w:val="single"/>
        </w:rPr>
        <w:t xml:space="preserve">s </w:t>
      </w:r>
      <w:r w:rsidRPr="009C6D4E">
        <w:rPr>
          <w:highlight w:val="cyan"/>
          <w:u w:val="single"/>
        </w:rPr>
        <w:t>that would have made headline news</w:t>
      </w:r>
      <w:r w:rsidRPr="000E2340">
        <w:rPr>
          <w:u w:val="single"/>
        </w:rPr>
        <w:t xml:space="preserve"> </w:t>
      </w:r>
      <w:r w:rsidRPr="009C6D4E">
        <w:rPr>
          <w:highlight w:val="cyan"/>
          <w:u w:val="single"/>
        </w:rPr>
        <w:t>during normal times</w:t>
      </w:r>
      <w:r w:rsidRPr="000E2340">
        <w:rPr>
          <w:u w:val="single"/>
        </w:rPr>
        <w:t xml:space="preserve"> </w:t>
      </w:r>
      <w:r w:rsidRPr="00667D42">
        <w:rPr>
          <w:sz w:val="16"/>
        </w:rPr>
        <w:t xml:space="preserve">but were quickly forgotten amid the pandemic reports. Honorable mentions include when he asserted black Trump supporters are not really black, stated just 85,000 jobs were lost due to the coronavirus but millions had died, and appeared to fall asleep during a virtual town hall with Hillary Clinton. </w:t>
      </w:r>
      <w:r w:rsidRPr="00996354">
        <w:rPr>
          <w:u w:val="single"/>
        </w:rPr>
        <w:t>Such faux pas will become more frequent as Biden is forced into public</w:t>
      </w:r>
      <w:r w:rsidRPr="004401E5">
        <w:rPr>
          <w:rStyle w:val="Emphasis"/>
        </w:rPr>
        <w:t xml:space="preserve"> </w:t>
      </w:r>
      <w:r w:rsidRPr="004401E5">
        <w:rPr>
          <w:rStyle w:val="Emphasis"/>
          <w:highlight w:val="cyan"/>
        </w:rPr>
        <w:t>and will do greater</w:t>
      </w:r>
      <w:r w:rsidRPr="004401E5">
        <w:rPr>
          <w:rStyle w:val="Emphasis"/>
        </w:rPr>
        <w:t xml:space="preserve"> political </w:t>
      </w:r>
      <w:r w:rsidRPr="004401E5">
        <w:rPr>
          <w:rStyle w:val="Emphasis"/>
          <w:highlight w:val="cyan"/>
        </w:rPr>
        <w:t xml:space="preserve">damage </w:t>
      </w:r>
      <w:r w:rsidRPr="009C6D4E">
        <w:rPr>
          <w:highlight w:val="cyan"/>
          <w:u w:val="single"/>
        </w:rPr>
        <w:t>with a news cycle</w:t>
      </w:r>
      <w:r w:rsidRPr="00667D42">
        <w:rPr>
          <w:sz w:val="16"/>
        </w:rPr>
        <w:t xml:space="preserve"> more</w:t>
      </w:r>
      <w:r w:rsidRPr="00996354">
        <w:rPr>
          <w:u w:val="single"/>
        </w:rPr>
        <w:t xml:space="preserve"> </w:t>
      </w:r>
      <w:r w:rsidRPr="009C6D4E">
        <w:rPr>
          <w:highlight w:val="cyan"/>
          <w:u w:val="single"/>
        </w:rPr>
        <w:t>focused on the election.</w:t>
      </w:r>
    </w:p>
    <w:p w14:paraId="064E1ED5" w14:textId="77777777" w:rsidR="00B502CF" w:rsidRPr="00667D42" w:rsidRDefault="00B502CF" w:rsidP="00B502CF">
      <w:pPr>
        <w:rPr>
          <w:sz w:val="16"/>
        </w:rPr>
      </w:pPr>
      <w:r w:rsidRPr="009C6D4E">
        <w:rPr>
          <w:highlight w:val="cyan"/>
          <w:u w:val="single"/>
        </w:rPr>
        <w:t>The</w:t>
      </w:r>
      <w:r w:rsidRPr="008F675F">
        <w:rPr>
          <w:u w:val="single"/>
        </w:rPr>
        <w:t xml:space="preserve"> </w:t>
      </w:r>
      <w:r w:rsidRPr="00667D42">
        <w:rPr>
          <w:sz w:val="16"/>
        </w:rPr>
        <w:t xml:space="preserve">shifting </w:t>
      </w:r>
      <w:r w:rsidRPr="009C6D4E">
        <w:rPr>
          <w:highlight w:val="cyan"/>
          <w:u w:val="single"/>
        </w:rPr>
        <w:t>news cycle will also place his track record under</w:t>
      </w:r>
      <w:r w:rsidRPr="00667D42">
        <w:rPr>
          <w:sz w:val="16"/>
        </w:rPr>
        <w:t xml:space="preserve"> increased </w:t>
      </w:r>
      <w:r w:rsidRPr="009C6D4E">
        <w:rPr>
          <w:highlight w:val="cyan"/>
          <w:u w:val="single"/>
        </w:rPr>
        <w:t>scrutiny</w:t>
      </w:r>
      <w:r w:rsidRPr="008F675F">
        <w:rPr>
          <w:u w:val="single"/>
        </w:rPr>
        <w:t xml:space="preserve">, </w:t>
      </w:r>
      <w:r w:rsidRPr="00667D42">
        <w:rPr>
          <w:sz w:val="16"/>
        </w:rPr>
        <w:t>most notably his pivotal role writing the disastrous 1994 crime bill. His tough on crime overhaul may be considered common sense to moderates, but the protests reveal what a political liability it is among Democrats today. The bill raised police funding and was so strict that Biden said it did it all except “hang people for jaywalking.”</w:t>
      </w:r>
    </w:p>
    <w:p w14:paraId="7E017830" w14:textId="77777777" w:rsidR="00B502CF" w:rsidRPr="00667D42" w:rsidRDefault="00B502CF" w:rsidP="00B502CF">
      <w:pPr>
        <w:rPr>
          <w:sz w:val="16"/>
        </w:rPr>
      </w:pPr>
      <w:r w:rsidRPr="00667D42">
        <w:rPr>
          <w:sz w:val="16"/>
        </w:rPr>
        <w:t>While</w:t>
      </w:r>
      <w:r w:rsidRPr="008F675F">
        <w:rPr>
          <w:u w:val="single"/>
        </w:rPr>
        <w:t xml:space="preserve"> the </w:t>
      </w:r>
      <w:r w:rsidRPr="009C6D4E">
        <w:rPr>
          <w:u w:val="single"/>
        </w:rPr>
        <w:t>lockdowns</w:t>
      </w:r>
      <w:r w:rsidRPr="00667D42">
        <w:rPr>
          <w:sz w:val="16"/>
        </w:rPr>
        <w:t xml:space="preserve"> allowed Biden to hide his all greatest flaws, they also</w:t>
      </w:r>
      <w:r w:rsidRPr="008F675F">
        <w:rPr>
          <w:u w:val="single"/>
        </w:rPr>
        <w:t xml:space="preserve"> prevented</w:t>
      </w:r>
      <w:r w:rsidRPr="00667D42">
        <w:rPr>
          <w:sz w:val="16"/>
        </w:rPr>
        <w:t xml:space="preserve"> Donald</w:t>
      </w:r>
      <w:r w:rsidRPr="008F675F">
        <w:rPr>
          <w:u w:val="single"/>
        </w:rPr>
        <w:t xml:space="preserve"> Trump from using his greatest strengths. The president is at his best</w:t>
      </w:r>
      <w:r w:rsidRPr="00667D42">
        <w:rPr>
          <w:sz w:val="16"/>
        </w:rPr>
        <w:t xml:space="preserve"> in front of energized crowds </w:t>
      </w:r>
      <w:r w:rsidRPr="008F675F">
        <w:rPr>
          <w:u w:val="single"/>
        </w:rPr>
        <w:t>at his massive rallies.</w:t>
      </w:r>
      <w:r w:rsidRPr="00667D42">
        <w:rPr>
          <w:sz w:val="16"/>
        </w:rPr>
        <w:t xml:space="preserve"> Due to the coronavirus, he has not utilized his most potent tool just yet. However, the reinvigoration of the Trump campaign through its heavily attended events will serve as a reminder of the reasons why he won four years ago. His first rally since the start of the pandemic will be next weekend.</w:t>
      </w:r>
    </w:p>
    <w:p w14:paraId="196CCD17" w14:textId="77777777" w:rsidR="00B502CF" w:rsidRPr="00667D42" w:rsidRDefault="00B502CF" w:rsidP="00B502CF">
      <w:pPr>
        <w:rPr>
          <w:sz w:val="16"/>
        </w:rPr>
      </w:pPr>
      <w:r w:rsidRPr="00667D42">
        <w:rPr>
          <w:sz w:val="16"/>
        </w:rPr>
        <w:t xml:space="preserve">The very stark comparison between Biden and Trump, both in their 70s, only belies the fact that they are less than five years apart. The speaking ability of Biden will be highlighted as the race wears on him. </w:t>
      </w:r>
      <w:r w:rsidRPr="0091003D">
        <w:rPr>
          <w:u w:val="single"/>
        </w:rPr>
        <w:t xml:space="preserve">Humiliating mistakes and numerous </w:t>
      </w:r>
      <w:r w:rsidRPr="009C6D4E">
        <w:rPr>
          <w:highlight w:val="cyan"/>
          <w:u w:val="single"/>
        </w:rPr>
        <w:t>“senior moments” might hand</w:t>
      </w:r>
      <w:r w:rsidRPr="00667D42">
        <w:rPr>
          <w:sz w:val="16"/>
        </w:rPr>
        <w:t xml:space="preserve"> not only general </w:t>
      </w:r>
      <w:r w:rsidRPr="009C6D4E">
        <w:rPr>
          <w:highlight w:val="cyan"/>
          <w:u w:val="single"/>
        </w:rPr>
        <w:t>voters</w:t>
      </w:r>
      <w:r w:rsidRPr="009C6D4E">
        <w:rPr>
          <w:sz w:val="16"/>
          <w:highlight w:val="cyan"/>
        </w:rPr>
        <w:t>,</w:t>
      </w:r>
      <w:r w:rsidRPr="00667D42">
        <w:rPr>
          <w:sz w:val="16"/>
        </w:rPr>
        <w:t xml:space="preserve"> but perhaps hardcore Democrats, </w:t>
      </w:r>
      <w:r w:rsidRPr="004401E5">
        <w:rPr>
          <w:rStyle w:val="Emphasis"/>
        </w:rPr>
        <w:t xml:space="preserve">cause for </w:t>
      </w:r>
      <w:r w:rsidRPr="004401E5">
        <w:rPr>
          <w:rStyle w:val="Emphasis"/>
          <w:highlight w:val="cyan"/>
        </w:rPr>
        <w:t>concern,</w:t>
      </w:r>
      <w:r w:rsidRPr="00667D42">
        <w:rPr>
          <w:sz w:val="16"/>
        </w:rPr>
        <w:t xml:space="preserve"> especially when contrasted with the energy and stamina from Trump.</w:t>
      </w:r>
    </w:p>
    <w:p w14:paraId="7E04A45F" w14:textId="77777777" w:rsidR="00B502CF" w:rsidRPr="00667D42" w:rsidRDefault="00B502CF" w:rsidP="00B502CF">
      <w:pPr>
        <w:rPr>
          <w:sz w:val="16"/>
        </w:rPr>
      </w:pPr>
      <w:r w:rsidRPr="00667D42">
        <w:rPr>
          <w:sz w:val="16"/>
        </w:rPr>
        <w:t>As November draws closer, expect the Biden campaign to continue using the pandemic as a reason to reduce his visibility and liability, especially at the party convention, which will likely be sparsely populated compared to previous election cycles. Democrats could even try to avoid a live debate with Trump by citing the pandemic. This would then allow Biden to speak mostly with scripted comments and surrounded by his staff.</w:t>
      </w:r>
    </w:p>
    <w:p w14:paraId="1322D97C" w14:textId="77777777" w:rsidR="00B502CF" w:rsidRDefault="00B502CF" w:rsidP="00B502CF">
      <w:pPr>
        <w:rPr>
          <w:sz w:val="16"/>
          <w:szCs w:val="16"/>
        </w:rPr>
      </w:pPr>
      <w:r w:rsidRPr="00667D42">
        <w:rPr>
          <w:sz w:val="16"/>
        </w:rPr>
        <w:t>Trump is not out of the woods. His approval fell below 40 percent in some polls, and there is plenty of time to make his own errors. But we have seen a race between Trump and another Democratic candidate who struggled before. Biden could hide behind the effects of the coronavirus. While the country moves on, his campaign may act too slowly to fight the fact that Biden has been the only</w:t>
      </w:r>
      <w:r>
        <w:t xml:space="preserve"> </w:t>
      </w:r>
      <w:r w:rsidRPr="00667D42">
        <w:rPr>
          <w:sz w:val="16"/>
          <w:szCs w:val="16"/>
        </w:rPr>
        <w:t>American to benefit from the crisis.</w:t>
      </w:r>
    </w:p>
    <w:p w14:paraId="3AFE1F06" w14:textId="77777777" w:rsidR="00B502CF" w:rsidRDefault="00B502CF" w:rsidP="00B502CF"/>
    <w:p w14:paraId="41F8ECC4" w14:textId="77777777" w:rsidR="00B502CF" w:rsidRDefault="00B502CF" w:rsidP="00B502CF"/>
    <w:p w14:paraId="059FEEE7" w14:textId="77777777" w:rsidR="00B502CF" w:rsidRDefault="00B502CF" w:rsidP="00B502CF">
      <w:pPr>
        <w:pStyle w:val="Heading4"/>
      </w:pPr>
      <w:r>
        <w:t>Betting markets say Trump will win --- and, COVID and the economy outweigh</w:t>
      </w:r>
    </w:p>
    <w:p w14:paraId="639CC345" w14:textId="77777777" w:rsidR="00B502CF" w:rsidRDefault="00B502CF" w:rsidP="00B502CF">
      <w:r w:rsidRPr="00BF3F21">
        <w:rPr>
          <w:rStyle w:val="Style13ptBold"/>
        </w:rPr>
        <w:t>Rabouin, 5/11</w:t>
      </w:r>
      <w:r>
        <w:t xml:space="preserve">/20 – </w:t>
      </w:r>
      <w:r w:rsidRPr="00BF3F21">
        <w:t>multi-platform, award-winning journalist</w:t>
      </w:r>
      <w:r>
        <w:t xml:space="preserve">, </w:t>
      </w:r>
      <w:r w:rsidRPr="00BF3F21">
        <w:t>Markets Editor for Axios</w:t>
      </w:r>
    </w:p>
    <w:p w14:paraId="0FFC267B" w14:textId="77777777" w:rsidR="00B502CF" w:rsidRDefault="00B502CF" w:rsidP="00B502CF">
      <w:r w:rsidRPr="00BF3F21">
        <w:t>Dion</w:t>
      </w:r>
      <w:r>
        <w:t>, “</w:t>
      </w:r>
      <w:r w:rsidRPr="00BF3F21">
        <w:t>The money is on Trump</w:t>
      </w:r>
      <w:r>
        <w:t xml:space="preserve">.” </w:t>
      </w:r>
      <w:r w:rsidRPr="00BF3F21">
        <w:t>https://www.axios.com/2020-investors-predict-trump-victory-2158c84e-9179-4c17-ad34-f91ffcb508b5.html</w:t>
      </w:r>
    </w:p>
    <w:p w14:paraId="575CEC30" w14:textId="77777777" w:rsidR="00B502CF" w:rsidRPr="00BF3F21" w:rsidRDefault="00B502CF" w:rsidP="00B502CF">
      <w:pPr>
        <w:rPr>
          <w:sz w:val="16"/>
        </w:rPr>
      </w:pPr>
      <w:r w:rsidRPr="007A7F72">
        <w:rPr>
          <w:rStyle w:val="StyleUnderline"/>
        </w:rPr>
        <w:t>Even after the White House's delayed response to the coronavirus</w:t>
      </w:r>
      <w:r w:rsidRPr="00BF3F21">
        <w:rPr>
          <w:sz w:val="16"/>
        </w:rPr>
        <w:t xml:space="preserve"> outbreak, </w:t>
      </w:r>
      <w:r w:rsidRPr="007A7F72">
        <w:rPr>
          <w:rStyle w:val="StyleUnderline"/>
        </w:rPr>
        <w:t xml:space="preserve">unprecedented job losses and a bruising recession, investors and betting markets are still putting their money on </w:t>
      </w:r>
      <w:r w:rsidRPr="00BF3F21">
        <w:rPr>
          <w:sz w:val="16"/>
        </w:rPr>
        <w:t xml:space="preserve">President </w:t>
      </w:r>
      <w:r w:rsidRPr="007A7F72">
        <w:rPr>
          <w:rStyle w:val="StyleUnderline"/>
        </w:rPr>
        <w:t>Trump to win re-election</w:t>
      </w:r>
      <w:r w:rsidRPr="00BF3F21">
        <w:rPr>
          <w:sz w:val="16"/>
        </w:rPr>
        <w:t>.</w:t>
      </w:r>
    </w:p>
    <w:p w14:paraId="22DDCD6C" w14:textId="77777777" w:rsidR="00B502CF" w:rsidRPr="00BF3F21" w:rsidRDefault="00B502CF" w:rsidP="00B502CF">
      <w:pPr>
        <w:rPr>
          <w:sz w:val="16"/>
        </w:rPr>
      </w:pPr>
      <w:r w:rsidRPr="00BF3F21">
        <w:rPr>
          <w:sz w:val="16"/>
        </w:rPr>
        <w:t xml:space="preserve">The big picture: Presumptive Democratic presidential nominee Joe Biden holds a sizable lead in most national and individual swing state polls — but </w:t>
      </w:r>
      <w:r w:rsidRPr="007A7F72">
        <w:rPr>
          <w:rStyle w:val="StyleUnderline"/>
        </w:rPr>
        <w:t>money managers expect Trump to retake the White House</w:t>
      </w:r>
      <w:r w:rsidRPr="00BF3F21">
        <w:rPr>
          <w:sz w:val="16"/>
        </w:rPr>
        <w:t xml:space="preserve"> in November.</w:t>
      </w:r>
    </w:p>
    <w:p w14:paraId="321E75DC" w14:textId="77777777" w:rsidR="00B502CF" w:rsidRPr="00BF3F21" w:rsidRDefault="00B502CF" w:rsidP="00B502CF">
      <w:pPr>
        <w:rPr>
          <w:sz w:val="16"/>
        </w:rPr>
      </w:pPr>
      <w:r w:rsidRPr="00BF3F21">
        <w:rPr>
          <w:sz w:val="16"/>
        </w:rPr>
        <w:t xml:space="preserve">    In a late April survey of U.S.-based investors with at least $1 million of assets, UBS found that 53% said they planned to vote for Biden.</w:t>
      </w:r>
    </w:p>
    <w:p w14:paraId="559C59A7" w14:textId="77777777" w:rsidR="00B502CF" w:rsidRPr="00BF3F21" w:rsidRDefault="00B502CF" w:rsidP="00B502CF">
      <w:pPr>
        <w:rPr>
          <w:sz w:val="16"/>
        </w:rPr>
      </w:pPr>
      <w:r w:rsidRPr="00BF3F21">
        <w:rPr>
          <w:sz w:val="16"/>
        </w:rPr>
        <w:t xml:space="preserve">    But 52% think Trump will win.</w:t>
      </w:r>
    </w:p>
    <w:p w14:paraId="6A28489D" w14:textId="77777777" w:rsidR="00B502CF" w:rsidRPr="00BF3F21" w:rsidRDefault="00B502CF" w:rsidP="00B502CF">
      <w:pPr>
        <w:rPr>
          <w:sz w:val="16"/>
        </w:rPr>
      </w:pPr>
      <w:r w:rsidRPr="00BF3F21">
        <w:rPr>
          <w:sz w:val="16"/>
        </w:rPr>
        <w:t xml:space="preserve">The intrigue: </w:t>
      </w:r>
      <w:r w:rsidRPr="007A7F72">
        <w:rPr>
          <w:rStyle w:val="StyleUnderline"/>
        </w:rPr>
        <w:t>The world's most popular betting destinations show Trump as the clear favorite</w:t>
      </w:r>
      <w:r w:rsidRPr="00BF3F21">
        <w:rPr>
          <w:sz w:val="16"/>
        </w:rPr>
        <w:t>.</w:t>
      </w:r>
    </w:p>
    <w:p w14:paraId="26768CEC" w14:textId="77777777" w:rsidR="00B502CF" w:rsidRPr="00BF3F21" w:rsidRDefault="00B502CF" w:rsidP="00B502CF">
      <w:pPr>
        <w:rPr>
          <w:sz w:val="16"/>
        </w:rPr>
      </w:pPr>
      <w:r w:rsidRPr="00BF3F21">
        <w:rPr>
          <w:sz w:val="16"/>
        </w:rPr>
        <w:t xml:space="preserve">    The RealClearPolitics average of betting websites gives the advantage to Trump with an average spread of 8.2 as of Sunday night.</w:t>
      </w:r>
    </w:p>
    <w:p w14:paraId="2D090411" w14:textId="77777777" w:rsidR="00B502CF" w:rsidRPr="00BF3F21" w:rsidRDefault="00B502CF" w:rsidP="00B502CF">
      <w:pPr>
        <w:rPr>
          <w:sz w:val="16"/>
        </w:rPr>
      </w:pPr>
      <w:r w:rsidRPr="00BF3F21">
        <w:rPr>
          <w:sz w:val="16"/>
        </w:rPr>
        <w:t xml:space="preserve">    Casino sportsbooks are paying around $83 for winning bets on Trump versus $135 for winning bets on Biden, making Biden the unequivocal underdog, Bovada shows.</w:t>
      </w:r>
    </w:p>
    <w:p w14:paraId="4DEDBAD8" w14:textId="77777777" w:rsidR="00B502CF" w:rsidRPr="00BF3F21" w:rsidRDefault="00B502CF" w:rsidP="00B502CF">
      <w:pPr>
        <w:rPr>
          <w:rStyle w:val="StyleUnderline"/>
        </w:rPr>
      </w:pPr>
      <w:r w:rsidRPr="00BF3F21">
        <w:rPr>
          <w:sz w:val="16"/>
        </w:rPr>
        <w:t xml:space="preserve">What we're hearing: The </w:t>
      </w:r>
      <w:r w:rsidRPr="00BF3F21">
        <w:rPr>
          <w:rStyle w:val="StyleUnderline"/>
        </w:rPr>
        <w:t>expectation for Trump to triumph seems to largely reflect optimism about the economy once various state and local lockdown orders end, economists say.</w:t>
      </w:r>
    </w:p>
    <w:p w14:paraId="3425D2ED" w14:textId="77777777" w:rsidR="00B502CF" w:rsidRPr="00BF3F21" w:rsidRDefault="00B502CF" w:rsidP="00B502CF">
      <w:pPr>
        <w:rPr>
          <w:sz w:val="16"/>
        </w:rPr>
      </w:pPr>
      <w:r w:rsidRPr="00BF3F21">
        <w:rPr>
          <w:sz w:val="16"/>
        </w:rPr>
        <w:t>"We can’t expect that the economy is going to be in very good shape, although the trajectory ought to be pretty positive by November," Steve Skancke, a former Treasury Department and Council on Economic Affairs official in the Carter and Reagan administrations, tells Axios.</w:t>
      </w:r>
    </w:p>
    <w:p w14:paraId="2A199B80" w14:textId="77777777" w:rsidR="00B502CF" w:rsidRPr="00BF3F21" w:rsidRDefault="00B502CF" w:rsidP="00B502CF">
      <w:pPr>
        <w:rPr>
          <w:sz w:val="16"/>
        </w:rPr>
      </w:pPr>
      <w:r w:rsidRPr="00BF3F21">
        <w:rPr>
          <w:sz w:val="16"/>
        </w:rPr>
        <w:t xml:space="preserve">    As November approaches, it's "more than likely we’re going to see a positive stock market and there will be positive job growth," says Skancke, now chief economic advisor at wealth manager Keel Point.</w:t>
      </w:r>
    </w:p>
    <w:p w14:paraId="336F4954" w14:textId="77777777" w:rsidR="00B502CF" w:rsidRPr="00BF3F21" w:rsidRDefault="00B502CF" w:rsidP="00B502CF">
      <w:pPr>
        <w:rPr>
          <w:sz w:val="16"/>
        </w:rPr>
      </w:pPr>
      <w:r w:rsidRPr="00BF3F21">
        <w:rPr>
          <w:sz w:val="16"/>
        </w:rPr>
        <w:t>Between the lines: "</w:t>
      </w:r>
      <w:r w:rsidRPr="00BF3F21">
        <w:rPr>
          <w:rStyle w:val="StyleUnderline"/>
        </w:rPr>
        <w:t>The wildcard</w:t>
      </w:r>
      <w:r w:rsidRPr="00BF3F21">
        <w:rPr>
          <w:sz w:val="16"/>
        </w:rPr>
        <w:t xml:space="preserve"> obviously </w:t>
      </w:r>
      <w:r w:rsidRPr="00BF3F21">
        <w:rPr>
          <w:rStyle w:val="StyleUnderline"/>
        </w:rPr>
        <w:t>is the virus</w:t>
      </w:r>
      <w:r w:rsidRPr="00BF3F21">
        <w:rPr>
          <w:sz w:val="16"/>
        </w:rPr>
        <w:t xml:space="preserve"> and the [potential] vaccine," Mark Zandi, chief economist at Moody's Investor Service, tells Axios.</w:t>
      </w:r>
    </w:p>
    <w:p w14:paraId="4F5CEE76" w14:textId="77777777" w:rsidR="00B502CF" w:rsidRPr="00BF3F21" w:rsidRDefault="00B502CF" w:rsidP="00B502CF">
      <w:pPr>
        <w:rPr>
          <w:sz w:val="16"/>
        </w:rPr>
      </w:pPr>
      <w:r w:rsidRPr="00BF3F21">
        <w:rPr>
          <w:sz w:val="16"/>
        </w:rPr>
        <w:t xml:space="preserve">    "And </w:t>
      </w:r>
      <w:r w:rsidRPr="00BF3F21">
        <w:rPr>
          <w:rStyle w:val="StyleUnderline"/>
        </w:rPr>
        <w:t>that’s a very significant wildcard both on the downside and the upside for people’s perceptions of how the president managed all this and how they’re going to vote in November</w:t>
      </w:r>
      <w:r w:rsidRPr="00BF3F21">
        <w:rPr>
          <w:sz w:val="16"/>
        </w:rPr>
        <w:t>."</w:t>
      </w:r>
    </w:p>
    <w:p w14:paraId="3B3501A1" w14:textId="77777777" w:rsidR="00B502CF" w:rsidRPr="00BF3F21" w:rsidRDefault="00B502CF" w:rsidP="00B502CF">
      <w:pPr>
        <w:rPr>
          <w:sz w:val="16"/>
        </w:rPr>
      </w:pPr>
      <w:r w:rsidRPr="00BF3F21">
        <w:rPr>
          <w:sz w:val="16"/>
        </w:rPr>
        <w:t>Yes, but: Thus far Trump has not gotten the expected bump that comes from national catastrophes as Americans typically rally around the flag and the president, says Bernard Baumohl, chief economist at The Economic Outlook Group.</w:t>
      </w:r>
    </w:p>
    <w:p w14:paraId="7B8C5261" w14:textId="77777777" w:rsidR="00B502CF" w:rsidRPr="00BF3F21" w:rsidRDefault="00B502CF" w:rsidP="00B502CF">
      <w:pPr>
        <w:rPr>
          <w:sz w:val="16"/>
        </w:rPr>
      </w:pPr>
      <w:r w:rsidRPr="00BF3F21">
        <w:rPr>
          <w:sz w:val="16"/>
        </w:rPr>
        <w:t xml:space="preserve">    "These are times when the nation as a whole, the American people, will look to the president and the White House for policies that will get them out of this mess and all they’re seeing is rhetoric designed to get Trump re-elected," he tells Axios.</w:t>
      </w:r>
    </w:p>
    <w:p w14:paraId="51414BB9" w14:textId="77777777" w:rsidR="00B502CF" w:rsidRPr="00BF3F21" w:rsidRDefault="00B502CF" w:rsidP="00B502CF">
      <w:pPr>
        <w:rPr>
          <w:sz w:val="16"/>
        </w:rPr>
      </w:pPr>
      <w:r w:rsidRPr="00BF3F21">
        <w:rPr>
          <w:sz w:val="16"/>
        </w:rPr>
        <w:t xml:space="preserve">    "He wants to see the economy be revived again but before it’s safe to do so. That I think is going to become somewhat catastrophic when the numbers start to pick up for that second wave" of infections.</w:t>
      </w:r>
    </w:p>
    <w:p w14:paraId="5102D50B" w14:textId="77777777" w:rsidR="00B502CF" w:rsidRDefault="00B502CF" w:rsidP="00B502CF">
      <w:pPr>
        <w:rPr>
          <w:sz w:val="16"/>
        </w:rPr>
      </w:pPr>
      <w:r w:rsidRPr="00BF3F21">
        <w:rPr>
          <w:sz w:val="16"/>
        </w:rPr>
        <w:t xml:space="preserve">The bottom line: </w:t>
      </w:r>
      <w:r w:rsidRPr="00BF3F21">
        <w:rPr>
          <w:rStyle w:val="StyleUnderline"/>
        </w:rPr>
        <w:t>The election is likely to be a referendum on how Trump handles the pandemic and whether his push to restart the economy got the U.S. back on track or drove a second wave of infections that did even more damage</w:t>
      </w:r>
      <w:r w:rsidRPr="00BF3F21">
        <w:rPr>
          <w:sz w:val="16"/>
        </w:rPr>
        <w:t>.</w:t>
      </w:r>
    </w:p>
    <w:p w14:paraId="74B3E2DB" w14:textId="77777777" w:rsidR="00B502CF" w:rsidRDefault="00B502CF" w:rsidP="00B502CF">
      <w:pPr>
        <w:rPr>
          <w:sz w:val="16"/>
        </w:rPr>
      </w:pPr>
    </w:p>
    <w:p w14:paraId="3412DFEC" w14:textId="77777777" w:rsidR="00B502CF" w:rsidRDefault="00B502CF" w:rsidP="00B502CF">
      <w:pPr>
        <w:pStyle w:val="Heading3"/>
      </w:pPr>
      <w:r>
        <w:t>Can’t Predict/COVID</w:t>
      </w:r>
    </w:p>
    <w:p w14:paraId="53253E05" w14:textId="77777777" w:rsidR="00B502CF" w:rsidRPr="006E739C" w:rsidRDefault="00B502CF" w:rsidP="00B502CF"/>
    <w:p w14:paraId="56C92520" w14:textId="77777777" w:rsidR="00B502CF" w:rsidRDefault="00B502CF" w:rsidP="00B502CF">
      <w:pPr>
        <w:pStyle w:val="Heading4"/>
      </w:pPr>
      <w:r>
        <w:t xml:space="preserve">2020 is inherently unpredictable and it’s </w:t>
      </w:r>
      <w:r>
        <w:rPr>
          <w:u w:val="single"/>
        </w:rPr>
        <w:t>too early</w:t>
      </w:r>
      <w:r>
        <w:t>—even if it isn’t, history supports a Dem loss</w:t>
      </w:r>
    </w:p>
    <w:p w14:paraId="7DA21842" w14:textId="77777777" w:rsidR="00B502CF" w:rsidRPr="00BA5551" w:rsidRDefault="00B502CF" w:rsidP="00B502CF">
      <w:pPr>
        <w:rPr>
          <w:sz w:val="16"/>
          <w:szCs w:val="16"/>
        </w:rPr>
      </w:pPr>
      <w:r w:rsidRPr="00BA5551">
        <w:rPr>
          <w:rStyle w:val="Style13ptBold"/>
        </w:rPr>
        <w:t>Enten 6-19</w:t>
      </w:r>
      <w:r w:rsidRPr="00BA5551">
        <w:t xml:space="preserve"> </w:t>
      </w:r>
      <w:r w:rsidRPr="00BA5551">
        <w:rPr>
          <w:sz w:val="16"/>
          <w:szCs w:val="16"/>
        </w:rPr>
        <w:t>6/19/20, Harry Enten || Enten is a Senior Writer and Analyst, CNN Politics || Joe Biden may win more than 400 electoral votes, but there's a long way to go, CNN || https://www.cnn.com/2020/06/19/politics/electoral-votes-joe-biden/index.html</w:t>
      </w:r>
    </w:p>
    <w:p w14:paraId="4E89A1CC" w14:textId="77777777" w:rsidR="00B502CF" w:rsidRPr="009D78F8" w:rsidRDefault="00B502CF" w:rsidP="00B502CF">
      <w:pPr>
        <w:rPr>
          <w:sz w:val="16"/>
        </w:rPr>
      </w:pPr>
      <w:r w:rsidRPr="009D78F8">
        <w:rPr>
          <w:sz w:val="16"/>
        </w:rPr>
        <w:t>Former Vice President Joe Biden is well ahead in the national polls right now. More importantly, he holds the advantage in the pivotal swing states.</w:t>
      </w:r>
    </w:p>
    <w:p w14:paraId="1110F8D6" w14:textId="77777777" w:rsidR="00B502CF" w:rsidRPr="009D78F8" w:rsidRDefault="00B502CF" w:rsidP="00B502CF">
      <w:pPr>
        <w:rPr>
          <w:sz w:val="16"/>
        </w:rPr>
      </w:pPr>
      <w:r w:rsidRPr="009D78F8">
        <w:rPr>
          <w:sz w:val="16"/>
        </w:rPr>
        <w:t>Chances are Biden will still be ahead come November and that he'll win a comfortable, not blowout win.</w:t>
      </w:r>
    </w:p>
    <w:p w14:paraId="5326E888" w14:textId="77777777" w:rsidR="00B502CF" w:rsidRPr="00BA3341" w:rsidRDefault="00B502CF" w:rsidP="00B502CF">
      <w:pPr>
        <w:rPr>
          <w:u w:val="single"/>
        </w:rPr>
      </w:pPr>
      <w:r w:rsidRPr="009D78F8">
        <w:rPr>
          <w:sz w:val="16"/>
        </w:rPr>
        <w:t>Still, it's worth emphasizing that</w:t>
      </w:r>
      <w:r w:rsidRPr="00BA3341">
        <w:rPr>
          <w:u w:val="single"/>
        </w:rPr>
        <w:t xml:space="preserve"> </w:t>
      </w:r>
      <w:r w:rsidRPr="002C7384">
        <w:rPr>
          <w:highlight w:val="cyan"/>
          <w:u w:val="single"/>
        </w:rPr>
        <w:t>with more than four months</w:t>
      </w:r>
      <w:r w:rsidRPr="00BA3341">
        <w:rPr>
          <w:u w:val="single"/>
        </w:rPr>
        <w:t xml:space="preserve"> to go t</w:t>
      </w:r>
      <w:r w:rsidRPr="002C7384">
        <w:rPr>
          <w:highlight w:val="cyan"/>
          <w:u w:val="single"/>
        </w:rPr>
        <w:t>here's a</w:t>
      </w:r>
      <w:r w:rsidRPr="002C7384">
        <w:rPr>
          <w:u w:val="single"/>
        </w:rPr>
        <w:t xml:space="preserve">n incredibly </w:t>
      </w:r>
      <w:r w:rsidRPr="002C7384">
        <w:rPr>
          <w:highlight w:val="cyan"/>
          <w:u w:val="single"/>
        </w:rPr>
        <w:t>wide range of results</w:t>
      </w:r>
      <w:r w:rsidRPr="00BA3341">
        <w:rPr>
          <w:u w:val="single"/>
        </w:rPr>
        <w:t xml:space="preserve"> that are within the margin of error.</w:t>
      </w:r>
    </w:p>
    <w:p w14:paraId="16B38B7D" w14:textId="77777777" w:rsidR="00B502CF" w:rsidRPr="00BA3341" w:rsidRDefault="00B502CF" w:rsidP="00B502CF">
      <w:pPr>
        <w:rPr>
          <w:u w:val="single"/>
        </w:rPr>
      </w:pPr>
      <w:r w:rsidRPr="002C7384">
        <w:rPr>
          <w:highlight w:val="cyan"/>
          <w:u w:val="single"/>
        </w:rPr>
        <w:t>Biden</w:t>
      </w:r>
      <w:r w:rsidRPr="00BA3341">
        <w:rPr>
          <w:u w:val="single"/>
        </w:rPr>
        <w:t xml:space="preserve"> </w:t>
      </w:r>
      <w:r w:rsidRPr="009D78F8">
        <w:rPr>
          <w:sz w:val="16"/>
        </w:rPr>
        <w:t>could win the largest landslide for a Democrat since Lyndon Johnson in 1964 -- or he</w:t>
      </w:r>
      <w:r w:rsidRPr="00BA3341">
        <w:rPr>
          <w:u w:val="single"/>
        </w:rPr>
        <w:t xml:space="preserve"> </w:t>
      </w:r>
      <w:r w:rsidRPr="002C7384">
        <w:rPr>
          <w:highlight w:val="cyan"/>
          <w:u w:val="single"/>
        </w:rPr>
        <w:t>could lose</w:t>
      </w:r>
      <w:r w:rsidRPr="00BA3341">
        <w:rPr>
          <w:u w:val="single"/>
        </w:rPr>
        <w:t xml:space="preserve"> to </w:t>
      </w:r>
      <w:r w:rsidRPr="009D78F8">
        <w:rPr>
          <w:sz w:val="16"/>
        </w:rPr>
        <w:t>President Donald</w:t>
      </w:r>
      <w:r w:rsidRPr="00BA3341">
        <w:rPr>
          <w:u w:val="single"/>
        </w:rPr>
        <w:t xml:space="preserve"> Trump.</w:t>
      </w:r>
    </w:p>
    <w:p w14:paraId="00FB0B56" w14:textId="77777777" w:rsidR="00B502CF" w:rsidRPr="009D78F8" w:rsidRDefault="00B502CF" w:rsidP="00B502CF">
      <w:pPr>
        <w:rPr>
          <w:sz w:val="16"/>
        </w:rPr>
      </w:pPr>
      <w:r w:rsidRPr="009D78F8">
        <w:rPr>
          <w:sz w:val="16"/>
        </w:rPr>
        <w:t>For Biden to score a huge win, very little needs to change. Biden is ahead by 10 points in an average of live interview polls nationally. The largest Democratic win in the last 56 years was Bill Clinton's 9-point win in 1996.</w:t>
      </w:r>
    </w:p>
    <w:p w14:paraId="39EE9C50" w14:textId="77777777" w:rsidR="00B502CF" w:rsidRPr="009D78F8" w:rsidRDefault="00B502CF" w:rsidP="00B502CF">
      <w:pPr>
        <w:rPr>
          <w:sz w:val="16"/>
        </w:rPr>
      </w:pPr>
      <w:r w:rsidRPr="009D78F8">
        <w:rPr>
          <w:sz w:val="16"/>
        </w:rPr>
        <w:t>More impressively, Biden isn't that far from taking more than 400 electoral votes. Let's assume Biden wins all the electoral votes Hillary Clinton did four years ago (232), as polls indicate. One or more recent polls put him up as well in Arizona (11 electoral votes), Florida (29 electoral votes), Georgia (16 electoral votes), Michigan (16 electoral votes), North Carolina (15 electoral votes), Ohio (18 electoral votes), Pennsylvania (20 electoral votes) and Wisconsin (10 electoral votes).</w:t>
      </w:r>
    </w:p>
    <w:p w14:paraId="11EF7A24" w14:textId="77777777" w:rsidR="00B502CF" w:rsidRPr="009D78F8" w:rsidRDefault="00B502CF" w:rsidP="00B502CF">
      <w:pPr>
        <w:rPr>
          <w:sz w:val="16"/>
        </w:rPr>
      </w:pPr>
      <w:r w:rsidRPr="009D78F8">
        <w:rPr>
          <w:sz w:val="16"/>
        </w:rPr>
        <w:t>If Biden wins all of these states, he gets to just south of 370 electoral votes.</w:t>
      </w:r>
    </w:p>
    <w:p w14:paraId="2B2D6430" w14:textId="77777777" w:rsidR="00B502CF" w:rsidRPr="009D78F8" w:rsidRDefault="00B502CF" w:rsidP="00B502CF">
      <w:pPr>
        <w:rPr>
          <w:sz w:val="16"/>
        </w:rPr>
      </w:pPr>
      <w:r w:rsidRPr="009D78F8">
        <w:rPr>
          <w:sz w:val="16"/>
        </w:rPr>
        <w:t>Add on Iowa (6 electoral votes) and Texas (38 electoral votes), where Biden was down just a point in two high quality polls released in June, and he gets more than 400 electoral votes. That would beat Clinton's 379 electoral votes in 1996 as the largest since Johnson's 486 electoral vote win in 1964.</w:t>
      </w:r>
    </w:p>
    <w:p w14:paraId="07694641" w14:textId="77777777" w:rsidR="00B502CF" w:rsidRPr="009D78F8" w:rsidRDefault="00B502CF" w:rsidP="00B502CF">
      <w:pPr>
        <w:rPr>
          <w:sz w:val="16"/>
        </w:rPr>
      </w:pPr>
      <w:r w:rsidRPr="009D78F8">
        <w:rPr>
          <w:sz w:val="16"/>
        </w:rPr>
        <w:t>Indeed, forecast models based on a slew of indicators (such as one put together by University of Alabama student Jack Kersting) have Biden earning more than 400 electoral votes within its 95% confidence interval.</w:t>
      </w:r>
    </w:p>
    <w:p w14:paraId="6CB8E3A8" w14:textId="77777777" w:rsidR="00B502CF" w:rsidRPr="009D78F8" w:rsidRDefault="00B502CF" w:rsidP="00B502CF">
      <w:pPr>
        <w:rPr>
          <w:sz w:val="16"/>
        </w:rPr>
      </w:pPr>
      <w:r w:rsidRPr="009D78F8">
        <w:rPr>
          <w:sz w:val="16"/>
        </w:rPr>
        <w:t xml:space="preserve">Yet, </w:t>
      </w:r>
      <w:r w:rsidRPr="002C7384">
        <w:rPr>
          <w:highlight w:val="cyan"/>
          <w:u w:val="single"/>
        </w:rPr>
        <w:t>models</w:t>
      </w:r>
      <w:r w:rsidRPr="00113507">
        <w:rPr>
          <w:u w:val="single"/>
        </w:rPr>
        <w:t xml:space="preserve"> </w:t>
      </w:r>
      <w:r w:rsidRPr="009D78F8">
        <w:rPr>
          <w:sz w:val="16"/>
        </w:rPr>
        <w:t xml:space="preserve">such as these </w:t>
      </w:r>
      <w:r w:rsidRPr="002C7384">
        <w:rPr>
          <w:highlight w:val="cyan"/>
          <w:u w:val="single"/>
        </w:rPr>
        <w:t>also have Biden getting only</w:t>
      </w:r>
      <w:r w:rsidRPr="00113507">
        <w:rPr>
          <w:u w:val="single"/>
        </w:rPr>
        <w:t xml:space="preserve"> about </w:t>
      </w:r>
      <w:r w:rsidRPr="002C7384">
        <w:rPr>
          <w:highlight w:val="cyan"/>
          <w:u w:val="single"/>
        </w:rPr>
        <w:t>200 electoral votes</w:t>
      </w:r>
      <w:r w:rsidRPr="00113507">
        <w:rPr>
          <w:u w:val="single"/>
        </w:rPr>
        <w:t xml:space="preserve"> as a plausible scenario </w:t>
      </w:r>
      <w:r w:rsidRPr="009D78F8">
        <w:rPr>
          <w:sz w:val="16"/>
        </w:rPr>
        <w:t>too.</w:t>
      </w:r>
    </w:p>
    <w:p w14:paraId="0C029F24" w14:textId="77777777" w:rsidR="00B502CF" w:rsidRPr="009D78F8" w:rsidRDefault="00B502CF" w:rsidP="00B502CF">
      <w:pPr>
        <w:rPr>
          <w:sz w:val="16"/>
        </w:rPr>
      </w:pPr>
      <w:r w:rsidRPr="009D78F8">
        <w:rPr>
          <w:sz w:val="16"/>
        </w:rPr>
        <w:t>Remember,</w:t>
      </w:r>
      <w:r w:rsidRPr="007D2AE5">
        <w:rPr>
          <w:u w:val="single"/>
        </w:rPr>
        <w:t xml:space="preserve"> </w:t>
      </w:r>
      <w:r w:rsidRPr="00FA041A">
        <w:rPr>
          <w:highlight w:val="cyan"/>
          <w:u w:val="single"/>
        </w:rPr>
        <w:t>it was only a few months ago when Biden's lead</w:t>
      </w:r>
      <w:r w:rsidRPr="007D2AE5">
        <w:rPr>
          <w:u w:val="single"/>
        </w:rPr>
        <w:t xml:space="preserve"> i</w:t>
      </w:r>
      <w:r w:rsidRPr="009D78F8">
        <w:rPr>
          <w:sz w:val="16"/>
        </w:rPr>
        <w:t>n the live telephone national polls</w:t>
      </w:r>
      <w:r w:rsidRPr="007D2AE5">
        <w:rPr>
          <w:u w:val="single"/>
        </w:rPr>
        <w:t xml:space="preserve"> </w:t>
      </w:r>
      <w:r w:rsidRPr="00FA041A">
        <w:rPr>
          <w:highlight w:val="cyan"/>
          <w:u w:val="single"/>
        </w:rPr>
        <w:t>was 6 points.</w:t>
      </w:r>
      <w:r w:rsidRPr="007D2AE5">
        <w:rPr>
          <w:u w:val="single"/>
        </w:rPr>
        <w:t xml:space="preserve"> </w:t>
      </w:r>
      <w:r w:rsidRPr="009D78F8">
        <w:rPr>
          <w:sz w:val="16"/>
        </w:rPr>
        <w:t>That would put Trump within the range where he could win an electoral college victory with a small polling error, even if he lost the national vote. In fact, in many of the 2016 Trump states where Biden currently leads, there were polls that favored Trump just a few months ago.</w:t>
      </w:r>
    </w:p>
    <w:p w14:paraId="5B9FEC56" w14:textId="77777777" w:rsidR="00B502CF" w:rsidRPr="009D78F8" w:rsidRDefault="00B502CF" w:rsidP="00B502CF">
      <w:pPr>
        <w:rPr>
          <w:sz w:val="16"/>
        </w:rPr>
      </w:pPr>
      <w:r w:rsidRPr="00FA041A">
        <w:rPr>
          <w:highlight w:val="cyan"/>
          <w:u w:val="single"/>
        </w:rPr>
        <w:t>In our fast moving news cycles, one</w:t>
      </w:r>
      <w:r w:rsidRPr="00556A2A">
        <w:rPr>
          <w:u w:val="single"/>
        </w:rPr>
        <w:t xml:space="preserve"> </w:t>
      </w:r>
      <w:r w:rsidRPr="00FA041A">
        <w:rPr>
          <w:highlight w:val="cyan"/>
          <w:u w:val="single"/>
        </w:rPr>
        <w:t>could imagine</w:t>
      </w:r>
      <w:r w:rsidRPr="00556A2A">
        <w:rPr>
          <w:u w:val="single"/>
        </w:rPr>
        <w:t xml:space="preserve"> </w:t>
      </w:r>
      <w:r w:rsidRPr="00FA041A">
        <w:rPr>
          <w:highlight w:val="cyan"/>
          <w:u w:val="single"/>
        </w:rPr>
        <w:t>a new unforeseen crisis arising</w:t>
      </w:r>
      <w:r w:rsidRPr="00556A2A">
        <w:rPr>
          <w:u w:val="single"/>
        </w:rPr>
        <w:t>.</w:t>
      </w:r>
      <w:r w:rsidRPr="009D78F8">
        <w:rPr>
          <w:sz w:val="16"/>
        </w:rPr>
        <w:t xml:space="preserve"> Likewise, </w:t>
      </w:r>
      <w:r w:rsidRPr="00FA041A">
        <w:rPr>
          <w:highlight w:val="cyan"/>
          <w:u w:val="single"/>
        </w:rPr>
        <w:t>a topic</w:t>
      </w:r>
      <w:r w:rsidRPr="000057EB">
        <w:rPr>
          <w:u w:val="single"/>
        </w:rPr>
        <w:t xml:space="preserve"> currently </w:t>
      </w:r>
      <w:r w:rsidRPr="00FA041A">
        <w:rPr>
          <w:highlight w:val="cyan"/>
          <w:u w:val="single"/>
        </w:rPr>
        <w:t>dominating the new</w:t>
      </w:r>
      <w:r w:rsidRPr="000057EB">
        <w:rPr>
          <w:u w:val="single"/>
        </w:rPr>
        <w:t>s</w:t>
      </w:r>
      <w:r w:rsidRPr="009D78F8">
        <w:rPr>
          <w:sz w:val="16"/>
        </w:rPr>
        <w:t xml:space="preserve"> (e.g. the protests) </w:t>
      </w:r>
      <w:r w:rsidRPr="00FA041A">
        <w:rPr>
          <w:highlight w:val="cyan"/>
          <w:u w:val="single"/>
        </w:rPr>
        <w:t>may fall</w:t>
      </w:r>
      <w:r w:rsidRPr="000057EB">
        <w:rPr>
          <w:u w:val="single"/>
        </w:rPr>
        <w:t xml:space="preserve"> to the background</w:t>
      </w:r>
      <w:r w:rsidRPr="009D78F8">
        <w:rPr>
          <w:sz w:val="16"/>
        </w:rPr>
        <w:t>. Either of these could cause the presidential race to tighten up.</w:t>
      </w:r>
    </w:p>
    <w:p w14:paraId="213A8B4A" w14:textId="77777777" w:rsidR="00B502CF" w:rsidRPr="00A46C73" w:rsidRDefault="00B502CF" w:rsidP="00B502CF">
      <w:pPr>
        <w:rPr>
          <w:u w:val="single"/>
        </w:rPr>
      </w:pPr>
      <w:r w:rsidRPr="009D78F8">
        <w:rPr>
          <w:sz w:val="16"/>
        </w:rPr>
        <w:t xml:space="preserve">Moreover, </w:t>
      </w:r>
      <w:r w:rsidRPr="00280304">
        <w:rPr>
          <w:u w:val="single"/>
        </w:rPr>
        <w:t>history tells us that it's</w:t>
      </w:r>
      <w:r w:rsidRPr="009D78F8">
        <w:rPr>
          <w:sz w:val="16"/>
        </w:rPr>
        <w:t xml:space="preserve"> also quite</w:t>
      </w:r>
      <w:r w:rsidRPr="00280304">
        <w:rPr>
          <w:u w:val="single"/>
        </w:rPr>
        <w:t xml:space="preserve"> conceivable that Biden loses. </w:t>
      </w:r>
      <w:r w:rsidRPr="009D78F8">
        <w:rPr>
          <w:sz w:val="16"/>
        </w:rPr>
        <w:t xml:space="preserve">Harry </w:t>
      </w:r>
      <w:r w:rsidRPr="00FA041A">
        <w:rPr>
          <w:highlight w:val="cyan"/>
          <w:u w:val="single"/>
        </w:rPr>
        <w:t>Truman</w:t>
      </w:r>
      <w:r w:rsidRPr="009D78F8">
        <w:rPr>
          <w:sz w:val="16"/>
        </w:rPr>
        <w:t xml:space="preserve"> in 1948 </w:t>
      </w:r>
      <w:r w:rsidRPr="00FA041A">
        <w:rPr>
          <w:highlight w:val="cyan"/>
          <w:u w:val="single"/>
        </w:rPr>
        <w:t>was facing a similar deficit</w:t>
      </w:r>
      <w:r w:rsidRPr="00FA041A">
        <w:rPr>
          <w:u w:val="single"/>
        </w:rPr>
        <w:t xml:space="preserve"> in</w:t>
      </w:r>
      <w:r w:rsidRPr="00280304">
        <w:rPr>
          <w:u w:val="single"/>
        </w:rPr>
        <w:t xml:space="preserve"> </w:t>
      </w:r>
      <w:r w:rsidRPr="009D78F8">
        <w:rPr>
          <w:sz w:val="16"/>
        </w:rPr>
        <w:t xml:space="preserve">the national </w:t>
      </w:r>
      <w:r w:rsidRPr="00280304">
        <w:rPr>
          <w:u w:val="single"/>
        </w:rPr>
        <w:t>poll</w:t>
      </w:r>
      <w:r w:rsidRPr="00FA041A">
        <w:rPr>
          <w:highlight w:val="cyan"/>
          <w:u w:val="single"/>
        </w:rPr>
        <w:t>s that Trump is facing now</w:t>
      </w:r>
      <w:r w:rsidRPr="009D78F8">
        <w:rPr>
          <w:sz w:val="16"/>
          <w:highlight w:val="cyan"/>
        </w:rPr>
        <w:t>.</w:t>
      </w:r>
      <w:r w:rsidRPr="00280304">
        <w:rPr>
          <w:u w:val="single"/>
        </w:rPr>
        <w:t xml:space="preserve"> </w:t>
      </w:r>
      <w:r w:rsidRPr="00FA041A">
        <w:rPr>
          <w:highlight w:val="cyan"/>
          <w:u w:val="single"/>
        </w:rPr>
        <w:t>He'd win by</w:t>
      </w:r>
      <w:r w:rsidRPr="00280304">
        <w:rPr>
          <w:u w:val="single"/>
        </w:rPr>
        <w:t xml:space="preserve"> nearly </w:t>
      </w:r>
      <w:r w:rsidRPr="00FA041A">
        <w:rPr>
          <w:highlight w:val="cyan"/>
          <w:u w:val="single"/>
        </w:rPr>
        <w:t>5 points nationally and</w:t>
      </w:r>
      <w:r w:rsidRPr="00280304">
        <w:rPr>
          <w:u w:val="single"/>
        </w:rPr>
        <w:t xml:space="preserve"> carry </w:t>
      </w:r>
      <w:r w:rsidRPr="00FA041A">
        <w:rPr>
          <w:highlight w:val="cyan"/>
          <w:u w:val="single"/>
        </w:rPr>
        <w:t>the electoral college</w:t>
      </w:r>
      <w:r w:rsidRPr="00280304">
        <w:rPr>
          <w:u w:val="single"/>
        </w:rPr>
        <w:t xml:space="preserve"> </w:t>
      </w:r>
      <w:r w:rsidRPr="009D78F8">
        <w:rPr>
          <w:sz w:val="16"/>
        </w:rPr>
        <w:t xml:space="preserve">in a tight contest. More recently, </w:t>
      </w:r>
      <w:r w:rsidRPr="00FA041A">
        <w:rPr>
          <w:highlight w:val="cyan"/>
          <w:u w:val="single"/>
        </w:rPr>
        <w:t>Clinton was in</w:t>
      </w:r>
      <w:r w:rsidRPr="009D78F8">
        <w:rPr>
          <w:sz w:val="16"/>
        </w:rPr>
        <w:t xml:space="preserve"> a distant</w:t>
      </w:r>
      <w:r w:rsidRPr="00A46C73">
        <w:rPr>
          <w:u w:val="single"/>
        </w:rPr>
        <w:t xml:space="preserve"> </w:t>
      </w:r>
      <w:r w:rsidRPr="00FA041A">
        <w:rPr>
          <w:highlight w:val="cyan"/>
          <w:u w:val="single"/>
        </w:rPr>
        <w:t>third place at this point</w:t>
      </w:r>
      <w:r w:rsidRPr="00A46C73">
        <w:rPr>
          <w:u w:val="single"/>
        </w:rPr>
        <w:t xml:space="preserve"> in 1992</w:t>
      </w:r>
      <w:r w:rsidRPr="009D78F8">
        <w:rPr>
          <w:sz w:val="16"/>
        </w:rPr>
        <w:t xml:space="preserve"> to Republican George H.W. Bush and independent Ross Perot. </w:t>
      </w:r>
      <w:r w:rsidRPr="00FA041A">
        <w:rPr>
          <w:highlight w:val="cyan"/>
          <w:u w:val="single"/>
        </w:rPr>
        <w:t>Clinton took the popular vote by 6 points</w:t>
      </w:r>
      <w:r w:rsidRPr="00A46C73">
        <w:rPr>
          <w:u w:val="single"/>
        </w:rPr>
        <w:t xml:space="preserve"> and scored 370 electoral votes.</w:t>
      </w:r>
    </w:p>
    <w:p w14:paraId="5DFE6CE0" w14:textId="77777777" w:rsidR="00B502CF" w:rsidRPr="00ED5CB2" w:rsidRDefault="00B502CF" w:rsidP="00B502CF">
      <w:pPr>
        <w:rPr>
          <w:u w:val="single"/>
        </w:rPr>
      </w:pPr>
      <w:r w:rsidRPr="00FA041A">
        <w:rPr>
          <w:highlight w:val="cyan"/>
          <w:u w:val="single"/>
        </w:rPr>
        <w:t>If we have any movement in</w:t>
      </w:r>
      <w:r w:rsidRPr="009E1778">
        <w:rPr>
          <w:u w:val="single"/>
        </w:rPr>
        <w:t xml:space="preserve"> the national </w:t>
      </w:r>
      <w:r w:rsidRPr="00FA041A">
        <w:rPr>
          <w:highlight w:val="cyan"/>
          <w:u w:val="single"/>
        </w:rPr>
        <w:t>polls</w:t>
      </w:r>
      <w:r w:rsidRPr="009E1778">
        <w:rPr>
          <w:u w:val="single"/>
        </w:rPr>
        <w:t xml:space="preserve"> </w:t>
      </w:r>
      <w:r w:rsidRPr="00FA041A">
        <w:rPr>
          <w:highlight w:val="cyan"/>
          <w:u w:val="single"/>
        </w:rPr>
        <w:t>like those two</w:t>
      </w:r>
      <w:r w:rsidRPr="009E1778">
        <w:rPr>
          <w:u w:val="single"/>
        </w:rPr>
        <w:t xml:space="preserve"> cycles</w:t>
      </w:r>
      <w:r w:rsidRPr="00FA041A">
        <w:rPr>
          <w:highlight w:val="cyan"/>
          <w:u w:val="single"/>
        </w:rPr>
        <w:t>, Trump would</w:t>
      </w:r>
      <w:r w:rsidRPr="009D78F8">
        <w:rPr>
          <w:sz w:val="16"/>
        </w:rPr>
        <w:t xml:space="preserve"> almost </w:t>
      </w:r>
      <w:r w:rsidRPr="00ED5CB2">
        <w:rPr>
          <w:u w:val="single"/>
        </w:rPr>
        <w:t xml:space="preserve">certainly </w:t>
      </w:r>
      <w:r w:rsidRPr="00FA041A">
        <w:rPr>
          <w:highlight w:val="cyan"/>
          <w:u w:val="single"/>
        </w:rPr>
        <w:t>win.</w:t>
      </w:r>
    </w:p>
    <w:p w14:paraId="04A3A2CC" w14:textId="77777777" w:rsidR="00B502CF" w:rsidRPr="009D78F8" w:rsidRDefault="00B502CF" w:rsidP="00B502CF">
      <w:pPr>
        <w:rPr>
          <w:sz w:val="16"/>
        </w:rPr>
      </w:pPr>
      <w:r w:rsidRPr="009D78F8">
        <w:rPr>
          <w:sz w:val="16"/>
        </w:rPr>
        <w:t>Now, the best bet is we won't end up at either extreme discussed here. Biden, given his large lead nationally and Trump's struggling approval ratings, is the clear favorite. The most likely scenario is he'll end up somewhere in the low to mid-300s in terms of electoral votes.</w:t>
      </w:r>
    </w:p>
    <w:p w14:paraId="14A92249" w14:textId="77777777" w:rsidR="00B502CF" w:rsidRDefault="00B502CF" w:rsidP="00B502CF">
      <w:pPr>
        <w:rPr>
          <w:sz w:val="16"/>
        </w:rPr>
      </w:pPr>
      <w:r w:rsidRPr="009D78F8">
        <w:rPr>
          <w:sz w:val="16"/>
        </w:rPr>
        <w:t>Still, there are a lot of states with a lot of electoral votes where the polling has dramatically shifted the last few months. Biden may win all of them or none of them. There are a lot of potential scenarios on the table.</w:t>
      </w:r>
    </w:p>
    <w:p w14:paraId="37950A82" w14:textId="77777777" w:rsidR="00B502CF" w:rsidRDefault="00B502CF" w:rsidP="00B502CF">
      <w:pPr>
        <w:pStyle w:val="Heading4"/>
      </w:pPr>
      <w:r>
        <w:t>There is zero way to predict 2020 results now—coronavirus magnifies uncertainty AND the economy is the key issue, not CJR</w:t>
      </w:r>
    </w:p>
    <w:p w14:paraId="6BC0FBB5" w14:textId="77777777" w:rsidR="00B502CF" w:rsidRPr="00822B58" w:rsidRDefault="00B502CF" w:rsidP="00B502CF">
      <w:pPr>
        <w:rPr>
          <w:sz w:val="16"/>
          <w:szCs w:val="16"/>
        </w:rPr>
      </w:pPr>
      <w:r w:rsidRPr="00822B58">
        <w:rPr>
          <w:rStyle w:val="Style13ptBold"/>
        </w:rPr>
        <w:t>MPR 20</w:t>
      </w:r>
      <w:r w:rsidRPr="00822B58">
        <w:rPr>
          <w:rStyle w:val="Style13ptBold"/>
          <w:sz w:val="16"/>
          <w:szCs w:val="16"/>
        </w:rPr>
        <w:t xml:space="preserve"> </w:t>
      </w:r>
      <w:r w:rsidRPr="00822B58">
        <w:rPr>
          <w:sz w:val="16"/>
          <w:szCs w:val="16"/>
        </w:rPr>
        <w:t>5/20/20, MPR News Staff ||</w:t>
      </w:r>
      <w:r>
        <w:rPr>
          <w:sz w:val="16"/>
          <w:szCs w:val="16"/>
        </w:rPr>
        <w:t xml:space="preserve"> Two views of an unpredictable ‘</w:t>
      </w:r>
      <w:r w:rsidRPr="00822B58">
        <w:rPr>
          <w:sz w:val="16"/>
          <w:szCs w:val="16"/>
        </w:rPr>
        <w:t>pandemic presidential election' in 2020, MPR News || https://www.mprnews.org/story/2020/05/20/weber-and-greenberg-on-2020</w:t>
      </w:r>
    </w:p>
    <w:p w14:paraId="658550D4" w14:textId="77777777" w:rsidR="00B502CF" w:rsidRPr="00F3492E" w:rsidRDefault="00B502CF" w:rsidP="00B502CF">
      <w:pPr>
        <w:rPr>
          <w:u w:val="single"/>
        </w:rPr>
      </w:pPr>
      <w:r w:rsidRPr="00681072">
        <w:rPr>
          <w:sz w:val="16"/>
        </w:rPr>
        <w:t>Former Minnesota</w:t>
      </w:r>
      <w:r w:rsidRPr="00F3492E">
        <w:rPr>
          <w:u w:val="single"/>
        </w:rPr>
        <w:t xml:space="preserve"> Republican Rep. Vin </w:t>
      </w:r>
      <w:r w:rsidRPr="009B6E37">
        <w:rPr>
          <w:u w:val="single"/>
        </w:rPr>
        <w:t>Weber and</w:t>
      </w:r>
      <w:r w:rsidRPr="00F3492E">
        <w:rPr>
          <w:u w:val="single"/>
        </w:rPr>
        <w:t xml:space="preserve"> Democratic polling expert and political scientist Anna </w:t>
      </w:r>
      <w:r w:rsidRPr="009B6E37">
        <w:rPr>
          <w:u w:val="single"/>
        </w:rPr>
        <w:t>Greenberg</w:t>
      </w:r>
      <w:r w:rsidRPr="00F3492E">
        <w:rPr>
          <w:u w:val="single"/>
        </w:rPr>
        <w:t xml:space="preserve"> think </w:t>
      </w:r>
      <w:r w:rsidRPr="009B6E37">
        <w:rPr>
          <w:highlight w:val="cyan"/>
          <w:u w:val="single"/>
        </w:rPr>
        <w:t>the conditions in the country</w:t>
      </w:r>
      <w:r w:rsidRPr="00681072">
        <w:rPr>
          <w:sz w:val="16"/>
        </w:rPr>
        <w:t xml:space="preserve"> over the next six months </w:t>
      </w:r>
      <w:r w:rsidRPr="009B6E37">
        <w:rPr>
          <w:highlight w:val="cyan"/>
          <w:u w:val="single"/>
        </w:rPr>
        <w:t>are extremely unpredictable, as is the "enthusiasm factor" for</w:t>
      </w:r>
      <w:r w:rsidRPr="00F3492E">
        <w:rPr>
          <w:u w:val="single"/>
        </w:rPr>
        <w:t xml:space="preserve"> </w:t>
      </w:r>
      <w:r w:rsidRPr="00681072">
        <w:rPr>
          <w:sz w:val="16"/>
        </w:rPr>
        <w:t xml:space="preserve">President </w:t>
      </w:r>
      <w:r w:rsidRPr="009B6E37">
        <w:rPr>
          <w:highlight w:val="cyan"/>
          <w:u w:val="single"/>
        </w:rPr>
        <w:t>Trump or</w:t>
      </w:r>
      <w:r w:rsidRPr="00F3492E">
        <w:rPr>
          <w:u w:val="single"/>
        </w:rPr>
        <w:t xml:space="preserve"> </w:t>
      </w:r>
      <w:r w:rsidRPr="00681072">
        <w:rPr>
          <w:sz w:val="16"/>
        </w:rPr>
        <w:t xml:space="preserve">presidential candidate and former Vice President Joe </w:t>
      </w:r>
      <w:r w:rsidRPr="009B6E37">
        <w:rPr>
          <w:highlight w:val="cyan"/>
          <w:u w:val="single"/>
        </w:rPr>
        <w:t>Biden.</w:t>
      </w:r>
    </w:p>
    <w:p w14:paraId="467ABB71" w14:textId="77777777" w:rsidR="00B502CF" w:rsidRPr="00F3492E" w:rsidRDefault="00B502CF" w:rsidP="00B502CF">
      <w:pPr>
        <w:rPr>
          <w:u w:val="single"/>
        </w:rPr>
      </w:pPr>
      <w:r w:rsidRPr="00681072">
        <w:rPr>
          <w:sz w:val="16"/>
        </w:rPr>
        <w:t>Greenberg said</w:t>
      </w:r>
      <w:r w:rsidRPr="00F3492E">
        <w:rPr>
          <w:u w:val="single"/>
        </w:rPr>
        <w:t xml:space="preserve"> </w:t>
      </w:r>
      <w:r w:rsidRPr="009B6E37">
        <w:rPr>
          <w:highlight w:val="cyan"/>
          <w:u w:val="single"/>
        </w:rPr>
        <w:t>there are</w:t>
      </w:r>
      <w:r w:rsidRPr="00F3492E">
        <w:rPr>
          <w:u w:val="single"/>
        </w:rPr>
        <w:t xml:space="preserve"> very </w:t>
      </w:r>
      <w:r w:rsidRPr="009B6E37">
        <w:rPr>
          <w:highlight w:val="cyan"/>
          <w:u w:val="single"/>
        </w:rPr>
        <w:t>few “persuadable voters</w:t>
      </w:r>
      <w:r w:rsidRPr="00F3492E">
        <w:rPr>
          <w:u w:val="single"/>
        </w:rPr>
        <w:t xml:space="preserve">,” and </w:t>
      </w:r>
      <w:r w:rsidRPr="009B6E37">
        <w:rPr>
          <w:highlight w:val="cyan"/>
          <w:u w:val="single"/>
        </w:rPr>
        <w:t>the</w:t>
      </w:r>
      <w:r w:rsidRPr="00F3492E">
        <w:rPr>
          <w:u w:val="single"/>
        </w:rPr>
        <w:t xml:space="preserve"> presidential </w:t>
      </w:r>
      <w:r w:rsidRPr="009B6E37">
        <w:rPr>
          <w:highlight w:val="cyan"/>
          <w:u w:val="single"/>
        </w:rPr>
        <w:t>election will all depend on turnout, which polls can’t predict.</w:t>
      </w:r>
    </w:p>
    <w:p w14:paraId="6D75C380" w14:textId="77777777" w:rsidR="00B502CF" w:rsidRPr="00681072" w:rsidRDefault="00B502CF" w:rsidP="00B502CF">
      <w:pPr>
        <w:rPr>
          <w:sz w:val="16"/>
        </w:rPr>
      </w:pPr>
      <w:r w:rsidRPr="00681072">
        <w:rPr>
          <w:sz w:val="16"/>
        </w:rPr>
        <w:t>Weber said we don’t know what’s going to happen in the economy and people’s health in this pandemic, and Trump’s path to victory “was already narrow — and not getting any wider today.”</w:t>
      </w:r>
    </w:p>
    <w:p w14:paraId="59DA0374" w14:textId="77777777" w:rsidR="00B502CF" w:rsidRPr="00D40FC2" w:rsidRDefault="00B502CF" w:rsidP="00B502CF">
      <w:pPr>
        <w:rPr>
          <w:u w:val="single"/>
        </w:rPr>
      </w:pPr>
      <w:r w:rsidRPr="00681072">
        <w:rPr>
          <w:sz w:val="16"/>
        </w:rPr>
        <w:t xml:space="preserve">The question voters were asked to consider when previous presidents were seeking reelection was, “are you better off today than you were four years ago?” Weber said </w:t>
      </w:r>
      <w:r w:rsidRPr="009B6E37">
        <w:rPr>
          <w:highlight w:val="cyan"/>
          <w:u w:val="single"/>
        </w:rPr>
        <w:t>there’s</w:t>
      </w:r>
      <w:r w:rsidRPr="00D40FC2">
        <w:rPr>
          <w:u w:val="single"/>
        </w:rPr>
        <w:t xml:space="preserve"> now </w:t>
      </w:r>
      <w:r w:rsidRPr="009B6E37">
        <w:rPr>
          <w:highlight w:val="cyan"/>
          <w:u w:val="single"/>
        </w:rPr>
        <w:t>a new question: “Who</w:t>
      </w:r>
      <w:r w:rsidRPr="00D40FC2">
        <w:rPr>
          <w:u w:val="single"/>
        </w:rPr>
        <w:t xml:space="preserve"> do you think </w:t>
      </w:r>
      <w:r w:rsidRPr="009B6E37">
        <w:rPr>
          <w:highlight w:val="cyan"/>
          <w:u w:val="single"/>
        </w:rPr>
        <w:t>is better equipped to rebuild the economy</w:t>
      </w:r>
      <w:r w:rsidRPr="00D40FC2">
        <w:rPr>
          <w:u w:val="single"/>
        </w:rPr>
        <w:t xml:space="preserve"> </w:t>
      </w:r>
      <w:r w:rsidRPr="009B6E37">
        <w:rPr>
          <w:highlight w:val="cyan"/>
          <w:u w:val="single"/>
        </w:rPr>
        <w:t>and restore prosperity</w:t>
      </w:r>
      <w:r w:rsidRPr="00D40FC2">
        <w:rPr>
          <w:u w:val="single"/>
        </w:rPr>
        <w:t xml:space="preserve"> going forward?”</w:t>
      </w:r>
    </w:p>
    <w:p w14:paraId="1BC36005" w14:textId="77777777" w:rsidR="00B502CF" w:rsidRPr="00681072" w:rsidRDefault="00B502CF" w:rsidP="00B502CF">
      <w:pPr>
        <w:rPr>
          <w:sz w:val="16"/>
        </w:rPr>
      </w:pPr>
      <w:r w:rsidRPr="00681072">
        <w:rPr>
          <w:sz w:val="16"/>
        </w:rPr>
        <w:t>Weber pointed out that</w:t>
      </w:r>
      <w:r w:rsidRPr="00D40FC2">
        <w:rPr>
          <w:u w:val="single"/>
        </w:rPr>
        <w:t xml:space="preserve"> </w:t>
      </w:r>
      <w:r w:rsidRPr="009B6E37">
        <w:rPr>
          <w:highlight w:val="cyan"/>
          <w:u w:val="single"/>
        </w:rPr>
        <w:t>Trump has had a</w:t>
      </w:r>
      <w:r w:rsidRPr="00D40FC2">
        <w:rPr>
          <w:u w:val="single"/>
        </w:rPr>
        <w:t xml:space="preserve"> “remarkably </w:t>
      </w:r>
      <w:r w:rsidRPr="009B6E37">
        <w:rPr>
          <w:highlight w:val="cyan"/>
          <w:u w:val="single"/>
        </w:rPr>
        <w:t>stable approval rating” at</w:t>
      </w:r>
      <w:r w:rsidRPr="00D40FC2">
        <w:rPr>
          <w:u w:val="single"/>
        </w:rPr>
        <w:t xml:space="preserve"> about </w:t>
      </w:r>
      <w:r w:rsidRPr="009B6E37">
        <w:rPr>
          <w:highlight w:val="cyan"/>
          <w:u w:val="single"/>
        </w:rPr>
        <w:t>45 percent</w:t>
      </w:r>
      <w:r w:rsidRPr="00681072">
        <w:rPr>
          <w:sz w:val="16"/>
          <w:highlight w:val="cyan"/>
        </w:rPr>
        <w:t>.</w:t>
      </w:r>
      <w:r w:rsidRPr="00681072">
        <w:rPr>
          <w:sz w:val="16"/>
        </w:rPr>
        <w:t xml:space="preserve"> In November, “he has to get 3 or 4 percent of the voters to vote for him even though they don’t like him.”</w:t>
      </w:r>
    </w:p>
    <w:p w14:paraId="3147625B" w14:textId="77777777" w:rsidR="00B502CF" w:rsidRPr="000166C8" w:rsidRDefault="00B502CF" w:rsidP="00B502CF">
      <w:pPr>
        <w:rPr>
          <w:u w:val="single"/>
        </w:rPr>
      </w:pPr>
      <w:r w:rsidRPr="000166C8">
        <w:rPr>
          <w:u w:val="single"/>
        </w:rPr>
        <w:t>The election</w:t>
      </w:r>
      <w:r w:rsidRPr="00681072">
        <w:rPr>
          <w:sz w:val="16"/>
        </w:rPr>
        <w:t xml:space="preserve">, Weber added, </w:t>
      </w:r>
      <w:r w:rsidRPr="000166C8">
        <w:rPr>
          <w:u w:val="single"/>
        </w:rPr>
        <w:t xml:space="preserve">will be a “referendum on the Democratic Party, more than a referendum on Joe </w:t>
      </w:r>
      <w:r w:rsidRPr="00681072">
        <w:rPr>
          <w:sz w:val="16"/>
        </w:rPr>
        <w:t>Biden.”</w:t>
      </w:r>
    </w:p>
    <w:p w14:paraId="1A94FBED" w14:textId="77777777" w:rsidR="00B502CF" w:rsidRDefault="00B502CF" w:rsidP="00B502CF"/>
    <w:p w14:paraId="609175C8" w14:textId="77777777" w:rsidR="00B502CF" w:rsidRDefault="00B502CF" w:rsidP="00B502CF">
      <w:pPr>
        <w:pStyle w:val="Heading4"/>
      </w:pPr>
      <w:r>
        <w:t>Far too much uncertainty to predict and COVID will be determinatve</w:t>
      </w:r>
    </w:p>
    <w:p w14:paraId="47606CD2" w14:textId="77777777" w:rsidR="00B502CF" w:rsidRDefault="00B502CF" w:rsidP="00B502CF">
      <w:r w:rsidRPr="006B745D">
        <w:rPr>
          <w:rStyle w:val="Style13ptBold"/>
        </w:rPr>
        <w:t>Curtis 6/27</w:t>
      </w:r>
      <w:r>
        <w:t>/20 –</w:t>
      </w:r>
      <w:r w:rsidRPr="006B745D">
        <w:t xml:space="preserve"> Chief Political Reporter for the five Nexstar Media TV stations serving West Virginia, its five neighboring states and most of the Washington, D.C. media market. He is a National Political Contributing Writer at "The White House Patch"</w:t>
      </w:r>
    </w:p>
    <w:p w14:paraId="593B9518" w14:textId="77777777" w:rsidR="00B502CF" w:rsidRDefault="00B502CF" w:rsidP="00B502CF">
      <w:r>
        <w:t>Mark, “</w:t>
      </w:r>
      <w:r w:rsidRPr="006B745D">
        <w:t>Covid-19 and the Uncertainty of Election 2020</w:t>
      </w:r>
      <w:r>
        <w:t xml:space="preserve">.” </w:t>
      </w:r>
      <w:r w:rsidRPr="006B745D">
        <w:t>https://patch.com/us/white-house/covid-19-uncertainty-election-2020</w:t>
      </w:r>
    </w:p>
    <w:p w14:paraId="5DD3ADA2" w14:textId="77777777" w:rsidR="00B502CF" w:rsidRPr="006B745D" w:rsidRDefault="00B502CF" w:rsidP="00B502CF">
      <w:pPr>
        <w:rPr>
          <w:sz w:val="16"/>
        </w:rPr>
      </w:pPr>
      <w:r w:rsidRPr="006B745D">
        <w:rPr>
          <w:sz w:val="16"/>
        </w:rPr>
        <w:t xml:space="preserve">CHARLESTON, WV – This coming Friday is July 3, meaning </w:t>
      </w:r>
      <w:r w:rsidRPr="007358A1">
        <w:rPr>
          <w:rStyle w:val="StyleUnderline"/>
        </w:rPr>
        <w:t>it's</w:t>
      </w:r>
      <w:r w:rsidRPr="006B745D">
        <w:rPr>
          <w:sz w:val="16"/>
        </w:rPr>
        <w:t xml:space="preserve"> exactly </w:t>
      </w:r>
      <w:r w:rsidRPr="007358A1">
        <w:rPr>
          <w:rStyle w:val="StyleUnderline"/>
        </w:rPr>
        <w:t>four months until Election Day 2020. Will Covid-19 still be with us, or a distant memory? We just don't know. Will the economy bounce back, or tank worse? Again it's just a guess. I don't know of an election cycle</w:t>
      </w:r>
      <w:r w:rsidRPr="006B745D">
        <w:rPr>
          <w:sz w:val="16"/>
        </w:rPr>
        <w:t xml:space="preserve"> in my lifetime </w:t>
      </w:r>
      <w:r w:rsidRPr="007358A1">
        <w:rPr>
          <w:rStyle w:val="StyleUnderline"/>
        </w:rPr>
        <w:t xml:space="preserve">that had </w:t>
      </w:r>
      <w:r w:rsidRPr="007358A1">
        <w:rPr>
          <w:rStyle w:val="Emphasis"/>
        </w:rPr>
        <w:t>so much uncertainty weighing down upon it</w:t>
      </w:r>
      <w:r w:rsidRPr="006B745D">
        <w:rPr>
          <w:sz w:val="16"/>
        </w:rPr>
        <w:t>. Let's "brunch" on that this week.</w:t>
      </w:r>
    </w:p>
    <w:p w14:paraId="1CB8F99E" w14:textId="77777777" w:rsidR="00B502CF" w:rsidRPr="006B745D" w:rsidRDefault="00B502CF" w:rsidP="00B502CF">
      <w:pPr>
        <w:rPr>
          <w:sz w:val="16"/>
        </w:rPr>
      </w:pPr>
      <w:r w:rsidRPr="006B745D">
        <w:rPr>
          <w:sz w:val="16"/>
        </w:rPr>
        <w:t>"Covid Comeback?" – The majority of states in the nation had a surge in new Covid-19 cases this past week. It was worse in the heavily populated states of Florida, California and Texas. And while we think this is an old person's disease, the worst spikes were among young people, 18 to 30. Hospitalizations in California were up by 32 percent. Is this the "second wave" we've all been wondering about? Or is it more of the economy gradually reopening and people letting their guard down? Most of the "second wave" predictions had fall as the most likely timeline. So why so much earlier?</w:t>
      </w:r>
    </w:p>
    <w:p w14:paraId="7F4CED19" w14:textId="77777777" w:rsidR="00B502CF" w:rsidRDefault="00B502CF" w:rsidP="00B502CF">
      <w:pPr>
        <w:rPr>
          <w:sz w:val="16"/>
        </w:rPr>
      </w:pPr>
      <w:r w:rsidRPr="006B745D">
        <w:rPr>
          <w:sz w:val="16"/>
        </w:rPr>
        <w:t xml:space="preserve">"Timeline Troubles" – As I have said before, it's unseemly to talk about Coronavirus in a political context. After all, people are dying. But </w:t>
      </w:r>
      <w:r w:rsidRPr="006B745D">
        <w:rPr>
          <w:rStyle w:val="StyleUnderline"/>
        </w:rPr>
        <w:t>public policy, and what to do, or not to do, is central</w:t>
      </w:r>
      <w:r w:rsidRPr="006B745D">
        <w:rPr>
          <w:sz w:val="16"/>
        </w:rPr>
        <w:t xml:space="preserve"> on this issue. </w:t>
      </w:r>
      <w:r w:rsidRPr="006B745D">
        <w:rPr>
          <w:rStyle w:val="StyleUnderline"/>
        </w:rPr>
        <w:t>It's going to get political</w:t>
      </w:r>
      <w:r w:rsidRPr="006B745D">
        <w:rPr>
          <w:sz w:val="16"/>
        </w:rPr>
        <w:t xml:space="preserve">, like it or not! And that's why </w:t>
      </w:r>
      <w:r w:rsidRPr="006B745D">
        <w:rPr>
          <w:rStyle w:val="Emphasis"/>
        </w:rPr>
        <w:t>the timing of what happens really matters</w:t>
      </w:r>
      <w:r w:rsidRPr="006B745D">
        <w:rPr>
          <w:sz w:val="16"/>
        </w:rPr>
        <w:t xml:space="preserve">. If Covid-19 has waned by the end of June and Wall Street surged as it did earlier this month, then President Trump has a glide-path to reelection. But if the positive cases and deaths rise sharply, he's done. I think </w:t>
      </w:r>
      <w:r w:rsidRPr="006B745D">
        <w:rPr>
          <w:rStyle w:val="Emphasis"/>
        </w:rPr>
        <w:t>the important date in this is October 1. The trend on that date may well determine who wins the White House and a lot of other political races</w:t>
      </w:r>
      <w:r w:rsidRPr="006B745D">
        <w:rPr>
          <w:sz w:val="16"/>
        </w:rPr>
        <w:t xml:space="preserve">. </w:t>
      </w:r>
      <w:r w:rsidRPr="006B745D">
        <w:rPr>
          <w:rStyle w:val="StyleUnderline"/>
        </w:rPr>
        <w:t>Success against Covid-19 helps incumbents in both parties. Failure is hard to campaign on</w:t>
      </w:r>
      <w:r w:rsidRPr="006B745D">
        <w:rPr>
          <w:sz w:val="16"/>
        </w:rPr>
        <w:t>.</w:t>
      </w:r>
    </w:p>
    <w:p w14:paraId="4530DBF5" w14:textId="77777777" w:rsidR="00B502CF" w:rsidRDefault="00B502CF" w:rsidP="00B502CF">
      <w:pPr>
        <w:pStyle w:val="Heading3"/>
      </w:pPr>
    </w:p>
    <w:p w14:paraId="7E7313DA" w14:textId="77777777" w:rsidR="00B502CF" w:rsidRDefault="00B502CF" w:rsidP="00B502CF">
      <w:pPr>
        <w:pStyle w:val="Heading3"/>
      </w:pPr>
      <w:r>
        <w:t>COVID Thumps/Outweighs</w:t>
      </w:r>
    </w:p>
    <w:p w14:paraId="1FCD87D6" w14:textId="77777777" w:rsidR="00B502CF" w:rsidRDefault="00B502CF" w:rsidP="00B502CF"/>
    <w:p w14:paraId="2AE0D71D" w14:textId="77777777" w:rsidR="00B502CF" w:rsidRPr="00C572B8" w:rsidRDefault="00B502CF" w:rsidP="00B502CF">
      <w:pPr>
        <w:pStyle w:val="Heading4"/>
      </w:pPr>
      <w:r>
        <w:t>Coronavirus thumps</w:t>
      </w:r>
    </w:p>
    <w:p w14:paraId="0EA93A1F" w14:textId="77777777" w:rsidR="00B502CF" w:rsidRPr="00D30CA1" w:rsidRDefault="00B502CF" w:rsidP="00B502CF">
      <w:r>
        <w:t xml:space="preserve">CHARLOTTE </w:t>
      </w:r>
      <w:r w:rsidRPr="00D30CA1">
        <w:rPr>
          <w:rStyle w:val="Style13ptBold"/>
        </w:rPr>
        <w:t>ALTER</w:t>
      </w:r>
      <w:r>
        <w:t xml:space="preserve"> </w:t>
      </w:r>
      <w:r w:rsidRPr="00D30CA1">
        <w:rPr>
          <w:rStyle w:val="Style13ptBold"/>
        </w:rPr>
        <w:t>AND</w:t>
      </w:r>
      <w:r>
        <w:t xml:space="preserve"> TESSA </w:t>
      </w:r>
      <w:r w:rsidRPr="00D30CA1">
        <w:rPr>
          <w:rStyle w:val="Style13ptBold"/>
        </w:rPr>
        <w:t>BERENSON</w:t>
      </w:r>
      <w:r>
        <w:t xml:space="preserve"> 0</w:t>
      </w:r>
      <w:r w:rsidRPr="00D30CA1">
        <w:rPr>
          <w:rStyle w:val="Style13ptBold"/>
        </w:rPr>
        <w:t>4/30</w:t>
      </w:r>
      <w:r>
        <w:t>/2020 https://time.com/5829244/trump-voters-coronavirus-2020/</w:t>
      </w:r>
    </w:p>
    <w:p w14:paraId="0D276EC9" w14:textId="77777777" w:rsidR="00B502CF" w:rsidRPr="00C572B8" w:rsidRDefault="00B502CF" w:rsidP="00B502CF">
      <w:pPr>
        <w:rPr>
          <w:sz w:val="14"/>
        </w:rPr>
      </w:pPr>
      <w:r w:rsidRPr="00C572B8">
        <w:rPr>
          <w:sz w:val="14"/>
        </w:rPr>
        <w:t xml:space="preserve">Yet there is also little question that the pandemic has transformed the election. </w:t>
      </w:r>
      <w:r w:rsidRPr="00C572B8">
        <w:rPr>
          <w:rStyle w:val="StyleUnderline"/>
        </w:rPr>
        <w:t>Two months ago, Trump was an incumbent president riding a strong economy and a massive cash advantage; today, he looks like an underdog in November.</w:t>
      </w:r>
      <w:r w:rsidRPr="00C572B8">
        <w:rPr>
          <w:sz w:val="14"/>
        </w:rPr>
        <w:t xml:space="preserve"> The RealClearPolitics polling average has former Vice President Joe Biden, the presumptive Democratic nominee, leading Trump 48.3% to 42% nationally. Trump’s prospects aren’t any brighter right now when broken down by states that were key to his 2016 victory. According to Real Clear Politics polling averages, Biden leads Trump by 6.7 points in Pennsylvania, 5.5 in Michigan, and 2.7 points in Wisconsin. Biden is also leading Trump narrowly in Florida and Arizona.</w:t>
      </w:r>
    </w:p>
    <w:p w14:paraId="3CD1DF59" w14:textId="77777777" w:rsidR="00B502CF" w:rsidRPr="00C572B8" w:rsidRDefault="00B502CF" w:rsidP="00B502CF">
      <w:pPr>
        <w:rPr>
          <w:rStyle w:val="StyleUnderline"/>
        </w:rPr>
      </w:pPr>
      <w:r w:rsidRPr="00C572B8">
        <w:rPr>
          <w:rStyle w:val="StyleUnderline"/>
        </w:rPr>
        <w:t>“If you look at all the swing states, virtually all of them, he’s underwater,</w:t>
      </w:r>
      <w:r w:rsidRPr="00C572B8">
        <w:rPr>
          <w:sz w:val="16"/>
        </w:rPr>
        <w:t>” says Douglas Schoen, a former pollster for President Bill Clinton and New York City Mayor Michael Bloomberg. “This election is a referendum on Trump,” Schoen continues. “And so far from what we see over the last month, month and a half, he’s losing that referendum.”</w:t>
      </w:r>
    </w:p>
    <w:p w14:paraId="5A723A5D" w14:textId="77777777" w:rsidR="00B502CF" w:rsidRPr="00C572B8" w:rsidRDefault="00B502CF" w:rsidP="00B502CF">
      <w:pPr>
        <w:rPr>
          <w:rStyle w:val="StyleUnderline"/>
        </w:rPr>
      </w:pPr>
      <w:r w:rsidRPr="00C572B8">
        <w:rPr>
          <w:rStyle w:val="StyleUnderline"/>
        </w:rPr>
        <w:t>The coronavirus pandemic has revealed that not every Trump voter is a loyalist. In a 2016 race between two historically unpopular candidates, some Trump voters made a choice for the candidate they disliked less, not the one they liked more. Trump lost the popular vote in 2016 but was lifted to victory in the Electoral College by about 80,000 votes cast in Michigan, Wisconsin and Pennsylvania.</w:t>
      </w:r>
    </w:p>
    <w:p w14:paraId="6B35E43D" w14:textId="77777777" w:rsidR="00B502CF" w:rsidRPr="00C572B8" w:rsidRDefault="00B502CF" w:rsidP="00B502CF">
      <w:pPr>
        <w:rPr>
          <w:sz w:val="16"/>
        </w:rPr>
      </w:pPr>
      <w:r w:rsidRPr="00C572B8">
        <w:rPr>
          <w:rStyle w:val="StyleUnderline"/>
        </w:rPr>
        <w:t>Now his lackluster response to a global health crisis may cost him the support of some of those reluctant voters.</w:t>
      </w:r>
      <w:r w:rsidRPr="00C572B8">
        <w:rPr>
          <w:sz w:val="16"/>
        </w:rPr>
        <w:t xml:space="preserve"> Pamela Rodriguez, 60, is a retired teacher in Arizona who voted for Trump in 2016. The lifelong Republican says she first started to nurse doubts about the President when he mocked the late Arizona Senator John McCain. But Trump’s response to the coronavirus, she says, has sealed her departure from the GOP. “It’s really cemented that I don’t belong in this party any longer,” she says. She plans to vote for Biden, as well as Democratic Senate candidate Mark Kelly</w:t>
      </w:r>
      <w:r w:rsidRPr="00C572B8">
        <w:t>.</w:t>
      </w:r>
    </w:p>
    <w:p w14:paraId="0D81EBEE" w14:textId="77777777" w:rsidR="00B502CF" w:rsidRPr="00C572B8" w:rsidRDefault="00B502CF" w:rsidP="00B502CF">
      <w:pPr>
        <w:rPr>
          <w:sz w:val="16"/>
        </w:rPr>
      </w:pPr>
      <w:r w:rsidRPr="00C572B8">
        <w:rPr>
          <w:sz w:val="16"/>
        </w:rPr>
        <w:t>Even in red states, some voters who supported the President in 2016 but had since nursed doubts about his leadership say COVID-19 was their breaking point. “I just don’t think he’s done anything to protect us,” says Jami Cole, a 48-year old teacher in Oklahoma who supported Trump until the teachers’ walkouts in 2018. “I think the whole COVID thing has just sealed it.</w:t>
      </w:r>
      <w:r w:rsidRPr="00C572B8">
        <w:t>”</w:t>
      </w:r>
    </w:p>
    <w:p w14:paraId="4C44AF00" w14:textId="77777777" w:rsidR="00B502CF" w:rsidRPr="00C572B8" w:rsidRDefault="00B502CF" w:rsidP="00B502CF">
      <w:pPr>
        <w:rPr>
          <w:sz w:val="16"/>
        </w:rPr>
      </w:pPr>
      <w:r w:rsidRPr="00C572B8">
        <w:rPr>
          <w:sz w:val="16"/>
        </w:rPr>
        <w:t>Cole and other disillusioned voters contacted for this piece are members of a private Facebook Group called “Former Trump Supporters,” where disappointed Trump voters gather to discuss their thoughts. The group was started by David Weissman, a 2016 Trump voter in Florida who now frequently tweets about his journey from Trump voter to liberal Democrat. Weissman started the group on April 20. Now there are roughly 1,500 members</w:t>
      </w:r>
      <w:r w:rsidRPr="00C572B8">
        <w:t>.</w:t>
      </w:r>
    </w:p>
    <w:p w14:paraId="01FA6CEB" w14:textId="77777777" w:rsidR="00B502CF" w:rsidRPr="00C572B8" w:rsidRDefault="00B502CF" w:rsidP="00B502CF">
      <w:pPr>
        <w:rPr>
          <w:sz w:val="16"/>
        </w:rPr>
      </w:pPr>
      <w:r w:rsidRPr="00C572B8">
        <w:rPr>
          <w:rStyle w:val="StyleUnderline"/>
        </w:rPr>
        <w:t xml:space="preserve">Trump’s response to coronavirus “was the final straw,” </w:t>
      </w:r>
      <w:r w:rsidRPr="00C572B8">
        <w:rPr>
          <w:sz w:val="16"/>
        </w:rPr>
        <w:t>says Jessica Lavine Freeman, 48, who voted for Trump in Georgia in 2016 and now plans to support Biden. “If we had sat down and had this conversation in August of last year, I probably would have voted for Trump again.</w:t>
      </w:r>
      <w:r w:rsidRPr="00C572B8">
        <w:t>”</w:t>
      </w:r>
    </w:p>
    <w:p w14:paraId="7F3125A5" w14:textId="77777777" w:rsidR="00B502CF" w:rsidRPr="00C572B8" w:rsidRDefault="00B502CF" w:rsidP="00B502CF">
      <w:pPr>
        <w:rPr>
          <w:sz w:val="16"/>
        </w:rPr>
      </w:pPr>
      <w:r w:rsidRPr="00C572B8">
        <w:rPr>
          <w:sz w:val="16"/>
        </w:rPr>
        <w:t>Brandon Hughes, a 32-year-old patient-access director at a Kentucky hospital, says he voted for Trump over Clinton partly because he figured “they’re both terrible choices.” He says he now feels a deep shame about that decision as he thinks about explaining Trump’s pandemic response to his six-year old daughter. “It’s a pandemic where over 50,000 people have died, and he shows no empathy, no remorse, no compassion—it’s all about ratings and opening up the economy as quickly as possible,” says Hughes. “I don’t think he’s capable of compassion and empathy. If he can’t show it during this, in what instance would he?</w:t>
      </w:r>
      <w:r w:rsidRPr="00C572B8">
        <w:t>”</w:t>
      </w:r>
    </w:p>
    <w:p w14:paraId="1B7E2694" w14:textId="77777777" w:rsidR="00B502CF" w:rsidRPr="00C572B8" w:rsidRDefault="00B502CF" w:rsidP="00B502CF">
      <w:pPr>
        <w:rPr>
          <w:sz w:val="16"/>
        </w:rPr>
      </w:pPr>
      <w:r w:rsidRPr="00C572B8">
        <w:rPr>
          <w:sz w:val="16"/>
        </w:rPr>
        <w:t>As the Gallup polling reveals, these voters do not represent the majority of Trump’s backers, who have overwhelmingly stuck with him. “I don’t hold the President responsible for a virus that has killed people across our entire world,” says Sarah Hobson, a law firm owner from Canton, Ga., who voted for Trump in 2016 and plans to do so again. “I think he’s doing the best he can.</w:t>
      </w:r>
      <w:r w:rsidRPr="00C572B8">
        <w:t>”</w:t>
      </w:r>
    </w:p>
    <w:p w14:paraId="519ABB14" w14:textId="77777777" w:rsidR="00B502CF" w:rsidRPr="00C572B8" w:rsidRDefault="00B502CF" w:rsidP="00B502CF">
      <w:pPr>
        <w:rPr>
          <w:sz w:val="16"/>
        </w:rPr>
      </w:pPr>
      <w:r w:rsidRPr="00C572B8">
        <w:rPr>
          <w:sz w:val="16"/>
        </w:rPr>
        <w:t>Republican strategists note the pendulum could easily swing back in Trump’s direction before the election. “Three months ago we were all certain that this election was going to be about impeachment, and three months before that it was all going to be about the border wall,” says Brad Todd, a Republican strategist and co-author of The Great Revolt. But he sees signs of trouble in the polling of voters who dislike both candidates. In 2016, those voters picked Trump; in 2020, they favor Biden. “It is a warning sign” for Trump, Todd says</w:t>
      </w:r>
      <w:r w:rsidRPr="00C572B8">
        <w:t>.</w:t>
      </w:r>
    </w:p>
    <w:p w14:paraId="3807DAC3" w14:textId="77777777" w:rsidR="00B502CF" w:rsidRPr="00C572B8" w:rsidRDefault="00B502CF" w:rsidP="00B502CF">
      <w:pPr>
        <w:rPr>
          <w:sz w:val="16"/>
        </w:rPr>
      </w:pPr>
      <w:r w:rsidRPr="00C572B8">
        <w:rPr>
          <w:sz w:val="16"/>
        </w:rPr>
        <w:t>For now, the Trump campaign and the Republican National Committee are focusing on 17 battlegrounds, including key swing states like Michigan, Pennsylvania, Wisconsin and Florida and harder targets like New Mexico and Colorado. “If we believed public polling, we wouldn’t have this conversation right now, because there wouldn’t be a re-elect,” Trump Victory spokesman Rick Gorka says when asked about the polling showing Biden leading in most swing states</w:t>
      </w:r>
      <w:r w:rsidRPr="00C572B8">
        <w:t>.</w:t>
      </w:r>
    </w:p>
    <w:p w14:paraId="20604548" w14:textId="77777777" w:rsidR="00B502CF" w:rsidRPr="00DF6EEA" w:rsidRDefault="00B502CF" w:rsidP="00B502CF">
      <w:pPr>
        <w:rPr>
          <w:sz w:val="16"/>
        </w:rPr>
      </w:pPr>
      <w:r w:rsidRPr="00C572B8">
        <w:rPr>
          <w:rStyle w:val="StyleUnderline"/>
        </w:rPr>
        <w:t>But even though the proportion of Trump voters who have grown disaffected is small, these voters could prove decisive</w:t>
      </w:r>
      <w:r w:rsidRPr="00DF6EEA">
        <w:rPr>
          <w:sz w:val="16"/>
        </w:rPr>
        <w:t>, since Trump has failed to expand his support beyond his core base, notes presidential scholar Martha Joynt Kumar. “He likes to get to his base and he needs them,” says Kumar. “He needs them to be energized, because he got 46% of the popular vote [in 2016], and he needs to do better than that in order to win.”</w:t>
      </w:r>
    </w:p>
    <w:p w14:paraId="284E97DA" w14:textId="77777777" w:rsidR="00B502CF" w:rsidRPr="00C572B8" w:rsidRDefault="00B502CF" w:rsidP="00B502CF">
      <w:pPr>
        <w:rPr>
          <w:sz w:val="16"/>
        </w:rPr>
      </w:pPr>
      <w:r w:rsidRPr="00C572B8">
        <w:rPr>
          <w:rStyle w:val="StyleUnderline"/>
        </w:rPr>
        <w:t>The coronavirus crisis has highlighted the potential danger of that approach. “There’s a group of people who voted for him because he was the lesser of two evils who are now probably going to vote against him,”</w:t>
      </w:r>
      <w:r w:rsidRPr="00C572B8">
        <w:rPr>
          <w:sz w:val="16"/>
        </w:rPr>
        <w:t xml:space="preserve"> says Dennis Hodges. “I’m not for Biden, but he’s going to get my vote, and my family’s vote, just because of the inadequate response from top to bottom in every aspect of this pandemic.”</w:t>
      </w:r>
    </w:p>
    <w:p w14:paraId="6A243E9D" w14:textId="77777777" w:rsidR="00B502CF" w:rsidRPr="006B745D" w:rsidRDefault="00B502CF" w:rsidP="00B502CF">
      <w:pPr>
        <w:rPr>
          <w:sz w:val="16"/>
        </w:rPr>
      </w:pPr>
    </w:p>
    <w:p w14:paraId="0B8304A0" w14:textId="77777777" w:rsidR="00B502CF" w:rsidRDefault="00B502CF" w:rsidP="00B502CF"/>
    <w:p w14:paraId="3C551DB4" w14:textId="77777777" w:rsidR="00B502CF" w:rsidRDefault="00B502CF" w:rsidP="00B502CF">
      <w:pPr>
        <w:pStyle w:val="Heading4"/>
      </w:pPr>
      <w:r>
        <w:t xml:space="preserve">COVID </w:t>
      </w:r>
      <w:r w:rsidRPr="00176144">
        <w:rPr>
          <w:u w:val="single"/>
        </w:rPr>
        <w:t>upends</w:t>
      </w:r>
      <w:r>
        <w:t xml:space="preserve"> the electoral map and makes it impossible to predict election outcomes</w:t>
      </w:r>
    </w:p>
    <w:p w14:paraId="28616958" w14:textId="77777777" w:rsidR="00B502CF" w:rsidRDefault="00B502CF" w:rsidP="00B502CF">
      <w:r w:rsidRPr="00F75E9D">
        <w:rPr>
          <w:rStyle w:val="Style13ptBold"/>
        </w:rPr>
        <w:t>Siders 4/22</w:t>
      </w:r>
      <w:r>
        <w:t xml:space="preserve">/20 – </w:t>
      </w:r>
      <w:r w:rsidRPr="004A70CB">
        <w:t>national political correspondent for POLITICO</w:t>
      </w:r>
    </w:p>
    <w:p w14:paraId="3C131E79" w14:textId="77777777" w:rsidR="00B502CF" w:rsidRDefault="00B502CF" w:rsidP="00B502CF">
      <w:r>
        <w:t>David, “</w:t>
      </w:r>
      <w:r w:rsidRPr="004A70CB">
        <w:t>‘The map is bigger now’: Coronavirus rewires 2020 election</w:t>
      </w:r>
      <w:r>
        <w:t xml:space="preserve">.” </w:t>
      </w:r>
      <w:r w:rsidRPr="004A70CB">
        <w:t>https://www.politico.com/news/2020/04/22/swing-state-2020-coronavirus-193460</w:t>
      </w:r>
    </w:p>
    <w:p w14:paraId="4484E910" w14:textId="77777777" w:rsidR="00B502CF" w:rsidRPr="004A70CB" w:rsidRDefault="00B502CF" w:rsidP="00B502CF">
      <w:pPr>
        <w:rPr>
          <w:sz w:val="16"/>
        </w:rPr>
      </w:pPr>
      <w:r w:rsidRPr="004A70CB">
        <w:rPr>
          <w:rStyle w:val="StyleUnderline"/>
        </w:rPr>
        <w:t>The economic and political impact of the coronavirus crisis is beginning to reverberate across the presidential battleground states</w:t>
      </w:r>
      <w:r w:rsidRPr="004A70CB">
        <w:rPr>
          <w:sz w:val="16"/>
        </w:rPr>
        <w:t xml:space="preserve">, </w:t>
      </w:r>
      <w:r w:rsidRPr="004A70CB">
        <w:rPr>
          <w:rStyle w:val="StyleUnderline"/>
        </w:rPr>
        <w:t>creating unforeseen red-state opportunities for</w:t>
      </w:r>
      <w:r w:rsidRPr="004A70CB">
        <w:rPr>
          <w:sz w:val="16"/>
        </w:rPr>
        <w:t xml:space="preserve"> Joe </w:t>
      </w:r>
      <w:r w:rsidRPr="004A70CB">
        <w:rPr>
          <w:rStyle w:val="StyleUnderline"/>
        </w:rPr>
        <w:t>Biden but also offering promise for</w:t>
      </w:r>
      <w:r w:rsidRPr="004A70CB">
        <w:rPr>
          <w:sz w:val="16"/>
        </w:rPr>
        <w:t xml:space="preserve"> President Donald </w:t>
      </w:r>
      <w:r w:rsidRPr="004A70CB">
        <w:rPr>
          <w:rStyle w:val="StyleUnderline"/>
        </w:rPr>
        <w:t>Trump</w:t>
      </w:r>
      <w:r w:rsidRPr="004A70CB">
        <w:rPr>
          <w:sz w:val="16"/>
        </w:rPr>
        <w:t xml:space="preserve"> in several Democratic-leaning states where his prospects once seemed limited.</w:t>
      </w:r>
    </w:p>
    <w:p w14:paraId="39EDF43D" w14:textId="77777777" w:rsidR="00B502CF" w:rsidRPr="004A70CB" w:rsidRDefault="00B502CF" w:rsidP="00B502CF">
      <w:pPr>
        <w:rPr>
          <w:sz w:val="16"/>
        </w:rPr>
      </w:pPr>
      <w:r w:rsidRPr="004A70CB">
        <w:rPr>
          <w:sz w:val="16"/>
        </w:rPr>
        <w:t xml:space="preserve">Interviews with more than 30 </w:t>
      </w:r>
      <w:r w:rsidRPr="004A70CB">
        <w:rPr>
          <w:rStyle w:val="StyleUnderline"/>
        </w:rPr>
        <w:t>political strategists, campaign advisers and officials in both parties paint a portrait of a</w:t>
      </w:r>
      <w:r w:rsidRPr="004A70CB">
        <w:rPr>
          <w:sz w:val="16"/>
        </w:rPr>
        <w:t xml:space="preserve">n expanded swing state electoral </w:t>
      </w:r>
      <w:r w:rsidRPr="004A70CB">
        <w:rPr>
          <w:rStyle w:val="StyleUnderline"/>
        </w:rPr>
        <w:t>map</w:t>
      </w:r>
      <w:r w:rsidRPr="004A70CB">
        <w:rPr>
          <w:sz w:val="16"/>
        </w:rPr>
        <w:t xml:space="preserve">, </w:t>
      </w:r>
      <w:r w:rsidRPr="004A70CB">
        <w:rPr>
          <w:rStyle w:val="Emphasis"/>
        </w:rPr>
        <w:t>upended</w:t>
      </w:r>
      <w:r w:rsidRPr="004A70CB">
        <w:rPr>
          <w:sz w:val="16"/>
        </w:rPr>
        <w:t xml:space="preserve"> </w:t>
      </w:r>
      <w:r w:rsidRPr="004A70CB">
        <w:rPr>
          <w:rStyle w:val="StyleUnderline"/>
        </w:rPr>
        <w:t>by the coronavirus pandemic and the economic dislocation it has caused</w:t>
      </w:r>
      <w:r w:rsidRPr="004A70CB">
        <w:rPr>
          <w:sz w:val="16"/>
        </w:rPr>
        <w:t>.</w:t>
      </w:r>
    </w:p>
    <w:p w14:paraId="78BF9170" w14:textId="77777777" w:rsidR="00B502CF" w:rsidRPr="004A70CB" w:rsidRDefault="00B502CF" w:rsidP="00B502CF">
      <w:pPr>
        <w:rPr>
          <w:sz w:val="16"/>
        </w:rPr>
      </w:pPr>
      <w:r w:rsidRPr="004A70CB">
        <w:rPr>
          <w:sz w:val="16"/>
        </w:rPr>
        <w:t>In the industrial Midwestern states that unexpectedly flipped to Trump in 2016, Democrats have more cause than ever to believe they can win back states such as Wisconsin and Michigan. In Arizona and Georgia, traditionally red states, party officials see the virus’ disproportionate effects on communities of color, helping to improve their chances of defeating Republicans.</w:t>
      </w:r>
    </w:p>
    <w:p w14:paraId="683B6840" w14:textId="77777777" w:rsidR="00B502CF" w:rsidRPr="004A70CB" w:rsidRDefault="00B502CF" w:rsidP="00B502CF">
      <w:pPr>
        <w:rPr>
          <w:sz w:val="16"/>
        </w:rPr>
      </w:pPr>
      <w:r w:rsidRPr="004A70CB">
        <w:rPr>
          <w:sz w:val="16"/>
        </w:rPr>
        <w:t xml:space="preserve">At the same time, the </w:t>
      </w:r>
      <w:r w:rsidRPr="004A70CB">
        <w:rPr>
          <w:rStyle w:val="StyleUnderline"/>
        </w:rPr>
        <w:t>widespread disruption has presented the president with an opportunity to boost his standing in competitive states</w:t>
      </w:r>
      <w:r w:rsidRPr="004A70CB">
        <w:rPr>
          <w:sz w:val="16"/>
        </w:rPr>
        <w:t xml:space="preserve"> such as Nevada and New Hampshire, where Trump was presumed to be at a slight disadvantage.</w:t>
      </w:r>
    </w:p>
    <w:p w14:paraId="4A1B551D" w14:textId="77777777" w:rsidR="00B502CF" w:rsidRPr="004A70CB" w:rsidRDefault="00B502CF" w:rsidP="00B502CF">
      <w:pPr>
        <w:rPr>
          <w:sz w:val="16"/>
        </w:rPr>
      </w:pPr>
      <w:r w:rsidRPr="004A70CB">
        <w:rPr>
          <w:rStyle w:val="Emphasis"/>
        </w:rPr>
        <w:t>The only certainty about the</w:t>
      </w:r>
      <w:r w:rsidRPr="004A70CB">
        <w:rPr>
          <w:sz w:val="16"/>
        </w:rPr>
        <w:t xml:space="preserve"> fall </w:t>
      </w:r>
      <w:r w:rsidRPr="004A70CB">
        <w:rPr>
          <w:rStyle w:val="Emphasis"/>
        </w:rPr>
        <w:t>election</w:t>
      </w:r>
      <w:r w:rsidRPr="004A70CB">
        <w:rPr>
          <w:sz w:val="16"/>
        </w:rPr>
        <w:t xml:space="preserve">, it seems, </w:t>
      </w:r>
      <w:r w:rsidRPr="004A70CB">
        <w:rPr>
          <w:rStyle w:val="Emphasis"/>
        </w:rPr>
        <w:t>is more uncertainty</w:t>
      </w:r>
      <w:r w:rsidRPr="004A70CB">
        <w:rPr>
          <w:sz w:val="16"/>
        </w:rPr>
        <w:t xml:space="preserve"> </w:t>
      </w:r>
      <w:r w:rsidRPr="004A70CB">
        <w:rPr>
          <w:rStyle w:val="StyleUnderline"/>
        </w:rPr>
        <w:t>about the state of the post-coronavirus political landscape</w:t>
      </w:r>
      <w:r w:rsidRPr="004A70CB">
        <w:rPr>
          <w:sz w:val="16"/>
        </w:rPr>
        <w:t>.</w:t>
      </w:r>
    </w:p>
    <w:p w14:paraId="159D08AA" w14:textId="77777777" w:rsidR="00B502CF" w:rsidRPr="00755C62" w:rsidRDefault="00B502CF" w:rsidP="00B502CF">
      <w:pPr>
        <w:rPr>
          <w:sz w:val="16"/>
        </w:rPr>
      </w:pPr>
      <w:r w:rsidRPr="00755C62">
        <w:rPr>
          <w:sz w:val="16"/>
        </w:rPr>
        <w:t>“</w:t>
      </w:r>
      <w:r w:rsidRPr="004A70CB">
        <w:rPr>
          <w:rStyle w:val="StyleUnderline"/>
        </w:rPr>
        <w:t>In an</w:t>
      </w:r>
      <w:r w:rsidRPr="00755C62">
        <w:rPr>
          <w:sz w:val="16"/>
        </w:rPr>
        <w:t xml:space="preserve"> economic and </w:t>
      </w:r>
      <w:r w:rsidRPr="004A70CB">
        <w:rPr>
          <w:rStyle w:val="StyleUnderline"/>
        </w:rPr>
        <w:t>economic-only election</w:t>
      </w:r>
      <w:r w:rsidRPr="00755C62">
        <w:rPr>
          <w:sz w:val="16"/>
        </w:rPr>
        <w:t xml:space="preserve"> like we’ve never in modern day seen, it certainly puts on and takes off some battleground states that didn’t previously exist,” said Jeff Roe, a prominent Republican Party strategist.</w:t>
      </w:r>
    </w:p>
    <w:p w14:paraId="44620E0A" w14:textId="77777777" w:rsidR="00B502CF" w:rsidRPr="00755C62" w:rsidRDefault="00B502CF" w:rsidP="00B502CF">
      <w:pPr>
        <w:rPr>
          <w:sz w:val="16"/>
        </w:rPr>
      </w:pPr>
      <w:r w:rsidRPr="00755C62">
        <w:rPr>
          <w:sz w:val="16"/>
        </w:rPr>
        <w:t>In states significantly affected by the pandemic’s economic fallout, he said, “</w:t>
      </w:r>
      <w:r w:rsidRPr="004A70CB">
        <w:rPr>
          <w:rStyle w:val="StyleUnderline"/>
        </w:rPr>
        <w:t>it will</w:t>
      </w:r>
      <w:r w:rsidRPr="00755C62">
        <w:rPr>
          <w:sz w:val="16"/>
        </w:rPr>
        <w:t xml:space="preserve"> certainly </w:t>
      </w:r>
      <w:r w:rsidRPr="004A70CB">
        <w:rPr>
          <w:rStyle w:val="StyleUnderline"/>
        </w:rPr>
        <w:t>go to the economics</w:t>
      </w:r>
      <w:r w:rsidRPr="00755C62">
        <w:rPr>
          <w:sz w:val="16"/>
        </w:rPr>
        <w:t xml:space="preserve">, and when that happens, </w:t>
      </w:r>
      <w:r w:rsidRPr="004A70CB">
        <w:rPr>
          <w:rStyle w:val="StyleUnderline"/>
        </w:rPr>
        <w:t>how those states fared, how many job losses and losses of life happen</w:t>
      </w:r>
      <w:r w:rsidRPr="00755C62">
        <w:rPr>
          <w:sz w:val="16"/>
        </w:rPr>
        <w:t xml:space="preserve"> — that could be an opportunity to reshape the lens.”</w:t>
      </w:r>
    </w:p>
    <w:p w14:paraId="00C17CE3" w14:textId="77777777" w:rsidR="00B502CF" w:rsidRDefault="00B502CF" w:rsidP="00B502CF"/>
    <w:p w14:paraId="19E0CF7B" w14:textId="77777777" w:rsidR="00B502CF" w:rsidRDefault="00B502CF" w:rsidP="00B502CF">
      <w:pPr>
        <w:pStyle w:val="Heading4"/>
      </w:pPr>
      <w:r>
        <w:t>COVID will determine the results of 2020</w:t>
      </w:r>
    </w:p>
    <w:p w14:paraId="6084724E" w14:textId="77777777" w:rsidR="00B502CF" w:rsidRDefault="00B502CF" w:rsidP="00B502CF">
      <w:r w:rsidRPr="004D7E6C">
        <w:rPr>
          <w:rStyle w:val="Style13ptBold"/>
        </w:rPr>
        <w:t>Meltz 5/12</w:t>
      </w:r>
      <w:r>
        <w:t xml:space="preserve">/20 – </w:t>
      </w:r>
      <w:r w:rsidRPr="004D7E6C">
        <w:t>former press secretary for Rep. Eliot Engel, D-NY, and is currently the principal at MELTZ Communications, a crisis and political risk management firm in Washington, D.C.</w:t>
      </w:r>
    </w:p>
    <w:p w14:paraId="542210C2" w14:textId="77777777" w:rsidR="00B502CF" w:rsidRDefault="00B502CF" w:rsidP="00B502CF">
      <w:r w:rsidRPr="004D7E6C">
        <w:t>Gary</w:t>
      </w:r>
      <w:r>
        <w:t>, 5/12/20. “</w:t>
      </w:r>
      <w:r w:rsidRPr="004D7E6C">
        <w:t>2020 Election Will Be Decided by the Virus</w:t>
      </w:r>
      <w:r>
        <w:t xml:space="preserve">.” </w:t>
      </w:r>
      <w:r w:rsidRPr="004D7E6C">
        <w:t>https://www.realclearpolitics.com/articles/2020/05/12/2020_election_will_be_decided_by_the_virus_143173.html</w:t>
      </w:r>
    </w:p>
    <w:p w14:paraId="39E9D2B8" w14:textId="77777777" w:rsidR="00B502CF" w:rsidRPr="004D7E6C" w:rsidRDefault="00B502CF" w:rsidP="00B502CF">
      <w:pPr>
        <w:rPr>
          <w:sz w:val="16"/>
        </w:rPr>
      </w:pPr>
      <w:r w:rsidRPr="004D7E6C">
        <w:rPr>
          <w:sz w:val="16"/>
        </w:rPr>
        <w:t xml:space="preserve">Ultimately, </w:t>
      </w:r>
      <w:r w:rsidRPr="004D7E6C">
        <w:rPr>
          <w:rStyle w:val="StyleUnderline"/>
        </w:rPr>
        <w:t>the trajectory of the pandemic will determine which political party was right or wrong.</w:t>
      </w:r>
      <w:r w:rsidRPr="004D7E6C">
        <w:rPr>
          <w:sz w:val="16"/>
        </w:rPr>
        <w:t xml:space="preserve"> </w:t>
      </w:r>
      <w:r w:rsidRPr="004D7E6C">
        <w:rPr>
          <w:rStyle w:val="Emphasis"/>
        </w:rPr>
        <w:t>The virus will determine the outcome of the 2020 presidential election</w:t>
      </w:r>
      <w:r w:rsidRPr="004D7E6C">
        <w:rPr>
          <w:sz w:val="16"/>
        </w:rPr>
        <w:t>.</w:t>
      </w:r>
    </w:p>
    <w:p w14:paraId="5A45BA6E" w14:textId="77777777" w:rsidR="00B502CF" w:rsidRPr="004D7E6C" w:rsidRDefault="00B502CF" w:rsidP="00B502CF">
      <w:pPr>
        <w:rPr>
          <w:sz w:val="16"/>
        </w:rPr>
      </w:pPr>
      <w:r w:rsidRPr="004D7E6C">
        <w:rPr>
          <w:rStyle w:val="StyleUnderline"/>
        </w:rPr>
        <w:t>Independent voters decide close elections, and they will break for the party that got it right on how to best manage COVID</w:t>
      </w:r>
      <w:r w:rsidRPr="004D7E6C">
        <w:rPr>
          <w:sz w:val="16"/>
        </w:rPr>
        <w:t xml:space="preserve">-19. </w:t>
      </w:r>
      <w:r w:rsidRPr="004D7E6C">
        <w:rPr>
          <w:rStyle w:val="StyleUnderline"/>
        </w:rPr>
        <w:t>Whichever party gets it wrong can spin the facts, but they will only convince their die-hard supporters, not the swing voters each ticket will need</w:t>
      </w:r>
      <w:r w:rsidRPr="004D7E6C">
        <w:rPr>
          <w:sz w:val="16"/>
        </w:rPr>
        <w:t xml:space="preserve"> to prevail in November. The polling on the pandemic illuminates that time and again, partisan Republicans are on one side of the issue, partisan Democrats on the other, while the average American is in the middle. With this in mind, it only makes sense that those </w:t>
      </w:r>
      <w:r w:rsidRPr="004D7E6C">
        <w:rPr>
          <w:rStyle w:val="StyleUnderline"/>
        </w:rPr>
        <w:t>independent voters will remain in the middle through the 2020 elections but lean toward whatever political party was ultimately “right” about how to best cope with COVID</w:t>
      </w:r>
      <w:r w:rsidRPr="004D7E6C">
        <w:rPr>
          <w:sz w:val="16"/>
        </w:rPr>
        <w:t>-19.</w:t>
      </w:r>
    </w:p>
    <w:p w14:paraId="400DE2C8" w14:textId="77777777" w:rsidR="00B502CF" w:rsidRPr="004D7E6C" w:rsidRDefault="00B502CF" w:rsidP="00B502CF">
      <w:pPr>
        <w:rPr>
          <w:sz w:val="16"/>
        </w:rPr>
      </w:pPr>
      <w:r w:rsidRPr="004D7E6C">
        <w:rPr>
          <w:sz w:val="16"/>
        </w:rPr>
        <w:t>Something else to consider: that if Republicans are wrong, and COVID-19 spikes because Republican governors have eased social distancing, then the economy will also continue to crater. With an economy in the dumps, and unemployment terribly high, it is hard to see how President Trump wins another term – or that his party does well either.</w:t>
      </w:r>
    </w:p>
    <w:p w14:paraId="6FC1DDCF" w14:textId="77777777" w:rsidR="00B502CF" w:rsidRPr="004D7E6C" w:rsidRDefault="00B502CF" w:rsidP="00B502CF">
      <w:pPr>
        <w:rPr>
          <w:sz w:val="16"/>
        </w:rPr>
      </w:pPr>
      <w:r w:rsidRPr="004D7E6C">
        <w:rPr>
          <w:sz w:val="16"/>
        </w:rPr>
        <w:t xml:space="preserve">Again, however, the same is true if you reverse the narrative. If Republican-controlled states are doing better economically because they eased social distancing, it is hard to see independent voters backing Democrats whose economies are lagging behind. Discerning </w:t>
      </w:r>
      <w:r w:rsidRPr="004D7E6C">
        <w:rPr>
          <w:rStyle w:val="StyleUnderline"/>
        </w:rPr>
        <w:t>Americans still</w:t>
      </w:r>
      <w:r w:rsidRPr="004D7E6C">
        <w:rPr>
          <w:sz w:val="16"/>
        </w:rPr>
        <w:t xml:space="preserve"> tend to </w:t>
      </w:r>
      <w:r w:rsidRPr="004D7E6C">
        <w:rPr>
          <w:rStyle w:val="StyleUnderline"/>
        </w:rPr>
        <w:t>vote with their pocketbooks.</w:t>
      </w:r>
    </w:p>
    <w:p w14:paraId="7B672F27" w14:textId="77777777" w:rsidR="00B502CF" w:rsidRPr="004D7E6C" w:rsidRDefault="00B502CF" w:rsidP="00B502CF">
      <w:pPr>
        <w:rPr>
          <w:sz w:val="16"/>
        </w:rPr>
      </w:pPr>
      <w:r w:rsidRPr="004D7E6C">
        <w:rPr>
          <w:sz w:val="16"/>
        </w:rPr>
        <w:t>What is vexing for independent-minded voters is the mindless partisanship practiced by the two dominant political parties. Democrats are not solely for closing the economy to promote safety. Republicans are not for opening things up only to protect jobs. In part, these political positions are symptoms of our current political dynamic where each side reflexively opposes the other.</w:t>
      </w:r>
    </w:p>
    <w:p w14:paraId="4088ED2B" w14:textId="77777777" w:rsidR="00B502CF" w:rsidRPr="004D7E6C" w:rsidRDefault="00B502CF" w:rsidP="00B502CF">
      <w:pPr>
        <w:rPr>
          <w:sz w:val="16"/>
        </w:rPr>
      </w:pPr>
      <w:r w:rsidRPr="004D7E6C">
        <w:rPr>
          <w:sz w:val="16"/>
        </w:rPr>
        <w:t>The president believes people will re-elect him due to the robust economy, so he wants the economy back – quickly. Whatever Trump is for, Democrats are against. Republicans are no better. When President Obama was in office, they opposed everything that Obama said or did with the exception of killing Osama bin Laden.</w:t>
      </w:r>
    </w:p>
    <w:p w14:paraId="5FFF6A27" w14:textId="77777777" w:rsidR="00B502CF" w:rsidRPr="004D7E6C" w:rsidRDefault="00B502CF" w:rsidP="00B502CF">
      <w:pPr>
        <w:rPr>
          <w:sz w:val="16"/>
        </w:rPr>
      </w:pPr>
      <w:r w:rsidRPr="004D7E6C">
        <w:rPr>
          <w:sz w:val="16"/>
        </w:rPr>
        <w:t>Look at the situation with the woman now accusing Joe Biden of sexually assaulting her. Democrats automatically believed an accuser of Supreme Court nominee Brett Kavanaugh, while Republicans questioned why this woman would level accusations so many years later. Now, Republicans don’t care that Tara Reade didn’t come forward for decades – and love pointing out the hypocrisy of the left. For their part, Democrats are suspicious of Reade and her motives for the exact same reasons cited by Republicans when Kavanaugh was in the hot seat.</w:t>
      </w:r>
    </w:p>
    <w:p w14:paraId="64984AB5" w14:textId="77777777" w:rsidR="00B502CF" w:rsidRDefault="00B502CF" w:rsidP="00B502CF">
      <w:pPr>
        <w:rPr>
          <w:sz w:val="16"/>
        </w:rPr>
      </w:pPr>
      <w:r w:rsidRPr="004D7E6C">
        <w:rPr>
          <w:sz w:val="16"/>
        </w:rPr>
        <w:t xml:space="preserve">While the partisanship in our society is discouraging, perhaps the pandemic’s role in the political dynamic has a silver lining. </w:t>
      </w:r>
      <w:r w:rsidRPr="004D7E6C">
        <w:rPr>
          <w:rStyle w:val="StyleUnderline"/>
        </w:rPr>
        <w:t>Whichever political party has the best plan for managing this crisis will be rewarded at the ballot box</w:t>
      </w:r>
      <w:r w:rsidRPr="004D7E6C">
        <w:rPr>
          <w:sz w:val="16"/>
        </w:rPr>
        <w:t>. This is exactly how a democracy is supposed to work.</w:t>
      </w:r>
    </w:p>
    <w:p w14:paraId="4176FB37" w14:textId="77777777" w:rsidR="00B502CF" w:rsidRDefault="00B502CF" w:rsidP="00B502CF">
      <w:pPr>
        <w:rPr>
          <w:sz w:val="16"/>
        </w:rPr>
      </w:pPr>
    </w:p>
    <w:p w14:paraId="0C903152" w14:textId="77777777" w:rsidR="00B502CF" w:rsidRDefault="00B502CF" w:rsidP="00B502CF"/>
    <w:p w14:paraId="12C0BD15" w14:textId="77777777" w:rsidR="00B502CF" w:rsidRDefault="00B502CF" w:rsidP="00B502CF">
      <w:pPr>
        <w:pStyle w:val="Heading4"/>
      </w:pPr>
      <w:r>
        <w:t>COVID outweighs every other issue</w:t>
      </w:r>
    </w:p>
    <w:p w14:paraId="07227B24" w14:textId="77777777" w:rsidR="00B502CF" w:rsidRDefault="00B502CF" w:rsidP="00B502CF">
      <w:r w:rsidRPr="009A05F5">
        <w:rPr>
          <w:rStyle w:val="Style13ptBold"/>
        </w:rPr>
        <w:t>Lempinen 20</w:t>
      </w:r>
      <w:r>
        <w:t xml:space="preserve"> – </w:t>
      </w:r>
      <w:r w:rsidRPr="009A05F5">
        <w:t>UC Berkeley communications &amp; media relations</w:t>
      </w:r>
    </w:p>
    <w:p w14:paraId="50DAC382" w14:textId="77777777" w:rsidR="00B502CF" w:rsidRDefault="00B502CF" w:rsidP="00B502CF">
      <w:r>
        <w:t>Edward, 4/30. “</w:t>
      </w:r>
      <w:r w:rsidRPr="008C7DA5">
        <w:t>Election 2020: The pandemic changes everything</w:t>
      </w:r>
      <w:r>
        <w:t xml:space="preserve">.” </w:t>
      </w:r>
      <w:r w:rsidRPr="008C7DA5">
        <w:t>https://news.berkeley.edu/2020/04/30/election-2020-the-pandemic-changes-everything/</w:t>
      </w:r>
    </w:p>
    <w:p w14:paraId="738B2B3D" w14:textId="77777777" w:rsidR="00B502CF" w:rsidRPr="009A05F5" w:rsidRDefault="00B502CF" w:rsidP="00B502CF">
      <w:pPr>
        <w:rPr>
          <w:sz w:val="16"/>
        </w:rPr>
      </w:pPr>
      <w:r w:rsidRPr="009A05F5">
        <w:rPr>
          <w:sz w:val="16"/>
        </w:rPr>
        <w:t xml:space="preserve">Two months after the first reported U.S. death from COVID-19, the scenes are still startling, like a vision of dystopia come to life. Just as the crisis is raising risks in day-to-day life at home and at work for hundreds of millions of Americans, Berkeley </w:t>
      </w:r>
      <w:r w:rsidRPr="009A05F5">
        <w:rPr>
          <w:rStyle w:val="StyleUnderline"/>
        </w:rPr>
        <w:t xml:space="preserve">scholars say </w:t>
      </w:r>
      <w:r w:rsidRPr="009A05F5">
        <w:rPr>
          <w:sz w:val="16"/>
        </w:rPr>
        <w:t>it already has put an indelible stamp on the 2020 election, now less than seven months away.</w:t>
      </w:r>
    </w:p>
    <w:p w14:paraId="3D06BB45" w14:textId="77777777" w:rsidR="00B502CF" w:rsidRPr="009A05F5" w:rsidRDefault="00B502CF" w:rsidP="00B502CF">
      <w:pPr>
        <w:rPr>
          <w:sz w:val="16"/>
        </w:rPr>
      </w:pPr>
      <w:r w:rsidRPr="009A05F5">
        <w:rPr>
          <w:sz w:val="16"/>
        </w:rPr>
        <w:t xml:space="preserve">In a series of interviews, they predicted that </w:t>
      </w:r>
      <w:r w:rsidRPr="009A05F5">
        <w:rPr>
          <w:rStyle w:val="StyleUnderline"/>
        </w:rPr>
        <w:t xml:space="preserve">the pandemic is likely to be the </w:t>
      </w:r>
      <w:r w:rsidRPr="009A05F5">
        <w:rPr>
          <w:rStyle w:val="Emphasis"/>
        </w:rPr>
        <w:t>overarching issue of the campaign</w:t>
      </w:r>
      <w:r w:rsidRPr="009A05F5">
        <w:rPr>
          <w:sz w:val="16"/>
        </w:rPr>
        <w:t xml:space="preserve">, </w:t>
      </w:r>
      <w:r w:rsidRPr="009A05F5">
        <w:rPr>
          <w:rStyle w:val="Emphasis"/>
        </w:rPr>
        <w:t>eclipsing other</w:t>
      </w:r>
      <w:r w:rsidRPr="009A05F5">
        <w:rPr>
          <w:sz w:val="16"/>
        </w:rPr>
        <w:t xml:space="preserve"> profound </w:t>
      </w:r>
      <w:r w:rsidRPr="009A05F5">
        <w:rPr>
          <w:rStyle w:val="Emphasis"/>
        </w:rPr>
        <w:t>issues</w:t>
      </w:r>
      <w:r w:rsidRPr="009A05F5">
        <w:rPr>
          <w:sz w:val="16"/>
        </w:rPr>
        <w:t xml:space="preserve"> in recent years. And, they said, that will likely bring a related issue front and center: the economic vulnerability of the middle class and the working poor, including many people of color.</w:t>
      </w:r>
    </w:p>
    <w:p w14:paraId="464B2680" w14:textId="77777777" w:rsidR="00B502CF" w:rsidRPr="009A05F5" w:rsidRDefault="00B502CF" w:rsidP="00B502CF">
      <w:pPr>
        <w:rPr>
          <w:sz w:val="16"/>
        </w:rPr>
      </w:pPr>
      <w:r w:rsidRPr="009A05F5">
        <w:rPr>
          <w:sz w:val="16"/>
        </w:rPr>
        <w:t xml:space="preserve">President Donald </w:t>
      </w:r>
      <w:r w:rsidRPr="009A05F5">
        <w:rPr>
          <w:rStyle w:val="StyleUnderline"/>
        </w:rPr>
        <w:t>Trump “was planning his campaign as a referendum on the number of new jobs</w:t>
      </w:r>
      <w:r w:rsidRPr="009A05F5">
        <w:rPr>
          <w:sz w:val="16"/>
        </w:rPr>
        <w:t xml:space="preserve"> that have been </w:t>
      </w:r>
      <w:r w:rsidRPr="009A05F5">
        <w:rPr>
          <w:rStyle w:val="StyleUnderline"/>
        </w:rPr>
        <w:t>created</w:t>
      </w:r>
      <w:r w:rsidRPr="009A05F5">
        <w:rPr>
          <w:sz w:val="16"/>
        </w:rPr>
        <w:t xml:space="preserve">” during his first term, said Eric Schickler, co-director of the UC Berkeley Institute of Governmental Studies. “But the election has been completely transformed. </w:t>
      </w:r>
      <w:r w:rsidRPr="009A05F5">
        <w:rPr>
          <w:rStyle w:val="StyleUnderline"/>
        </w:rPr>
        <w:t>Now the question is going to be both about blame for the economy and blame for the response to the pandemic — and about what do you do to recover</w:t>
      </w:r>
      <w:r w:rsidRPr="009A05F5">
        <w:rPr>
          <w:sz w:val="16"/>
        </w:rPr>
        <w:t>.”</w:t>
      </w:r>
    </w:p>
    <w:p w14:paraId="4C10CD92" w14:textId="77777777" w:rsidR="00B502CF" w:rsidRPr="009A05F5" w:rsidRDefault="00B502CF" w:rsidP="00B502CF">
      <w:pPr>
        <w:rPr>
          <w:sz w:val="16"/>
        </w:rPr>
      </w:pPr>
      <w:r w:rsidRPr="009A05F5">
        <w:rPr>
          <w:sz w:val="16"/>
        </w:rPr>
        <w:t xml:space="preserve">“We’re at an unemployment rate of 20%, or higher,” said Jane McAlevey, a senior policy fellow at the UC Berkeley Center for Labor Research and Education. “There’s been massive economic dislocation. … I think </w:t>
      </w:r>
      <w:r w:rsidRPr="009A05F5">
        <w:rPr>
          <w:rStyle w:val="Emphasis"/>
        </w:rPr>
        <w:t>the effect is going to be huge</w:t>
      </w:r>
      <w:r w:rsidRPr="009A05F5">
        <w:rPr>
          <w:sz w:val="16"/>
        </w:rPr>
        <w:t>.”</w:t>
      </w:r>
    </w:p>
    <w:p w14:paraId="3BAB4869" w14:textId="77777777" w:rsidR="00B502CF" w:rsidRDefault="00B502CF" w:rsidP="00B502CF"/>
    <w:p w14:paraId="3505ACFA" w14:textId="77777777" w:rsidR="00B502CF" w:rsidRDefault="00B502CF" w:rsidP="00B502CF">
      <w:pPr>
        <w:pStyle w:val="Heading3"/>
      </w:pPr>
      <w:r>
        <w:t>Can’t Predict</w:t>
      </w:r>
    </w:p>
    <w:p w14:paraId="35C9BB94" w14:textId="77777777" w:rsidR="00B502CF" w:rsidRDefault="00B502CF" w:rsidP="00B502CF"/>
    <w:p w14:paraId="172DDE8E" w14:textId="77777777" w:rsidR="00B502CF" w:rsidRDefault="00B502CF" w:rsidP="00B502CF"/>
    <w:p w14:paraId="55BFB37E" w14:textId="77777777" w:rsidR="00B502CF" w:rsidRDefault="00B502CF" w:rsidP="00B502CF">
      <w:pPr>
        <w:pStyle w:val="Heading4"/>
      </w:pPr>
      <w:r>
        <w:t>Ignore their projections --- elections are unpredictable and 2020 is no exception</w:t>
      </w:r>
    </w:p>
    <w:p w14:paraId="3655D4AC" w14:textId="77777777" w:rsidR="00B502CF" w:rsidRDefault="00B502CF" w:rsidP="00B502CF">
      <w:r w:rsidRPr="00E41B47">
        <w:rPr>
          <w:rStyle w:val="Style13ptBold"/>
        </w:rPr>
        <w:t>Elving 20</w:t>
      </w:r>
      <w:r>
        <w:t xml:space="preserve"> – </w:t>
      </w:r>
      <w:r w:rsidRPr="00E41B47">
        <w:t>Senior Editor and Correspondent on the Washington Desk for NPR News</w:t>
      </w:r>
    </w:p>
    <w:p w14:paraId="15CC938B" w14:textId="77777777" w:rsidR="00B502CF" w:rsidRDefault="00B502CF" w:rsidP="00B502CF">
      <w:r>
        <w:t>Ron, 1/1. “</w:t>
      </w:r>
      <w:r w:rsidRPr="00E41B47">
        <w:t>Trump Will Win Again. No Way He'll Win. Be Wary Of 2020 Election Predictions</w:t>
      </w:r>
      <w:r>
        <w:t xml:space="preserve">.” </w:t>
      </w:r>
      <w:r w:rsidRPr="00E41B47">
        <w:t>https://www.npr.org/2020/01/01/792760468/trump-will-win-again-no-way-hell-win-be-wary-of-2020-election-predictions</w:t>
      </w:r>
    </w:p>
    <w:p w14:paraId="6444F2CB" w14:textId="77777777" w:rsidR="00B502CF" w:rsidRPr="00E41B47" w:rsidRDefault="00B502CF" w:rsidP="00B502CF">
      <w:pPr>
        <w:rPr>
          <w:sz w:val="16"/>
        </w:rPr>
      </w:pPr>
      <w:r w:rsidRPr="00E41B47">
        <w:rPr>
          <w:rStyle w:val="StyleUnderline"/>
        </w:rPr>
        <w:t xml:space="preserve">Don't put too much stock in </w:t>
      </w:r>
      <w:r w:rsidRPr="00E41B47">
        <w:rPr>
          <w:sz w:val="16"/>
        </w:rPr>
        <w:t xml:space="preserve">all those New Year's </w:t>
      </w:r>
      <w:r w:rsidRPr="00E41B47">
        <w:rPr>
          <w:rStyle w:val="StyleUnderline"/>
        </w:rPr>
        <w:t>predictions</w:t>
      </w:r>
      <w:r w:rsidRPr="00E41B47">
        <w:rPr>
          <w:sz w:val="16"/>
        </w:rPr>
        <w:t xml:space="preserve"> you're hearing and seeing </w:t>
      </w:r>
      <w:r w:rsidRPr="00E41B47">
        <w:rPr>
          <w:rStyle w:val="StyleUnderline"/>
        </w:rPr>
        <w:t>about American politics in 2020</w:t>
      </w:r>
      <w:r w:rsidRPr="00E41B47">
        <w:rPr>
          <w:sz w:val="16"/>
        </w:rPr>
        <w:t>. Anyone saying they know what will happen is probably just trying to get our attention.</w:t>
      </w:r>
    </w:p>
    <w:p w14:paraId="44233189" w14:textId="77777777" w:rsidR="00B502CF" w:rsidRPr="00E41B47" w:rsidRDefault="00B502CF" w:rsidP="00B502CF">
      <w:pPr>
        <w:rPr>
          <w:sz w:val="16"/>
        </w:rPr>
      </w:pPr>
      <w:r w:rsidRPr="00E41B47">
        <w:rPr>
          <w:sz w:val="16"/>
        </w:rPr>
        <w:t>And probably succeeding. We've all fallen for headlines and clickbait proclaiming foreknowledge of events. We do it for sports, the stock market and just about any other outcome that cannot be foreseen.</w:t>
      </w:r>
    </w:p>
    <w:p w14:paraId="15301BCE" w14:textId="77777777" w:rsidR="00B502CF" w:rsidRPr="00E41B47" w:rsidRDefault="00B502CF" w:rsidP="00B502CF">
      <w:pPr>
        <w:rPr>
          <w:sz w:val="16"/>
        </w:rPr>
      </w:pPr>
      <w:r w:rsidRPr="00E41B47">
        <w:rPr>
          <w:sz w:val="16"/>
        </w:rPr>
        <w:t>That goes for elections — especially for elections — and particularly in a high-stakes, pivotal cycle such as we are in now.</w:t>
      </w:r>
    </w:p>
    <w:p w14:paraId="71A768CD" w14:textId="77777777" w:rsidR="00B502CF" w:rsidRPr="00E41B47" w:rsidRDefault="00B502CF" w:rsidP="00B502CF">
      <w:pPr>
        <w:rPr>
          <w:sz w:val="16"/>
        </w:rPr>
      </w:pPr>
      <w:r w:rsidRPr="00E41B47">
        <w:rPr>
          <w:sz w:val="16"/>
        </w:rPr>
        <w:t>"He's going to win again," solemn voices say, referring to President Trump and the re-election bid he formally launched shortly after his inauguration in 2017.</w:t>
      </w:r>
    </w:p>
    <w:p w14:paraId="3E6C7ECD" w14:textId="77777777" w:rsidR="00B502CF" w:rsidRPr="00E41B47" w:rsidRDefault="00B502CF" w:rsidP="00B502CF">
      <w:pPr>
        <w:rPr>
          <w:sz w:val="16"/>
        </w:rPr>
      </w:pPr>
      <w:r w:rsidRPr="00E41B47">
        <w:rPr>
          <w:sz w:val="16"/>
        </w:rPr>
        <w:t>"There's no way he can win again," say others, with much the same tone of finality and certitude.</w:t>
      </w:r>
    </w:p>
    <w:p w14:paraId="634961E7" w14:textId="77777777" w:rsidR="00B502CF" w:rsidRPr="00E41B47" w:rsidRDefault="00B502CF" w:rsidP="00B502CF">
      <w:pPr>
        <w:rPr>
          <w:sz w:val="16"/>
        </w:rPr>
      </w:pPr>
      <w:r w:rsidRPr="00E41B47">
        <w:rPr>
          <w:sz w:val="16"/>
        </w:rPr>
        <w:t>Both conclusions come from the same place. No matter how many rational arguments or pieces of evidence are deployed to justify it, these are statements straight from the gut.</w:t>
      </w:r>
    </w:p>
    <w:p w14:paraId="113DB62F" w14:textId="77777777" w:rsidR="00B502CF" w:rsidRPr="00E41B47" w:rsidRDefault="00B502CF" w:rsidP="00B502CF">
      <w:pPr>
        <w:rPr>
          <w:sz w:val="16"/>
        </w:rPr>
      </w:pPr>
      <w:r w:rsidRPr="00E41B47">
        <w:rPr>
          <w:sz w:val="16"/>
        </w:rPr>
        <w:t xml:space="preserve">Fact is, no </w:t>
      </w:r>
      <w:r w:rsidRPr="00E41B47">
        <w:rPr>
          <w:rStyle w:val="StyleUnderline"/>
        </w:rPr>
        <w:t>one knows or can know what will happen to Trump in 2020 — or to his challengers. No one knows what else will happen in 2020 that will affect and</w:t>
      </w:r>
      <w:r w:rsidRPr="00E41B47">
        <w:rPr>
          <w:sz w:val="16"/>
        </w:rPr>
        <w:t xml:space="preserve"> perhaps </w:t>
      </w:r>
      <w:r w:rsidRPr="00E41B47">
        <w:rPr>
          <w:rStyle w:val="StyleUnderline"/>
        </w:rPr>
        <w:t>determine the November outcome</w:t>
      </w:r>
      <w:r w:rsidRPr="00E41B47">
        <w:rPr>
          <w:sz w:val="16"/>
        </w:rPr>
        <w:t>.</w:t>
      </w:r>
    </w:p>
    <w:p w14:paraId="0782E5B2" w14:textId="77777777" w:rsidR="00B502CF" w:rsidRPr="00E41B47" w:rsidRDefault="00B502CF" w:rsidP="00B502CF">
      <w:pPr>
        <w:rPr>
          <w:sz w:val="16"/>
        </w:rPr>
      </w:pPr>
      <w:r w:rsidRPr="00E41B47">
        <w:rPr>
          <w:sz w:val="16"/>
        </w:rPr>
        <w:t>Things large and small will intervene, things that cannot be foreseen or assessed until they intervene.</w:t>
      </w:r>
    </w:p>
    <w:p w14:paraId="43B28F1E" w14:textId="77777777" w:rsidR="00B502CF" w:rsidRPr="00E41B47" w:rsidRDefault="00B502CF" w:rsidP="00B502CF">
      <w:pPr>
        <w:rPr>
          <w:sz w:val="16"/>
        </w:rPr>
      </w:pPr>
      <w:r w:rsidRPr="00E41B47">
        <w:rPr>
          <w:sz w:val="16"/>
        </w:rPr>
        <w:t>Striving to mesmerize "eyeballs"</w:t>
      </w:r>
    </w:p>
    <w:p w14:paraId="3429473E" w14:textId="77777777" w:rsidR="00B502CF" w:rsidRPr="00E41B47" w:rsidRDefault="00B502CF" w:rsidP="00B502CF">
      <w:pPr>
        <w:rPr>
          <w:sz w:val="16"/>
        </w:rPr>
      </w:pPr>
      <w:r w:rsidRPr="00E41B47">
        <w:rPr>
          <w:sz w:val="16"/>
        </w:rPr>
        <w:t>The presidential race is not the only one we see through a glass darkly. We do not know whether Republicans or Democrats will win the majority in either chamber of Congress. We can run the numbers and calculate probabilities based on polls and past experience. But we are left saying both chambers will most likely retain their current majorities, possibly with narrower margins.</w:t>
      </w:r>
    </w:p>
    <w:p w14:paraId="2E9EEB18" w14:textId="77777777" w:rsidR="00B502CF" w:rsidRPr="00E41B47" w:rsidRDefault="00B502CF" w:rsidP="00B502CF">
      <w:pPr>
        <w:rPr>
          <w:sz w:val="16"/>
        </w:rPr>
      </w:pPr>
      <w:r w:rsidRPr="00E41B47">
        <w:rPr>
          <w:sz w:val="16"/>
        </w:rPr>
        <w:t>Such a ho-hum, belt-and-suspenders prediction is not going to mesmerize all those "eyeballs" that all media now pursue and perseverate on. Nothing has the allure of a confident — even if unreliable — prediction about the presidency.</w:t>
      </w:r>
    </w:p>
    <w:p w14:paraId="21ADBBD5" w14:textId="77777777" w:rsidR="00B502CF" w:rsidRPr="00E41B47" w:rsidRDefault="00B502CF" w:rsidP="00B502CF">
      <w:pPr>
        <w:rPr>
          <w:sz w:val="16"/>
        </w:rPr>
      </w:pPr>
      <w:r w:rsidRPr="00E41B47">
        <w:rPr>
          <w:sz w:val="16"/>
        </w:rPr>
        <w:t>The more confident the prediction, the more arresting the assertion, the more it demands our attention. But attention is one thing; credence should be another.</w:t>
      </w:r>
    </w:p>
    <w:p w14:paraId="210B9221" w14:textId="77777777" w:rsidR="00B502CF" w:rsidRPr="00E41B47" w:rsidRDefault="00B502CF" w:rsidP="00B502CF">
      <w:pPr>
        <w:rPr>
          <w:sz w:val="16"/>
        </w:rPr>
      </w:pPr>
      <w:r w:rsidRPr="00E41B47">
        <w:rPr>
          <w:sz w:val="16"/>
        </w:rPr>
        <w:t>2016 surprises</w:t>
      </w:r>
    </w:p>
    <w:p w14:paraId="53F1B4DC" w14:textId="77777777" w:rsidR="00B502CF" w:rsidRPr="00E41B47" w:rsidRDefault="00B502CF" w:rsidP="00B502CF">
      <w:pPr>
        <w:rPr>
          <w:sz w:val="16"/>
        </w:rPr>
      </w:pPr>
      <w:r w:rsidRPr="00E41B47">
        <w:rPr>
          <w:rStyle w:val="StyleUnderline"/>
        </w:rPr>
        <w:t>Take the most obvious example: 2016</w:t>
      </w:r>
      <w:r w:rsidRPr="00E41B47">
        <w:rPr>
          <w:sz w:val="16"/>
        </w:rPr>
        <w:t>. As the corks were popping on New Year's Eve four years ago, few could have foreseen how that year in politics would unfold.</w:t>
      </w:r>
    </w:p>
    <w:p w14:paraId="7AB43096" w14:textId="77777777" w:rsidR="00B502CF" w:rsidRPr="00E41B47" w:rsidRDefault="00B502CF" w:rsidP="00B502CF">
      <w:pPr>
        <w:rPr>
          <w:sz w:val="16"/>
        </w:rPr>
      </w:pPr>
      <w:r w:rsidRPr="00E41B47">
        <w:rPr>
          <w:sz w:val="16"/>
        </w:rPr>
        <w:t>Think back. Hillary Clinton was seen as unassailable in the Democratic primaries and a strong prospect to be the nation's first female president. She had dominated the early Democratic debates and polling. She had weathered multiple hearings in Congress set up by Republicans who blamed her for American deaths in Libya (where attackers assaulted a U.S. Consulate and killed the American ambassador in 2012).</w:t>
      </w:r>
    </w:p>
    <w:p w14:paraId="6DB8F46F" w14:textId="77777777" w:rsidR="00B502CF" w:rsidRPr="00E41B47" w:rsidRDefault="00B502CF" w:rsidP="00B502CF">
      <w:pPr>
        <w:rPr>
          <w:sz w:val="16"/>
        </w:rPr>
      </w:pPr>
      <w:r w:rsidRPr="00E41B47">
        <w:rPr>
          <w:sz w:val="16"/>
        </w:rPr>
        <w:t>Bernie Sanders, an independent socialist in the Senate, was not a Democrat but was the only threat to Clinton in the primaries. A huge Republican field was steadily devouring itself. Onetime presumptive nominee Jeb Bush was fading, and the rising candidates were Sen. Ted Cruz, a hardcore conservative from Texas, and Donald Trump, a self-defining businessman and TV personality from Manhattan.</w:t>
      </w:r>
    </w:p>
    <w:p w14:paraId="6B862F99" w14:textId="77777777" w:rsidR="00B502CF" w:rsidRPr="00E41B47" w:rsidRDefault="00B502CF" w:rsidP="00B502CF">
      <w:pPr>
        <w:rPr>
          <w:sz w:val="16"/>
        </w:rPr>
      </w:pPr>
      <w:r w:rsidRPr="00E41B47">
        <w:rPr>
          <w:sz w:val="16"/>
        </w:rPr>
        <w:t>Trump was still regarded as a novelty act by many, despite his lead in many polls. He had survived, and even thrived, through innumerable statements widely regarded as fatal errors.</w:t>
      </w:r>
    </w:p>
    <w:p w14:paraId="15DCE25E" w14:textId="77777777" w:rsidR="00B502CF" w:rsidRPr="00E41B47" w:rsidRDefault="00B502CF" w:rsidP="00B502CF">
      <w:pPr>
        <w:rPr>
          <w:sz w:val="16"/>
        </w:rPr>
      </w:pPr>
      <w:r w:rsidRPr="00E41B47">
        <w:rPr>
          <w:sz w:val="16"/>
        </w:rPr>
        <w:t>Few foresaw the surge for Sanders in Iowa (a virtual tie) and New Hampshire (a landslide win) or in later portentous primaries such as Michigan and Wisconsin. The party unity Clinton was supposed to enjoy proved illusory. The coalition that twice elected Barack Obama would weaken in nearly all its elements. Clinton would lose the vote among white women.</w:t>
      </w:r>
    </w:p>
    <w:p w14:paraId="55E4E546" w14:textId="77777777" w:rsidR="00B502CF" w:rsidRPr="00E41B47" w:rsidRDefault="00B502CF" w:rsidP="00B502CF">
      <w:pPr>
        <w:rPr>
          <w:sz w:val="16"/>
        </w:rPr>
      </w:pPr>
      <w:r w:rsidRPr="00E41B47">
        <w:rPr>
          <w:sz w:val="16"/>
        </w:rPr>
        <w:t>Meanwhile, Trump would prosper through unimaginable controversies and rally to his side even those who had savaged him as untruthful and unqualified — including Cruz and Sen. Lindsey Graham of South Carolina.</w:t>
      </w:r>
    </w:p>
    <w:p w14:paraId="493C7FF4" w14:textId="77777777" w:rsidR="00B502CF" w:rsidRPr="00E41B47" w:rsidRDefault="00B502CF" w:rsidP="00B502CF">
      <w:pPr>
        <w:rPr>
          <w:sz w:val="16"/>
        </w:rPr>
      </w:pPr>
      <w:r w:rsidRPr="00E41B47">
        <w:rPr>
          <w:rStyle w:val="StyleUnderline"/>
        </w:rPr>
        <w:t>The actual events of the election year were not just improbable but impossible to foresee, as were the remarkable reactions of</w:t>
      </w:r>
      <w:r w:rsidRPr="00E41B47">
        <w:rPr>
          <w:sz w:val="16"/>
        </w:rPr>
        <w:t xml:space="preserve"> many of the </w:t>
      </w:r>
      <w:r w:rsidRPr="00E41B47">
        <w:rPr>
          <w:rStyle w:val="StyleUnderline"/>
        </w:rPr>
        <w:t>voters themselves</w:t>
      </w:r>
      <w:r w:rsidRPr="00E41B47">
        <w:rPr>
          <w:sz w:val="16"/>
        </w:rPr>
        <w:t>.</w:t>
      </w:r>
    </w:p>
    <w:p w14:paraId="31057F18" w14:textId="77777777" w:rsidR="00B502CF" w:rsidRPr="00E41B47" w:rsidRDefault="00B502CF" w:rsidP="00B502CF">
      <w:pPr>
        <w:rPr>
          <w:sz w:val="16"/>
        </w:rPr>
      </w:pPr>
      <w:r w:rsidRPr="00E41B47">
        <w:rPr>
          <w:sz w:val="16"/>
        </w:rPr>
        <w:t>The recent unpredictables</w:t>
      </w:r>
    </w:p>
    <w:p w14:paraId="3AE99230" w14:textId="77777777" w:rsidR="00B502CF" w:rsidRPr="00E41B47" w:rsidRDefault="00B502CF" w:rsidP="00B502CF">
      <w:pPr>
        <w:rPr>
          <w:sz w:val="16"/>
        </w:rPr>
      </w:pPr>
      <w:r w:rsidRPr="00E41B47">
        <w:rPr>
          <w:rStyle w:val="StyleUnderline"/>
        </w:rPr>
        <w:t>It is easy to dismiss 2016 as an outlier</w:t>
      </w:r>
      <w:r w:rsidRPr="00E41B47">
        <w:rPr>
          <w:sz w:val="16"/>
        </w:rPr>
        <w:t xml:space="preserve"> — even as outlandish. </w:t>
      </w:r>
      <w:r w:rsidRPr="00E41B47">
        <w:rPr>
          <w:rStyle w:val="StyleUnderline"/>
        </w:rPr>
        <w:t>But past presidential cycles</w:t>
      </w:r>
      <w:r w:rsidRPr="00E41B47">
        <w:rPr>
          <w:sz w:val="16"/>
        </w:rPr>
        <w:t xml:space="preserve"> may well </w:t>
      </w:r>
      <w:r w:rsidRPr="00E41B47">
        <w:rPr>
          <w:rStyle w:val="StyleUnderline"/>
        </w:rPr>
        <w:t>look more predictable in hindsight than they were in real time</w:t>
      </w:r>
      <w:r w:rsidRPr="00E41B47">
        <w:rPr>
          <w:sz w:val="16"/>
        </w:rPr>
        <w:t>. In hindsight, whatever happened can come to seem inevitable. (After all, somebody winds up winning and making some prediction seem prescient.)</w:t>
      </w:r>
    </w:p>
    <w:p w14:paraId="2D9A0671" w14:textId="77777777" w:rsidR="00B502CF" w:rsidRPr="00E41B47" w:rsidRDefault="00B502CF" w:rsidP="00B502CF">
      <w:pPr>
        <w:rPr>
          <w:sz w:val="16"/>
        </w:rPr>
      </w:pPr>
      <w:r w:rsidRPr="00E41B47">
        <w:rPr>
          <w:sz w:val="16"/>
        </w:rPr>
        <w:t>For example, few look back on 2012 as a highly suspenseful cycle. But eight years ago, it was far from clear that Obama would win a second term. In mid-December 2011, his approval in the Gallup Poll was just 42%, 3 points lower than the latest Trump reading in the Gallup this month.</w:t>
      </w:r>
    </w:p>
    <w:p w14:paraId="08F5F013" w14:textId="77777777" w:rsidR="00B502CF" w:rsidRPr="00E41B47" w:rsidRDefault="00B502CF" w:rsidP="00B502CF">
      <w:pPr>
        <w:rPr>
          <w:sz w:val="16"/>
        </w:rPr>
      </w:pPr>
      <w:r w:rsidRPr="00E41B47">
        <w:rPr>
          <w:sz w:val="16"/>
        </w:rPr>
        <w:t>Back then, on the Republican side, half a dozen contenders topped the polls for at least a week or two late in 2011 and it took months to winnow the field. The nomination fell to Mitt Romney, who ran a creditable race and had a plausible scenario for winning through October. On election night, his staff was so confident that they did not even prepare a concession speech in case he lost.</w:t>
      </w:r>
    </w:p>
    <w:p w14:paraId="5E07C644" w14:textId="77777777" w:rsidR="00B502CF" w:rsidRPr="00E41B47" w:rsidRDefault="00B502CF" w:rsidP="00B502CF">
      <w:pPr>
        <w:rPr>
          <w:sz w:val="16"/>
        </w:rPr>
      </w:pPr>
      <w:r w:rsidRPr="00E41B47">
        <w:rPr>
          <w:sz w:val="16"/>
        </w:rPr>
        <w:t>Four years before that, needless to say, the 2008 cycle did not begin with great certainty for the eventual winner. Then-Sen. Obama was making a move in the polls and getting noticed. But he had yet to win the Iowa caucuses. After a long intraparty battle, he wound up with about as many votes in the nominating events as rival Hillary Clinton, but with an edge in delegates.</w:t>
      </w:r>
    </w:p>
    <w:p w14:paraId="6B4E15D6" w14:textId="77777777" w:rsidR="00B502CF" w:rsidRPr="00E41B47" w:rsidRDefault="00B502CF" w:rsidP="00B502CF">
      <w:pPr>
        <w:rPr>
          <w:sz w:val="16"/>
        </w:rPr>
      </w:pPr>
      <w:r w:rsidRPr="00E41B47">
        <w:rPr>
          <w:sz w:val="16"/>
        </w:rPr>
        <w:t>On the Republican side, the hot ticket in late 2007 was still a former mayor of New York named Rudy Giuliani. His candidacy would soon crash without ever getting truly airborne, and the nod went to Sen. John McCain of Arizona, who shocked the party by picking a largely unknown running mate in Gov. Sarah Palin of Alaska. Even so, McCain might have won if a Wall Street meltdown had not kicked off what became known as the Great Recession.</w:t>
      </w:r>
    </w:p>
    <w:p w14:paraId="2DA8AB9A" w14:textId="77777777" w:rsidR="00B502CF" w:rsidRPr="00E41B47" w:rsidRDefault="00B502CF" w:rsidP="00B502CF">
      <w:pPr>
        <w:rPr>
          <w:sz w:val="16"/>
        </w:rPr>
      </w:pPr>
      <w:r w:rsidRPr="00E41B47">
        <w:rPr>
          <w:sz w:val="16"/>
        </w:rPr>
        <w:t>Needless to say, none of these developments had been glimpsed in the waning days before that election year began.</w:t>
      </w:r>
    </w:p>
    <w:p w14:paraId="3ACC0C56" w14:textId="77777777" w:rsidR="00B502CF" w:rsidRPr="00E41B47" w:rsidRDefault="00B502CF" w:rsidP="00B502CF">
      <w:pPr>
        <w:rPr>
          <w:sz w:val="16"/>
        </w:rPr>
      </w:pPr>
      <w:r w:rsidRPr="00E41B47">
        <w:rPr>
          <w:sz w:val="16"/>
        </w:rPr>
        <w:t>Some incumbents proved resilient</w:t>
      </w:r>
    </w:p>
    <w:p w14:paraId="41020D78" w14:textId="77777777" w:rsidR="00B502CF" w:rsidRPr="00E41B47" w:rsidRDefault="00B502CF" w:rsidP="00B502CF">
      <w:pPr>
        <w:rPr>
          <w:sz w:val="16"/>
        </w:rPr>
      </w:pPr>
      <w:r w:rsidRPr="00E41B47">
        <w:rPr>
          <w:sz w:val="16"/>
        </w:rPr>
        <w:t xml:space="preserve">But </w:t>
      </w:r>
      <w:r w:rsidRPr="00E41B47">
        <w:rPr>
          <w:rStyle w:val="StyleUnderline"/>
        </w:rPr>
        <w:t>surprising outcomes are scarcely a recent development</w:t>
      </w:r>
      <w:r w:rsidRPr="00E41B47">
        <w:rPr>
          <w:sz w:val="16"/>
        </w:rPr>
        <w:t>. The Gallup organization has been tracking presidential popularity since the 1940s, and its findings are fascinating when one focuses on the transition into each presidential election year. Some incumbents end the preelection year spiking or falling, but most are found chugging along in the mid-range. There are relatively few clues as to what awaits.</w:t>
      </w:r>
    </w:p>
    <w:p w14:paraId="06CB805A" w14:textId="77777777" w:rsidR="00B502CF" w:rsidRPr="00E41B47" w:rsidRDefault="00B502CF" w:rsidP="00B502CF">
      <w:pPr>
        <w:rPr>
          <w:sz w:val="16"/>
        </w:rPr>
      </w:pPr>
      <w:r w:rsidRPr="00E41B47">
        <w:rPr>
          <w:sz w:val="16"/>
        </w:rPr>
        <w:t>Thus you have Harry Truman at the end of 1947 beginning a slide that would take him down to 36% approval by spring of his reelection year. No wonder so few thought he had a chance, even before a split over civil rights at the Democratic National Convention spawned a third-party challenge and seemed to seal Truman's fate.</w:t>
      </w:r>
    </w:p>
    <w:p w14:paraId="4807A24F" w14:textId="77777777" w:rsidR="00B502CF" w:rsidRPr="00E41B47" w:rsidRDefault="00B502CF" w:rsidP="00B502CF">
      <w:pPr>
        <w:rPr>
          <w:sz w:val="16"/>
        </w:rPr>
      </w:pPr>
      <w:r w:rsidRPr="00E41B47">
        <w:rPr>
          <w:sz w:val="16"/>
        </w:rPr>
        <w:t>Yet he won.</w:t>
      </w:r>
    </w:p>
    <w:p w14:paraId="67EA9194" w14:textId="77777777" w:rsidR="00B502CF" w:rsidRPr="00E41B47" w:rsidRDefault="00B502CF" w:rsidP="00B502CF">
      <w:pPr>
        <w:rPr>
          <w:sz w:val="16"/>
        </w:rPr>
      </w:pPr>
      <w:r w:rsidRPr="00E41B47">
        <w:rPr>
          <w:sz w:val="16"/>
        </w:rPr>
        <w:t>You also have the example of Richard Nixon, who in December 1971 faced his reelection year stuck at 50% approval in the Gallup — but wound up with nearly 60% of the popular vote in 1972 (carrying every state but Massachusetts). As that landslide piled up on election night it was hard to believe the Democratic nomination had been deemed so desirable by so many hopefuls when the primaries began.</w:t>
      </w:r>
    </w:p>
    <w:p w14:paraId="2CDFD5A6" w14:textId="77777777" w:rsidR="00B502CF" w:rsidRPr="00E41B47" w:rsidRDefault="00B502CF" w:rsidP="00B502CF">
      <w:pPr>
        <w:rPr>
          <w:sz w:val="16"/>
        </w:rPr>
      </w:pPr>
      <w:r w:rsidRPr="00E41B47">
        <w:rPr>
          <w:sz w:val="16"/>
        </w:rPr>
        <w:t>It's hard to remember now, but Ronald Reagan also looked vulnerable in his third year in office, falling as low as 35% in early 1983 in a lingering recession. By December, things were better and Reagan had climbed all the way back to 54%. Still, the Democratic nomination in 1984 was a prize sought by many and contested all the way to the convention. (It went to former Vice President Walter Mondale of Minnesota, who in November carried that state and that state alone.)</w:t>
      </w:r>
    </w:p>
    <w:p w14:paraId="221416F3" w14:textId="77777777" w:rsidR="00B502CF" w:rsidRPr="00E41B47" w:rsidRDefault="00B502CF" w:rsidP="00B502CF">
      <w:pPr>
        <w:rPr>
          <w:sz w:val="16"/>
        </w:rPr>
      </w:pPr>
      <w:r w:rsidRPr="00E41B47">
        <w:rPr>
          <w:sz w:val="16"/>
        </w:rPr>
        <w:t xml:space="preserve">When </w:t>
      </w:r>
      <w:r w:rsidRPr="00E41B47">
        <w:rPr>
          <w:rStyle w:val="StyleUnderline"/>
        </w:rPr>
        <w:t>polls may mislead</w:t>
      </w:r>
    </w:p>
    <w:p w14:paraId="77C1335A" w14:textId="77777777" w:rsidR="00B502CF" w:rsidRPr="00E41B47" w:rsidRDefault="00B502CF" w:rsidP="00B502CF">
      <w:pPr>
        <w:rPr>
          <w:sz w:val="16"/>
        </w:rPr>
      </w:pPr>
      <w:r w:rsidRPr="00E41B47">
        <w:rPr>
          <w:sz w:val="16"/>
        </w:rPr>
        <w:t>The presidential fortunes of Jimmy Carter were particularly difficult to read. He had fallen as low as 29% approval in the Gallup in the summer of 1979 before rocketing back to 54% in the rally-round-the-flag days after the seizing of the U.S. Embassy in Tehran. At first, the hostages taken there seemed to bolster support for the incumbent, helping him dismiss the intraparty challenge of Sen. Edward Kennedy in 1980. But in the longer run, the crisis undermined his presidency, his polling collapsed in 1980, and he lost badly to challenger Reagan.</w:t>
      </w:r>
    </w:p>
    <w:p w14:paraId="49DC040C" w14:textId="77777777" w:rsidR="00B502CF" w:rsidRPr="00E41B47" w:rsidRDefault="00B502CF" w:rsidP="00B502CF">
      <w:pPr>
        <w:rPr>
          <w:sz w:val="16"/>
        </w:rPr>
      </w:pPr>
      <w:r w:rsidRPr="00E41B47">
        <w:rPr>
          <w:sz w:val="16"/>
        </w:rPr>
        <w:t>The classic case of a president whose polling may have created a false sense of security was provided by George H.W. Bush. Bush went to a vertiginous 89% approval rating in the Gallup in February/March 1991 after U.S. troops achieved victory in the Persian Gulf War. But a recession set in later that year and Bush fell all the way to 52% by December.</w:t>
      </w:r>
    </w:p>
    <w:p w14:paraId="1894200C" w14:textId="77777777" w:rsidR="00B502CF" w:rsidRPr="00E41B47" w:rsidRDefault="00B502CF" w:rsidP="00B502CF">
      <w:pPr>
        <w:rPr>
          <w:sz w:val="16"/>
        </w:rPr>
      </w:pPr>
      <w:r w:rsidRPr="00E41B47">
        <w:rPr>
          <w:sz w:val="16"/>
        </w:rPr>
        <w:t>That number alone may not have been ominous, had it not been for the long descent. Bush kept falling, even after the recession ended, all the way down to 29% in August. Although he recovered in the fall, he lost the presidency to Bill Clinton that November.</w:t>
      </w:r>
    </w:p>
    <w:p w14:paraId="059E1E1E" w14:textId="77777777" w:rsidR="00B502CF" w:rsidRPr="00E41B47" w:rsidRDefault="00B502CF" w:rsidP="00B502CF">
      <w:pPr>
        <w:rPr>
          <w:sz w:val="16"/>
        </w:rPr>
      </w:pPr>
      <w:r w:rsidRPr="00E41B47">
        <w:rPr>
          <w:sz w:val="16"/>
        </w:rPr>
        <w:t>His son, George W. Bush, was president in September 2001 and riding at 51% approval in the Gallup when terrorists struck the World Trade Center and the Pentagon. The next Gallup pegged him at 90% approval, but like his father, he saw this soaring score fall back to earth — or more specifically to 50% — late in his third year in office. He stayed in that midrange, never falling or rising more than 3 points, right through 2004 and a narrow re-election that November.</w:t>
      </w:r>
    </w:p>
    <w:p w14:paraId="1DF60964" w14:textId="77777777" w:rsidR="00B502CF" w:rsidRPr="00E41B47" w:rsidRDefault="00B502CF" w:rsidP="00B502CF">
      <w:pPr>
        <w:rPr>
          <w:sz w:val="16"/>
        </w:rPr>
      </w:pPr>
      <w:r w:rsidRPr="00E41B47">
        <w:rPr>
          <w:sz w:val="16"/>
        </w:rPr>
        <w:t>The only consistent lesson</w:t>
      </w:r>
    </w:p>
    <w:p w14:paraId="02D3066B" w14:textId="77777777" w:rsidR="00B502CF" w:rsidRPr="00E41B47" w:rsidRDefault="00B502CF" w:rsidP="00B502CF">
      <w:pPr>
        <w:rPr>
          <w:sz w:val="16"/>
        </w:rPr>
      </w:pPr>
      <w:r w:rsidRPr="00E41B47">
        <w:rPr>
          <w:sz w:val="16"/>
        </w:rPr>
        <w:t xml:space="preserve">So </w:t>
      </w:r>
      <w:r w:rsidRPr="00E41B47">
        <w:rPr>
          <w:rStyle w:val="StyleUnderline"/>
        </w:rPr>
        <w:t>electoral history gives us a variety of looks</w:t>
      </w:r>
      <w:r w:rsidRPr="00E41B47">
        <w:rPr>
          <w:sz w:val="16"/>
        </w:rPr>
        <w:t>. Presidents can appear formidable and still falter. They can wobble along seeming comparatively weak and yet reassert themselves.</w:t>
      </w:r>
    </w:p>
    <w:p w14:paraId="74A9D61D" w14:textId="77777777" w:rsidR="00B502CF" w:rsidRPr="00E41B47" w:rsidRDefault="00B502CF" w:rsidP="00B502CF">
      <w:pPr>
        <w:rPr>
          <w:sz w:val="16"/>
        </w:rPr>
      </w:pPr>
      <w:r w:rsidRPr="00E41B47">
        <w:rPr>
          <w:sz w:val="16"/>
        </w:rPr>
        <w:t>They can muddle through as so many do, getting thumbs up from half the electorate or less. Yet from that plateau they may rise like Nixon or plummet like Carter and the first President Bush.</w:t>
      </w:r>
    </w:p>
    <w:p w14:paraId="32880CED" w14:textId="77777777" w:rsidR="00B502CF" w:rsidRPr="00E41B47" w:rsidRDefault="00B502CF" w:rsidP="00B502CF">
      <w:pPr>
        <w:rPr>
          <w:sz w:val="16"/>
        </w:rPr>
      </w:pPr>
      <w:r w:rsidRPr="00E41B47">
        <w:rPr>
          <w:rStyle w:val="StyleUnderline"/>
        </w:rPr>
        <w:t>Much has to do with how the world behaves during a presidential year. Much</w:t>
      </w:r>
      <w:r w:rsidRPr="00E41B47">
        <w:rPr>
          <w:sz w:val="16"/>
        </w:rPr>
        <w:t xml:space="preserve">, too, </w:t>
      </w:r>
      <w:r w:rsidRPr="00E41B47">
        <w:rPr>
          <w:rStyle w:val="StyleUnderline"/>
        </w:rPr>
        <w:t>depends on the opposition party</w:t>
      </w:r>
      <w:r w:rsidRPr="00E41B47">
        <w:rPr>
          <w:sz w:val="16"/>
        </w:rPr>
        <w:t xml:space="preserve">, its nominee and its unity. Then there are the prospective pitfalls of third parties or independent candidates — especially those who can self-finance. </w:t>
      </w:r>
      <w:r w:rsidRPr="00E41B47">
        <w:rPr>
          <w:rStyle w:val="StyleUnderline"/>
        </w:rPr>
        <w:t>Even an underfunded distraction such as</w:t>
      </w:r>
      <w:r w:rsidRPr="00E41B47">
        <w:rPr>
          <w:sz w:val="16"/>
        </w:rPr>
        <w:t xml:space="preserve"> Ralph </w:t>
      </w:r>
      <w:r w:rsidRPr="00E41B47">
        <w:rPr>
          <w:rStyle w:val="StyleUnderline"/>
        </w:rPr>
        <w:t>Nader</w:t>
      </w:r>
      <w:r w:rsidRPr="00E41B47">
        <w:rPr>
          <w:sz w:val="16"/>
        </w:rPr>
        <w:t xml:space="preserve"> in 2000 can make a difference in a state, which </w:t>
      </w:r>
      <w:r w:rsidRPr="00E41B47">
        <w:rPr>
          <w:rStyle w:val="StyleUnderline"/>
        </w:rPr>
        <w:t>can make the difference in the Electoral College</w:t>
      </w:r>
      <w:r w:rsidRPr="00E41B47">
        <w:rPr>
          <w:sz w:val="16"/>
        </w:rPr>
        <w:t>.</w:t>
      </w:r>
    </w:p>
    <w:p w14:paraId="2864AA5A" w14:textId="77777777" w:rsidR="00B502CF" w:rsidRPr="00E41B47" w:rsidRDefault="00B502CF" w:rsidP="00B502CF">
      <w:pPr>
        <w:rPr>
          <w:sz w:val="16"/>
        </w:rPr>
      </w:pPr>
      <w:r w:rsidRPr="00E41B47">
        <w:rPr>
          <w:sz w:val="16"/>
        </w:rPr>
        <w:t>So at this point, no one should rest easy, but no one should despair. It is best not to bet the ranch at any stage of the game, and surely not one year out.</w:t>
      </w:r>
    </w:p>
    <w:p w14:paraId="38E818C3" w14:textId="77777777" w:rsidR="00B502CF" w:rsidRPr="00E41B47" w:rsidRDefault="00B502CF" w:rsidP="00B502CF">
      <w:pPr>
        <w:rPr>
          <w:sz w:val="16"/>
        </w:rPr>
      </w:pPr>
      <w:r w:rsidRPr="00E41B47">
        <w:rPr>
          <w:rStyle w:val="Emphasis"/>
        </w:rPr>
        <w:t>The one thing we can safely say is that there's nothing that can be safely said</w:t>
      </w:r>
      <w:r w:rsidRPr="00E41B47">
        <w:rPr>
          <w:sz w:val="16"/>
        </w:rPr>
        <w:t xml:space="preserve">. </w:t>
      </w:r>
      <w:r w:rsidRPr="00E41B47">
        <w:rPr>
          <w:rStyle w:val="StyleUnderline"/>
        </w:rPr>
        <w:t>History, our one best guide, directs us to keep an open mind and await further developments</w:t>
      </w:r>
      <w:r w:rsidRPr="00E41B47">
        <w:rPr>
          <w:sz w:val="16"/>
        </w:rPr>
        <w:t>.</w:t>
      </w:r>
    </w:p>
    <w:p w14:paraId="3B0AB10E" w14:textId="77777777" w:rsidR="00B502CF" w:rsidRDefault="00B502CF" w:rsidP="00B502CF"/>
    <w:p w14:paraId="2437331D" w14:textId="77777777" w:rsidR="00B502CF" w:rsidRDefault="00B502CF" w:rsidP="00B502CF">
      <w:pPr>
        <w:pStyle w:val="Heading3"/>
      </w:pPr>
      <w:r>
        <w:t>Polls Bad</w:t>
      </w:r>
    </w:p>
    <w:p w14:paraId="74B0AEE2" w14:textId="77777777" w:rsidR="00B502CF" w:rsidRDefault="00B502CF" w:rsidP="00B502CF"/>
    <w:p w14:paraId="3931FBA7" w14:textId="77777777" w:rsidR="00B502CF" w:rsidRDefault="00B502CF" w:rsidP="00B502CF">
      <w:pPr>
        <w:pStyle w:val="Heading4"/>
      </w:pPr>
      <w:r>
        <w:t>Disregard uniqueness claims based on polling --- they’re poorly focused snapshots</w:t>
      </w:r>
    </w:p>
    <w:p w14:paraId="4D9010B5" w14:textId="77777777" w:rsidR="00B502CF" w:rsidRDefault="00B502CF" w:rsidP="00B502CF">
      <w:r w:rsidRPr="00897BCE">
        <w:rPr>
          <w:rStyle w:val="Style13ptBold"/>
        </w:rPr>
        <w:t>Black 20</w:t>
      </w:r>
      <w:r>
        <w:t xml:space="preserve"> –</w:t>
      </w:r>
      <w:r w:rsidRPr="00897BCE">
        <w:t xml:space="preserve"> Veteran journalist</w:t>
      </w:r>
      <w:r>
        <w:t xml:space="preserve">, </w:t>
      </w:r>
      <w:r w:rsidRPr="00897BCE">
        <w:t>writes Eric Black Ink for MinnPost. His latest award is from the Society of Professional Journalists, which in May 2017 announced he'd won the national Sigma Delta Chi Award for online column writing</w:t>
      </w:r>
    </w:p>
    <w:p w14:paraId="2ADDBDD5" w14:textId="77777777" w:rsidR="00B502CF" w:rsidRDefault="00B502CF" w:rsidP="00B502CF">
      <w:r>
        <w:t>Eric, 5/22. “</w:t>
      </w:r>
      <w:r w:rsidRPr="00897BCE">
        <w:t>On potential ‘Trump-Biden voters’ — and what fresh polls are showing</w:t>
      </w:r>
      <w:r>
        <w:t xml:space="preserve">.” </w:t>
      </w:r>
      <w:r w:rsidRPr="00897BCE">
        <w:t>https://www.minnpost.com/eric-black-ink/2020/05/on-potential-trump-biden-voters-and-what-fresh-polls-are-showing/</w:t>
      </w:r>
    </w:p>
    <w:p w14:paraId="17C85233" w14:textId="77777777" w:rsidR="00B502CF" w:rsidRPr="00897BCE" w:rsidRDefault="00B502CF" w:rsidP="00B502CF">
      <w:pPr>
        <w:rPr>
          <w:sz w:val="16"/>
        </w:rPr>
      </w:pPr>
      <w:r w:rsidRPr="00897BCE">
        <w:rPr>
          <w:sz w:val="16"/>
        </w:rPr>
        <w:t xml:space="preserve">As I and every poll addict like me should constantly remind ourselves, </w:t>
      </w:r>
      <w:r w:rsidRPr="00897BCE">
        <w:rPr>
          <w:rStyle w:val="StyleUnderline"/>
        </w:rPr>
        <w:t>fresh poll results are</w:t>
      </w:r>
      <w:r w:rsidRPr="00897BCE">
        <w:rPr>
          <w:sz w:val="16"/>
        </w:rPr>
        <w:t xml:space="preserve">, as the cliché has it, </w:t>
      </w:r>
      <w:r w:rsidRPr="00897BCE">
        <w:rPr>
          <w:rStyle w:val="StyleUnderline"/>
        </w:rPr>
        <w:t>merely a snapshot in time</w:t>
      </w:r>
      <w:r w:rsidRPr="00897BCE">
        <w:rPr>
          <w:sz w:val="16"/>
        </w:rPr>
        <w:t xml:space="preserve">. Another, harsher saying has it that fresh poll results are like “crack cocaine for politics junkies.” Not only are they addictive, but </w:t>
      </w:r>
      <w:r w:rsidRPr="00897BCE">
        <w:rPr>
          <w:rStyle w:val="Emphasis"/>
        </w:rPr>
        <w:t>their effect doesn’t last</w:t>
      </w:r>
      <w:r w:rsidRPr="00897BCE">
        <w:rPr>
          <w:sz w:val="16"/>
        </w:rPr>
        <w:t>.</w:t>
      </w:r>
    </w:p>
    <w:p w14:paraId="7B061C61" w14:textId="77777777" w:rsidR="00B502CF" w:rsidRPr="00897BCE" w:rsidRDefault="00B502CF" w:rsidP="00B502CF">
      <w:pPr>
        <w:rPr>
          <w:sz w:val="16"/>
        </w:rPr>
      </w:pPr>
      <w:r w:rsidRPr="00897BCE">
        <w:rPr>
          <w:rStyle w:val="Emphasis"/>
        </w:rPr>
        <w:t>By the time you read a poll result, it’s out of date</w:t>
      </w:r>
      <w:r w:rsidRPr="00897BCE">
        <w:rPr>
          <w:sz w:val="16"/>
        </w:rPr>
        <w:t xml:space="preserve">. </w:t>
      </w:r>
      <w:r w:rsidRPr="00897BCE">
        <w:rPr>
          <w:rStyle w:val="StyleUnderline"/>
        </w:rPr>
        <w:t>And the out-of-date snapshot is</w:t>
      </w:r>
      <w:r w:rsidRPr="00897BCE">
        <w:rPr>
          <w:sz w:val="16"/>
        </w:rPr>
        <w:t xml:space="preserve"> also somewhat </w:t>
      </w:r>
      <w:r w:rsidRPr="00897BCE">
        <w:rPr>
          <w:rStyle w:val="Emphasis"/>
        </w:rPr>
        <w:t>out of focus</w:t>
      </w:r>
      <w:r w:rsidRPr="00897BCE">
        <w:rPr>
          <w:sz w:val="16"/>
        </w:rPr>
        <w:t xml:space="preserve">. As you know, </w:t>
      </w:r>
      <w:r w:rsidRPr="00897BCE">
        <w:rPr>
          <w:rStyle w:val="StyleUnderline"/>
        </w:rPr>
        <w:t>every poll result comes with a margin</w:t>
      </w:r>
      <w:r w:rsidRPr="00897BCE">
        <w:rPr>
          <w:sz w:val="16"/>
        </w:rPr>
        <w:t xml:space="preserve">, plus-or minus three-or-four percentage points </w:t>
      </w:r>
      <w:r w:rsidRPr="00897BCE">
        <w:rPr>
          <w:rStyle w:val="StyleUnderline"/>
        </w:rPr>
        <w:t>for “sampling error</w:t>
      </w:r>
      <w:r w:rsidRPr="00897BCE">
        <w:rPr>
          <w:sz w:val="16"/>
        </w:rPr>
        <w:t>,” which mostly means it’s an estimate, based on the fact that only a sample of the electorate was interviewed and no sample perfectly captures the larger population it “represents.”</w:t>
      </w:r>
    </w:p>
    <w:p w14:paraId="347BBBBC" w14:textId="77777777" w:rsidR="00B502CF" w:rsidRPr="00897BCE" w:rsidRDefault="00B502CF" w:rsidP="00B502CF">
      <w:pPr>
        <w:rPr>
          <w:sz w:val="16"/>
        </w:rPr>
      </w:pPr>
      <w:r w:rsidRPr="00897BCE">
        <w:rPr>
          <w:rStyle w:val="StyleUnderline"/>
        </w:rPr>
        <w:t>Then there are problems like what portion of those identified as likely voters will actually vote, and which the undecideds break</w:t>
      </w:r>
      <w:r w:rsidRPr="00897BCE">
        <w:rPr>
          <w:sz w:val="16"/>
        </w:rPr>
        <w:t>, and so on.</w:t>
      </w:r>
    </w:p>
    <w:p w14:paraId="09DDF6F0" w14:textId="77777777" w:rsidR="00B502CF" w:rsidRPr="00897BCE" w:rsidRDefault="00B502CF" w:rsidP="00B502CF">
      <w:pPr>
        <w:rPr>
          <w:sz w:val="16"/>
        </w:rPr>
      </w:pPr>
      <w:r w:rsidRPr="00897BCE">
        <w:rPr>
          <w:sz w:val="16"/>
        </w:rPr>
        <w:t xml:space="preserve">You know all this. But your (and my) great desire to know what’s going to happen on Election Day may overpower our ability to take all that into account enough to remember that </w:t>
      </w:r>
      <w:r w:rsidRPr="00897BCE">
        <w:rPr>
          <w:rStyle w:val="Emphasis"/>
        </w:rPr>
        <w:t>that shaky portrait of the recent past is not a reliable picture of what will happen on Election Day</w:t>
      </w:r>
      <w:r w:rsidRPr="00897BCE">
        <w:rPr>
          <w:sz w:val="16"/>
        </w:rPr>
        <w:t>.</w:t>
      </w:r>
    </w:p>
    <w:p w14:paraId="23570E49" w14:textId="77777777" w:rsidR="00B502CF" w:rsidRPr="00897BCE" w:rsidRDefault="00B502CF" w:rsidP="00B502CF">
      <w:pPr>
        <w:rPr>
          <w:sz w:val="16"/>
        </w:rPr>
      </w:pPr>
      <w:r w:rsidRPr="00897BCE">
        <w:rPr>
          <w:sz w:val="16"/>
        </w:rPr>
        <w:t xml:space="preserve">If you (yes, like me) are extremely anxious, even more so than usual, to know how the presidential election of 2020 will turn out, </w:t>
      </w:r>
      <w:r w:rsidRPr="00897BCE">
        <w:rPr>
          <w:rStyle w:val="StyleUnderline"/>
        </w:rPr>
        <w:t>you should</w:t>
      </w:r>
      <w:r w:rsidRPr="00897BCE">
        <w:rPr>
          <w:sz w:val="16"/>
        </w:rPr>
        <w:t xml:space="preserve"> mostly </w:t>
      </w:r>
      <w:r w:rsidRPr="00897BCE">
        <w:rPr>
          <w:rStyle w:val="Emphasis"/>
        </w:rPr>
        <w:t>disregard national polling samples</w:t>
      </w:r>
      <w:r w:rsidRPr="00897BCE">
        <w:rPr>
          <w:sz w:val="16"/>
        </w:rPr>
        <w:t xml:space="preserve"> — </w:t>
      </w:r>
      <w:r w:rsidRPr="00897BCE">
        <w:rPr>
          <w:rStyle w:val="StyleUnderline"/>
        </w:rPr>
        <w:t>as two of the last five presidential elections have reminded us</w:t>
      </w:r>
      <w:r w:rsidRPr="00897BCE">
        <w:rPr>
          <w:sz w:val="16"/>
        </w:rPr>
        <w:t>, thanks to the Electoral College, a terrible system that doesn’t even reflect the intentions of the framers who gave it to us.</w:t>
      </w:r>
    </w:p>
    <w:p w14:paraId="5DCBC9BB" w14:textId="77777777" w:rsidR="00B502CF" w:rsidRDefault="00B502CF" w:rsidP="00B502CF">
      <w:pPr>
        <w:pStyle w:val="Heading3"/>
      </w:pPr>
    </w:p>
    <w:p w14:paraId="6E06E226" w14:textId="77777777" w:rsidR="00B502CF" w:rsidRDefault="00B502CF" w:rsidP="00B502CF">
      <w:pPr>
        <w:pStyle w:val="Heading3"/>
      </w:pPr>
      <w:r>
        <w:t>Protests Overwhelm</w:t>
      </w:r>
    </w:p>
    <w:p w14:paraId="191EB621" w14:textId="77777777" w:rsidR="00B502CF" w:rsidRPr="00B51760" w:rsidRDefault="00B502CF" w:rsidP="00B502CF"/>
    <w:p w14:paraId="4A3DE03C" w14:textId="77777777" w:rsidR="00B502CF" w:rsidRDefault="00B502CF" w:rsidP="00B502CF">
      <w:pPr>
        <w:pStyle w:val="Heading4"/>
      </w:pPr>
      <w:r>
        <w:t>Trump’s response to BLM was disastrous—the plan can’t overcome that and change the election narrative</w:t>
      </w:r>
    </w:p>
    <w:p w14:paraId="42D04C3E" w14:textId="77777777" w:rsidR="00B502CF" w:rsidRPr="006016A2" w:rsidRDefault="00B502CF" w:rsidP="00B502CF">
      <w:r w:rsidRPr="006016A2">
        <w:rPr>
          <w:rStyle w:val="Style13ptBold"/>
        </w:rPr>
        <w:t xml:space="preserve">Tesler 6-3 </w:t>
      </w:r>
      <w:r w:rsidRPr="008E50EE">
        <w:rPr>
          <w:sz w:val="16"/>
          <w:szCs w:val="16"/>
        </w:rPr>
        <w:t>6/3/20, Michael Tesler || Tesler is an associate professor of political science at the University of California at Irvine. || The George Floyd protests will not help Trump win reelectiion. Here's why. The Washington Post || https://www.washingtonpost.com/politics/2020/06/03/george-floyd-protests-will-not-help-trump-win-reelection-here-are-two-reasons-why/</w:t>
      </w:r>
    </w:p>
    <w:p w14:paraId="4C09B652" w14:textId="77777777" w:rsidR="00B502CF" w:rsidRPr="009A7EF5" w:rsidRDefault="00B502CF" w:rsidP="00B502CF">
      <w:pPr>
        <w:rPr>
          <w:sz w:val="16"/>
        </w:rPr>
      </w:pPr>
      <w:r w:rsidRPr="009A7EF5">
        <w:rPr>
          <w:sz w:val="16"/>
        </w:rPr>
        <w:t>As protests against racial injustice continue throughout the country, many are wondering how the civil unrest will affect the 2020 presidential election.</w:t>
      </w:r>
    </w:p>
    <w:p w14:paraId="2BA452CA" w14:textId="77777777" w:rsidR="00B502CF" w:rsidRPr="009A7EF5" w:rsidRDefault="00B502CF" w:rsidP="00B502CF">
      <w:pPr>
        <w:rPr>
          <w:sz w:val="16"/>
        </w:rPr>
      </w:pPr>
      <w:r w:rsidRPr="009A7EF5">
        <w:rPr>
          <w:sz w:val="16"/>
        </w:rPr>
        <w:t>Some suspect President Trump’s threats to use military force to restore “law and order” could help his reelection efforts. After all, academic research suggests that 1960s white backlash against rising racial tensions and urban violence helped the Republican Party in general and bolstered Richard M. Nixon’s 1968 presidential campaign to restore law and order in particular.</w:t>
      </w:r>
    </w:p>
    <w:p w14:paraId="5A08D18B" w14:textId="77777777" w:rsidR="00B502CF" w:rsidRPr="009A7EF5" w:rsidRDefault="00B502CF" w:rsidP="00B502CF">
      <w:pPr>
        <w:rPr>
          <w:sz w:val="16"/>
        </w:rPr>
      </w:pPr>
      <w:r w:rsidRPr="009A7EF5">
        <w:rPr>
          <w:sz w:val="16"/>
        </w:rPr>
        <w:t>During his 2016 presidential campaign, Trump echoed those calls for “law and order” in response to Black Lives Matter protests. The strategy may have worked, too. Among whites who voted for Democratic President Barack Obama in 2012, those who scored high on racial resentment were more likely than others to switch their votes in 2016 to support Trump, the Republican nominee.</w:t>
      </w:r>
    </w:p>
    <w:p w14:paraId="1F5BAA40" w14:textId="77777777" w:rsidR="00B502CF" w:rsidRPr="009A7EF5" w:rsidRDefault="00B502CF" w:rsidP="00B502CF">
      <w:pPr>
        <w:rPr>
          <w:sz w:val="16"/>
        </w:rPr>
      </w:pPr>
      <w:r w:rsidRPr="009A7EF5">
        <w:rPr>
          <w:sz w:val="16"/>
        </w:rPr>
        <w:t xml:space="preserve">But </w:t>
      </w:r>
      <w:r w:rsidRPr="00F142E4">
        <w:rPr>
          <w:u w:val="single"/>
        </w:rPr>
        <w:t xml:space="preserve">the </w:t>
      </w:r>
      <w:r w:rsidRPr="00F941AC">
        <w:rPr>
          <w:highlight w:val="cyan"/>
          <w:u w:val="single"/>
        </w:rPr>
        <w:t>current racial unrest, sparked by</w:t>
      </w:r>
      <w:r w:rsidRPr="00F142E4">
        <w:rPr>
          <w:u w:val="single"/>
        </w:rPr>
        <w:t xml:space="preserve"> the death of George </w:t>
      </w:r>
      <w:r w:rsidRPr="00F941AC">
        <w:rPr>
          <w:highlight w:val="cyan"/>
          <w:u w:val="single"/>
        </w:rPr>
        <w:t>Floyd,</w:t>
      </w:r>
      <w:r w:rsidRPr="009A7EF5">
        <w:rPr>
          <w:sz w:val="16"/>
        </w:rPr>
        <w:t xml:space="preserve"> a black man, in police custody,</w:t>
      </w:r>
      <w:r w:rsidRPr="00F142E4">
        <w:rPr>
          <w:u w:val="single"/>
        </w:rPr>
        <w:t xml:space="preserve"> </w:t>
      </w:r>
      <w:r w:rsidRPr="00F941AC">
        <w:rPr>
          <w:highlight w:val="cyan"/>
          <w:u w:val="single"/>
        </w:rPr>
        <w:t>will</w:t>
      </w:r>
      <w:r w:rsidRPr="009A7EF5">
        <w:rPr>
          <w:sz w:val="16"/>
        </w:rPr>
        <w:t xml:space="preserve"> probably </w:t>
      </w:r>
      <w:r w:rsidRPr="00F941AC">
        <w:rPr>
          <w:highlight w:val="cyan"/>
          <w:u w:val="single"/>
        </w:rPr>
        <w:t>hurt Trump’s reelection</w:t>
      </w:r>
      <w:r w:rsidRPr="00F142E4">
        <w:rPr>
          <w:u w:val="single"/>
        </w:rPr>
        <w:t xml:space="preserve"> prospects</w:t>
      </w:r>
      <w:r w:rsidRPr="009A7EF5">
        <w:rPr>
          <w:sz w:val="16"/>
        </w:rPr>
        <w:t xml:space="preserve"> more than it’ll help, for several reasons.</w:t>
      </w:r>
    </w:p>
    <w:p w14:paraId="1A9F0A2E" w14:textId="77777777" w:rsidR="00B502CF" w:rsidRPr="009A7EF5" w:rsidRDefault="00B502CF" w:rsidP="00B502CF">
      <w:pPr>
        <w:rPr>
          <w:sz w:val="16"/>
        </w:rPr>
      </w:pPr>
      <w:r w:rsidRPr="009A7EF5">
        <w:rPr>
          <w:sz w:val="16"/>
        </w:rPr>
        <w:t>Chaos is not good for incumbents</w:t>
      </w:r>
    </w:p>
    <w:p w14:paraId="625651A3" w14:textId="77777777" w:rsidR="00B502CF" w:rsidRPr="009A7EF5" w:rsidRDefault="00B502CF" w:rsidP="00B502CF">
      <w:pPr>
        <w:rPr>
          <w:sz w:val="16"/>
        </w:rPr>
      </w:pPr>
      <w:r w:rsidRPr="009A7EF5">
        <w:rPr>
          <w:sz w:val="16"/>
        </w:rPr>
        <w:t>First, Trump is the incumbent.</w:t>
      </w:r>
    </w:p>
    <w:p w14:paraId="2486CCA2" w14:textId="77777777" w:rsidR="00B502CF" w:rsidRPr="009A7EF5" w:rsidRDefault="00B502CF" w:rsidP="00B502CF">
      <w:pPr>
        <w:rPr>
          <w:sz w:val="16"/>
        </w:rPr>
      </w:pPr>
      <w:r w:rsidRPr="009A7EF5">
        <w:rPr>
          <w:sz w:val="16"/>
        </w:rPr>
        <w:t>“Law and order” in the face of civil unrest is a powerful message to run against a political party that has controlled the presidency. It’s all the more effective against a Democratic Party that has been labeled soft on crime and has already held the White House for eight years, which was the case in 1968 and 2016.</w:t>
      </w:r>
    </w:p>
    <w:p w14:paraId="62652456" w14:textId="77777777" w:rsidR="00B502CF" w:rsidRPr="009A7EF5" w:rsidRDefault="00B502CF" w:rsidP="00B502CF">
      <w:pPr>
        <w:rPr>
          <w:sz w:val="16"/>
        </w:rPr>
      </w:pPr>
      <w:r w:rsidRPr="009A7EF5">
        <w:rPr>
          <w:sz w:val="16"/>
        </w:rPr>
        <w:t>But</w:t>
      </w:r>
      <w:r w:rsidRPr="007C4A9F">
        <w:rPr>
          <w:rStyle w:val="Emphasis"/>
        </w:rPr>
        <w:t xml:space="preserve"> </w:t>
      </w:r>
      <w:r w:rsidRPr="007C4A9F">
        <w:rPr>
          <w:rStyle w:val="Emphasis"/>
          <w:highlight w:val="cyan"/>
        </w:rPr>
        <w:t>it’s</w:t>
      </w:r>
      <w:r w:rsidRPr="007C4A9F">
        <w:rPr>
          <w:rStyle w:val="Emphasis"/>
        </w:rPr>
        <w:t xml:space="preserve"> much </w:t>
      </w:r>
      <w:r w:rsidRPr="007C4A9F">
        <w:rPr>
          <w:rStyle w:val="Emphasis"/>
          <w:highlight w:val="cyan"/>
        </w:rPr>
        <w:t>harder for an incumbent to run against disorder on his own watch.</w:t>
      </w:r>
      <w:r w:rsidRPr="00462E82">
        <w:rPr>
          <w:u w:val="single"/>
        </w:rPr>
        <w:t xml:space="preserve"> Presidents</w:t>
      </w:r>
      <w:r w:rsidRPr="009A7EF5">
        <w:rPr>
          <w:sz w:val="16"/>
        </w:rPr>
        <w:t xml:space="preserve"> tend to</w:t>
      </w:r>
      <w:r w:rsidRPr="00462E82">
        <w:rPr>
          <w:u w:val="single"/>
        </w:rPr>
        <w:t xml:space="preserve"> get blamed for bad things that happen during their term</w:t>
      </w:r>
      <w:r w:rsidRPr="009A7EF5">
        <w:rPr>
          <w:sz w:val="16"/>
        </w:rPr>
        <w:t>s. Research suggests that they’re even punished for natural disasters and other events beyond the White House’s control.</w:t>
      </w:r>
    </w:p>
    <w:p w14:paraId="5D2FEE01" w14:textId="77777777" w:rsidR="00B502CF" w:rsidRPr="009A7EF5" w:rsidRDefault="00B502CF" w:rsidP="00B502CF">
      <w:pPr>
        <w:rPr>
          <w:sz w:val="16"/>
        </w:rPr>
      </w:pPr>
      <w:r w:rsidRPr="009A7EF5">
        <w:rPr>
          <w:sz w:val="16"/>
        </w:rPr>
        <w:t xml:space="preserve">Trump is all the more likely to be blamed for the unrest because </w:t>
      </w:r>
      <w:r w:rsidRPr="00F941AC">
        <w:rPr>
          <w:highlight w:val="cyan"/>
          <w:u w:val="single"/>
        </w:rPr>
        <w:t>many have accused the president’s rhetoric</w:t>
      </w:r>
      <w:r w:rsidRPr="00B376F7">
        <w:rPr>
          <w:u w:val="single"/>
        </w:rPr>
        <w:t xml:space="preserve"> </w:t>
      </w:r>
      <w:r w:rsidRPr="00F941AC">
        <w:rPr>
          <w:highlight w:val="cyan"/>
          <w:u w:val="single"/>
        </w:rPr>
        <w:t>and actions of fueling</w:t>
      </w:r>
      <w:r w:rsidRPr="00B376F7">
        <w:rPr>
          <w:u w:val="single"/>
        </w:rPr>
        <w:t xml:space="preserve"> chaos, </w:t>
      </w:r>
      <w:r w:rsidRPr="00F941AC">
        <w:rPr>
          <w:highlight w:val="cyan"/>
          <w:u w:val="single"/>
        </w:rPr>
        <w:t>violence</w:t>
      </w:r>
      <w:r w:rsidRPr="00B376F7">
        <w:rPr>
          <w:u w:val="single"/>
        </w:rPr>
        <w:t xml:space="preserve"> and discord.</w:t>
      </w:r>
      <w:r w:rsidRPr="009A7EF5">
        <w:rPr>
          <w:sz w:val="16"/>
        </w:rPr>
        <w:t xml:space="preserve"> Historian Kevin M. Kruse wrote about this in detail Tuesday in The Washington Post. Journalist Ezra Klein put it succinctly here:</w:t>
      </w:r>
    </w:p>
    <w:p w14:paraId="12CA7262" w14:textId="77777777" w:rsidR="00B502CF" w:rsidRPr="009A7EF5" w:rsidRDefault="00B502CF" w:rsidP="00B502CF">
      <w:pPr>
        <w:rPr>
          <w:sz w:val="16"/>
        </w:rPr>
      </w:pPr>
      <w:r w:rsidRPr="009A7EF5">
        <w:rPr>
          <w:sz w:val="16"/>
        </w:rPr>
        <w:t>This is why I don't buy the political analysis that any of this is going to help Trump. When Nixon ran in 68, he wasn't president. Trump is president, and people can see the way he contributes to chaos and discord.</w:t>
      </w:r>
    </w:p>
    <w:p w14:paraId="7B92E128" w14:textId="77777777" w:rsidR="00B502CF" w:rsidRPr="009A7EF5" w:rsidRDefault="00B502CF" w:rsidP="00B502CF">
      <w:pPr>
        <w:rPr>
          <w:sz w:val="16"/>
        </w:rPr>
      </w:pPr>
      <w:r w:rsidRPr="009A7EF5">
        <w:rPr>
          <w:sz w:val="16"/>
        </w:rPr>
        <w:t>Chaos and discord are bad enough for an incumbent president running for reelection; being accused of actively contributing to it makes that worse.</w:t>
      </w:r>
    </w:p>
    <w:p w14:paraId="4CD4A747" w14:textId="77777777" w:rsidR="00B502CF" w:rsidRPr="009A7EF5" w:rsidRDefault="00B502CF" w:rsidP="00B502CF">
      <w:pPr>
        <w:rPr>
          <w:sz w:val="16"/>
        </w:rPr>
      </w:pPr>
      <w:r w:rsidRPr="009A7EF5">
        <w:rPr>
          <w:sz w:val="16"/>
        </w:rPr>
        <w:t>Americans do not trust Trump on race relations</w:t>
      </w:r>
    </w:p>
    <w:p w14:paraId="1522306D" w14:textId="77777777" w:rsidR="00B502CF" w:rsidRPr="00571307" w:rsidRDefault="00B502CF" w:rsidP="00B502CF">
      <w:pPr>
        <w:rPr>
          <w:rStyle w:val="Emphasis"/>
        </w:rPr>
      </w:pPr>
      <w:r w:rsidRPr="009A7EF5">
        <w:rPr>
          <w:sz w:val="16"/>
        </w:rPr>
        <w:t>Perhaps more important,</w:t>
      </w:r>
      <w:r w:rsidRPr="00573863">
        <w:rPr>
          <w:u w:val="single"/>
        </w:rPr>
        <w:t xml:space="preserve"> </w:t>
      </w:r>
      <w:r w:rsidRPr="00571307">
        <w:rPr>
          <w:rStyle w:val="Emphasis"/>
          <w:highlight w:val="cyan"/>
        </w:rPr>
        <w:t>the public views Trump as a racially divisive figure</w:t>
      </w:r>
      <w:r w:rsidRPr="00571307">
        <w:rPr>
          <w:rStyle w:val="Emphasis"/>
        </w:rPr>
        <w:t xml:space="preserve"> at a time when racial reconciliation is needed.</w:t>
      </w:r>
    </w:p>
    <w:p w14:paraId="5BA89312" w14:textId="77777777" w:rsidR="00B502CF" w:rsidRPr="009A7EF5" w:rsidRDefault="00B502CF" w:rsidP="00B502CF">
      <w:pPr>
        <w:rPr>
          <w:sz w:val="16"/>
        </w:rPr>
      </w:pPr>
      <w:r w:rsidRPr="009A7EF5">
        <w:rPr>
          <w:sz w:val="16"/>
        </w:rPr>
        <w:t xml:space="preserve">As Philip Rucker reported this weekend, </w:t>
      </w:r>
      <w:r w:rsidRPr="00573863">
        <w:rPr>
          <w:u w:val="single"/>
        </w:rPr>
        <w:t>“</w:t>
      </w:r>
      <w:r w:rsidRPr="00F941AC">
        <w:rPr>
          <w:highlight w:val="cyan"/>
          <w:u w:val="single"/>
        </w:rPr>
        <w:t>Trump’s record of racially insensitive and</w:t>
      </w:r>
      <w:r w:rsidRPr="00573863">
        <w:rPr>
          <w:u w:val="single"/>
        </w:rPr>
        <w:t xml:space="preserve"> </w:t>
      </w:r>
      <w:r w:rsidRPr="009A7EF5">
        <w:rPr>
          <w:sz w:val="16"/>
        </w:rPr>
        <w:t>sometimes outright</w:t>
      </w:r>
      <w:r w:rsidRPr="00573863">
        <w:rPr>
          <w:u w:val="single"/>
        </w:rPr>
        <w:t xml:space="preserve"> </w:t>
      </w:r>
      <w:r w:rsidRPr="00F941AC">
        <w:rPr>
          <w:highlight w:val="cyan"/>
          <w:u w:val="single"/>
        </w:rPr>
        <w:t>racist comments</w:t>
      </w:r>
      <w:r w:rsidRPr="00573863">
        <w:rPr>
          <w:u w:val="single"/>
        </w:rPr>
        <w:t xml:space="preserve"> over the years </w:t>
      </w:r>
      <w:r w:rsidRPr="00F941AC">
        <w:rPr>
          <w:highlight w:val="cyan"/>
          <w:u w:val="single"/>
        </w:rPr>
        <w:t>has led many Dem</w:t>
      </w:r>
      <w:r w:rsidRPr="009A7EF5">
        <w:rPr>
          <w:sz w:val="16"/>
        </w:rPr>
        <w:t>ocrat</w:t>
      </w:r>
      <w:r w:rsidRPr="00F941AC">
        <w:rPr>
          <w:highlight w:val="cyan"/>
          <w:u w:val="single"/>
        </w:rPr>
        <w:t>s and</w:t>
      </w:r>
      <w:r w:rsidRPr="00573863">
        <w:rPr>
          <w:u w:val="single"/>
        </w:rPr>
        <w:t xml:space="preserve"> even some </w:t>
      </w:r>
      <w:r w:rsidRPr="00F941AC">
        <w:rPr>
          <w:highlight w:val="cyan"/>
          <w:u w:val="single"/>
        </w:rPr>
        <w:t>Republicans to conclude</w:t>
      </w:r>
      <w:r w:rsidRPr="00573863">
        <w:rPr>
          <w:u w:val="single"/>
        </w:rPr>
        <w:t xml:space="preserve"> that </w:t>
      </w:r>
      <w:r w:rsidRPr="00F941AC">
        <w:rPr>
          <w:highlight w:val="cyan"/>
          <w:u w:val="single"/>
        </w:rPr>
        <w:t>he does not</w:t>
      </w:r>
      <w:r w:rsidRPr="009A7EF5">
        <w:rPr>
          <w:sz w:val="16"/>
        </w:rPr>
        <w:t xml:space="preserve"> fully </w:t>
      </w:r>
      <w:r w:rsidRPr="00F941AC">
        <w:rPr>
          <w:highlight w:val="cyan"/>
          <w:u w:val="single"/>
        </w:rPr>
        <w:t>comprehend the nation’s history of racism</w:t>
      </w:r>
      <w:r w:rsidRPr="009A7EF5">
        <w:rPr>
          <w:sz w:val="16"/>
        </w:rPr>
        <w:t xml:space="preserve"> and the corresponding tensions that live on today.”</w:t>
      </w:r>
    </w:p>
    <w:p w14:paraId="6D1F12B2" w14:textId="77777777" w:rsidR="00B502CF" w:rsidRPr="009A7EF5" w:rsidRDefault="00B502CF" w:rsidP="00B502CF">
      <w:pPr>
        <w:rPr>
          <w:sz w:val="16"/>
        </w:rPr>
      </w:pPr>
      <w:r w:rsidRPr="009A7EF5">
        <w:rPr>
          <w:sz w:val="16"/>
        </w:rPr>
        <w:t>Polling data certainly supports this point. The public has consistently viewed Trump’s handling of race relations worse than his performance on just about any other issue.</w:t>
      </w:r>
    </w:p>
    <w:p w14:paraId="5C1D2BDA" w14:textId="77777777" w:rsidR="00B502CF" w:rsidRPr="009A7EF5" w:rsidRDefault="00B502CF" w:rsidP="00B502CF">
      <w:pPr>
        <w:rPr>
          <w:sz w:val="16"/>
        </w:rPr>
      </w:pPr>
      <w:r w:rsidRPr="009A7EF5">
        <w:rPr>
          <w:sz w:val="16"/>
        </w:rPr>
        <w:t>The figure above, which draws on four nationally representative surveys conducted during the late summer months of 2019, shows just how poorly the public has viewed Trump’s performance on this issue. Americans have given Trump low marks for how he’s handled most issues other than the economy. But they’ve even more strongly disapproved of his performance on race relations, consistently rating him at about 30 points underwater throughout his presidency.</w:t>
      </w:r>
    </w:p>
    <w:p w14:paraId="66282754" w14:textId="77777777" w:rsidR="00B502CF" w:rsidRPr="009A7EF5" w:rsidRDefault="00B502CF" w:rsidP="00B502CF">
      <w:pPr>
        <w:rPr>
          <w:sz w:val="16"/>
        </w:rPr>
      </w:pPr>
      <w:r w:rsidRPr="009A7EF5">
        <w:rPr>
          <w:sz w:val="16"/>
        </w:rPr>
        <w:t>That’s already showing up in the earliest polling on the protests. Trump’s tweet below, which many decried as racist, and Twitter flagged for glorifying violence, was one of the president’s most unpopular.</w:t>
      </w:r>
    </w:p>
    <w:p w14:paraId="2D79B941" w14:textId="77777777" w:rsidR="00B502CF" w:rsidRPr="009A7EF5" w:rsidRDefault="00B502CF" w:rsidP="00B502CF">
      <w:pPr>
        <w:rPr>
          <w:sz w:val="16"/>
        </w:rPr>
      </w:pPr>
      <w:r w:rsidRPr="009A7EF5">
        <w:rPr>
          <w:sz w:val="16"/>
        </w:rPr>
        <w:t>YouGov has asked Americans to evaluate Trump’s tweets since the early days of his presidency. The tweet above drew unusually strong disapproval — with a plurality of 40 percent rating it “terrible,” a majority of 52 percent rating it “bad” or “terrible,” and 31 percent calling it “good” or “great.”</w:t>
      </w:r>
    </w:p>
    <w:p w14:paraId="31C4B021" w14:textId="77777777" w:rsidR="00B502CF" w:rsidRPr="009A7EF5" w:rsidRDefault="00B502CF" w:rsidP="00B502CF">
      <w:pPr>
        <w:rPr>
          <w:sz w:val="16"/>
        </w:rPr>
      </w:pPr>
      <w:r w:rsidRPr="009A7EF5">
        <w:rPr>
          <w:sz w:val="16"/>
        </w:rPr>
        <w:t>Moreover, the most recent polling shows that most Americans think Trump is racist. In a YouGov-Yahoo survey conducted this past weekend, 52 percent said the president is a racist compared with only 37 percent who said he is not.</w:t>
      </w:r>
    </w:p>
    <w:p w14:paraId="61A5C0B2" w14:textId="77777777" w:rsidR="00B502CF" w:rsidRPr="009A7EF5" w:rsidRDefault="00B502CF" w:rsidP="00B502CF">
      <w:pPr>
        <w:rPr>
          <w:sz w:val="16"/>
        </w:rPr>
      </w:pPr>
      <w:r w:rsidRPr="009A7EF5">
        <w:rPr>
          <w:sz w:val="16"/>
        </w:rPr>
        <w:t xml:space="preserve">So it’s not surprising that early </w:t>
      </w:r>
      <w:r w:rsidRPr="00F941AC">
        <w:rPr>
          <w:highlight w:val="cyan"/>
          <w:u w:val="single"/>
        </w:rPr>
        <w:t xml:space="preserve">polling shows </w:t>
      </w:r>
      <w:r w:rsidRPr="00A03807">
        <w:rPr>
          <w:rStyle w:val="Emphasis"/>
          <w:highlight w:val="cyan"/>
        </w:rPr>
        <w:t>strong public disapproval</w:t>
      </w:r>
      <w:r w:rsidRPr="00F941AC">
        <w:rPr>
          <w:highlight w:val="cyan"/>
          <w:u w:val="single"/>
        </w:rPr>
        <w:t xml:space="preserve"> of</w:t>
      </w:r>
      <w:r w:rsidRPr="0031430C">
        <w:rPr>
          <w:u w:val="single"/>
        </w:rPr>
        <w:t xml:space="preserve"> how </w:t>
      </w:r>
      <w:r w:rsidRPr="00F941AC">
        <w:rPr>
          <w:highlight w:val="cyan"/>
          <w:u w:val="single"/>
        </w:rPr>
        <w:t>the president</w:t>
      </w:r>
      <w:r w:rsidRPr="0031430C">
        <w:rPr>
          <w:u w:val="single"/>
        </w:rPr>
        <w:t xml:space="preserve"> is </w:t>
      </w:r>
      <w:r w:rsidRPr="00F941AC">
        <w:rPr>
          <w:highlight w:val="cyan"/>
          <w:u w:val="single"/>
        </w:rPr>
        <w:t>handling the protests.</w:t>
      </w:r>
      <w:r w:rsidRPr="009A7EF5">
        <w:rPr>
          <w:sz w:val="16"/>
        </w:rPr>
        <w:t xml:space="preserve"> In the latest Morning Consult Poll, only 30 percent said he’s doing an “excellent,” “very good” or “good” job of addressing the situation. A plurality of 42 percent, meanwhile, think he’s doing a “poor” job, and a majority of 54 percent think he’s doing a poor or “only fair” job of responding to the protests.</w:t>
      </w:r>
    </w:p>
    <w:p w14:paraId="2EDE5D48" w14:textId="77777777" w:rsidR="00B502CF" w:rsidRPr="009A7EF5" w:rsidRDefault="00B502CF" w:rsidP="00B502CF">
      <w:pPr>
        <w:rPr>
          <w:sz w:val="16"/>
        </w:rPr>
      </w:pPr>
      <w:r w:rsidRPr="009A7EF5">
        <w:rPr>
          <w:sz w:val="16"/>
        </w:rPr>
        <w:t>The more that the protests highlight the need to improve the country’s ruptured race relations, then, the more it is likely to harm the president’s odds of reelection. In fact, some influential political science research argues that the whole goal of presidential campaigns is to emphasize issues where they have advantages and their opponents do not.</w:t>
      </w:r>
    </w:p>
    <w:p w14:paraId="23AD6D39" w14:textId="77777777" w:rsidR="00B502CF" w:rsidRDefault="00B502CF" w:rsidP="00B502CF">
      <w:pPr>
        <w:rPr>
          <w:u w:val="single"/>
        </w:rPr>
      </w:pPr>
      <w:r w:rsidRPr="004113CA">
        <w:rPr>
          <w:u w:val="single"/>
        </w:rPr>
        <w:t>There may be no issue on which Trump has more liabilities than his handling of race relations.</w:t>
      </w:r>
    </w:p>
    <w:p w14:paraId="4F43E3EC" w14:textId="77777777" w:rsidR="00B502CF" w:rsidRDefault="00B502CF" w:rsidP="00B502CF">
      <w:pPr>
        <w:rPr>
          <w:u w:val="single"/>
        </w:rPr>
      </w:pPr>
    </w:p>
    <w:p w14:paraId="7A8BA1C2" w14:textId="77777777" w:rsidR="00B502CF" w:rsidRDefault="00B502CF" w:rsidP="00B502CF">
      <w:pPr>
        <w:pStyle w:val="Heading4"/>
      </w:pPr>
      <w:r>
        <w:t>Anger over Trump’s response to protests overwhelms effects of the plan</w:t>
      </w:r>
    </w:p>
    <w:p w14:paraId="59C98530" w14:textId="77777777" w:rsidR="00B502CF" w:rsidRDefault="00B502CF" w:rsidP="00B502CF">
      <w:r w:rsidRPr="00AD2CB0">
        <w:rPr>
          <w:rStyle w:val="Style13ptBold"/>
        </w:rPr>
        <w:t>Walker 20</w:t>
      </w:r>
      <w:r>
        <w:t xml:space="preserve"> – writer for Newsweek</w:t>
      </w:r>
    </w:p>
    <w:p w14:paraId="23076A11" w14:textId="77777777" w:rsidR="00B502CF" w:rsidRDefault="00B502CF" w:rsidP="00B502CF">
      <w:r>
        <w:t>James, 6/5/20. “</w:t>
      </w:r>
      <w:r w:rsidRPr="00AD2CB0">
        <w:t>Donald Trump Touts 'Criminal Justice Reform' as Polls Show Disapproval of His Race Relations Record</w:t>
      </w:r>
      <w:r>
        <w:t xml:space="preserve">.” </w:t>
      </w:r>
      <w:r w:rsidRPr="00AD2CB0">
        <w:t>https://www.newsweek.com/trump-touts-criminal-justice-reform-disapproval-race-relations-record-1508885</w:t>
      </w:r>
    </w:p>
    <w:p w14:paraId="6E7CC9AB" w14:textId="77777777" w:rsidR="00B502CF" w:rsidRPr="00AD2CB0" w:rsidRDefault="00B502CF" w:rsidP="00B502CF">
      <w:pPr>
        <w:rPr>
          <w:sz w:val="16"/>
        </w:rPr>
      </w:pPr>
      <w:r w:rsidRPr="00AD2CB0">
        <w:rPr>
          <w:sz w:val="16"/>
        </w:rPr>
        <w:t xml:space="preserve">In December 2018, President </w:t>
      </w:r>
      <w:r w:rsidRPr="00AD2CB0">
        <w:rPr>
          <w:rStyle w:val="StyleUnderline"/>
        </w:rPr>
        <w:t>Trump signed the</w:t>
      </w:r>
      <w:r w:rsidRPr="00AD2CB0">
        <w:rPr>
          <w:sz w:val="16"/>
        </w:rPr>
        <w:t xml:space="preserve"> bipartisan </w:t>
      </w:r>
      <w:r w:rsidRPr="00AD2CB0">
        <w:rPr>
          <w:rStyle w:val="StyleUnderline"/>
        </w:rPr>
        <w:t>First Step Act into law, reducing the mandatory minimum sentences for drug crimes while allowing more federal prisoners to earn early release</w:t>
      </w:r>
      <w:r w:rsidRPr="00AD2CB0">
        <w:rPr>
          <w:sz w:val="16"/>
        </w:rPr>
        <w:t>.</w:t>
      </w:r>
    </w:p>
    <w:p w14:paraId="44518781" w14:textId="77777777" w:rsidR="00B502CF" w:rsidRPr="00AD2CB0" w:rsidRDefault="00B502CF" w:rsidP="00B502CF">
      <w:pPr>
        <w:rPr>
          <w:sz w:val="16"/>
        </w:rPr>
      </w:pPr>
      <w:r w:rsidRPr="00AD2CB0">
        <w:rPr>
          <w:sz w:val="16"/>
        </w:rPr>
        <w:t>"This legislation reformed sentencing laws that have wrongly and disproportionately harmed the African-American community," Trump said of the First Step Act in his State of the Union address last year.</w:t>
      </w:r>
    </w:p>
    <w:p w14:paraId="06C82660" w14:textId="77777777" w:rsidR="00B502CF" w:rsidRPr="00AD2CB0" w:rsidRDefault="00B502CF" w:rsidP="00B502CF">
      <w:pPr>
        <w:rPr>
          <w:sz w:val="16"/>
        </w:rPr>
      </w:pPr>
      <w:r w:rsidRPr="00AD2CB0">
        <w:rPr>
          <w:rStyle w:val="StyleUnderline"/>
        </w:rPr>
        <w:t xml:space="preserve">However, the president's effort to reform federal crime law disproportionately impacting the black community </w:t>
      </w:r>
      <w:r w:rsidRPr="00AD2CB0">
        <w:rPr>
          <w:rStyle w:val="Emphasis"/>
        </w:rPr>
        <w:t>does not appear to have had much cut through</w:t>
      </w:r>
      <w:r w:rsidRPr="00AD2CB0">
        <w:rPr>
          <w:rStyle w:val="StyleUnderline"/>
        </w:rPr>
        <w:t xml:space="preserve"> with Americans amid protests against the killing of an unarmed black man in Minneapolis</w:t>
      </w:r>
      <w:r w:rsidRPr="00AD2CB0">
        <w:rPr>
          <w:sz w:val="16"/>
        </w:rPr>
        <w:t xml:space="preserve"> Police custody last week.</w:t>
      </w:r>
    </w:p>
    <w:p w14:paraId="4774E16E" w14:textId="77777777" w:rsidR="00B502CF" w:rsidRPr="00AD2CB0" w:rsidRDefault="00B502CF" w:rsidP="00B502CF">
      <w:pPr>
        <w:rPr>
          <w:sz w:val="16"/>
        </w:rPr>
      </w:pPr>
      <w:r w:rsidRPr="00AD2CB0">
        <w:rPr>
          <w:rStyle w:val="StyleUnderline"/>
        </w:rPr>
        <w:t>A poll</w:t>
      </w:r>
      <w:r w:rsidRPr="00AD2CB0">
        <w:rPr>
          <w:sz w:val="16"/>
        </w:rPr>
        <w:t xml:space="preserve"> published by CBS News on Wednesday </w:t>
      </w:r>
      <w:r w:rsidRPr="00AD2CB0">
        <w:rPr>
          <w:rStyle w:val="StyleUnderline"/>
        </w:rPr>
        <w:t>found that 58 percent of U.S. adults disapproved of the president's handling of race relations following his repeated threats to deploy military personnel at the ongoing protests against police brutality</w:t>
      </w:r>
      <w:r w:rsidRPr="00AD2CB0">
        <w:rPr>
          <w:sz w:val="16"/>
        </w:rPr>
        <w:t>.</w:t>
      </w:r>
    </w:p>
    <w:p w14:paraId="69F90769" w14:textId="77777777" w:rsidR="00B502CF" w:rsidRDefault="00B502CF" w:rsidP="00B502CF">
      <w:pPr>
        <w:rPr>
          <w:u w:val="single"/>
        </w:rPr>
      </w:pPr>
    </w:p>
    <w:p w14:paraId="119E27CE" w14:textId="77777777" w:rsidR="00B502CF" w:rsidRDefault="00B502CF" w:rsidP="00B502CF">
      <w:pPr>
        <w:pStyle w:val="Heading3"/>
      </w:pPr>
      <w:r>
        <w:t>Trump Doesn’t Capitalize</w:t>
      </w:r>
    </w:p>
    <w:p w14:paraId="7B69C972" w14:textId="77777777" w:rsidR="00B502CF" w:rsidRPr="00A460C3" w:rsidRDefault="00B502CF" w:rsidP="00B502CF">
      <w:pPr>
        <w:pStyle w:val="Heading4"/>
      </w:pPr>
      <w:r>
        <w:t xml:space="preserve">No link uniqueness or internal link --- Trump </w:t>
      </w:r>
      <w:r>
        <w:rPr>
          <w:u w:val="single"/>
        </w:rPr>
        <w:t>already tries</w:t>
      </w:r>
      <w:r>
        <w:t xml:space="preserve"> to present himself as a reformer, but his </w:t>
      </w:r>
      <w:r>
        <w:rPr>
          <w:u w:val="single"/>
        </w:rPr>
        <w:t>law-and-order instincts</w:t>
      </w:r>
      <w:r>
        <w:t xml:space="preserve"> overwhelm policy actions --- he’ll Tweet his way out of any positive effects</w:t>
      </w:r>
    </w:p>
    <w:p w14:paraId="246222C9" w14:textId="77777777" w:rsidR="00B502CF" w:rsidRDefault="00B502CF" w:rsidP="00B502CF">
      <w:r w:rsidRPr="00A460C3">
        <w:rPr>
          <w:rStyle w:val="Style13ptBold"/>
        </w:rPr>
        <w:t>Scott 6/23</w:t>
      </w:r>
      <w:r>
        <w:t xml:space="preserve">/20 – </w:t>
      </w:r>
      <w:r w:rsidRPr="00A460C3">
        <w:t>writes about identity politics for The Fix. He was previously a breaking news reporter at CNN Politics</w:t>
      </w:r>
    </w:p>
    <w:p w14:paraId="63DD42F9" w14:textId="77777777" w:rsidR="00B502CF" w:rsidRDefault="00B502CF" w:rsidP="00B502CF">
      <w:r>
        <w:t>Eugene, “</w:t>
      </w:r>
      <w:r w:rsidRPr="00A460C3">
        <w:t>Trump relies on his criminal justice reform creds, while prison time is a favorite threat for his opponents</w:t>
      </w:r>
      <w:r>
        <w:t xml:space="preserve">.” </w:t>
      </w:r>
      <w:r w:rsidRPr="00A460C3">
        <w:t>https://www.washingtonpost.com/politics/2020/06/23/trump-relies-his-criminal-justice-reform-creds-while-prison-time-is-favorite-threat-his-opponents/</w:t>
      </w:r>
    </w:p>
    <w:p w14:paraId="3A5F2F03" w14:textId="77777777" w:rsidR="00B502CF" w:rsidRPr="00A460C3" w:rsidRDefault="00B502CF" w:rsidP="00B502CF">
      <w:pPr>
        <w:rPr>
          <w:sz w:val="16"/>
        </w:rPr>
      </w:pPr>
      <w:r w:rsidRPr="00A460C3">
        <w:rPr>
          <w:sz w:val="16"/>
        </w:rPr>
        <w:t xml:space="preserve">President </w:t>
      </w:r>
      <w:r w:rsidRPr="00A460C3">
        <w:rPr>
          <w:rStyle w:val="StyleUnderline"/>
        </w:rPr>
        <w:t>Trump has presented himself as an advocate of criminal justice reform, emphasizing the legislation he signed</w:t>
      </w:r>
      <w:r w:rsidRPr="00A460C3">
        <w:rPr>
          <w:sz w:val="16"/>
        </w:rPr>
        <w:t xml:space="preserve"> in 2018 </w:t>
      </w:r>
      <w:r w:rsidRPr="00A460C3">
        <w:rPr>
          <w:rStyle w:val="StyleUnderline"/>
        </w:rPr>
        <w:t xml:space="preserve">in campaign remarks and appeals to black voters as well as white voters uncomfortable with his handling of race matters. He </w:t>
      </w:r>
      <w:r w:rsidRPr="00A460C3">
        <w:rPr>
          <w:rStyle w:val="Emphasis"/>
        </w:rPr>
        <w:t>often touts his criminal justice reform</w:t>
      </w:r>
      <w:r w:rsidRPr="00A460C3">
        <w:rPr>
          <w:rStyle w:val="StyleUnderline"/>
        </w:rPr>
        <w:t xml:space="preserve"> while attacking</w:t>
      </w:r>
      <w:r w:rsidRPr="00A460C3">
        <w:rPr>
          <w:sz w:val="16"/>
        </w:rPr>
        <w:t xml:space="preserve"> his rival, former vice president Joe </w:t>
      </w:r>
      <w:r w:rsidRPr="00A460C3">
        <w:rPr>
          <w:rStyle w:val="StyleUnderline"/>
        </w:rPr>
        <w:t>Biden, or defending himself against accusations of racism</w:t>
      </w:r>
      <w:r w:rsidRPr="00A460C3">
        <w:rPr>
          <w:sz w:val="16"/>
        </w:rPr>
        <w:t>.</w:t>
      </w:r>
    </w:p>
    <w:p w14:paraId="709B56C9" w14:textId="77777777" w:rsidR="00B502CF" w:rsidRPr="00A460C3" w:rsidRDefault="00B502CF" w:rsidP="00B502CF">
      <w:pPr>
        <w:rPr>
          <w:sz w:val="16"/>
        </w:rPr>
      </w:pPr>
      <w:r w:rsidRPr="00A460C3">
        <w:rPr>
          <w:rStyle w:val="StyleUnderline"/>
        </w:rPr>
        <w:t xml:space="preserve">But the president also </w:t>
      </w:r>
      <w:r w:rsidRPr="00A460C3">
        <w:rPr>
          <w:rStyle w:val="Emphasis"/>
        </w:rPr>
        <w:t>undercuts his commitment to that issue</w:t>
      </w:r>
      <w:r w:rsidRPr="00A460C3">
        <w:rPr>
          <w:sz w:val="16"/>
        </w:rPr>
        <w:t xml:space="preserve"> — a key point of that bill is to mitigate damage caused by unnecessarily harsh sentencing — </w:t>
      </w:r>
      <w:r w:rsidRPr="00A460C3">
        <w:rPr>
          <w:rStyle w:val="StyleUnderline"/>
        </w:rPr>
        <w:t xml:space="preserve">by </w:t>
      </w:r>
      <w:r w:rsidRPr="00A460C3">
        <w:rPr>
          <w:rStyle w:val="Emphasis"/>
        </w:rPr>
        <w:t>reverting to his tough-on-crime instincts</w:t>
      </w:r>
      <w:r w:rsidRPr="00A460C3">
        <w:rPr>
          <w:rStyle w:val="StyleUnderline"/>
        </w:rPr>
        <w:t xml:space="preserve"> even for nonviolent offenses</w:t>
      </w:r>
      <w:r w:rsidRPr="00A460C3">
        <w:rPr>
          <w:sz w:val="16"/>
        </w:rPr>
        <w:t>. He did so again Tuesday.</w:t>
      </w:r>
    </w:p>
    <w:p w14:paraId="125D4EEA" w14:textId="77777777" w:rsidR="00B502CF" w:rsidRPr="00A460C3" w:rsidRDefault="00B502CF" w:rsidP="00B502CF">
      <w:pPr>
        <w:rPr>
          <w:sz w:val="16"/>
        </w:rPr>
      </w:pPr>
      <w:r w:rsidRPr="00A460C3">
        <w:rPr>
          <w:sz w:val="16"/>
        </w:rPr>
        <w:t xml:space="preserve">Activists across the country have spent the past several weeks tearing down statues of former Confederate leaders and others who represent racist causes, as the nation reckons with the prevalence of anti-black racism. A group of </w:t>
      </w:r>
      <w:r w:rsidRPr="00A460C3">
        <w:rPr>
          <w:rStyle w:val="StyleUnderline"/>
        </w:rPr>
        <w:t>protesters</w:t>
      </w:r>
      <w:r w:rsidRPr="00A460C3">
        <w:rPr>
          <w:sz w:val="16"/>
        </w:rPr>
        <w:t xml:space="preserve"> near the White House </w:t>
      </w:r>
      <w:r w:rsidRPr="00A460C3">
        <w:rPr>
          <w:rStyle w:val="StyleUnderline"/>
        </w:rPr>
        <w:t>attempted to topple a statue of</w:t>
      </w:r>
      <w:r w:rsidRPr="00A460C3">
        <w:rPr>
          <w:sz w:val="16"/>
        </w:rPr>
        <w:t xml:space="preserve"> President Andrew </w:t>
      </w:r>
      <w:r w:rsidRPr="00A460C3">
        <w:rPr>
          <w:rStyle w:val="StyleUnderline"/>
        </w:rPr>
        <w:t>Jackson</w:t>
      </w:r>
      <w:r w:rsidRPr="00A460C3">
        <w:rPr>
          <w:sz w:val="16"/>
        </w:rPr>
        <w:t xml:space="preserve"> on Monday, but police intervened. </w:t>
      </w:r>
      <w:r w:rsidRPr="00A460C3">
        <w:rPr>
          <w:rStyle w:val="StyleUnderline"/>
        </w:rPr>
        <w:t>Trump’s response was to dangle the prospect of jail time</w:t>
      </w:r>
      <w:r w:rsidRPr="00A460C3">
        <w:rPr>
          <w:sz w:val="16"/>
        </w:rPr>
        <w:t xml:space="preserve"> in a Tuesday morning tweet.</w:t>
      </w:r>
    </w:p>
    <w:p w14:paraId="20A91E15" w14:textId="77777777" w:rsidR="00B502CF" w:rsidRPr="00A460C3" w:rsidRDefault="00B502CF" w:rsidP="00B502CF">
      <w:pPr>
        <w:rPr>
          <w:sz w:val="16"/>
        </w:rPr>
      </w:pPr>
      <w:r w:rsidRPr="00A460C3">
        <w:rPr>
          <w:sz w:val="16"/>
        </w:rPr>
        <w:t>“I have authorized the Federal Government to arrest anyone who vandalizes or destroys any monument, statue or other such Federal property in the U.S. with up to 10 years in prison, per the Veteran’s Memorial Preservation Act, or such other laws that may be pertinent. This action is taken effective immediately, but may also be used retroactively for destruction or vandalism already caused. There will be no exceptions!”</w:t>
      </w:r>
    </w:p>
    <w:p w14:paraId="12F3D284" w14:textId="77777777" w:rsidR="00B502CF" w:rsidRPr="00A460C3" w:rsidRDefault="00B502CF" w:rsidP="00B502CF">
      <w:pPr>
        <w:rPr>
          <w:sz w:val="16"/>
        </w:rPr>
      </w:pPr>
      <w:r w:rsidRPr="00A460C3">
        <w:rPr>
          <w:sz w:val="16"/>
        </w:rPr>
        <w:t>Trump was authorizing a 2003 law that punishes “attempts to injure or destroy, any structure, plaque, statue, or other monument on public property commemorating the service of any person or persons in the armed forces of the United States.”</w:t>
      </w:r>
    </w:p>
    <w:p w14:paraId="2EDFBEFD" w14:textId="77777777" w:rsidR="00B502CF" w:rsidRPr="00A460C3" w:rsidRDefault="00B502CF" w:rsidP="00B502CF">
      <w:pPr>
        <w:rPr>
          <w:sz w:val="16"/>
        </w:rPr>
      </w:pPr>
      <w:r w:rsidRPr="00A460C3">
        <w:rPr>
          <w:rStyle w:val="StyleUnderline"/>
        </w:rPr>
        <w:t>The threat of jail time as a punishment or a deterrent</w:t>
      </w:r>
      <w:r w:rsidRPr="00A460C3">
        <w:rPr>
          <w:sz w:val="16"/>
        </w:rPr>
        <w:t xml:space="preserve"> to an activity he opposes </w:t>
      </w:r>
      <w:r w:rsidRPr="00A460C3">
        <w:rPr>
          <w:rStyle w:val="StyleUnderline"/>
        </w:rPr>
        <w:t>was a reminder that Trump’s instincts always lean toward law and order</w:t>
      </w:r>
      <w:r w:rsidRPr="00A460C3">
        <w:rPr>
          <w:sz w:val="16"/>
        </w:rPr>
        <w:t xml:space="preserve">, </w:t>
      </w:r>
      <w:r w:rsidRPr="00A460C3">
        <w:rPr>
          <w:rStyle w:val="StyleUnderline"/>
        </w:rPr>
        <w:t>even as many Americans are considering alternatives to incarceration</w:t>
      </w:r>
      <w:r w:rsidRPr="00A460C3">
        <w:rPr>
          <w:sz w:val="16"/>
        </w:rPr>
        <w:t xml:space="preserve"> to respond to concerns about crime and public safety.</w:t>
      </w:r>
    </w:p>
    <w:p w14:paraId="58AEA9C1" w14:textId="77777777" w:rsidR="00B502CF" w:rsidRPr="00A460C3" w:rsidRDefault="00B502CF" w:rsidP="00B502CF">
      <w:pPr>
        <w:rPr>
          <w:sz w:val="16"/>
        </w:rPr>
      </w:pPr>
      <w:r w:rsidRPr="00A460C3">
        <w:rPr>
          <w:sz w:val="16"/>
        </w:rPr>
        <w:t>A core objective of criminal justice reform has been to decrease the prison population. Activists point to mass incarceration as a costly social ill that often causes more problems than it solves. And this point continues to resurface as lawmakers on both sides of the aisle discuss ways to reform the country’s law enforcement system.</w:t>
      </w:r>
    </w:p>
    <w:p w14:paraId="3FB333A5" w14:textId="77777777" w:rsidR="00B502CF" w:rsidRPr="00A460C3" w:rsidRDefault="00B502CF" w:rsidP="00B502CF">
      <w:pPr>
        <w:rPr>
          <w:sz w:val="16"/>
        </w:rPr>
      </w:pPr>
      <w:r w:rsidRPr="00A460C3">
        <w:rPr>
          <w:sz w:val="16"/>
        </w:rPr>
        <w:t xml:space="preserve">Even the First Step Act, the criminal justice reform bill that the president signed in 2018 and often touts, has prioritized early release as one of its key objectives. But </w:t>
      </w:r>
      <w:r w:rsidRPr="00A460C3">
        <w:rPr>
          <w:rStyle w:val="StyleUnderline"/>
        </w:rPr>
        <w:t>when the president feels as though one of his core values has been personally attacked</w:t>
      </w:r>
      <w:r w:rsidRPr="00A460C3">
        <w:rPr>
          <w:sz w:val="16"/>
        </w:rPr>
        <w:t xml:space="preserve"> — perhaps </w:t>
      </w:r>
      <w:r w:rsidRPr="00A460C3">
        <w:rPr>
          <w:rStyle w:val="StyleUnderline"/>
        </w:rPr>
        <w:t>especially related to the culture war conversation on race</w:t>
      </w:r>
      <w:r w:rsidRPr="00A460C3">
        <w:rPr>
          <w:sz w:val="16"/>
        </w:rPr>
        <w:t xml:space="preserve"> in America </w:t>
      </w:r>
      <w:r w:rsidRPr="00A460C3">
        <w:rPr>
          <w:rStyle w:val="StyleUnderline"/>
        </w:rPr>
        <w:t xml:space="preserve">that appears to be of particular interest to him — he often </w:t>
      </w:r>
      <w:r w:rsidRPr="00A460C3">
        <w:rPr>
          <w:rStyle w:val="Emphasis"/>
        </w:rPr>
        <w:t>looks to prison for vindication</w:t>
      </w:r>
      <w:r w:rsidRPr="00A460C3">
        <w:rPr>
          <w:sz w:val="16"/>
        </w:rPr>
        <w:t>.</w:t>
      </w:r>
    </w:p>
    <w:p w14:paraId="58D1154F" w14:textId="77777777" w:rsidR="00B502CF" w:rsidRPr="00A460C3" w:rsidRDefault="00B502CF" w:rsidP="00B502CF">
      <w:pPr>
        <w:rPr>
          <w:sz w:val="16"/>
        </w:rPr>
      </w:pPr>
      <w:r w:rsidRPr="00A460C3">
        <w:rPr>
          <w:rStyle w:val="StyleUnderline"/>
        </w:rPr>
        <w:t>Trump</w:t>
      </w:r>
      <w:r w:rsidRPr="00A460C3">
        <w:rPr>
          <w:sz w:val="16"/>
        </w:rPr>
        <w:t xml:space="preserve"> last week </w:t>
      </w:r>
      <w:r w:rsidRPr="00A460C3">
        <w:rPr>
          <w:rStyle w:val="StyleUnderline"/>
        </w:rPr>
        <w:t>threatened those planning to protest at his rallies</w:t>
      </w:r>
      <w:r w:rsidRPr="00A460C3">
        <w:rPr>
          <w:sz w:val="16"/>
        </w:rPr>
        <w:t>.</w:t>
      </w:r>
    </w:p>
    <w:p w14:paraId="682B65C4" w14:textId="77777777" w:rsidR="00B502CF" w:rsidRPr="00A460C3" w:rsidRDefault="00B502CF" w:rsidP="00B502CF">
      <w:pPr>
        <w:rPr>
          <w:sz w:val="16"/>
        </w:rPr>
      </w:pPr>
      <w:r w:rsidRPr="00A460C3">
        <w:rPr>
          <w:sz w:val="16"/>
        </w:rPr>
        <w:t xml:space="preserve">Since the beginning of the protests that followed the police killing of George Floyd, </w:t>
      </w:r>
      <w:r w:rsidRPr="00A460C3">
        <w:rPr>
          <w:rStyle w:val="StyleUnderline"/>
        </w:rPr>
        <w:t>Trump has taken a tough approach against demonstrators. He reemphasized that</w:t>
      </w:r>
      <w:r w:rsidRPr="00A460C3">
        <w:rPr>
          <w:sz w:val="16"/>
        </w:rPr>
        <w:t xml:space="preserve"> Tuesday </w:t>
      </w:r>
      <w:r w:rsidRPr="00A460C3">
        <w:rPr>
          <w:rStyle w:val="StyleUnderline"/>
        </w:rPr>
        <w:t>to reporters</w:t>
      </w:r>
      <w:r w:rsidRPr="00A460C3">
        <w:rPr>
          <w:sz w:val="16"/>
        </w:rPr>
        <w:t>.</w:t>
      </w:r>
    </w:p>
    <w:p w14:paraId="63EC09E3" w14:textId="77777777" w:rsidR="00B502CF" w:rsidRPr="00A460C3" w:rsidRDefault="00B502CF" w:rsidP="00B502CF">
      <w:pPr>
        <w:rPr>
          <w:sz w:val="16"/>
        </w:rPr>
      </w:pPr>
      <w:r w:rsidRPr="00A460C3">
        <w:rPr>
          <w:sz w:val="16"/>
        </w:rPr>
        <w:t>After thanking law enforcement for attempting to save a “great monument” to Jackson, Trump elaborated on an executive order that he said would be public “very soon.”</w:t>
      </w:r>
    </w:p>
    <w:p w14:paraId="714422B4" w14:textId="77777777" w:rsidR="00B502CF" w:rsidRPr="00A460C3" w:rsidRDefault="00B502CF" w:rsidP="00B502CF">
      <w:pPr>
        <w:rPr>
          <w:sz w:val="16"/>
        </w:rPr>
      </w:pPr>
      <w:r w:rsidRPr="00A460C3">
        <w:rPr>
          <w:sz w:val="16"/>
        </w:rPr>
        <w:t>“We are looking at long-term jail sentences [for] anarchists,” he said. “We are ready, able and willing to help, as we did in Minnesota.”</w:t>
      </w:r>
    </w:p>
    <w:p w14:paraId="5DF43A0A" w14:textId="77777777" w:rsidR="00B502CF" w:rsidRPr="00A460C3" w:rsidRDefault="00B502CF" w:rsidP="00B502CF">
      <w:pPr>
        <w:rPr>
          <w:sz w:val="16"/>
        </w:rPr>
      </w:pPr>
      <w:r w:rsidRPr="00A460C3">
        <w:rPr>
          <w:sz w:val="16"/>
        </w:rPr>
        <w:t xml:space="preserve">On Saturday, </w:t>
      </w:r>
      <w:r w:rsidRPr="00A460C3">
        <w:rPr>
          <w:rStyle w:val="StyleUnderline"/>
        </w:rPr>
        <w:t>he said lawmakers should back legislation sending people who burn the American flag to jail</w:t>
      </w:r>
      <w:r w:rsidRPr="00A460C3">
        <w:rPr>
          <w:sz w:val="16"/>
        </w:rPr>
        <w:t>.</w:t>
      </w:r>
    </w:p>
    <w:p w14:paraId="7D638C23" w14:textId="77777777" w:rsidR="00B502CF" w:rsidRPr="00A460C3" w:rsidRDefault="00B502CF" w:rsidP="00B502CF">
      <w:pPr>
        <w:rPr>
          <w:sz w:val="16"/>
        </w:rPr>
      </w:pPr>
      <w:r w:rsidRPr="00A460C3">
        <w:rPr>
          <w:sz w:val="16"/>
        </w:rPr>
        <w:t>“Two days ago, leftist radicals in Portland, Oregon, ripped down a statue of George Washington and wrapped it in an American flag and set the American flag on fire,” he told attendees at his Tulsa rally. “We ought to come out with legislation that if you burn the American flag you go to jail for one year.”</w:t>
      </w:r>
    </w:p>
    <w:p w14:paraId="6F041A3E" w14:textId="77777777" w:rsidR="00B502CF" w:rsidRPr="00A460C3" w:rsidRDefault="00B502CF" w:rsidP="00B502CF">
      <w:pPr>
        <w:rPr>
          <w:sz w:val="16"/>
        </w:rPr>
      </w:pPr>
      <w:r w:rsidRPr="00A460C3">
        <w:rPr>
          <w:rStyle w:val="StyleUnderline"/>
        </w:rPr>
        <w:t xml:space="preserve">It’s tough to square Trump creating a rule that would impose long jail terms for crimes such as vandalism with his apparent pride in reducing sentences. That </w:t>
      </w:r>
      <w:r w:rsidRPr="00A460C3">
        <w:rPr>
          <w:rStyle w:val="Emphasis"/>
        </w:rPr>
        <w:t>brings into question the sincerity of his commitment to criminal justice reform</w:t>
      </w:r>
      <w:r w:rsidRPr="00A460C3">
        <w:rPr>
          <w:sz w:val="16"/>
        </w:rPr>
        <w:t xml:space="preserve"> and keeping as many people out of prison as possible.</w:t>
      </w:r>
    </w:p>
    <w:p w14:paraId="0B6F9C5C" w14:textId="77777777" w:rsidR="00B502CF" w:rsidRDefault="00B502CF" w:rsidP="00B502CF"/>
    <w:p w14:paraId="53CE352F" w14:textId="77777777" w:rsidR="00B502CF" w:rsidRDefault="00B502CF" w:rsidP="00B502CF">
      <w:pPr>
        <w:pStyle w:val="Heading4"/>
      </w:pPr>
      <w:r>
        <w:t xml:space="preserve">Trump inevitably reverts to racist scripts --- he’s not going to change </w:t>
      </w:r>
    </w:p>
    <w:p w14:paraId="28DB3C05" w14:textId="77777777" w:rsidR="00B502CF" w:rsidRDefault="00B502CF" w:rsidP="00B502CF">
      <w:r w:rsidRPr="00AD2CB0">
        <w:rPr>
          <w:rStyle w:val="Style13ptBold"/>
        </w:rPr>
        <w:t>Bazelon 20</w:t>
      </w:r>
      <w:r>
        <w:t xml:space="preserve"> – </w:t>
      </w:r>
      <w:r w:rsidRPr="00AD2CB0">
        <w:t>staff writer at The New York Times Magazine, as well as a lecturer and senior research fellow at Yale Law School</w:t>
      </w:r>
    </w:p>
    <w:p w14:paraId="7D9A4D86" w14:textId="77777777" w:rsidR="00B502CF" w:rsidRDefault="00B502CF" w:rsidP="00B502CF">
      <w:r>
        <w:t>Emily, 6/22. “</w:t>
      </w:r>
      <w:r w:rsidRPr="00AD2CB0">
        <w:t>Trump’s Reelection Playbook: Racist Tropes &amp; Downplaying COVID Pandemic by Slowing Down Testing</w:t>
      </w:r>
      <w:r>
        <w:t xml:space="preserve">.” </w:t>
      </w:r>
      <w:r w:rsidRPr="00AD2CB0">
        <w:t>https://www.democracynow.org/2020/6/22/trump_tulsa_rally</w:t>
      </w:r>
    </w:p>
    <w:p w14:paraId="239D1959" w14:textId="77777777" w:rsidR="00B502CF" w:rsidRPr="00AD2CB0" w:rsidRDefault="00B502CF" w:rsidP="00B502CF">
      <w:pPr>
        <w:rPr>
          <w:sz w:val="16"/>
        </w:rPr>
      </w:pPr>
      <w:r w:rsidRPr="00AD2CB0">
        <w:rPr>
          <w:sz w:val="16"/>
        </w:rPr>
        <w:t xml:space="preserve">EMILY BAZELON: I mean, </w:t>
      </w:r>
      <w:r w:rsidRPr="00AD2CB0">
        <w:rPr>
          <w:rStyle w:val="StyleUnderline"/>
        </w:rPr>
        <w:t>you see</w:t>
      </w:r>
      <w:r w:rsidRPr="00AD2CB0">
        <w:rPr>
          <w:sz w:val="16"/>
        </w:rPr>
        <w:t xml:space="preserve"> President </w:t>
      </w:r>
      <w:r w:rsidRPr="00AD2CB0">
        <w:rPr>
          <w:rStyle w:val="StyleUnderline"/>
        </w:rPr>
        <w:t>Trump going back to his characteristic script, and it’s a divisive script in which the people who he is caricaturing are people of color</w:t>
      </w:r>
      <w:r w:rsidRPr="00AD2CB0">
        <w:rPr>
          <w:sz w:val="16"/>
        </w:rPr>
        <w:t xml:space="preserve"> and in which coronavirus is kind of dismissed or mocked. Trump said after the speech, or the White House did, that he was just joking when he talked about slowing down the number of tests. But that allows him to have it both ways. He both gets to stir up his base with this idea that coronavirus is fake or not worth taking seriously, and then back away from that statement. And you see, when </w:t>
      </w:r>
      <w:r w:rsidRPr="00AD2CB0">
        <w:rPr>
          <w:rStyle w:val="StyleUnderline"/>
        </w:rPr>
        <w:t>he is using these racist terms</w:t>
      </w:r>
      <w:r w:rsidRPr="00AD2CB0">
        <w:rPr>
          <w:sz w:val="16"/>
        </w:rPr>
        <w:t xml:space="preserve">, this attempt always to blame foreign adversaries, to turn coronavirus into the kind of enemy that he can recognize, associated with China, as opposed to just an illness that the country needs to contend with on its own terms. So, I think </w:t>
      </w:r>
      <w:r w:rsidRPr="00AD2CB0">
        <w:rPr>
          <w:rStyle w:val="StyleUnderline"/>
        </w:rPr>
        <w:t xml:space="preserve">you just see this tremendous impulse to divide. This is what has worked for Trump in the past. </w:t>
      </w:r>
      <w:r w:rsidRPr="00AD2CB0">
        <w:rPr>
          <w:rStyle w:val="Emphasis"/>
        </w:rPr>
        <w:t>He is not going to change now</w:t>
      </w:r>
      <w:r w:rsidRPr="00AD2CB0">
        <w:rPr>
          <w:sz w:val="16"/>
        </w:rPr>
        <w:t>.</w:t>
      </w:r>
    </w:p>
    <w:p w14:paraId="5CE234FC" w14:textId="77777777" w:rsidR="00B502CF" w:rsidRDefault="00B502CF" w:rsidP="00B502CF">
      <w:pPr>
        <w:pStyle w:val="Heading4"/>
      </w:pPr>
      <w:r>
        <w:t xml:space="preserve">Even if the plan goes beyond First Step, other evidence such as </w:t>
      </w:r>
      <w:r>
        <w:rPr>
          <w:u w:val="single"/>
        </w:rPr>
        <w:t>political nominees</w:t>
      </w:r>
      <w:r>
        <w:t xml:space="preserve"> means no one thinks Trump is serious about CJR</w:t>
      </w:r>
    </w:p>
    <w:p w14:paraId="6D179697" w14:textId="77777777" w:rsidR="00B502CF" w:rsidRPr="00337AE9" w:rsidRDefault="00B502CF" w:rsidP="00B502CF">
      <w:pPr>
        <w:rPr>
          <w:sz w:val="16"/>
          <w:szCs w:val="16"/>
        </w:rPr>
      </w:pPr>
      <w:r w:rsidRPr="00337AE9">
        <w:rPr>
          <w:rStyle w:val="Style13ptBold"/>
        </w:rPr>
        <w:t xml:space="preserve">Balko 18 </w:t>
      </w:r>
      <w:r w:rsidRPr="00337AE9">
        <w:rPr>
          <w:sz w:val="16"/>
          <w:szCs w:val="16"/>
        </w:rPr>
        <w:t>12/10/18, Radley Balko || Balko reports on criminal justice, the drug war and civil liberties for The Washington Post. He was previously a senior writer and investigative reporter at the Huffington Post, and a reporter and senior editor for Reason magazine. || Let's stop pretending that Trump cares about criminal-justice reform, The Washington Post || https://www.washingtonpost.com/opinions/2018/12/11/lets-stop-pretending-that-trump-cares-about-criminal-justice-reform/</w:t>
      </w:r>
    </w:p>
    <w:p w14:paraId="3CF9000A" w14:textId="77777777" w:rsidR="00B502CF" w:rsidRPr="008E4607" w:rsidRDefault="00B502CF" w:rsidP="00B502CF">
      <w:pPr>
        <w:rPr>
          <w:sz w:val="16"/>
        </w:rPr>
      </w:pPr>
      <w:r w:rsidRPr="008E4607">
        <w:rPr>
          <w:sz w:val="16"/>
        </w:rPr>
        <w:t>Trump may support this bill, but he’s certainly not going to expend any political capital to make it law, nor is he above using it to get that sprawling, “beautiful,” empty gesture of anti-immigrant fervor that he promised his base.</w:t>
      </w:r>
    </w:p>
    <w:p w14:paraId="378349BD" w14:textId="77777777" w:rsidR="00B502CF" w:rsidRPr="008E4607" w:rsidRDefault="00B502CF" w:rsidP="00B502CF">
      <w:pPr>
        <w:rPr>
          <w:sz w:val="16"/>
        </w:rPr>
      </w:pPr>
      <w:r w:rsidRPr="008E4607">
        <w:rPr>
          <w:sz w:val="16"/>
        </w:rPr>
        <w:t>As with most of Trump’s principles,</w:t>
      </w:r>
      <w:r w:rsidRPr="008016CF">
        <w:rPr>
          <w:u w:val="single"/>
        </w:rPr>
        <w:t xml:space="preserve"> his allegiance to criminal-justice reform is shallow, </w:t>
      </w:r>
      <w:r w:rsidRPr="008E4607">
        <w:rPr>
          <w:sz w:val="16"/>
        </w:rPr>
        <w:t>negotiable and possibly subject to veto by hosts on Fox News. Yes, Trump seems to enjoy the press and celebrity attention he gets for his pardons. But there’s an old saying that “</w:t>
      </w:r>
      <w:r w:rsidRPr="008016CF">
        <w:rPr>
          <w:u w:val="single"/>
        </w:rPr>
        <w:t>personnel is policy</w:t>
      </w:r>
      <w:r w:rsidRPr="008E4607">
        <w:rPr>
          <w:sz w:val="16"/>
        </w:rPr>
        <w:t>” — if you want to know what policies are important to a president,</w:t>
      </w:r>
      <w:r w:rsidRPr="008016CF">
        <w:rPr>
          <w:u w:val="single"/>
        </w:rPr>
        <w:t xml:space="preserve"> look at the people he’s appointing </w:t>
      </w:r>
      <w:r w:rsidRPr="008E4607">
        <w:rPr>
          <w:sz w:val="16"/>
        </w:rPr>
        <w:t>to important positions.</w:t>
      </w:r>
    </w:p>
    <w:p w14:paraId="42B0A3CA" w14:textId="77777777" w:rsidR="00B502CF" w:rsidRPr="00F43A9E" w:rsidRDefault="00B502CF" w:rsidP="00B502CF">
      <w:pPr>
        <w:rPr>
          <w:u w:val="single"/>
        </w:rPr>
      </w:pPr>
      <w:r w:rsidRPr="008016CF">
        <w:rPr>
          <w:u w:val="single"/>
        </w:rPr>
        <w:t xml:space="preserve">Trump’s first </w:t>
      </w:r>
      <w:r w:rsidRPr="008E4607">
        <w:rPr>
          <w:sz w:val="16"/>
        </w:rPr>
        <w:t>and most important</w:t>
      </w:r>
      <w:r w:rsidRPr="008016CF">
        <w:rPr>
          <w:u w:val="single"/>
        </w:rPr>
        <w:t xml:space="preserve"> criminal-justice appointment was Jeff Sessions as attorney general,</w:t>
      </w:r>
      <w:r w:rsidRPr="008E4607">
        <w:rPr>
          <w:sz w:val="16"/>
        </w:rPr>
        <w:t xml:space="preserve"> a guy for whom it is always 1990, and for whom super predators lurk around every corner.</w:t>
      </w:r>
      <w:r w:rsidRPr="00BE6243">
        <w:rPr>
          <w:u w:val="single"/>
        </w:rPr>
        <w:t xml:space="preserve"> Sessions opposed the First Step Act and</w:t>
      </w:r>
      <w:r w:rsidRPr="008E4607">
        <w:rPr>
          <w:sz w:val="16"/>
        </w:rPr>
        <w:t xml:space="preserve"> really </w:t>
      </w:r>
      <w:r w:rsidRPr="00BE6243">
        <w:rPr>
          <w:u w:val="single"/>
        </w:rPr>
        <w:t xml:space="preserve">all criminal-justice reform. </w:t>
      </w:r>
      <w:r w:rsidRPr="008E4607">
        <w:rPr>
          <w:sz w:val="16"/>
        </w:rPr>
        <w:t>He believes we should incarcerate more people, not fewer.</w:t>
      </w:r>
      <w:r w:rsidRPr="00F43A9E">
        <w:rPr>
          <w:u w:val="single"/>
        </w:rPr>
        <w:t xml:space="preserve"> Trump’s claim to support sentencing reform is also belied by</w:t>
      </w:r>
      <w:r w:rsidRPr="008E4607">
        <w:rPr>
          <w:sz w:val="16"/>
        </w:rPr>
        <w:t xml:space="preserve"> his </w:t>
      </w:r>
      <w:r w:rsidRPr="00F43A9E">
        <w:rPr>
          <w:u w:val="single"/>
        </w:rPr>
        <w:t>appointment of William Otis</w:t>
      </w:r>
      <w:r w:rsidRPr="008E4607">
        <w:rPr>
          <w:sz w:val="16"/>
        </w:rPr>
        <w:t xml:space="preserve"> to the U.S. Sentencing Commission, which establishes sentencing guidelines. </w:t>
      </w:r>
      <w:r w:rsidRPr="00F43A9E">
        <w:rPr>
          <w:u w:val="single"/>
        </w:rPr>
        <w:t>Otis believes that sentences should be longer</w:t>
      </w:r>
      <w:r w:rsidRPr="008E4607">
        <w:rPr>
          <w:sz w:val="16"/>
        </w:rPr>
        <w:t xml:space="preserve">, that </w:t>
      </w:r>
      <w:r w:rsidRPr="00F43A9E">
        <w:rPr>
          <w:u w:val="single"/>
        </w:rPr>
        <w:t xml:space="preserve">black and Latinos are more violent </w:t>
      </w:r>
      <w:r w:rsidRPr="008E4607">
        <w:rPr>
          <w:sz w:val="16"/>
        </w:rPr>
        <w:t xml:space="preserve">and dangerous than other races </w:t>
      </w:r>
      <w:r w:rsidRPr="00F43A9E">
        <w:rPr>
          <w:u w:val="single"/>
        </w:rPr>
        <w:t>and objects to</w:t>
      </w:r>
      <w:r w:rsidRPr="008E4607">
        <w:rPr>
          <w:sz w:val="16"/>
        </w:rPr>
        <w:t xml:space="preserve"> the term </w:t>
      </w:r>
      <w:r w:rsidRPr="00F43A9E">
        <w:rPr>
          <w:u w:val="single"/>
        </w:rPr>
        <w:t>“low-level offender.”</w:t>
      </w:r>
    </w:p>
    <w:p w14:paraId="0D8844D8" w14:textId="77777777" w:rsidR="00B502CF" w:rsidRPr="008E4607" w:rsidRDefault="00B502CF" w:rsidP="00B502CF">
      <w:pPr>
        <w:rPr>
          <w:sz w:val="16"/>
        </w:rPr>
      </w:pPr>
      <w:r w:rsidRPr="008E4607">
        <w:rPr>
          <w:sz w:val="16"/>
        </w:rPr>
        <w:t xml:space="preserve">Then there’s </w:t>
      </w:r>
      <w:r w:rsidRPr="00EB4BF8">
        <w:rPr>
          <w:u w:val="single"/>
        </w:rPr>
        <w:t>Trump’s new pick for attorney general</w:t>
      </w:r>
      <w:r w:rsidRPr="008E4607">
        <w:rPr>
          <w:sz w:val="16"/>
        </w:rPr>
        <w:t>, William P.</w:t>
      </w:r>
      <w:r w:rsidRPr="00EB4BF8">
        <w:rPr>
          <w:u w:val="single"/>
        </w:rPr>
        <w:t xml:space="preserve"> Barr.</w:t>
      </w:r>
      <w:r w:rsidRPr="008E4607">
        <w:rPr>
          <w:sz w:val="16"/>
        </w:rPr>
        <w:t xml:space="preserve"> Aside from Sessions and Otis, it would be hard to find a more retrograde, anti-reform candidate to head up the Justice Department. The first thing to know about Barr is that he co-signed an op-ed published in The Post praising Sessions' work at DOJ — specifically, the latter’s refusal to investigate police agencies accused of routine civil rights abuses, and his rollback of Obama administration guidelines asking federal prosecutors to consider charging for lesser crimes and asking for lighter sentences in some cases.</w:t>
      </w:r>
    </w:p>
    <w:p w14:paraId="3FC5B862" w14:textId="77777777" w:rsidR="00B502CF" w:rsidRPr="008E4607" w:rsidRDefault="00B502CF" w:rsidP="00B502CF">
      <w:pPr>
        <w:rPr>
          <w:sz w:val="16"/>
        </w:rPr>
      </w:pPr>
      <w:r w:rsidRPr="008E4607">
        <w:rPr>
          <w:sz w:val="16"/>
        </w:rPr>
        <w:t>Barr didn’t just support some of the worst criminal-justice policies of the 1990s, h</w:t>
      </w:r>
      <w:r w:rsidRPr="00EB4BF8">
        <w:rPr>
          <w:u w:val="single"/>
        </w:rPr>
        <w:t>e wrote and</w:t>
      </w:r>
      <w:r w:rsidRPr="008E4607">
        <w:rPr>
          <w:sz w:val="16"/>
        </w:rPr>
        <w:t xml:space="preserve"> helped</w:t>
      </w:r>
      <w:r w:rsidRPr="00EB4BF8">
        <w:rPr>
          <w:u w:val="single"/>
        </w:rPr>
        <w:t xml:space="preserve"> implement</w:t>
      </w:r>
      <w:r w:rsidRPr="008E4607">
        <w:rPr>
          <w:sz w:val="16"/>
        </w:rPr>
        <w:t xml:space="preserve"> many of</w:t>
      </w:r>
      <w:r w:rsidRPr="00EB4BF8">
        <w:rPr>
          <w:u w:val="single"/>
        </w:rPr>
        <w:t xml:space="preserve"> them.</w:t>
      </w:r>
      <w:r w:rsidRPr="008E4607">
        <w:rPr>
          <w:sz w:val="16"/>
        </w:rPr>
        <w:t xml:space="preserve"> While attorney general in the George H.W. Bush administration,</w:t>
      </w:r>
      <w:r w:rsidRPr="00EB4BF8">
        <w:rPr>
          <w:u w:val="single"/>
        </w:rPr>
        <w:t xml:space="preserve"> he oversaw the</w:t>
      </w:r>
      <w:r w:rsidRPr="008E4607">
        <w:rPr>
          <w:sz w:val="16"/>
        </w:rPr>
        <w:t xml:space="preserve"> publication of a </w:t>
      </w:r>
      <w:r w:rsidRPr="00EB4BF8">
        <w:rPr>
          <w:u w:val="single"/>
        </w:rPr>
        <w:t>report called “The Case for More Incarceration</w:t>
      </w:r>
      <w:r w:rsidRPr="008E4607">
        <w:rPr>
          <w:sz w:val="16"/>
        </w:rPr>
        <w:t>.” In 1994, after leaving DOJ, he co-wrote a plan to</w:t>
      </w:r>
      <w:r w:rsidRPr="00EB4BF8">
        <w:rPr>
          <w:u w:val="single"/>
        </w:rPr>
        <w:t xml:space="preserve"> abolish parole in Virginia</w:t>
      </w:r>
      <w:r w:rsidRPr="008E4607">
        <w:rPr>
          <w:sz w:val="16"/>
        </w:rPr>
        <w:t>. He publicly</w:t>
      </w:r>
      <w:r w:rsidRPr="00EB4BF8">
        <w:rPr>
          <w:u w:val="single"/>
        </w:rPr>
        <w:t xml:space="preserve"> supported the first,</w:t>
      </w:r>
      <w:r w:rsidRPr="008E4607">
        <w:rPr>
          <w:sz w:val="16"/>
        </w:rPr>
        <w:t xml:space="preserve"> most draconian</w:t>
      </w:r>
      <w:r w:rsidRPr="00EB4BF8">
        <w:rPr>
          <w:u w:val="single"/>
        </w:rPr>
        <w:t xml:space="preserve"> version of Trump’s “Muslim ban,” and has a</w:t>
      </w:r>
      <w:r w:rsidRPr="008E4607">
        <w:rPr>
          <w:sz w:val="16"/>
        </w:rPr>
        <w:t xml:space="preserve"> long</w:t>
      </w:r>
      <w:r w:rsidRPr="00EB4BF8">
        <w:rPr>
          <w:u w:val="single"/>
        </w:rPr>
        <w:t xml:space="preserve"> record of anti-immigration advocacy. </w:t>
      </w:r>
      <w:r w:rsidRPr="008E4607">
        <w:rPr>
          <w:sz w:val="16"/>
        </w:rPr>
        <w:t>The ACLU points out that as AG, “Barr ordered telephone companies “to turn over lists of all phone calls from the USA” to dozens of countries under a Drug Enforcement Administration program that was a precursor to the bulk phone metadata program disclosed by Edward Snowden and repealed by Congress in the 2015 USA Freedom Act.”</w:t>
      </w:r>
    </w:p>
    <w:p w14:paraId="1F3F5DFF" w14:textId="77777777" w:rsidR="00B502CF" w:rsidRPr="008E4607" w:rsidRDefault="00B502CF" w:rsidP="00B502CF">
      <w:pPr>
        <w:rPr>
          <w:sz w:val="16"/>
        </w:rPr>
      </w:pPr>
      <w:r w:rsidRPr="008E4607">
        <w:rPr>
          <w:sz w:val="16"/>
        </w:rPr>
        <w:t xml:space="preserve">One of the chief aims of the criminal-justice-reform movement is address and reduce racial discrimination in our courts, prisons and police agencies. </w:t>
      </w:r>
      <w:r w:rsidRPr="00797776">
        <w:rPr>
          <w:u w:val="single"/>
        </w:rPr>
        <w:t>Barr, like Sessions, doesn’t seem to think</w:t>
      </w:r>
      <w:r w:rsidRPr="008E4607">
        <w:rPr>
          <w:sz w:val="16"/>
        </w:rPr>
        <w:t xml:space="preserve"> </w:t>
      </w:r>
      <w:r w:rsidRPr="00797776">
        <w:rPr>
          <w:u w:val="single"/>
        </w:rPr>
        <w:t xml:space="preserve">such discrimination exists. </w:t>
      </w:r>
      <w:r w:rsidRPr="008E4607">
        <w:rPr>
          <w:sz w:val="16"/>
        </w:rPr>
        <w:t>He told the Los Angeles Times in 1992, “the empirical studies I see suggest that people are treated equally in the system. That is, if a black and a white are charged with the same offense, generally they will get the same treatment in the system, and ultimately the same penalty.” As we’ve extensively documented here, the empirical data overwhelmingly demonstrates the contrary.</w:t>
      </w:r>
    </w:p>
    <w:p w14:paraId="5D05C3AC" w14:textId="77777777" w:rsidR="00B502CF" w:rsidRPr="00797776" w:rsidRDefault="00B502CF" w:rsidP="00B502CF">
      <w:pPr>
        <w:rPr>
          <w:u w:val="single"/>
        </w:rPr>
      </w:pPr>
      <w:r w:rsidRPr="008E4607">
        <w:rPr>
          <w:sz w:val="16"/>
        </w:rPr>
        <w:t>Most relevant to Trump and contemporary criminal-justice reform,</w:t>
      </w:r>
      <w:r w:rsidRPr="00797776">
        <w:rPr>
          <w:u w:val="single"/>
        </w:rPr>
        <w:t xml:space="preserve"> Barr </w:t>
      </w:r>
      <w:r w:rsidRPr="008E4607">
        <w:rPr>
          <w:sz w:val="16"/>
        </w:rPr>
        <w:t xml:space="preserve">vocally </w:t>
      </w:r>
      <w:r w:rsidRPr="00797776">
        <w:rPr>
          <w:u w:val="single"/>
        </w:rPr>
        <w:t>opposed the 2015 Sentencing Reduction and Corrections Act,</w:t>
      </w:r>
      <w:r w:rsidRPr="008E4607">
        <w:rPr>
          <w:sz w:val="16"/>
        </w:rPr>
        <w:t xml:space="preserve"> the antecedent to the First Step Act. Which means that even as </w:t>
      </w:r>
      <w:r w:rsidRPr="00797776">
        <w:rPr>
          <w:u w:val="single"/>
        </w:rPr>
        <w:t xml:space="preserve">Trump </w:t>
      </w:r>
      <w:r w:rsidRPr="008E4607">
        <w:rPr>
          <w:sz w:val="16"/>
        </w:rPr>
        <w:t>continues to say he supports the First Step Act, he</w:t>
      </w:r>
      <w:r w:rsidRPr="00797776">
        <w:rPr>
          <w:u w:val="single"/>
        </w:rPr>
        <w:t xml:space="preserve"> has now appointed three people to be the country’s highest-ranking law enforcement officer</w:t>
      </w:r>
      <w:r w:rsidRPr="008E4607">
        <w:rPr>
          <w:sz w:val="16"/>
        </w:rPr>
        <w:t xml:space="preserve"> -- Sessions, Barr and acting attorney general Matthew G. Whitaker -- </w:t>
      </w:r>
      <w:r w:rsidRPr="00797776">
        <w:rPr>
          <w:u w:val="single"/>
        </w:rPr>
        <w:t xml:space="preserve">and all </w:t>
      </w:r>
      <w:r w:rsidRPr="008E4607">
        <w:rPr>
          <w:sz w:val="16"/>
        </w:rPr>
        <w:t xml:space="preserve">three </w:t>
      </w:r>
      <w:r w:rsidRPr="00797776">
        <w:rPr>
          <w:u w:val="single"/>
        </w:rPr>
        <w:t xml:space="preserve">opposed </w:t>
      </w:r>
      <w:r w:rsidRPr="008E4607">
        <w:rPr>
          <w:sz w:val="16"/>
        </w:rPr>
        <w:t xml:space="preserve">most or </w:t>
      </w:r>
      <w:r w:rsidRPr="00797776">
        <w:rPr>
          <w:u w:val="single"/>
        </w:rPr>
        <w:t>all of the reforms that the bill would enact.</w:t>
      </w:r>
    </w:p>
    <w:p w14:paraId="413074A0" w14:textId="77777777" w:rsidR="00B502CF" w:rsidRPr="008E4607" w:rsidRDefault="00B502CF" w:rsidP="00B502CF">
      <w:pPr>
        <w:rPr>
          <w:sz w:val="16"/>
        </w:rPr>
      </w:pPr>
      <w:r w:rsidRPr="008E4607">
        <w:rPr>
          <w:sz w:val="16"/>
        </w:rPr>
        <w:t>The effort by reform advocates to build Trump up as a supporter is understandable. He’s the most powerful man in the country, and his endorsement, if backed by some political capital, could go a long way toward making bills such as the First Step Act a reality. But that image was never compatible with the man who took out the Central Park Five ad in 1989, the man who bleated out warnings about black crime and Mexican rapists on the 2016 campaign trail, and who rang in his presidency with “American Carnage.” Trump’s political prospects rise and fall with fear. His best hope for 2020 is to get white people fearing black criminals all over again.</w:t>
      </w:r>
    </w:p>
    <w:p w14:paraId="7AF7017A" w14:textId="77777777" w:rsidR="00B502CF" w:rsidRDefault="00B502CF" w:rsidP="00B502CF">
      <w:pPr>
        <w:rPr>
          <w:sz w:val="16"/>
        </w:rPr>
      </w:pPr>
      <w:r w:rsidRPr="008E4607">
        <w:rPr>
          <w:sz w:val="16"/>
        </w:rPr>
        <w:t>So sure, he’ll take all those 2018 accolades for conferring mercy on the few incarcerated people lucky enough to be endorsed by celebrities. And he may still feign at support for the First Step Act when the new Congress begins in 2019. But when it comes to staffing the positions that turn laws into real day-to-day policy, for Trump it will always be 1989.</w:t>
      </w:r>
    </w:p>
    <w:p w14:paraId="71009FFA" w14:textId="77777777" w:rsidR="00B502CF" w:rsidRPr="00A460C3" w:rsidRDefault="00B502CF" w:rsidP="00B502CF"/>
    <w:p w14:paraId="400620FF" w14:textId="77777777" w:rsidR="00B502CF" w:rsidRDefault="00B502CF" w:rsidP="00B502CF">
      <w:pPr>
        <w:pStyle w:val="Heading3"/>
      </w:pPr>
      <w:r>
        <w:t>AT: Black Voters Links</w:t>
      </w:r>
    </w:p>
    <w:p w14:paraId="462CB51F" w14:textId="77777777" w:rsidR="00B502CF" w:rsidRPr="006E739C" w:rsidRDefault="00B502CF" w:rsidP="00B502CF"/>
    <w:p w14:paraId="3C2D41F9" w14:textId="77777777" w:rsidR="00B502CF" w:rsidRDefault="00B502CF" w:rsidP="00B502CF">
      <w:pPr>
        <w:pStyle w:val="Heading4"/>
      </w:pPr>
      <w:r>
        <w:t>Black voters see Trump’s insincerity to BLM—no reform on CJR will change the election</w:t>
      </w:r>
    </w:p>
    <w:p w14:paraId="2F48D3E3" w14:textId="77777777" w:rsidR="00B502CF" w:rsidRPr="002166C4" w:rsidRDefault="00B502CF" w:rsidP="00B502CF">
      <w:pPr>
        <w:rPr>
          <w:sz w:val="16"/>
          <w:szCs w:val="16"/>
        </w:rPr>
      </w:pPr>
      <w:r w:rsidRPr="002166C4">
        <w:rPr>
          <w:rStyle w:val="Style13ptBold"/>
        </w:rPr>
        <w:t xml:space="preserve">Colvin and Long 20 </w:t>
      </w:r>
      <w:r w:rsidRPr="002166C4">
        <w:rPr>
          <w:sz w:val="16"/>
          <w:szCs w:val="16"/>
        </w:rPr>
        <w:t>5/28/20, Jill Colvin and Colleen Long || Colvin and Long are reporters for the White House in Associated Press || Trump tries a new response after George Floyd's death, ABC News || https://abcnews.go.com/Politics/wireStory/trump-response-george-floyds-death-70939810</w:t>
      </w:r>
    </w:p>
    <w:p w14:paraId="17F56A8F" w14:textId="77777777" w:rsidR="00B502CF" w:rsidRPr="00E64731" w:rsidRDefault="00B502CF" w:rsidP="00B502CF">
      <w:pPr>
        <w:rPr>
          <w:sz w:val="16"/>
        </w:rPr>
      </w:pPr>
      <w:r w:rsidRPr="00E64731">
        <w:rPr>
          <w:sz w:val="16"/>
        </w:rPr>
        <w:t>It was the kind of personal statement expected from a president in response to the disturbing video of a black man gasping for help as a white policeman pinned him to the street by the neck. But it was a very different tone for President Donald Trump, who has often been silent in the face of white-on-black violence and has a long history of defending police.</w:t>
      </w:r>
    </w:p>
    <w:p w14:paraId="3D05A12D" w14:textId="77777777" w:rsidR="00B502CF" w:rsidRPr="00E64731" w:rsidRDefault="00B502CF" w:rsidP="00B502CF">
      <w:pPr>
        <w:rPr>
          <w:sz w:val="16"/>
        </w:rPr>
      </w:pPr>
      <w:r w:rsidRPr="00E64731">
        <w:rPr>
          <w:sz w:val="16"/>
        </w:rPr>
        <w:t>“I feel very, very badly," Trump said Thursday of George Floyd's death while handcuffed and in the custody of Minneapolis police. "That’s a very shocking sight.”</w:t>
      </w:r>
    </w:p>
    <w:p w14:paraId="1C052227" w14:textId="77777777" w:rsidR="00B502CF" w:rsidRPr="00E64731" w:rsidRDefault="00B502CF" w:rsidP="00B502CF">
      <w:pPr>
        <w:rPr>
          <w:sz w:val="16"/>
        </w:rPr>
      </w:pPr>
      <w:r w:rsidRPr="00E64731">
        <w:rPr>
          <w:sz w:val="16"/>
        </w:rPr>
        <w:t>Once more likely to hew to the “blue lives matter” mantra, Trump and his allies are questioning an officer’s conduct and calling for justice for Floyd. But some activists doubt that Trump has suddenly evolved on the issue of police brutality and instead see election-year political calculations.</w:t>
      </w:r>
    </w:p>
    <w:p w14:paraId="0BFBEDBD" w14:textId="77777777" w:rsidR="00B502CF" w:rsidRPr="00E64731" w:rsidRDefault="00B502CF" w:rsidP="00B502CF">
      <w:pPr>
        <w:rPr>
          <w:sz w:val="16"/>
        </w:rPr>
      </w:pPr>
      <w:r w:rsidRPr="00E64731">
        <w:rPr>
          <w:sz w:val="16"/>
        </w:rPr>
        <w:t>“This is the first race-tinged case that I’ve ever heard him address” as president, said the Rev. Al Sharpton, a civil rights activist and Trump critic who has known the president for decades. “So therefore he cannot be upset when people feel that it’s empty words because it is so out of character.”</w:t>
      </w:r>
    </w:p>
    <w:p w14:paraId="5ADC2EA5" w14:textId="77777777" w:rsidR="00B502CF" w:rsidRPr="00E64731" w:rsidRDefault="00B502CF" w:rsidP="00B502CF">
      <w:pPr>
        <w:rPr>
          <w:sz w:val="16"/>
        </w:rPr>
      </w:pPr>
      <w:r w:rsidRPr="00E64731">
        <w:rPr>
          <w:sz w:val="16"/>
        </w:rPr>
        <w:t>White House spokesman Judd Deere said Trump was taking the death seriously.</w:t>
      </w:r>
    </w:p>
    <w:p w14:paraId="4BF6589E" w14:textId="77777777" w:rsidR="00B502CF" w:rsidRPr="00E64731" w:rsidRDefault="00B502CF" w:rsidP="00B502CF">
      <w:pPr>
        <w:rPr>
          <w:sz w:val="16"/>
        </w:rPr>
      </w:pPr>
      <w:r w:rsidRPr="00E64731">
        <w:rPr>
          <w:sz w:val="16"/>
        </w:rPr>
        <w:t>“This has nothing to do with politics and is only about making sure justice is done, and anyone who suggests otherwise is only seeking to sow division and ignore the President’s unwavering support for the African-American community,” Deere said, citing Trump’s support for criminal justice reform legislation, Opportunity Zones and historically black colleges and universities.</w:t>
      </w:r>
    </w:p>
    <w:p w14:paraId="44B275B9" w14:textId="77777777" w:rsidR="00B502CF" w:rsidRPr="00E64731" w:rsidRDefault="00B502CF" w:rsidP="00B502CF">
      <w:pPr>
        <w:rPr>
          <w:sz w:val="16"/>
        </w:rPr>
      </w:pPr>
      <w:r w:rsidRPr="008C478D">
        <w:rPr>
          <w:highlight w:val="cyan"/>
          <w:u w:val="single"/>
        </w:rPr>
        <w:t>Trump has been silent on</w:t>
      </w:r>
      <w:r w:rsidRPr="00B52307">
        <w:rPr>
          <w:u w:val="single"/>
        </w:rPr>
        <w:t xml:space="preserve"> a number of </w:t>
      </w:r>
      <w:r w:rsidRPr="008C478D">
        <w:rPr>
          <w:highlight w:val="cyan"/>
          <w:u w:val="single"/>
        </w:rPr>
        <w:t>high-profile police-involved killings</w:t>
      </w:r>
      <w:r w:rsidRPr="00E64731">
        <w:rPr>
          <w:sz w:val="16"/>
        </w:rPr>
        <w:t>, including that of Stephon Clark, a black man shot by Sacramento police in 2018.</w:t>
      </w:r>
    </w:p>
    <w:p w14:paraId="0D5B0943" w14:textId="77777777" w:rsidR="00B502CF" w:rsidRPr="00E64731" w:rsidRDefault="00B502CF" w:rsidP="00B502CF">
      <w:pPr>
        <w:rPr>
          <w:sz w:val="16"/>
        </w:rPr>
      </w:pPr>
      <w:r w:rsidRPr="00E64731">
        <w:rPr>
          <w:sz w:val="16"/>
        </w:rPr>
        <w:t>“This is something that is a local matter and that’s something that we feel should be left up to the local authorities,” then-White House press secretary Sarah Sanders said at the time.</w:t>
      </w:r>
    </w:p>
    <w:p w14:paraId="787EF4A7" w14:textId="77777777" w:rsidR="00B502CF" w:rsidRPr="00E64731" w:rsidRDefault="00B502CF" w:rsidP="00B502CF">
      <w:pPr>
        <w:rPr>
          <w:sz w:val="16"/>
        </w:rPr>
      </w:pPr>
      <w:r w:rsidRPr="00C31128">
        <w:rPr>
          <w:u w:val="single"/>
        </w:rPr>
        <w:t xml:space="preserve">He has </w:t>
      </w:r>
      <w:r w:rsidRPr="008C478D">
        <w:rPr>
          <w:highlight w:val="cyan"/>
          <w:u w:val="single"/>
        </w:rPr>
        <w:t>never addressed the</w:t>
      </w:r>
      <w:r w:rsidRPr="00E64731">
        <w:rPr>
          <w:sz w:val="16"/>
        </w:rPr>
        <w:t xml:space="preserve"> 2014 </w:t>
      </w:r>
      <w:r w:rsidRPr="008C478D">
        <w:rPr>
          <w:highlight w:val="cyan"/>
          <w:u w:val="single"/>
        </w:rPr>
        <w:t>death of Eric Garner,</w:t>
      </w:r>
      <w:r w:rsidRPr="00C31128">
        <w:rPr>
          <w:u w:val="single"/>
        </w:rPr>
        <w:t xml:space="preserve"> </w:t>
      </w:r>
      <w:r w:rsidRPr="00E64731">
        <w:rPr>
          <w:sz w:val="16"/>
        </w:rPr>
        <w:t>who was placed in a chokehold by police trying to arrest him for selling loose cigarettes. Video of the encounter was viewed millions of times online and Garner’s dying words, “I can’t breathe,” became a rallying cry for the Black Lives Matter movement.</w:t>
      </w:r>
      <w:r w:rsidRPr="00C31128">
        <w:rPr>
          <w:u w:val="single"/>
        </w:rPr>
        <w:t xml:space="preserve"> Trump has,</w:t>
      </w:r>
      <w:r w:rsidRPr="00E64731">
        <w:rPr>
          <w:sz w:val="16"/>
        </w:rPr>
        <w:t xml:space="preserve"> however, </w:t>
      </w:r>
      <w:r w:rsidRPr="00C31128">
        <w:rPr>
          <w:u w:val="single"/>
        </w:rPr>
        <w:t xml:space="preserve">invoked those words on several occasions to mock political rivals, </w:t>
      </w:r>
      <w:r w:rsidRPr="00E64731">
        <w:rPr>
          <w:sz w:val="16"/>
        </w:rPr>
        <w:t>even bringing his hands to his neck for dramatic effect.</w:t>
      </w:r>
    </w:p>
    <w:p w14:paraId="397C960A" w14:textId="77777777" w:rsidR="00B502CF" w:rsidRPr="00E64731" w:rsidRDefault="00B502CF" w:rsidP="00B502CF">
      <w:pPr>
        <w:rPr>
          <w:sz w:val="16"/>
        </w:rPr>
      </w:pPr>
      <w:r w:rsidRPr="00C31128">
        <w:rPr>
          <w:u w:val="single"/>
        </w:rPr>
        <w:t xml:space="preserve">Trump </w:t>
      </w:r>
      <w:r w:rsidRPr="008C478D">
        <w:rPr>
          <w:highlight w:val="cyan"/>
          <w:u w:val="single"/>
        </w:rPr>
        <w:t>has a long history of injecting himself into racially sensitive cases.</w:t>
      </w:r>
      <w:r w:rsidRPr="00C31128">
        <w:rPr>
          <w:u w:val="single"/>
        </w:rPr>
        <w:t xml:space="preserve"> </w:t>
      </w:r>
      <w:r w:rsidRPr="00E64731">
        <w:rPr>
          <w:sz w:val="16"/>
        </w:rPr>
        <w:t xml:space="preserve">In 1989, </w:t>
      </w:r>
      <w:r w:rsidRPr="00C31128">
        <w:rPr>
          <w:u w:val="single"/>
        </w:rPr>
        <w:t xml:space="preserve">he </w:t>
      </w:r>
      <w:r w:rsidRPr="008C478D">
        <w:rPr>
          <w:highlight w:val="cyan"/>
          <w:u w:val="single"/>
        </w:rPr>
        <w:t>took out</w:t>
      </w:r>
      <w:r w:rsidRPr="00C31128">
        <w:rPr>
          <w:u w:val="single"/>
        </w:rPr>
        <w:t xml:space="preserve"> full-page newspaper </w:t>
      </w:r>
      <w:r w:rsidRPr="008C478D">
        <w:rPr>
          <w:highlight w:val="cyan"/>
          <w:u w:val="single"/>
        </w:rPr>
        <w:t>ads calling for the death penalty for the Central Park Five,</w:t>
      </w:r>
      <w:r w:rsidRPr="00E64731">
        <w:rPr>
          <w:sz w:val="16"/>
        </w:rPr>
        <w:t xml:space="preserve"> five young men of color who were wrongly convicted of a brutal assault on a jogger. Trump has never apologized, telling reporters last year: “You have people on both sides of that.”</w:t>
      </w:r>
    </w:p>
    <w:p w14:paraId="7B94E2B5" w14:textId="77777777" w:rsidR="00B502CF" w:rsidRPr="00E64731" w:rsidRDefault="00B502CF" w:rsidP="00B502CF">
      <w:pPr>
        <w:rPr>
          <w:sz w:val="16"/>
        </w:rPr>
      </w:pPr>
      <w:r w:rsidRPr="00E64731">
        <w:rPr>
          <w:sz w:val="16"/>
        </w:rPr>
        <w:t xml:space="preserve">Trump also </w:t>
      </w:r>
      <w:r w:rsidRPr="008C478D">
        <w:rPr>
          <w:highlight w:val="cyan"/>
          <w:u w:val="single"/>
        </w:rPr>
        <w:t>spent years railing against</w:t>
      </w:r>
      <w:r w:rsidRPr="00C31128">
        <w:rPr>
          <w:u w:val="single"/>
        </w:rPr>
        <w:t xml:space="preserve"> NFL quarterback Colin </w:t>
      </w:r>
      <w:r w:rsidRPr="008C478D">
        <w:rPr>
          <w:highlight w:val="cyan"/>
          <w:u w:val="single"/>
        </w:rPr>
        <w:t>Kaepernick</w:t>
      </w:r>
      <w:r w:rsidRPr="00C31128">
        <w:rPr>
          <w:u w:val="single"/>
        </w:rPr>
        <w:t xml:space="preserve"> </w:t>
      </w:r>
      <w:r w:rsidRPr="00E64731">
        <w:rPr>
          <w:sz w:val="16"/>
        </w:rPr>
        <w:t xml:space="preserve">for kneeling during the national anthem to protest racial injustice and police brutality. </w:t>
      </w:r>
      <w:r w:rsidRPr="008C478D">
        <w:rPr>
          <w:highlight w:val="cyan"/>
          <w:u w:val="single"/>
        </w:rPr>
        <w:t>And</w:t>
      </w:r>
      <w:r w:rsidRPr="00E64731">
        <w:rPr>
          <w:sz w:val="16"/>
        </w:rPr>
        <w:t xml:space="preserve"> he has even</w:t>
      </w:r>
      <w:r w:rsidRPr="00C31128">
        <w:rPr>
          <w:u w:val="single"/>
        </w:rPr>
        <w:t xml:space="preserve"> </w:t>
      </w:r>
      <w:r w:rsidRPr="008C478D">
        <w:rPr>
          <w:highlight w:val="cyan"/>
          <w:u w:val="single"/>
        </w:rPr>
        <w:t>appeared to advocate fo</w:t>
      </w:r>
      <w:r w:rsidRPr="00C31128">
        <w:rPr>
          <w:u w:val="single"/>
        </w:rPr>
        <w:t xml:space="preserve">r the </w:t>
      </w:r>
      <w:r w:rsidRPr="008C478D">
        <w:rPr>
          <w:highlight w:val="cyan"/>
          <w:u w:val="single"/>
        </w:rPr>
        <w:t>rougher treatment</w:t>
      </w:r>
      <w:r w:rsidRPr="00C31128">
        <w:rPr>
          <w:u w:val="single"/>
        </w:rPr>
        <w:t xml:space="preserve"> of people </w:t>
      </w:r>
      <w:r w:rsidRPr="008C478D">
        <w:rPr>
          <w:highlight w:val="cyan"/>
          <w:u w:val="single"/>
        </w:rPr>
        <w:t>in police custody</w:t>
      </w:r>
      <w:r w:rsidRPr="00E64731">
        <w:rPr>
          <w:sz w:val="16"/>
          <w:highlight w:val="cyan"/>
        </w:rPr>
        <w:t>,</w:t>
      </w:r>
      <w:r w:rsidRPr="00E64731">
        <w:rPr>
          <w:sz w:val="16"/>
        </w:rPr>
        <w:t xml:space="preserve"> speaking dismissively of the police practice of shielding the heads of handcuffed suspects as they are being placed in patrol cars.</w:t>
      </w:r>
    </w:p>
    <w:p w14:paraId="19CA3B3C" w14:textId="77777777" w:rsidR="00B502CF" w:rsidRPr="00E64731" w:rsidRDefault="00B502CF" w:rsidP="00B502CF">
      <w:pPr>
        <w:rPr>
          <w:sz w:val="16"/>
        </w:rPr>
      </w:pPr>
      <w:r w:rsidRPr="00E64731">
        <w:rPr>
          <w:sz w:val="16"/>
        </w:rPr>
        <w:t>But Trump's tone has changed in recent weeks as he has repeatedly expressed dismay at footage of the killing of Ahmaud Arbery, the 25-year-old black man fatally shot in February in Georgia while jogging.</w:t>
      </w:r>
    </w:p>
    <w:p w14:paraId="7E4F1B79" w14:textId="77777777" w:rsidR="00B502CF" w:rsidRPr="00E64731" w:rsidRDefault="00B502CF" w:rsidP="00B502CF">
      <w:pPr>
        <w:rPr>
          <w:sz w:val="16"/>
        </w:rPr>
      </w:pPr>
      <w:r w:rsidRPr="00E64731">
        <w:rPr>
          <w:sz w:val="16"/>
        </w:rPr>
        <w:t>“You know, my heart goes out to the parents and the family and the friends," he told reporters this month. "It’s a heartbreaking thing.”</w:t>
      </w:r>
    </w:p>
    <w:p w14:paraId="3BDDF761" w14:textId="77777777" w:rsidR="00B502CF" w:rsidRPr="00E64731" w:rsidRDefault="00B502CF" w:rsidP="00B502CF">
      <w:pPr>
        <w:rPr>
          <w:sz w:val="16"/>
        </w:rPr>
      </w:pPr>
      <w:r w:rsidRPr="00E64731">
        <w:rPr>
          <w:sz w:val="16"/>
        </w:rPr>
        <w:t>The president has notably left open the possibility of some other explanation, saying: “it could be something that we didn’t see on tape."</w:t>
      </w:r>
    </w:p>
    <w:p w14:paraId="4D6818FB" w14:textId="77777777" w:rsidR="00B502CF" w:rsidRPr="00E64731" w:rsidRDefault="00B502CF" w:rsidP="00B502CF">
      <w:pPr>
        <w:rPr>
          <w:sz w:val="16"/>
        </w:rPr>
      </w:pPr>
      <w:r w:rsidRPr="00E64731">
        <w:rPr>
          <w:sz w:val="16"/>
        </w:rPr>
        <w:t>Trump and his allies have been even clearer on the death of Floyd, who can be heard and seen on tape pleading that he couldn't breathe before he slowly stops talking and moving.</w:t>
      </w:r>
    </w:p>
    <w:p w14:paraId="2D933FBC" w14:textId="77777777" w:rsidR="00B502CF" w:rsidRPr="00E64731" w:rsidRDefault="00B502CF" w:rsidP="00B502CF">
      <w:pPr>
        <w:rPr>
          <w:sz w:val="16"/>
        </w:rPr>
      </w:pPr>
      <w:r w:rsidRPr="00E64731">
        <w:rPr>
          <w:sz w:val="16"/>
        </w:rPr>
        <w:t>Trump “was very upset when he saw that video," White House press secretary Kayleigh McEnany said Thursday. “He wants justice to be served.”</w:t>
      </w:r>
    </w:p>
    <w:p w14:paraId="0500CE04" w14:textId="77777777" w:rsidR="00B502CF" w:rsidRPr="00E64731" w:rsidRDefault="00B502CF" w:rsidP="00B502CF">
      <w:pPr>
        <w:rPr>
          <w:sz w:val="16"/>
        </w:rPr>
      </w:pPr>
      <w:r w:rsidRPr="00E64731">
        <w:rPr>
          <w:sz w:val="16"/>
        </w:rPr>
        <w:t>Trump's conservative allies also rallied to the cause.</w:t>
      </w:r>
    </w:p>
    <w:p w14:paraId="0AEC2435" w14:textId="77777777" w:rsidR="00B502CF" w:rsidRPr="00E64731" w:rsidRDefault="00B502CF" w:rsidP="00B502CF">
      <w:pPr>
        <w:rPr>
          <w:sz w:val="16"/>
        </w:rPr>
      </w:pPr>
      <w:r w:rsidRPr="00E64731">
        <w:rPr>
          <w:sz w:val="16"/>
        </w:rPr>
        <w:t>Fox News host Sean Hannity said he is "a big supporter of law enforcement," but expressed outrage Wednesday night, telling his audience: “The lack of training here is breathtaking.”</w:t>
      </w:r>
    </w:p>
    <w:p w14:paraId="2035B3F0" w14:textId="77777777" w:rsidR="00B502CF" w:rsidRPr="00E64731" w:rsidRDefault="00B502CF" w:rsidP="00B502CF">
      <w:pPr>
        <w:rPr>
          <w:sz w:val="16"/>
        </w:rPr>
      </w:pPr>
      <w:r w:rsidRPr="00E64731">
        <w:rPr>
          <w:sz w:val="16"/>
        </w:rPr>
        <w:t>“It defies common sense. It defies training. It defies arrest policies and procedures. There was no resistance,” echoed Bernie Kerik, the former New York police commissioner pardoned by Trump.</w:t>
      </w:r>
    </w:p>
    <w:p w14:paraId="4744B7E2" w14:textId="77777777" w:rsidR="00B502CF" w:rsidRPr="00E64731" w:rsidRDefault="00B502CF" w:rsidP="00B502CF">
      <w:pPr>
        <w:rPr>
          <w:sz w:val="16"/>
        </w:rPr>
      </w:pPr>
      <w:r w:rsidRPr="00E64731">
        <w:rPr>
          <w:sz w:val="16"/>
        </w:rPr>
        <w:t>“We got to get to the very bottom of how this poor individual was treated, and the death of him on the video itself is shocking from what I saw,” said Republican House Minority Leader Kevin McCarthy.</w:t>
      </w:r>
    </w:p>
    <w:p w14:paraId="324F2DB2" w14:textId="77777777" w:rsidR="00B502CF" w:rsidRPr="00E64731" w:rsidRDefault="00B502CF" w:rsidP="00B502CF">
      <w:pPr>
        <w:rPr>
          <w:sz w:val="16"/>
        </w:rPr>
      </w:pPr>
      <w:r w:rsidRPr="00E64731">
        <w:rPr>
          <w:sz w:val="16"/>
        </w:rPr>
        <w:t>Even conservative radio host Rush Limbaugh, who once called Black Lives Matter a “terrorist group,” said Thursday that Floyd’s death was totally “unjustified” and he was “so mad.”</w:t>
      </w:r>
    </w:p>
    <w:p w14:paraId="2298E247" w14:textId="77777777" w:rsidR="00B502CF" w:rsidRPr="00E64731" w:rsidRDefault="00B502CF" w:rsidP="00B502CF">
      <w:pPr>
        <w:rPr>
          <w:sz w:val="16"/>
        </w:rPr>
      </w:pPr>
      <w:r w:rsidRPr="00E64731">
        <w:rPr>
          <w:sz w:val="16"/>
        </w:rPr>
        <w:t>The outpouring comes as the Trump campaign has sought to chip into the advantage Democrats have with black voters. The campaign hopes either to win enough black support to keep pivotal states such as Pennsylvania, Michigan and Wisconsin in play or minimize enthusiasm for Democratic rival Joe Biden. There could be a small window after Biden last week told a prominent black radio host that African Americans who back Trump “ain’t black,” a gaffe he later said he regretted.</w:t>
      </w:r>
    </w:p>
    <w:p w14:paraId="5E2D84C0" w14:textId="77777777" w:rsidR="00B502CF" w:rsidRPr="00E64731" w:rsidRDefault="00B502CF" w:rsidP="00B502CF">
      <w:pPr>
        <w:rPr>
          <w:sz w:val="16"/>
        </w:rPr>
      </w:pPr>
      <w:r w:rsidRPr="00E64731">
        <w:rPr>
          <w:sz w:val="16"/>
        </w:rPr>
        <w:t>Trump and his allies have seized on that and other Biden statements, even though Biden, who served as vice president under the nation’s first black president, remains deeply popular among black voters, who helped him secure the Democratic nomination.</w:t>
      </w:r>
    </w:p>
    <w:p w14:paraId="134A941E" w14:textId="77777777" w:rsidR="00B502CF" w:rsidRPr="00E64731" w:rsidRDefault="00B502CF" w:rsidP="00B502CF">
      <w:pPr>
        <w:rPr>
          <w:sz w:val="16"/>
        </w:rPr>
      </w:pPr>
      <w:r w:rsidRPr="00E64731">
        <w:rPr>
          <w:sz w:val="16"/>
        </w:rPr>
        <w:t>Indeed, a recent Fox News poll found that just 14% of African Americans who are registered to vote have a favorable opinion of Trump, versus 75% who have a favorable view of Biden.</w:t>
      </w:r>
    </w:p>
    <w:p w14:paraId="2F20F8A0" w14:textId="77777777" w:rsidR="00B502CF" w:rsidRPr="00E64731" w:rsidRDefault="00B502CF" w:rsidP="00B502CF">
      <w:pPr>
        <w:rPr>
          <w:sz w:val="16"/>
        </w:rPr>
      </w:pPr>
      <w:r w:rsidRPr="00E64731">
        <w:rPr>
          <w:sz w:val="16"/>
        </w:rPr>
        <w:t>Chris White, the longtime director of the Detroit Coalition Against Police Brutality, questioned the sincerity of Republicans’ response to the deaths of Arbery and Floyd. The White House and Department of Justice have long had the power to address these issues.</w:t>
      </w:r>
    </w:p>
    <w:p w14:paraId="1EEECEAB" w14:textId="77777777" w:rsidR="00B502CF" w:rsidRPr="00E64731" w:rsidRDefault="00B502CF" w:rsidP="00B502CF">
      <w:pPr>
        <w:rPr>
          <w:sz w:val="16"/>
        </w:rPr>
      </w:pPr>
      <w:r w:rsidRPr="00E64731">
        <w:rPr>
          <w:sz w:val="16"/>
        </w:rPr>
        <w:t>“Any time we hear politicians speaking about dealing with police brutality in the middle of election year, it’s just meaningless rhetoric that has a hollow promise," he said.</w:t>
      </w:r>
    </w:p>
    <w:p w14:paraId="4A7B46F8" w14:textId="77777777" w:rsidR="00B502CF" w:rsidRPr="005022D8" w:rsidRDefault="00B502CF" w:rsidP="00B502CF">
      <w:pPr>
        <w:rPr>
          <w:u w:val="single"/>
        </w:rPr>
      </w:pPr>
      <w:r w:rsidRPr="00E64731">
        <w:rPr>
          <w:sz w:val="16"/>
        </w:rPr>
        <w:t xml:space="preserve">Sharpton credited both the magnitude of outrage in response to Floyd's death as well as the upcoming election for the changed approach. But </w:t>
      </w:r>
      <w:r w:rsidRPr="005022D8">
        <w:rPr>
          <w:rStyle w:val="Emphasis"/>
          <w:highlight w:val="cyan"/>
        </w:rPr>
        <w:t>he doubted</w:t>
      </w:r>
      <w:r w:rsidRPr="005022D8">
        <w:rPr>
          <w:rStyle w:val="Emphasis"/>
        </w:rPr>
        <w:t xml:space="preserve"> many </w:t>
      </w:r>
      <w:r w:rsidRPr="005022D8">
        <w:rPr>
          <w:rStyle w:val="Emphasis"/>
          <w:highlight w:val="cyan"/>
        </w:rPr>
        <w:t>black voters will be swayed with an approach they</w:t>
      </w:r>
      <w:r w:rsidRPr="005022D8">
        <w:rPr>
          <w:rStyle w:val="Emphasis"/>
        </w:rPr>
        <w:t xml:space="preserve"> may s</w:t>
      </w:r>
      <w:r w:rsidRPr="005022D8">
        <w:rPr>
          <w:rStyle w:val="Emphasis"/>
          <w:highlight w:val="cyan"/>
        </w:rPr>
        <w:t>ee as too little, too late.</w:t>
      </w:r>
    </w:p>
    <w:p w14:paraId="765E718E" w14:textId="77777777" w:rsidR="00B502CF" w:rsidRDefault="00B502CF" w:rsidP="00B502CF">
      <w:pPr>
        <w:rPr>
          <w:sz w:val="16"/>
        </w:rPr>
      </w:pPr>
      <w:r w:rsidRPr="00E64731">
        <w:rPr>
          <w:sz w:val="16"/>
        </w:rPr>
        <w:t>“It's like a father that misses a kid’s graduation of high school, graduation of college," he said. “He can't be upset when the kid looks at him suspiciously when he's there when he graduates with his Ph.D."</w:t>
      </w:r>
    </w:p>
    <w:p w14:paraId="20375025" w14:textId="77777777" w:rsidR="00B502CF" w:rsidRDefault="00B502CF" w:rsidP="00B502CF">
      <w:pPr>
        <w:pStyle w:val="Heading4"/>
      </w:pPr>
      <w:r>
        <w:t>A history of hypocrisy won’t be forgiven—Trump’s track record is already failed—this also already assumes policies passed for CJR</w:t>
      </w:r>
    </w:p>
    <w:p w14:paraId="050A6327" w14:textId="77777777" w:rsidR="00B502CF" w:rsidRPr="00235AC5" w:rsidRDefault="00B502CF" w:rsidP="00B502CF">
      <w:r w:rsidRPr="00235AC5">
        <w:rPr>
          <w:rStyle w:val="Style13ptBold"/>
        </w:rPr>
        <w:t>Hunter and Chung 20</w:t>
      </w:r>
      <w:r w:rsidRPr="00235AC5">
        <w:rPr>
          <w:sz w:val="16"/>
          <w:szCs w:val="16"/>
        </w:rPr>
        <w:t xml:space="preserve"> 2/3/20, Lea Hunter and Ed Chung || Hunter is a research associate for Criminal Justice Reform at American Progress. Prior to joining American Progress, Hunter worked in former Senate Minority Leader Harry Reid’s (D-NV) office and interned for the Senate Democratic Steering and Outreach Committee. hung is the vice president for Criminal Justice Reform at American Progress. His work focuses on reducing the footprint of the criminal justice system while making it fairer, more equitable, and more effective. || Fact Sheet: Trump says one thing and does another on criminal justice, American Progress || https://www.americanprogress.org/issues/criminal-justice/reports/2020/02/03/480028/fact-sheet-trump-says-one-thing-another-criminal-justice/</w:t>
      </w:r>
    </w:p>
    <w:p w14:paraId="7A8A7C1F" w14:textId="77777777" w:rsidR="00B502CF" w:rsidRPr="00E25CC3" w:rsidRDefault="00B502CF" w:rsidP="00B502CF">
      <w:pPr>
        <w:rPr>
          <w:u w:val="single"/>
        </w:rPr>
      </w:pPr>
      <w:r w:rsidRPr="00142565">
        <w:rPr>
          <w:sz w:val="16"/>
        </w:rPr>
        <w:t xml:space="preserve">President Donald </w:t>
      </w:r>
      <w:r w:rsidRPr="00AA7BBE">
        <w:rPr>
          <w:highlight w:val="cyan"/>
          <w:u w:val="single"/>
        </w:rPr>
        <w:t>Trump has</w:t>
      </w:r>
      <w:r w:rsidRPr="00142565">
        <w:rPr>
          <w:sz w:val="16"/>
        </w:rPr>
        <w:t xml:space="preserve"> repeatedly claimed ownership of criminal reform because he </w:t>
      </w:r>
      <w:r w:rsidRPr="00AA7BBE">
        <w:rPr>
          <w:highlight w:val="cyan"/>
          <w:u w:val="single"/>
        </w:rPr>
        <w:t>signed the FIRST STEP Act—a</w:t>
      </w:r>
      <w:r w:rsidRPr="00E25CC3">
        <w:rPr>
          <w:u w:val="single"/>
        </w:rPr>
        <w:t xml:space="preserve"> bipartisan federal </w:t>
      </w:r>
      <w:r w:rsidRPr="00AA7BBE">
        <w:rPr>
          <w:highlight w:val="cyan"/>
          <w:u w:val="single"/>
        </w:rPr>
        <w:t>sentencing and prison reform bill.</w:t>
      </w:r>
      <w:r w:rsidRPr="00E25CC3">
        <w:rPr>
          <w:u w:val="single"/>
        </w:rPr>
        <w:t xml:space="preserve"> </w:t>
      </w:r>
      <w:r w:rsidRPr="00142565">
        <w:rPr>
          <w:sz w:val="16"/>
        </w:rPr>
        <w:t xml:space="preserve">A month after signing the bill, he proclaimed, “I did criminal justice reform, nobody else. I did it. Without me, you don’t have criminal justice reform.” In fall 2019, he again declared, “I did criminal justice reform, which President Obama could not get approved—which the media never talks about. If President Obama got criminal justice reform done, it would be front-page stories all over the place. I got it done.”1 But </w:t>
      </w:r>
      <w:r w:rsidRPr="00E25CC3">
        <w:rPr>
          <w:u w:val="single"/>
        </w:rPr>
        <w:t xml:space="preserve">these </w:t>
      </w:r>
      <w:r w:rsidRPr="00AA7BBE">
        <w:rPr>
          <w:highlight w:val="cyan"/>
          <w:u w:val="single"/>
        </w:rPr>
        <w:t>claims fly in the face of</w:t>
      </w:r>
      <w:r w:rsidRPr="00E25CC3">
        <w:rPr>
          <w:u w:val="single"/>
        </w:rPr>
        <w:t xml:space="preserve"> nearly </w:t>
      </w:r>
      <w:r w:rsidRPr="00AA7BBE">
        <w:rPr>
          <w:highlight w:val="cyan"/>
          <w:u w:val="single"/>
        </w:rPr>
        <w:t>every action this administration has taken</w:t>
      </w:r>
      <w:r w:rsidRPr="00E25CC3">
        <w:rPr>
          <w:u w:val="single"/>
        </w:rPr>
        <w:t xml:space="preserve">, most of </w:t>
      </w:r>
      <w:r w:rsidRPr="00AA7BBE">
        <w:rPr>
          <w:highlight w:val="cyan"/>
          <w:u w:val="single"/>
        </w:rPr>
        <w:t>which are antithetical to reform efforts.</w:t>
      </w:r>
    </w:p>
    <w:p w14:paraId="2DC8B0DE" w14:textId="77777777" w:rsidR="00B502CF" w:rsidRPr="00142565" w:rsidRDefault="00B502CF" w:rsidP="00B502CF">
      <w:pPr>
        <w:rPr>
          <w:sz w:val="16"/>
        </w:rPr>
      </w:pPr>
      <w:r w:rsidRPr="00142565">
        <w:rPr>
          <w:sz w:val="16"/>
        </w:rPr>
        <w:t xml:space="preserve">Too often, the full context of the Trump administration’s record on criminal justice reform is obscured by photo ops and public events.2 However, behind the scenes, </w:t>
      </w:r>
      <w:r w:rsidRPr="00AA7BBE">
        <w:rPr>
          <w:highlight w:val="cyan"/>
          <w:u w:val="single"/>
        </w:rPr>
        <w:t xml:space="preserve">the </w:t>
      </w:r>
      <w:r w:rsidRPr="00AA7BBE">
        <w:rPr>
          <w:sz w:val="16"/>
          <w:highlight w:val="cyan"/>
        </w:rPr>
        <w:t>U</w:t>
      </w:r>
      <w:r w:rsidRPr="00142565">
        <w:rPr>
          <w:sz w:val="16"/>
        </w:rPr>
        <w:t>.S. Department of Justice (</w:t>
      </w:r>
      <w:r w:rsidRPr="00AA7BBE">
        <w:rPr>
          <w:highlight w:val="cyan"/>
          <w:u w:val="single"/>
        </w:rPr>
        <w:t xml:space="preserve">DOJ) regularly contravenes the efforts of </w:t>
      </w:r>
      <w:r w:rsidRPr="00AA7BBE">
        <w:rPr>
          <w:u w:val="single"/>
        </w:rPr>
        <w:t xml:space="preserve">the </w:t>
      </w:r>
      <w:r w:rsidRPr="00AA7BBE">
        <w:rPr>
          <w:highlight w:val="cyan"/>
          <w:u w:val="single"/>
        </w:rPr>
        <w:t>c</w:t>
      </w:r>
      <w:r w:rsidRPr="00E25CC3">
        <w:rPr>
          <w:u w:val="single"/>
        </w:rPr>
        <w:t xml:space="preserve">riminal </w:t>
      </w:r>
      <w:r w:rsidRPr="00AA7BBE">
        <w:rPr>
          <w:highlight w:val="cyan"/>
          <w:u w:val="single"/>
        </w:rPr>
        <w:t>j</w:t>
      </w:r>
      <w:r w:rsidRPr="00E25CC3">
        <w:rPr>
          <w:u w:val="single"/>
        </w:rPr>
        <w:t xml:space="preserve">ustice </w:t>
      </w:r>
      <w:r w:rsidRPr="00AA7BBE">
        <w:rPr>
          <w:highlight w:val="cyan"/>
          <w:u w:val="single"/>
        </w:rPr>
        <w:t>r</w:t>
      </w:r>
      <w:r w:rsidRPr="00E25CC3">
        <w:rPr>
          <w:u w:val="single"/>
        </w:rPr>
        <w:t>eform movement.</w:t>
      </w:r>
      <w:r w:rsidRPr="00142565">
        <w:rPr>
          <w:sz w:val="16"/>
        </w:rPr>
        <w:t xml:space="preserve"> Collected here are a list of those anti-reform actions to date:</w:t>
      </w:r>
    </w:p>
    <w:p w14:paraId="0735F504" w14:textId="77777777" w:rsidR="00B502CF" w:rsidRDefault="00B502CF" w:rsidP="00B502CF">
      <w:pPr>
        <w:rPr>
          <w:sz w:val="16"/>
        </w:rPr>
      </w:pPr>
      <w:r w:rsidRPr="00142565">
        <w:rPr>
          <w:sz w:val="16"/>
        </w:rPr>
        <w:t>Argued in court against people eligible for sentence reductions under the FIRST STEP Act3</w:t>
      </w:r>
      <w:r>
        <w:rPr>
          <w:sz w:val="16"/>
        </w:rPr>
        <w:t xml:space="preserve"> </w:t>
      </w:r>
      <w:r w:rsidRPr="00142565">
        <w:rPr>
          <w:sz w:val="16"/>
        </w:rPr>
        <w:t>Jeopardized the FIRST STEP Act by underfunding its programs4</w:t>
      </w:r>
      <w:r>
        <w:rPr>
          <w:sz w:val="16"/>
        </w:rPr>
        <w:t xml:space="preserve"> </w:t>
      </w:r>
      <w:r w:rsidRPr="00142565">
        <w:rPr>
          <w:sz w:val="16"/>
        </w:rPr>
        <w:t>Reinstated DOJ contracts with private prisons5</w:t>
      </w:r>
      <w:r>
        <w:rPr>
          <w:sz w:val="16"/>
        </w:rPr>
        <w:t xml:space="preserve"> </w:t>
      </w:r>
      <w:r w:rsidRPr="00142565">
        <w:rPr>
          <w:sz w:val="16"/>
        </w:rPr>
        <w:t>Left director of the Bureau of Prisons position vacant for more than a year6</w:t>
      </w:r>
      <w:r>
        <w:rPr>
          <w:sz w:val="16"/>
        </w:rPr>
        <w:t xml:space="preserve"> </w:t>
      </w:r>
      <w:r w:rsidRPr="00142565">
        <w:rPr>
          <w:sz w:val="16"/>
        </w:rPr>
        <w:t>Disbanded a program to create federal prison education systems7</w:t>
      </w:r>
      <w:r>
        <w:rPr>
          <w:sz w:val="16"/>
        </w:rPr>
        <w:t xml:space="preserve"> </w:t>
      </w:r>
      <w:r w:rsidRPr="00142565">
        <w:rPr>
          <w:sz w:val="16"/>
        </w:rPr>
        <w:t>Closed halfway houses that help those incarcerated transition back to the community8</w:t>
      </w:r>
      <w:r>
        <w:rPr>
          <w:sz w:val="16"/>
        </w:rPr>
        <w:t xml:space="preserve"> </w:t>
      </w:r>
      <w:r w:rsidRPr="00142565">
        <w:rPr>
          <w:sz w:val="16"/>
        </w:rPr>
        <w:t>Prohibited federal investigations of patterns of unconstitutional policing9</w:t>
      </w:r>
      <w:r>
        <w:rPr>
          <w:sz w:val="16"/>
        </w:rPr>
        <w:t xml:space="preserve"> </w:t>
      </w:r>
      <w:r w:rsidRPr="00142565">
        <w:rPr>
          <w:sz w:val="16"/>
        </w:rPr>
        <w:t>Stopped assistance to police departments that voluntarily wanted reform10</w:t>
      </w:r>
      <w:r>
        <w:rPr>
          <w:sz w:val="16"/>
        </w:rPr>
        <w:t xml:space="preserve"> </w:t>
      </w:r>
      <w:r w:rsidRPr="00142565">
        <w:rPr>
          <w:sz w:val="16"/>
        </w:rPr>
        <w:t>Eliminated restrictions preventing police departments from obtaining military equipment11</w:t>
      </w:r>
      <w:r>
        <w:rPr>
          <w:sz w:val="16"/>
        </w:rPr>
        <w:t xml:space="preserve"> </w:t>
      </w:r>
      <w:r w:rsidRPr="00142565">
        <w:rPr>
          <w:sz w:val="16"/>
        </w:rPr>
        <w:t>Eliminated community-based violence prevention programs12</w:t>
      </w:r>
      <w:r>
        <w:rPr>
          <w:sz w:val="16"/>
        </w:rPr>
        <w:t xml:space="preserve"> </w:t>
      </w:r>
      <w:r w:rsidRPr="00142565">
        <w:rPr>
          <w:sz w:val="16"/>
        </w:rPr>
        <w:t>Condemned public criticism of police by threatening that protestors “might find themselves without the protection they need”13</w:t>
      </w:r>
      <w:r>
        <w:rPr>
          <w:sz w:val="16"/>
        </w:rPr>
        <w:t xml:space="preserve"> </w:t>
      </w:r>
      <w:r w:rsidRPr="00142565">
        <w:rPr>
          <w:sz w:val="16"/>
        </w:rPr>
        <w:t>Eliminated DOJ community policing program grants in proposed executive budget14</w:t>
      </w:r>
      <w:r>
        <w:rPr>
          <w:sz w:val="16"/>
        </w:rPr>
        <w:t xml:space="preserve"> </w:t>
      </w:r>
      <w:r w:rsidRPr="00142565">
        <w:rPr>
          <w:sz w:val="16"/>
        </w:rPr>
        <w:t>Attacked prosecutors who are pursuing criminal justice reform in their communitites15</w:t>
      </w:r>
      <w:r>
        <w:rPr>
          <w:sz w:val="16"/>
        </w:rPr>
        <w:t xml:space="preserve"> </w:t>
      </w:r>
      <w:r w:rsidRPr="00142565">
        <w:rPr>
          <w:sz w:val="16"/>
        </w:rPr>
        <w:t>Proposed to eliminate a DOJ office dedicated to help communities reduce racial conflict16</w:t>
      </w:r>
      <w:r>
        <w:rPr>
          <w:sz w:val="16"/>
        </w:rPr>
        <w:t xml:space="preserve"> </w:t>
      </w:r>
      <w:r w:rsidRPr="00142565">
        <w:rPr>
          <w:sz w:val="16"/>
        </w:rPr>
        <w:t>Rescinded federal guidance meant to stem the flow of the school to prison pipeline17</w:t>
      </w:r>
      <w:r>
        <w:rPr>
          <w:sz w:val="16"/>
        </w:rPr>
        <w:t xml:space="preserve"> </w:t>
      </w:r>
      <w:r w:rsidRPr="00142565">
        <w:rPr>
          <w:sz w:val="16"/>
        </w:rPr>
        <w:t>Ordered federal prosecutors to pursue the harshest punishments possible18</w:t>
      </w:r>
      <w:r>
        <w:rPr>
          <w:sz w:val="16"/>
        </w:rPr>
        <w:t xml:space="preserve"> </w:t>
      </w:r>
      <w:r w:rsidRPr="00142565">
        <w:rPr>
          <w:sz w:val="16"/>
        </w:rPr>
        <w:t>Threatened federal prosecutions for marijuana in states where it is legal19</w:t>
      </w:r>
      <w:r>
        <w:rPr>
          <w:sz w:val="16"/>
        </w:rPr>
        <w:t xml:space="preserve"> </w:t>
      </w:r>
      <w:r w:rsidRPr="00142565">
        <w:rPr>
          <w:sz w:val="16"/>
        </w:rPr>
        <w:t>Attempted to resume use of the federal death penalty and encouraged expansion of the death penalty in drug cases20</w:t>
      </w:r>
      <w:r>
        <w:rPr>
          <w:sz w:val="16"/>
        </w:rPr>
        <w:t xml:space="preserve"> </w:t>
      </w:r>
      <w:r w:rsidRPr="00142565">
        <w:rPr>
          <w:sz w:val="16"/>
        </w:rPr>
        <w:t>Waged the same failed war on drugs from the 80s21</w:t>
      </w:r>
      <w:r>
        <w:rPr>
          <w:sz w:val="16"/>
        </w:rPr>
        <w:t xml:space="preserve"> </w:t>
      </w:r>
      <w:r w:rsidRPr="00142565">
        <w:rPr>
          <w:sz w:val="16"/>
        </w:rPr>
        <w:t>Attempted to force federal job candidates to disclose participation in diversion programs22</w:t>
      </w:r>
      <w:r>
        <w:rPr>
          <w:sz w:val="16"/>
        </w:rPr>
        <w:t xml:space="preserve"> </w:t>
      </w:r>
      <w:r w:rsidRPr="00142565">
        <w:rPr>
          <w:sz w:val="16"/>
        </w:rPr>
        <w:t>Expanded the federal use of civil asset forfeiture23</w:t>
      </w:r>
      <w:r>
        <w:rPr>
          <w:sz w:val="16"/>
        </w:rPr>
        <w:t xml:space="preserve"> </w:t>
      </w:r>
      <w:r w:rsidRPr="00142565">
        <w:rPr>
          <w:sz w:val="16"/>
        </w:rPr>
        <w:t>Suspended the national forensic science commission24</w:t>
      </w:r>
      <w:r>
        <w:rPr>
          <w:sz w:val="16"/>
        </w:rPr>
        <w:t xml:space="preserve"> </w:t>
      </w:r>
      <w:r w:rsidRPr="00142565">
        <w:rPr>
          <w:sz w:val="16"/>
        </w:rPr>
        <w:t>Failed to report on deaths in police custody as required by Congress25</w:t>
      </w:r>
      <w:r>
        <w:rPr>
          <w:sz w:val="16"/>
        </w:rPr>
        <w:t xml:space="preserve"> </w:t>
      </w:r>
      <w:r w:rsidRPr="00142565">
        <w:rPr>
          <w:sz w:val="16"/>
        </w:rPr>
        <w:t>Disbanded the DOJ Science Advisory Board that provided evidenc</w:t>
      </w:r>
      <w:r>
        <w:rPr>
          <w:sz w:val="16"/>
        </w:rPr>
        <w:t xml:space="preserve">e-based rigor to DOJ policies26 </w:t>
      </w:r>
      <w:r w:rsidRPr="00142565">
        <w:rPr>
          <w:sz w:val="16"/>
        </w:rPr>
        <w:t>Rescinded DOJ guidance that warned courts against excessive fees and fines</w:t>
      </w:r>
      <w:r>
        <w:rPr>
          <w:sz w:val="16"/>
        </w:rPr>
        <w:t>.</w:t>
      </w:r>
    </w:p>
    <w:p w14:paraId="3C054F0E" w14:textId="77777777" w:rsidR="00B502CF" w:rsidRDefault="00B502CF" w:rsidP="00B502CF">
      <w:pPr>
        <w:rPr>
          <w:sz w:val="16"/>
        </w:rPr>
      </w:pPr>
    </w:p>
    <w:p w14:paraId="32B69332" w14:textId="77777777" w:rsidR="00B502CF" w:rsidRPr="0057705C" w:rsidRDefault="00B502CF" w:rsidP="00B502CF">
      <w:pPr>
        <w:pStyle w:val="Heading4"/>
        <w:rPr>
          <w:u w:val="single"/>
        </w:rPr>
      </w:pPr>
      <w:r w:rsidRPr="0057705C">
        <w:t xml:space="preserve">Trump has attacked and mischaracterized BLM—that solidifies his stance on CJR which the plan </w:t>
      </w:r>
      <w:r w:rsidRPr="0057705C">
        <w:rPr>
          <w:u w:val="single"/>
        </w:rPr>
        <w:t>can’t override</w:t>
      </w:r>
    </w:p>
    <w:p w14:paraId="2139A71A" w14:textId="77777777" w:rsidR="00B502CF" w:rsidRPr="003B4FA3" w:rsidRDefault="00B502CF" w:rsidP="00B502CF">
      <w:pPr>
        <w:rPr>
          <w:sz w:val="16"/>
          <w:szCs w:val="16"/>
        </w:rPr>
      </w:pPr>
      <w:r w:rsidRPr="0057705C">
        <w:rPr>
          <w:rStyle w:val="Style13ptBold"/>
        </w:rPr>
        <w:t>Wilkie 6-25</w:t>
      </w:r>
      <w:r w:rsidRPr="0057705C">
        <w:t xml:space="preserve"> </w:t>
      </w:r>
      <w:r w:rsidRPr="003B4FA3">
        <w:rPr>
          <w:sz w:val="16"/>
          <w:szCs w:val="16"/>
        </w:rPr>
        <w:t>6/25/20, Christina Wilkie || Wilkie is a Political Reporter for CNBC.com ||Trump cranks up attacks on the Black Lives Matter moveme</w:t>
      </w:r>
      <w:r>
        <w:rPr>
          <w:sz w:val="16"/>
          <w:szCs w:val="16"/>
        </w:rPr>
        <w:t xml:space="preserve">nt for racial justice, CNBC || </w:t>
      </w:r>
      <w:r w:rsidRPr="003B4FA3">
        <w:rPr>
          <w:sz w:val="16"/>
          <w:szCs w:val="16"/>
        </w:rPr>
        <w:t>https://www.cnbc.com/2020/06/25/trump-attacks-black-lives-matter-racial-justice-movement.html</w:t>
      </w:r>
    </w:p>
    <w:p w14:paraId="3BCC644A" w14:textId="77777777" w:rsidR="00B502CF" w:rsidRPr="0057705C" w:rsidRDefault="00B502CF" w:rsidP="00B502CF">
      <w:pPr>
        <w:rPr>
          <w:sz w:val="16"/>
        </w:rPr>
      </w:pPr>
      <w:r w:rsidRPr="0057705C">
        <w:rPr>
          <w:sz w:val="16"/>
        </w:rPr>
        <w:t>President Donald</w:t>
      </w:r>
      <w:r w:rsidRPr="0057705C">
        <w:rPr>
          <w:u w:val="single"/>
        </w:rPr>
        <w:t xml:space="preserve"> Trump on Thursday launched</w:t>
      </w:r>
      <w:r w:rsidRPr="0057705C">
        <w:rPr>
          <w:rStyle w:val="Emphasis"/>
        </w:rPr>
        <w:t xml:space="preserve"> his most direct attacks</w:t>
      </w:r>
      <w:r w:rsidRPr="0057705C">
        <w:rPr>
          <w:u w:val="single"/>
        </w:rPr>
        <w:t xml:space="preserve"> to date on</w:t>
      </w:r>
      <w:r w:rsidRPr="0057705C">
        <w:rPr>
          <w:sz w:val="16"/>
        </w:rPr>
        <w:t xml:space="preserve"> the nationwide </w:t>
      </w:r>
      <w:r w:rsidRPr="0057705C">
        <w:rPr>
          <w:u w:val="single"/>
        </w:rPr>
        <w:t>Black Lives Matter</w:t>
      </w:r>
      <w:r w:rsidRPr="0057705C">
        <w:rPr>
          <w:sz w:val="16"/>
        </w:rPr>
        <w:t xml:space="preserve"> movement for racial justice.</w:t>
      </w:r>
    </w:p>
    <w:p w14:paraId="2B304E8A" w14:textId="77777777" w:rsidR="00B502CF" w:rsidRPr="0057705C" w:rsidRDefault="00B502CF" w:rsidP="00B502CF">
      <w:pPr>
        <w:rPr>
          <w:sz w:val="16"/>
        </w:rPr>
      </w:pPr>
      <w:r w:rsidRPr="0057705C">
        <w:rPr>
          <w:u w:val="single"/>
        </w:rPr>
        <w:t>Trump</w:t>
      </w:r>
      <w:r w:rsidRPr="0057705C">
        <w:rPr>
          <w:sz w:val="16"/>
        </w:rPr>
        <w:t xml:space="preserve">, seizing on a quote by a man who runs a fringe Black Lives Matter knock-off group, and a chant that is not popular with protesters, </w:t>
      </w:r>
      <w:r w:rsidRPr="0057705C">
        <w:rPr>
          <w:u w:val="single"/>
        </w:rPr>
        <w:t>suggested in tweets that the</w:t>
      </w:r>
      <w:r w:rsidRPr="0057705C">
        <w:rPr>
          <w:sz w:val="16"/>
        </w:rPr>
        <w:t xml:space="preserve"> loosely organized racial justice </w:t>
      </w:r>
      <w:r w:rsidRPr="0057705C">
        <w:rPr>
          <w:u w:val="single"/>
        </w:rPr>
        <w:t xml:space="preserve">movement poses a threat. </w:t>
      </w:r>
    </w:p>
    <w:p w14:paraId="7741CDEF" w14:textId="77777777" w:rsidR="00B502CF" w:rsidRPr="0057705C" w:rsidRDefault="00B502CF" w:rsidP="00B502CF">
      <w:pPr>
        <w:rPr>
          <w:sz w:val="16"/>
        </w:rPr>
      </w:pPr>
      <w:r w:rsidRPr="0057705C">
        <w:rPr>
          <w:sz w:val="16"/>
        </w:rPr>
        <w:t xml:space="preserve">Trump was quoting Walter “Hawk” Newsome, who was a guest on Fox News earlier in the day. In the same interview, Newsome also said that BLM activists should be applauded for arming themselves with guns, and he said his threat to “burn down this system” could be either figurative or literal, depending upon one’s viewpoint. </w:t>
      </w:r>
    </w:p>
    <w:p w14:paraId="328646CE" w14:textId="77777777" w:rsidR="00B502CF" w:rsidRPr="0057705C" w:rsidRDefault="00B502CF" w:rsidP="00B502CF">
      <w:pPr>
        <w:rPr>
          <w:sz w:val="16"/>
        </w:rPr>
      </w:pPr>
      <w:r w:rsidRPr="0057705C">
        <w:rPr>
          <w:sz w:val="16"/>
        </w:rPr>
        <w:t xml:space="preserve">In his tweet, </w:t>
      </w:r>
      <w:r w:rsidRPr="0057705C">
        <w:rPr>
          <w:u w:val="single"/>
        </w:rPr>
        <w:t>Trump falsely described Newsome as a</w:t>
      </w:r>
      <w:r w:rsidRPr="0057705C">
        <w:rPr>
          <w:sz w:val="16"/>
        </w:rPr>
        <w:t xml:space="preserve"> </w:t>
      </w:r>
      <w:r w:rsidRPr="0057705C">
        <w:rPr>
          <w:u w:val="single"/>
        </w:rPr>
        <w:t>“B</w:t>
      </w:r>
      <w:r w:rsidRPr="0057705C">
        <w:rPr>
          <w:sz w:val="16"/>
        </w:rPr>
        <w:t xml:space="preserve">lack </w:t>
      </w:r>
      <w:r w:rsidRPr="0057705C">
        <w:rPr>
          <w:u w:val="single"/>
        </w:rPr>
        <w:t>L</w:t>
      </w:r>
      <w:r w:rsidRPr="0057705C">
        <w:rPr>
          <w:sz w:val="16"/>
        </w:rPr>
        <w:t xml:space="preserve">ives </w:t>
      </w:r>
      <w:r w:rsidRPr="0057705C">
        <w:rPr>
          <w:u w:val="single"/>
        </w:rPr>
        <w:t>M</w:t>
      </w:r>
      <w:r w:rsidRPr="0057705C">
        <w:rPr>
          <w:sz w:val="16"/>
        </w:rPr>
        <w:t>atter</w:t>
      </w:r>
      <w:r w:rsidRPr="0057705C">
        <w:rPr>
          <w:u w:val="single"/>
        </w:rPr>
        <w:t xml:space="preserve"> leader.” But </w:t>
      </w:r>
      <w:r w:rsidRPr="0057705C">
        <w:rPr>
          <w:sz w:val="16"/>
        </w:rPr>
        <w:t xml:space="preserve">in reality, </w:t>
      </w:r>
      <w:r w:rsidRPr="0057705C">
        <w:rPr>
          <w:u w:val="single"/>
        </w:rPr>
        <w:t xml:space="preserve">Newsome has </w:t>
      </w:r>
      <w:r w:rsidRPr="0057705C">
        <w:rPr>
          <w:sz w:val="16"/>
        </w:rPr>
        <w:t>repeatedly</w:t>
      </w:r>
      <w:r w:rsidRPr="0057705C">
        <w:rPr>
          <w:u w:val="single"/>
        </w:rPr>
        <w:t xml:space="preserve"> angered the founders</w:t>
      </w:r>
      <w:r w:rsidRPr="0057705C">
        <w:rPr>
          <w:sz w:val="16"/>
        </w:rPr>
        <w:t xml:space="preserve"> of the official Black Lives Matter movement </w:t>
      </w:r>
      <w:r w:rsidRPr="0057705C">
        <w:rPr>
          <w:u w:val="single"/>
        </w:rPr>
        <w:t>by</w:t>
      </w:r>
      <w:r w:rsidRPr="0057705C">
        <w:rPr>
          <w:sz w:val="16"/>
        </w:rPr>
        <w:t xml:space="preserve"> adopting their moniker and raising money off of it, while</w:t>
      </w:r>
      <w:r w:rsidRPr="0057705C">
        <w:rPr>
          <w:u w:val="single"/>
        </w:rPr>
        <w:t xml:space="preserve"> espousing an approach to racial justice that is far more militant than the main branch </w:t>
      </w:r>
      <w:r w:rsidRPr="0057705C">
        <w:rPr>
          <w:sz w:val="16"/>
        </w:rPr>
        <w:t xml:space="preserve">of the Black Lives Matter movement. </w:t>
      </w:r>
    </w:p>
    <w:p w14:paraId="645725C6" w14:textId="77777777" w:rsidR="00B502CF" w:rsidRPr="0057705C" w:rsidRDefault="00B502CF" w:rsidP="00B502CF">
      <w:pPr>
        <w:rPr>
          <w:sz w:val="16"/>
        </w:rPr>
      </w:pPr>
      <w:r w:rsidRPr="0057705C">
        <w:rPr>
          <w:sz w:val="16"/>
        </w:rPr>
        <w:t>Reached for comment about Newsome’s Fox News interview,</w:t>
      </w:r>
      <w:r w:rsidRPr="0057705C">
        <w:rPr>
          <w:u w:val="single"/>
        </w:rPr>
        <w:t xml:space="preserve"> a BLM spokesperson told CNBC,</w:t>
      </w:r>
      <w:r w:rsidRPr="0057705C">
        <w:rPr>
          <w:sz w:val="16"/>
        </w:rPr>
        <w:t xml:space="preserve"> “As BLM has told Mr. Newsome in the past, and as is still true today, Mr. </w:t>
      </w:r>
      <w:r w:rsidRPr="0057705C">
        <w:rPr>
          <w:u w:val="single"/>
        </w:rPr>
        <w:t xml:space="preserve">Newsome’s group is not a chapter of BLM </w:t>
      </w:r>
      <w:r w:rsidRPr="0057705C">
        <w:rPr>
          <w:sz w:val="16"/>
        </w:rPr>
        <w:t xml:space="preserve">and has not entered into any agreement with BLM agreeing to adhere to BLM’s core principles.” </w:t>
      </w:r>
    </w:p>
    <w:p w14:paraId="7E510E11" w14:textId="77777777" w:rsidR="00B502CF" w:rsidRPr="0057705C" w:rsidRDefault="00B502CF" w:rsidP="00B502CF">
      <w:pPr>
        <w:rPr>
          <w:sz w:val="16"/>
        </w:rPr>
      </w:pPr>
      <w:r w:rsidRPr="0057705C">
        <w:rPr>
          <w:sz w:val="16"/>
        </w:rPr>
        <w:t>CNBC reached out to the White House to ask if the president was aware that Newsome was not actually a “Black Lives Matter leader,” but a spokesman did not respond to questions.</w:t>
      </w:r>
    </w:p>
    <w:p w14:paraId="0695AD06" w14:textId="77777777" w:rsidR="00B502CF" w:rsidRPr="0057705C" w:rsidRDefault="00B502CF" w:rsidP="00B502CF">
      <w:pPr>
        <w:rPr>
          <w:sz w:val="16"/>
        </w:rPr>
      </w:pPr>
      <w:r w:rsidRPr="0057705C">
        <w:rPr>
          <w:sz w:val="16"/>
        </w:rPr>
        <w:t>Exactly one minute after Trump tweeted out Newsome’s quote, he posted another tweet about BLM.</w:t>
      </w:r>
    </w:p>
    <w:p w14:paraId="371B629F" w14:textId="77777777" w:rsidR="00B502CF" w:rsidRPr="0057705C" w:rsidRDefault="00B502CF" w:rsidP="00B502CF">
      <w:pPr>
        <w:rPr>
          <w:sz w:val="16"/>
        </w:rPr>
      </w:pPr>
      <w:r w:rsidRPr="0057705C">
        <w:rPr>
          <w:sz w:val="16"/>
        </w:rPr>
        <w:t xml:space="preserve">This time, Trump railed at New York Mayor Bill De Blasio’s recently announced decision to paint a “Black Lives Matter” mural on Fifth Avenue in front of one of Trump Tower, the site of Trump’s former residence. It is one of five such murals being painted throughout the city. </w:t>
      </w:r>
    </w:p>
    <w:p w14:paraId="30A34461" w14:textId="77777777" w:rsidR="00B502CF" w:rsidRPr="0057705C" w:rsidRDefault="00B502CF" w:rsidP="00B502CF">
      <w:pPr>
        <w:rPr>
          <w:sz w:val="16"/>
        </w:rPr>
      </w:pPr>
      <w:r w:rsidRPr="0057705C">
        <w:rPr>
          <w:u w:val="single"/>
        </w:rPr>
        <w:t xml:space="preserve">Trump claims </w:t>
      </w:r>
      <w:r w:rsidRPr="0057705C">
        <w:rPr>
          <w:sz w:val="16"/>
        </w:rPr>
        <w:t xml:space="preserve">in the tweet </w:t>
      </w:r>
      <w:r w:rsidRPr="0057705C">
        <w:rPr>
          <w:u w:val="single"/>
        </w:rPr>
        <w:t>that a chant about killing police is “their chan</w:t>
      </w:r>
      <w:r w:rsidRPr="0057705C">
        <w:rPr>
          <w:sz w:val="16"/>
        </w:rPr>
        <w:t xml:space="preserve">t,” referring to the Black Lives Matter movement. </w:t>
      </w:r>
      <w:r w:rsidRPr="0057705C">
        <w:rPr>
          <w:u w:val="single"/>
        </w:rPr>
        <w:t>But that chant has not been popular with protesters</w:t>
      </w:r>
      <w:r w:rsidRPr="0057705C">
        <w:rPr>
          <w:sz w:val="16"/>
        </w:rPr>
        <w:t xml:space="preserve"> in New York or anywhere else in the country in the wake of George Floyd’s killing in late May in Minneapolis.</w:t>
      </w:r>
    </w:p>
    <w:p w14:paraId="0283162F" w14:textId="77777777" w:rsidR="00B502CF" w:rsidRPr="0057705C" w:rsidRDefault="00B502CF" w:rsidP="00B502CF">
      <w:pPr>
        <w:rPr>
          <w:sz w:val="16"/>
        </w:rPr>
      </w:pPr>
      <w:r w:rsidRPr="0057705C">
        <w:rPr>
          <w:sz w:val="16"/>
        </w:rPr>
        <w:t>Five minutes after the mural tweet, Trump tweeted, “LAW AND ORDER!” one of his most oft-repeated phrases ever since the start of the nationwide movement for racial justice that was triggered by Floyd’s death.</w:t>
      </w:r>
    </w:p>
    <w:p w14:paraId="79F6AD7C" w14:textId="77777777" w:rsidR="00B502CF" w:rsidRPr="0057705C" w:rsidRDefault="00B502CF" w:rsidP="00B502CF">
      <w:pPr>
        <w:rPr>
          <w:sz w:val="16"/>
        </w:rPr>
      </w:pPr>
      <w:r w:rsidRPr="0057705C">
        <w:rPr>
          <w:u w:val="single"/>
        </w:rPr>
        <w:t xml:space="preserve">The tweets come </w:t>
      </w:r>
      <w:r w:rsidRPr="0057705C">
        <w:rPr>
          <w:sz w:val="16"/>
        </w:rPr>
        <w:t>near the end of a week</w:t>
      </w:r>
      <w:r w:rsidRPr="0057705C">
        <w:rPr>
          <w:u w:val="single"/>
        </w:rPr>
        <w:t xml:space="preserve"> during which the president</w:t>
      </w:r>
      <w:r w:rsidRPr="0057705C">
        <w:rPr>
          <w:sz w:val="16"/>
        </w:rPr>
        <w:t xml:space="preserve">, trailing badly behind Democrat Joe Biden in presidential polls, </w:t>
      </w:r>
      <w:r w:rsidRPr="0057705C">
        <w:rPr>
          <w:u w:val="single"/>
        </w:rPr>
        <w:t>has</w:t>
      </w:r>
      <w:r w:rsidRPr="0057705C">
        <w:rPr>
          <w:sz w:val="16"/>
        </w:rPr>
        <w:t xml:space="preserve"> repeatedly </w:t>
      </w:r>
      <w:r w:rsidRPr="0057705C">
        <w:rPr>
          <w:u w:val="single"/>
        </w:rPr>
        <w:t>sought to sow fresh racial divisions</w:t>
      </w:r>
      <w:r w:rsidRPr="0057705C">
        <w:rPr>
          <w:sz w:val="16"/>
        </w:rPr>
        <w:t xml:space="preserve"> among Americans.</w:t>
      </w:r>
    </w:p>
    <w:p w14:paraId="076A78E5" w14:textId="77777777" w:rsidR="00B502CF" w:rsidRPr="0057705C" w:rsidRDefault="00B502CF" w:rsidP="00B502CF">
      <w:pPr>
        <w:rPr>
          <w:sz w:val="16"/>
        </w:rPr>
      </w:pPr>
      <w:r w:rsidRPr="0057705C">
        <w:rPr>
          <w:sz w:val="16"/>
        </w:rPr>
        <w:t xml:space="preserve">In the past seven days, Trump has deployed a racist nickname for the deadly coronavirus, demanded that a toppled Confederate statue in Washington be restored, tweeted context-free videos of black people attacking white people, tweeted a doctored video purportedly showing a “racist baby,” and accused former President Barack Obama of “treason.” </w:t>
      </w:r>
    </w:p>
    <w:p w14:paraId="1AACA390" w14:textId="77777777" w:rsidR="00B502CF" w:rsidRPr="0057705C" w:rsidRDefault="00B502CF" w:rsidP="00B502CF">
      <w:pPr>
        <w:rPr>
          <w:sz w:val="16"/>
        </w:rPr>
      </w:pPr>
      <w:r w:rsidRPr="0057705C">
        <w:rPr>
          <w:sz w:val="16"/>
        </w:rPr>
        <w:t xml:space="preserve">By cranking up the same culture wars that helped Trump to win the White House in 2016, the president hopes to galvanize his core supporters, and to drive a wedge between suburban middle-class White voters and the activists protesting in cities across the nation. </w:t>
      </w:r>
    </w:p>
    <w:p w14:paraId="6C0B91E5" w14:textId="77777777" w:rsidR="00B502CF" w:rsidRPr="0057705C" w:rsidRDefault="00B502CF" w:rsidP="00B502CF">
      <w:pPr>
        <w:rPr>
          <w:sz w:val="16"/>
        </w:rPr>
      </w:pPr>
      <w:r w:rsidRPr="0057705C">
        <w:rPr>
          <w:sz w:val="16"/>
        </w:rPr>
        <w:t>Yet polls increasingly show that Trump’s strategy is backfiring. Instead of siding with Trump against the protests, some of which have turned violent, a majority of Americans say the country’s leaders should focus on the underlying reasons for the protests, and not on cracking down on protesters, even ones who break the law.</w:t>
      </w:r>
    </w:p>
    <w:p w14:paraId="12E8DC14" w14:textId="77777777" w:rsidR="00B502CF" w:rsidRPr="0057705C" w:rsidRDefault="00B502CF" w:rsidP="00B502CF">
      <w:pPr>
        <w:rPr>
          <w:sz w:val="16"/>
        </w:rPr>
      </w:pPr>
      <w:r w:rsidRPr="0057705C">
        <w:rPr>
          <w:sz w:val="16"/>
        </w:rPr>
        <w:t xml:space="preserve">A New York Times/Siena College poll released this week found that </w:t>
      </w:r>
      <w:r w:rsidRPr="0057705C">
        <w:rPr>
          <w:rStyle w:val="Emphasis"/>
        </w:rPr>
        <w:t>63% of registered voters said they would rather back a presidential candidate “who focuses on the cause of protests,</w:t>
      </w:r>
      <w:r w:rsidRPr="0057705C">
        <w:rPr>
          <w:sz w:val="16"/>
        </w:rPr>
        <w:t xml:space="preserve"> even when the protests go too far.” Only 31% said they would prefer to support a candidate “who says we need to be tough on demonstrations that go too far.”</w:t>
      </w:r>
    </w:p>
    <w:p w14:paraId="0A4FB5AC" w14:textId="77777777" w:rsidR="00B502CF" w:rsidRDefault="00B502CF" w:rsidP="00B502CF">
      <w:pPr>
        <w:pStyle w:val="Heading4"/>
      </w:pPr>
      <w:r>
        <w:t>The black voters link is offset by Trump’s mishandling of COVID-19—the plan doesn’t change that</w:t>
      </w:r>
    </w:p>
    <w:p w14:paraId="2EF9491F" w14:textId="77777777" w:rsidR="00B502CF" w:rsidRPr="00D06865" w:rsidRDefault="00B502CF" w:rsidP="00B502CF">
      <w:pPr>
        <w:rPr>
          <w:sz w:val="16"/>
          <w:szCs w:val="16"/>
        </w:rPr>
      </w:pPr>
      <w:r w:rsidRPr="00D06865">
        <w:rPr>
          <w:rStyle w:val="Style13ptBold"/>
        </w:rPr>
        <w:t>Haberman and Karni 20</w:t>
      </w:r>
      <w:r w:rsidRPr="00D06865">
        <w:rPr>
          <w:sz w:val="16"/>
          <w:szCs w:val="16"/>
        </w:rPr>
        <w:t xml:space="preserve"> 5/27/20, Haggie Haberman and Annie Karni || Haberman is a White House correspondent who joined The Times in 2015 and was part of a team that won a Pulitzer Prize in 2018 for reporting on Donald Trump’s advisers and their connections to Russia. Karni is a White House correspondent for The New York Times. She previously covered the White House and Hillary Clinton's 2016 presidential campaign for Politico. || Trump is Courting Black Voters. His Failures on the Virus are a Problem, The NYT || https://www.nytimes.com/2020/05/12/us/politics/trump-black-voters.html</w:t>
      </w:r>
    </w:p>
    <w:p w14:paraId="2C770899" w14:textId="77777777" w:rsidR="00B502CF" w:rsidRPr="002F3398" w:rsidRDefault="00B502CF" w:rsidP="00B502CF">
      <w:pPr>
        <w:rPr>
          <w:sz w:val="16"/>
        </w:rPr>
      </w:pPr>
      <w:r w:rsidRPr="002F3398">
        <w:rPr>
          <w:sz w:val="16"/>
        </w:rPr>
        <w:t xml:space="preserve">Since he took office, President </w:t>
      </w:r>
      <w:r w:rsidRPr="004F4D81">
        <w:rPr>
          <w:u w:val="single"/>
        </w:rPr>
        <w:t xml:space="preserve">Trump and his advisers have made a show of trying to chip away at </w:t>
      </w:r>
      <w:r w:rsidRPr="002F3398">
        <w:rPr>
          <w:sz w:val="16"/>
        </w:rPr>
        <w:t xml:space="preserve">the overwhelming </w:t>
      </w:r>
      <w:r w:rsidRPr="004F4D81">
        <w:rPr>
          <w:u w:val="single"/>
        </w:rPr>
        <w:t>support that Dem</w:t>
      </w:r>
      <w:r w:rsidRPr="002F3398">
        <w:rPr>
          <w:sz w:val="16"/>
        </w:rPr>
        <w:t>ocrat</w:t>
      </w:r>
      <w:r w:rsidRPr="004F4D81">
        <w:rPr>
          <w:u w:val="single"/>
        </w:rPr>
        <w:t xml:space="preserve">s enjoyed from black voters </w:t>
      </w:r>
      <w:r w:rsidRPr="002F3398">
        <w:rPr>
          <w:sz w:val="16"/>
        </w:rPr>
        <w:t>in the 2016 presidential campaign.</w:t>
      </w:r>
    </w:p>
    <w:p w14:paraId="6D91A35B" w14:textId="77777777" w:rsidR="00B502CF" w:rsidRPr="002F3398" w:rsidRDefault="00B502CF" w:rsidP="00B502CF">
      <w:pPr>
        <w:rPr>
          <w:sz w:val="16"/>
        </w:rPr>
      </w:pPr>
      <w:r w:rsidRPr="002F3398">
        <w:rPr>
          <w:sz w:val="16"/>
        </w:rPr>
        <w:t>Even as Mr. Trump himself has offended people with language widely seen as racist, like telling four congresswomen of color to “go back” to countries where they came from (three of them were born in the United States), his campaign poured $10 million into a Super Bowl ad featuring a black woman and highlighting the administration’s efforts on criminal justice reform. Trump advisers held events at the White House celebrating Mr. Trump’s support for historically black colleges. The advisers sought to turn the low unemployment rate into a selling point to African-American voters, claiming they had more opportunities for jobs with higher wages.</w:t>
      </w:r>
    </w:p>
    <w:p w14:paraId="0734C8BB" w14:textId="77777777" w:rsidR="00B502CF" w:rsidRPr="002F3398" w:rsidRDefault="00B502CF" w:rsidP="00B502CF">
      <w:pPr>
        <w:rPr>
          <w:sz w:val="16"/>
        </w:rPr>
      </w:pPr>
      <w:r w:rsidRPr="002F3398">
        <w:rPr>
          <w:sz w:val="16"/>
        </w:rPr>
        <w:t>And most recently, the president’s re-election campaign has been holding weekly online gatherings titled “Black Voices for Trump” where African-American surrogates advertise his record.</w:t>
      </w:r>
    </w:p>
    <w:p w14:paraId="0F056C5A" w14:textId="77777777" w:rsidR="00B502CF" w:rsidRPr="002F3398" w:rsidRDefault="00B502CF" w:rsidP="00B502CF">
      <w:pPr>
        <w:rPr>
          <w:sz w:val="16"/>
        </w:rPr>
      </w:pPr>
      <w:r w:rsidRPr="002F3398">
        <w:rPr>
          <w:sz w:val="16"/>
        </w:rPr>
        <w:t>But these</w:t>
      </w:r>
      <w:r w:rsidRPr="0063051A">
        <w:rPr>
          <w:u w:val="single"/>
        </w:rPr>
        <w:t xml:space="preserve"> efforts to gain more black support,</w:t>
      </w:r>
      <w:r w:rsidRPr="002F3398">
        <w:rPr>
          <w:sz w:val="16"/>
        </w:rPr>
        <w:t xml:space="preserve"> if only marginally, </w:t>
      </w:r>
      <w:r w:rsidRPr="0063051A">
        <w:rPr>
          <w:u w:val="single"/>
        </w:rPr>
        <w:t>have now run into one of the grimmest realities of the coronavirus: It is killing African-Americans at disproportionately high rates, and depriving them of jobs</w:t>
      </w:r>
      <w:r w:rsidRPr="002F3398">
        <w:rPr>
          <w:sz w:val="16"/>
        </w:rPr>
        <w:t xml:space="preserve"> in high numbers as well.</w:t>
      </w:r>
    </w:p>
    <w:p w14:paraId="5E1A77EF" w14:textId="77777777" w:rsidR="00B502CF" w:rsidRPr="007A355D" w:rsidRDefault="00B502CF" w:rsidP="00B502CF">
      <w:pPr>
        <w:rPr>
          <w:u w:val="single"/>
        </w:rPr>
      </w:pPr>
      <w:r w:rsidRPr="002F3398">
        <w:rPr>
          <w:sz w:val="16"/>
        </w:rPr>
        <w:t>Mr.</w:t>
      </w:r>
      <w:r w:rsidRPr="007A355D">
        <w:rPr>
          <w:u w:val="single"/>
        </w:rPr>
        <w:t xml:space="preserve"> Trump has </w:t>
      </w:r>
      <w:r w:rsidRPr="002F3398">
        <w:rPr>
          <w:sz w:val="16"/>
        </w:rPr>
        <w:t xml:space="preserve">only fleetingly addressed the virus’s outsize impact on black Americans, and </w:t>
      </w:r>
      <w:r w:rsidRPr="007A355D">
        <w:rPr>
          <w:u w:val="single"/>
        </w:rPr>
        <w:t>made no</w:t>
      </w:r>
      <w:r w:rsidRPr="002F3398">
        <w:rPr>
          <w:sz w:val="16"/>
        </w:rPr>
        <w:t xml:space="preserve"> apparent </w:t>
      </w:r>
      <w:r w:rsidRPr="007A355D">
        <w:rPr>
          <w:u w:val="single"/>
        </w:rPr>
        <w:t>effort to</w:t>
      </w:r>
      <w:r w:rsidRPr="002F3398">
        <w:rPr>
          <w:sz w:val="16"/>
        </w:rPr>
        <w:t xml:space="preserve"> aggressively</w:t>
      </w:r>
      <w:r w:rsidRPr="007A355D">
        <w:rPr>
          <w:u w:val="single"/>
        </w:rPr>
        <w:t xml:space="preserve"> tackle the racial disparities, even as he continues his</w:t>
      </w:r>
      <w:r w:rsidRPr="002F3398">
        <w:rPr>
          <w:sz w:val="16"/>
        </w:rPr>
        <w:t xml:space="preserve"> online </w:t>
      </w:r>
      <w:r w:rsidRPr="007A355D">
        <w:rPr>
          <w:u w:val="single"/>
        </w:rPr>
        <w:t>appeals</w:t>
      </w:r>
      <w:r w:rsidRPr="002F3398">
        <w:rPr>
          <w:sz w:val="16"/>
        </w:rPr>
        <w:t xml:space="preserve"> to black voters. Taken together,</w:t>
      </w:r>
      <w:r w:rsidRPr="007A355D">
        <w:rPr>
          <w:u w:val="single"/>
        </w:rPr>
        <w:t xml:space="preserve"> his lack of response, combined with political overtures, have cast into sharper relief his insensitivity about </w:t>
      </w:r>
      <w:r w:rsidRPr="002F3398">
        <w:rPr>
          <w:sz w:val="16"/>
        </w:rPr>
        <w:t xml:space="preserve">the unique concerns facing </w:t>
      </w:r>
      <w:r w:rsidRPr="007A355D">
        <w:rPr>
          <w:u w:val="single"/>
        </w:rPr>
        <w:t>black Americans.</w:t>
      </w:r>
    </w:p>
    <w:p w14:paraId="3877F15A" w14:textId="77777777" w:rsidR="00B502CF" w:rsidRPr="002F3398" w:rsidRDefault="00B502CF" w:rsidP="00B502CF">
      <w:pPr>
        <w:rPr>
          <w:sz w:val="16"/>
        </w:rPr>
      </w:pPr>
      <w:r w:rsidRPr="002F3398">
        <w:rPr>
          <w:sz w:val="16"/>
        </w:rPr>
        <w:t>A CNN poll released on Tuesday shed light on the challenge Mr. Trump faces with black voters. About 54 percent of black adults reported knowing someone who had tested positive for Covid-19, according to the poll. That was in contrast to 38 percent of white adults and 36 percent of Latino adults.</w:t>
      </w:r>
    </w:p>
    <w:p w14:paraId="6C72E841" w14:textId="77777777" w:rsidR="00B502CF" w:rsidRPr="002F3398" w:rsidRDefault="00B502CF" w:rsidP="00B502CF">
      <w:pPr>
        <w:rPr>
          <w:sz w:val="16"/>
        </w:rPr>
      </w:pPr>
      <w:r w:rsidRPr="002F3398">
        <w:rPr>
          <w:sz w:val="16"/>
        </w:rPr>
        <w:t>In the survey, 79 percent of black respondents said the federal government had done a bad job trying to contain the virus. That was compared with 50 percent of white respondents and 55 percent of Latino respondents.</w:t>
      </w:r>
    </w:p>
    <w:p w14:paraId="0F44E84C" w14:textId="77777777" w:rsidR="00B502CF" w:rsidRPr="002F3398" w:rsidRDefault="00B502CF" w:rsidP="00B502CF">
      <w:pPr>
        <w:rPr>
          <w:sz w:val="16"/>
        </w:rPr>
      </w:pPr>
      <w:r w:rsidRPr="002F3398">
        <w:rPr>
          <w:sz w:val="16"/>
        </w:rPr>
        <w:t>Mr. Trump won just 8 percent of African-American voters four years ago with a bleak message to minority voters — “What do you have to lose?” He remains deeply unpopular with black voters, so his appeal to win them over has been a game of inches. He is not looking for an outright victory among them, but simply to do better than he did last time.</w:t>
      </w:r>
    </w:p>
    <w:p w14:paraId="619067A0" w14:textId="77777777" w:rsidR="00B502CF" w:rsidRPr="002F3398" w:rsidRDefault="00B502CF" w:rsidP="00B502CF">
      <w:pPr>
        <w:rPr>
          <w:sz w:val="16"/>
        </w:rPr>
      </w:pPr>
      <w:r w:rsidRPr="002F3398">
        <w:rPr>
          <w:sz w:val="16"/>
        </w:rPr>
        <w:t>Jared Kushner, the president’s son-in-law and senior adviser, has pushed the efforts in the hope that even if Mr. Trump could increase his share of the black vote by as little as two percentage points, it could make a difference in the November election’s final outcome. Republicans and some Democrats privately see those efforts as aimed at reassuring suburban white voters who may not feel comfortable supporting Mr. Trump because of his divisiveness related to race.</w:t>
      </w:r>
    </w:p>
    <w:p w14:paraId="7BE451EB" w14:textId="77777777" w:rsidR="00B502CF" w:rsidRPr="002F3398" w:rsidRDefault="00B502CF" w:rsidP="00B502CF">
      <w:pPr>
        <w:rPr>
          <w:sz w:val="16"/>
        </w:rPr>
      </w:pPr>
      <w:r w:rsidRPr="002F3398">
        <w:rPr>
          <w:sz w:val="16"/>
        </w:rPr>
        <w:t>Yet the presumptive Democratic nominee, Joseph R. Biden Jr., has deep support among black voters, in part because of his fierce loyalty as the No. 2 to former President Barack Obama. Black voters turned out in fewer numbers in the 2016 election than when Mr. Obama was on the ticket; Democrats hope that Mr. Biden, combined with anger at Mr. Trump after four years, will raise black voter turnout.</w:t>
      </w:r>
    </w:p>
    <w:p w14:paraId="01279AB0" w14:textId="77777777" w:rsidR="00B502CF" w:rsidRPr="002F3398" w:rsidRDefault="00B502CF" w:rsidP="00B502CF">
      <w:pPr>
        <w:rPr>
          <w:sz w:val="16"/>
        </w:rPr>
      </w:pPr>
      <w:r w:rsidRPr="002F3398">
        <w:rPr>
          <w:sz w:val="16"/>
        </w:rPr>
        <w:t>“The disproportionate impact of Covid-19 crisis is only having the effect of increasing people’s disdain and distrust of Trump and the entire administration,” said Adrianne Shropshire, the executive director of BlackPAC, a super PAC focused on African-American Democrats. Referring to Mr. Trump, she said the group’s tracking poll had shown that black voters “do not trust him to be honest and they don’t expect to get accurate information from him. The impact is intensifying people’s dislike and distrust.”</w:t>
      </w:r>
    </w:p>
    <w:p w14:paraId="6765FE38" w14:textId="77777777" w:rsidR="00B502CF" w:rsidRPr="00766055" w:rsidRDefault="00B502CF" w:rsidP="00B502CF">
      <w:pPr>
        <w:rPr>
          <w:u w:val="single"/>
        </w:rPr>
      </w:pPr>
      <w:r w:rsidRPr="002F3398">
        <w:rPr>
          <w:sz w:val="16"/>
        </w:rPr>
        <w:t>If any part of Mr. Trump’s pre-coronavirus outreach to black voters had been working, Ms. Shropshire said, it was his message about a booming economy benefiting them. But that argument has now been damaged, in part because</w:t>
      </w:r>
      <w:r w:rsidRPr="00766055">
        <w:rPr>
          <w:u w:val="single"/>
        </w:rPr>
        <w:t xml:space="preserve"> minority-owned businesses are being shut out of the Paycheck Protection Program.</w:t>
      </w:r>
    </w:p>
    <w:p w14:paraId="4ED69198" w14:textId="77777777" w:rsidR="00B502CF" w:rsidRPr="002F3398" w:rsidRDefault="00B502CF" w:rsidP="00B502CF">
      <w:pPr>
        <w:rPr>
          <w:sz w:val="16"/>
        </w:rPr>
      </w:pPr>
      <w:r w:rsidRPr="002F3398">
        <w:rPr>
          <w:sz w:val="16"/>
        </w:rPr>
        <w:t>In the year before the pandemic hit, what the campaign lacked in a concerted political strategy, it tried to make up for with tactics, starting with a “Black Voices for Trump” coalition that the president himself kicked off in November and continuing with plans to open Trump campaign storefronts in black neighborhoods in critical states like Florida and Pennsylvania. Campaign officials encouraged black voters to connect with the Trump operation by texting the word “woke” to its main number. Campaign officials even conducted polling to test the word “black” versus the term “African-American,” an official said, and concluded that black voters responded better to being referred to as “black.”</w:t>
      </w:r>
    </w:p>
    <w:p w14:paraId="189C6510" w14:textId="77777777" w:rsidR="00B502CF" w:rsidRPr="002F3398" w:rsidRDefault="00B502CF" w:rsidP="00B502CF">
      <w:pPr>
        <w:rPr>
          <w:sz w:val="16"/>
        </w:rPr>
      </w:pPr>
      <w:r w:rsidRPr="002F3398">
        <w:rPr>
          <w:sz w:val="16"/>
        </w:rPr>
        <w:t>But Mr. Trump has lost most of his arguments as the economy has cratered.</w:t>
      </w:r>
    </w:p>
    <w:p w14:paraId="42DDDF6B" w14:textId="77777777" w:rsidR="00B502CF" w:rsidRPr="002F3398" w:rsidRDefault="00B502CF" w:rsidP="00B502CF">
      <w:pPr>
        <w:rPr>
          <w:sz w:val="16"/>
        </w:rPr>
      </w:pPr>
      <w:r w:rsidRPr="002F3398">
        <w:rPr>
          <w:sz w:val="16"/>
        </w:rPr>
        <w:t xml:space="preserve">What’s more, Mr. </w:t>
      </w:r>
      <w:r w:rsidRPr="00E2798B">
        <w:rPr>
          <w:u w:val="single"/>
        </w:rPr>
        <w:t>Trump has</w:t>
      </w:r>
      <w:r w:rsidRPr="002F3398">
        <w:rPr>
          <w:sz w:val="16"/>
        </w:rPr>
        <w:t xml:space="preserve"> recently</w:t>
      </w:r>
      <w:r w:rsidRPr="00E2798B">
        <w:rPr>
          <w:u w:val="single"/>
        </w:rPr>
        <w:t xml:space="preserve"> returned to aggressive attacks against</w:t>
      </w:r>
      <w:r w:rsidRPr="002F3398">
        <w:rPr>
          <w:sz w:val="16"/>
        </w:rPr>
        <w:t xml:space="preserve"> his predecessor, Mr. </w:t>
      </w:r>
      <w:r w:rsidRPr="00E2798B">
        <w:rPr>
          <w:u w:val="single"/>
        </w:rPr>
        <w:t xml:space="preserve">Obama, </w:t>
      </w:r>
      <w:r w:rsidRPr="002F3398">
        <w:rPr>
          <w:sz w:val="16"/>
        </w:rPr>
        <w:t>whose approval rating remains higher than Mr. Trump’s. The president has repeatedly tweeted “Obamagate,” referring obliquely to some unnamed scandal or crime, and sought to directly tie Mr. Obama to the abandoned prosecution of Mr. Trump’s first national security adviser, Michael T. Flynn. It’s a strategy that could help fire up his base, but it risks further alienating black voters, as well as independent voters more broadly.</w:t>
      </w:r>
    </w:p>
    <w:p w14:paraId="54D0E615" w14:textId="77777777" w:rsidR="00B502CF" w:rsidRPr="002F3398" w:rsidRDefault="00B502CF" w:rsidP="00B502CF">
      <w:pPr>
        <w:rPr>
          <w:sz w:val="16"/>
        </w:rPr>
      </w:pPr>
      <w:r w:rsidRPr="002F3398">
        <w:rPr>
          <w:sz w:val="16"/>
        </w:rPr>
        <w:t>Some of Mr. Trump’s advisers believe that there isn’t a downside in attacking Mr. Obama, who is vastly more popular than Mr. Biden. They argue that Mr. Trump challenged Mr. Obama’s record throughout the 2016 campaign, and they take Mr. Trump’s victory as affirmation of his approach.</w:t>
      </w:r>
    </w:p>
    <w:p w14:paraId="6D17A824" w14:textId="77777777" w:rsidR="00B502CF" w:rsidRDefault="00B502CF" w:rsidP="00B502CF">
      <w:pPr>
        <w:pStyle w:val="Heading4"/>
      </w:pPr>
      <w:r>
        <w:t>Zero expectation of Trump being able to win over black voters—track record, agenda, and more</w:t>
      </w:r>
    </w:p>
    <w:p w14:paraId="3F9A583A" w14:textId="77777777" w:rsidR="00B502CF" w:rsidRPr="00AE3152" w:rsidRDefault="00B502CF" w:rsidP="00B502CF">
      <w:pPr>
        <w:rPr>
          <w:sz w:val="16"/>
          <w:szCs w:val="16"/>
        </w:rPr>
      </w:pPr>
      <w:r w:rsidRPr="00AE3152">
        <w:rPr>
          <w:rStyle w:val="Style13ptBold"/>
        </w:rPr>
        <w:t>Chalfant and Samuels 20</w:t>
      </w:r>
      <w:r w:rsidRPr="00AE3152">
        <w:t xml:space="preserve"> </w:t>
      </w:r>
      <w:r w:rsidRPr="00AE3152">
        <w:rPr>
          <w:sz w:val="16"/>
          <w:szCs w:val="16"/>
        </w:rPr>
        <w:t>2/9/20, Morgan CHalfant and Brett Samuels || Reports for The Hill || Trump steps up pitch to black voters, The Hill || https://thehill.com/homenews/administration/482117-trump-steps-up-pitch-to-black-voters</w:t>
      </w:r>
    </w:p>
    <w:p w14:paraId="1F377952" w14:textId="77777777" w:rsidR="00B502CF" w:rsidRPr="00247ADC" w:rsidRDefault="00B502CF" w:rsidP="00B502CF">
      <w:pPr>
        <w:rPr>
          <w:sz w:val="16"/>
        </w:rPr>
      </w:pPr>
      <w:r w:rsidRPr="00247ADC">
        <w:rPr>
          <w:sz w:val="16"/>
        </w:rPr>
        <w:t xml:space="preserve">President Trump is increasingly highlighting his pitch to African American voters as the 2020 presidential election campaign heats up, trying to sway a key portion of the electorate in his favor despite a history of divisive rhetoric on race. </w:t>
      </w:r>
    </w:p>
    <w:p w14:paraId="2E3606DF" w14:textId="77777777" w:rsidR="00B502CF" w:rsidRPr="00247ADC" w:rsidRDefault="00B502CF" w:rsidP="00B502CF">
      <w:pPr>
        <w:rPr>
          <w:sz w:val="16"/>
        </w:rPr>
      </w:pPr>
      <w:r w:rsidRPr="00247ADC">
        <w:rPr>
          <w:sz w:val="16"/>
        </w:rPr>
        <w:t xml:space="preserve">Trump’s effort was on prime-time display last week, with his campaign’s unveiling of a new Super Bowl advertisement on criminal justice reform followed by a State of the Union address and speech in Charlotte, N.C., peppered with appeals to black voters. </w:t>
      </w:r>
    </w:p>
    <w:p w14:paraId="69B268CF" w14:textId="77777777" w:rsidR="00B502CF" w:rsidRPr="00247ADC" w:rsidRDefault="00B502CF" w:rsidP="00B502CF">
      <w:pPr>
        <w:rPr>
          <w:sz w:val="16"/>
        </w:rPr>
      </w:pPr>
      <w:r w:rsidRPr="00CF419E">
        <w:rPr>
          <w:rStyle w:val="Emphasis"/>
        </w:rPr>
        <w:t>Trump isn’t going to win more of the black vote than his Democratic opponen</w:t>
      </w:r>
      <w:r w:rsidRPr="00247ADC">
        <w:rPr>
          <w:sz w:val="16"/>
        </w:rPr>
        <w:t xml:space="preserve">t, but Republican strategists say a targeting strategy that peels away even a few percentage points could have a meaningful impact for the president’s reelection. </w:t>
      </w:r>
    </w:p>
    <w:p w14:paraId="7C6BB832" w14:textId="77777777" w:rsidR="00B502CF" w:rsidRPr="00247ADC" w:rsidRDefault="00B502CF" w:rsidP="00B502CF">
      <w:pPr>
        <w:rPr>
          <w:sz w:val="16"/>
        </w:rPr>
      </w:pPr>
      <w:r w:rsidRPr="00247ADC">
        <w:rPr>
          <w:sz w:val="16"/>
        </w:rPr>
        <w:t xml:space="preserve">“No one expects that Trump is going to win the African American vote,” said Republican strategist Doug Heye. But he noted that if Trump increased his vote total among African Americans by 2 or 3 percentage points, it could make the election “harder for Democrats.” </w:t>
      </w:r>
    </w:p>
    <w:p w14:paraId="4B863EB0" w14:textId="77777777" w:rsidR="00B502CF" w:rsidRPr="00247ADC" w:rsidRDefault="00B502CF" w:rsidP="00B502CF">
      <w:pPr>
        <w:rPr>
          <w:sz w:val="16"/>
        </w:rPr>
      </w:pPr>
      <w:r w:rsidRPr="00247ADC">
        <w:rPr>
          <w:sz w:val="16"/>
        </w:rPr>
        <w:t>The Trump campaign has built a grassroots operation to focus on a group of seven to nine states, including Pennsylvania, Wisconsin and Michigan, where officials believe they can make inroads with black voters, said Ken Blackwell, a Trump campaign adviser.</w:t>
      </w:r>
    </w:p>
    <w:p w14:paraId="781FCEC2" w14:textId="77777777" w:rsidR="00B502CF" w:rsidRPr="00247ADC" w:rsidRDefault="00B502CF" w:rsidP="00B502CF">
      <w:pPr>
        <w:rPr>
          <w:sz w:val="16"/>
        </w:rPr>
      </w:pPr>
      <w:r w:rsidRPr="00247ADC">
        <w:rPr>
          <w:sz w:val="16"/>
        </w:rPr>
        <w:t>“The goal is to use microtargeting for what we consider to be opportunity voters for Trump in the black communities across the nation. We know which demographic groups are challenges. We know which demographic groups are real opportunities,” said Blackwell, a member of the Black Voices for Trump coalition. “We believe that we can get anywhere from 12 to 18 percent in 2020.”</w:t>
      </w:r>
    </w:p>
    <w:p w14:paraId="774BED19" w14:textId="77777777" w:rsidR="00B502CF" w:rsidRPr="00247ADC" w:rsidRDefault="00B502CF" w:rsidP="00B502CF">
      <w:pPr>
        <w:rPr>
          <w:sz w:val="16"/>
        </w:rPr>
      </w:pPr>
      <w:r w:rsidRPr="007D0A30">
        <w:rPr>
          <w:u w:val="single"/>
        </w:rPr>
        <w:t xml:space="preserve">Trump may face challenges in making even small gains among black voters given </w:t>
      </w:r>
      <w:r w:rsidRPr="00247ADC">
        <w:rPr>
          <w:sz w:val="16"/>
        </w:rPr>
        <w:t>some of</w:t>
      </w:r>
      <w:r w:rsidRPr="007D0A30">
        <w:rPr>
          <w:u w:val="single"/>
        </w:rPr>
        <w:t xml:space="preserve"> his statements in office. </w:t>
      </w:r>
      <w:r w:rsidRPr="00247ADC">
        <w:rPr>
          <w:rStyle w:val="Emphasis"/>
        </w:rPr>
        <w:t>His track record on issues of race has driven away suburban voters</w:t>
      </w:r>
      <w:r w:rsidRPr="00247ADC">
        <w:rPr>
          <w:sz w:val="16"/>
        </w:rPr>
        <w:t xml:space="preserve"> — and suburban women in particular. Any </w:t>
      </w:r>
      <w:r w:rsidRPr="007D0A30">
        <w:rPr>
          <w:u w:val="single"/>
        </w:rPr>
        <w:t>efforts to improve his standing among minority groups could have the</w:t>
      </w:r>
      <w:r w:rsidRPr="00247ADC">
        <w:rPr>
          <w:sz w:val="16"/>
        </w:rPr>
        <w:t xml:space="preserve"> added </w:t>
      </w:r>
      <w:r w:rsidRPr="007D0A30">
        <w:rPr>
          <w:u w:val="single"/>
        </w:rPr>
        <w:t xml:space="preserve">effect of bringing </w:t>
      </w:r>
      <w:r w:rsidRPr="00247ADC">
        <w:rPr>
          <w:sz w:val="16"/>
        </w:rPr>
        <w:t>some of</w:t>
      </w:r>
      <w:r w:rsidRPr="007D0A30">
        <w:rPr>
          <w:u w:val="single"/>
        </w:rPr>
        <w:t xml:space="preserve"> those disillusioned voters back </w:t>
      </w:r>
      <w:r w:rsidRPr="00247ADC">
        <w:rPr>
          <w:sz w:val="16"/>
        </w:rPr>
        <w:t>into the fold.</w:t>
      </w:r>
    </w:p>
    <w:p w14:paraId="36D3C567" w14:textId="77777777" w:rsidR="00B502CF" w:rsidRPr="00247ADC" w:rsidRDefault="00B502CF" w:rsidP="00B502CF">
      <w:pPr>
        <w:rPr>
          <w:sz w:val="16"/>
        </w:rPr>
      </w:pPr>
      <w:r w:rsidRPr="00247ADC">
        <w:rPr>
          <w:sz w:val="16"/>
        </w:rPr>
        <w:t>He has referred to African nations as “shithole countries” and withstood criticism for his response to a violent white supremacist rally in Charlottesville, Va., in 2017 by saying there were “some very fine people on both sides.”</w:t>
      </w:r>
    </w:p>
    <w:p w14:paraId="7548DADA" w14:textId="77777777" w:rsidR="00B502CF" w:rsidRPr="00247ADC" w:rsidRDefault="00B502CF" w:rsidP="00B502CF">
      <w:pPr>
        <w:rPr>
          <w:sz w:val="16"/>
        </w:rPr>
      </w:pPr>
      <w:r w:rsidRPr="00247ADC">
        <w:rPr>
          <w:sz w:val="16"/>
        </w:rPr>
        <w:t>Trump was also one of the main proponents of the birther conspiracy about former President Obama being born outside the United States and has stood by his calls for the Central Park Five to be executed even after their convictions were overturned.</w:t>
      </w:r>
    </w:p>
    <w:p w14:paraId="0700E69E" w14:textId="77777777" w:rsidR="00B502CF" w:rsidRPr="00247ADC" w:rsidRDefault="00B502CF" w:rsidP="00B502CF">
      <w:pPr>
        <w:rPr>
          <w:sz w:val="16"/>
        </w:rPr>
      </w:pPr>
      <w:r w:rsidRPr="00247ADC">
        <w:rPr>
          <w:sz w:val="16"/>
        </w:rPr>
        <w:t>A Washington Post-Ipsos poll last month of 1,088 black adults found 83 percent of respondents said they believe Trump is a racist, and the same percentage said they believe he has made racism a bigger problem in the U.S. A Harvard CAPS/Harris Poll survey released last week found that 22 percent of African American voters approve of the job Trump is doing as president, while his overall approval rating stood at 46 percent in the survey.</w:t>
      </w:r>
    </w:p>
    <w:p w14:paraId="489BF3F8" w14:textId="77777777" w:rsidR="00B502CF" w:rsidRPr="00247ADC" w:rsidRDefault="00B502CF" w:rsidP="00B502CF">
      <w:pPr>
        <w:rPr>
          <w:sz w:val="16"/>
        </w:rPr>
      </w:pPr>
      <w:r w:rsidRPr="00247ADC">
        <w:rPr>
          <w:sz w:val="16"/>
        </w:rPr>
        <w:t>“They’re really trying to soften the president’s image in the African American community,” one GOP strategist, who requested anonymity to speak candidly, said of Trump’s campaign effort. “The Democrats are going to remind the voters that the president does not have a good history in the African American communities.”</w:t>
      </w:r>
    </w:p>
    <w:p w14:paraId="21EB5041" w14:textId="77777777" w:rsidR="00B502CF" w:rsidRPr="00247ADC" w:rsidRDefault="00B502CF" w:rsidP="00B502CF">
      <w:pPr>
        <w:rPr>
          <w:sz w:val="16"/>
        </w:rPr>
      </w:pPr>
      <w:r w:rsidRPr="00247ADC">
        <w:rPr>
          <w:sz w:val="16"/>
        </w:rPr>
        <w:t>Democratic strategist Basil Smikle said Trump is likely seeking to depress the African American vote for Democrats.</w:t>
      </w:r>
    </w:p>
    <w:p w14:paraId="5B729B50" w14:textId="77777777" w:rsidR="00B502CF" w:rsidRPr="00247ADC" w:rsidRDefault="00B502CF" w:rsidP="00B502CF">
      <w:pPr>
        <w:rPr>
          <w:sz w:val="16"/>
        </w:rPr>
      </w:pPr>
      <w:r w:rsidRPr="00247ADC">
        <w:rPr>
          <w:sz w:val="16"/>
        </w:rPr>
        <w:t xml:space="preserve">“I think anything that tamps down African American support is dangerous for Democrats in November,” Smikle said, noting that millions of voters who turned out to vote for Obama in 2012 stayed home when Trump defeated Hillary Clinton in 2016. </w:t>
      </w:r>
    </w:p>
    <w:p w14:paraId="56BD33C3" w14:textId="77777777" w:rsidR="00B502CF" w:rsidRPr="00247ADC" w:rsidRDefault="00B502CF" w:rsidP="00B502CF">
      <w:pPr>
        <w:rPr>
          <w:sz w:val="16"/>
        </w:rPr>
      </w:pPr>
      <w:r w:rsidRPr="00247ADC">
        <w:rPr>
          <w:sz w:val="16"/>
        </w:rPr>
        <w:t xml:space="preserve">“We need African American voters to come out strongly for the Democratic nominee,” Smikle added. </w:t>
      </w:r>
    </w:p>
    <w:p w14:paraId="3377A8AA" w14:textId="77777777" w:rsidR="00B502CF" w:rsidRPr="00247ADC" w:rsidRDefault="00B502CF" w:rsidP="00B502CF">
      <w:pPr>
        <w:rPr>
          <w:sz w:val="16"/>
        </w:rPr>
      </w:pPr>
      <w:r w:rsidRPr="00247ADC">
        <w:rPr>
          <w:sz w:val="16"/>
        </w:rPr>
        <w:t xml:space="preserve">Trump seemed to sharpen his appeal to black voters this week, which coincided with the beginning of the presidential contest in earnest with the Iowa caucuses. </w:t>
      </w:r>
    </w:p>
    <w:p w14:paraId="108E6005" w14:textId="77777777" w:rsidR="00B502CF" w:rsidRPr="00247ADC" w:rsidRDefault="00B502CF" w:rsidP="00B502CF">
      <w:pPr>
        <w:rPr>
          <w:sz w:val="16"/>
        </w:rPr>
      </w:pPr>
      <w:r w:rsidRPr="00247ADC">
        <w:rPr>
          <w:sz w:val="16"/>
        </w:rPr>
        <w:t xml:space="preserve">The campaign spent millions of dollars to air a 30-second ad during the Super Bowl that centered on Trump’s work on criminal justice reform. The ad featured emotional clips of Alice Marie Johnson, a 63-year-old African American woman who had her lifetime prison sentence for a nonviolent drug offense commuted by Trump in June 2018, reuniting with her family. It also highlighted the passage of the bipartisan First Step Act months later. </w:t>
      </w:r>
    </w:p>
    <w:p w14:paraId="410666A0" w14:textId="77777777" w:rsidR="00B502CF" w:rsidRPr="00247ADC" w:rsidRDefault="00B502CF" w:rsidP="00B502CF">
      <w:pPr>
        <w:rPr>
          <w:sz w:val="16"/>
        </w:rPr>
      </w:pPr>
      <w:r w:rsidRPr="00247ADC">
        <w:rPr>
          <w:sz w:val="16"/>
        </w:rPr>
        <w:t xml:space="preserve">“Politicians talk about criminal justice reform,” the ad reads. “President Trump got it done.” </w:t>
      </w:r>
    </w:p>
    <w:p w14:paraId="2D9BD48E" w14:textId="77777777" w:rsidR="00B502CF" w:rsidRPr="00247ADC" w:rsidRDefault="00B502CF" w:rsidP="00B502CF">
      <w:pPr>
        <w:rPr>
          <w:sz w:val="16"/>
        </w:rPr>
      </w:pPr>
      <w:r w:rsidRPr="00247ADC">
        <w:rPr>
          <w:sz w:val="16"/>
        </w:rPr>
        <w:t>In one of the many made-for-TV flourishes during Tuesday’s State of the Union, Trump recognized Janiyah Davis, a fourth grader from Philadelphia who he said had been unable to attend a better school because the state’s governor had vetoed school choice legislation.</w:t>
      </w:r>
    </w:p>
    <w:p w14:paraId="4E36098D" w14:textId="77777777" w:rsidR="00B502CF" w:rsidRPr="00247ADC" w:rsidRDefault="00B502CF" w:rsidP="00B502CF">
      <w:pPr>
        <w:rPr>
          <w:sz w:val="16"/>
        </w:rPr>
      </w:pPr>
      <w:r w:rsidRPr="00247ADC">
        <w:rPr>
          <w:sz w:val="16"/>
        </w:rPr>
        <w:t>Trump announced that Davis, who along with her mother was a guest of the White House, would be received an “opportunity scholarship” allowing her to relocate to the school of her choice.</w:t>
      </w:r>
    </w:p>
    <w:p w14:paraId="0A194862" w14:textId="77777777" w:rsidR="00B502CF" w:rsidRPr="00247ADC" w:rsidRDefault="00B502CF" w:rsidP="00B502CF">
      <w:pPr>
        <w:rPr>
          <w:sz w:val="16"/>
        </w:rPr>
      </w:pPr>
      <w:r w:rsidRPr="00247ADC">
        <w:rPr>
          <w:sz w:val="16"/>
        </w:rPr>
        <w:t>The president also made it a point in his address to highlight historic low unemployment rates for African Americans, a stat he cites during nearly every campaign event.</w:t>
      </w:r>
    </w:p>
    <w:p w14:paraId="06FA8922" w14:textId="77777777" w:rsidR="00B502CF" w:rsidRPr="00247ADC" w:rsidRDefault="00B502CF" w:rsidP="00B502CF">
      <w:pPr>
        <w:rPr>
          <w:sz w:val="16"/>
        </w:rPr>
      </w:pPr>
      <w:r w:rsidRPr="00247ADC">
        <w:rPr>
          <w:sz w:val="16"/>
        </w:rPr>
        <w:t xml:space="preserve">Three days later, Trump delivered remarks in Charlotte to highlight opportunity zones established through the Republican tax cut bill passed in late 2017 aimed at spurring investment in lower-income areas. </w:t>
      </w:r>
    </w:p>
    <w:p w14:paraId="546B934D" w14:textId="77777777" w:rsidR="00B502CF" w:rsidRPr="00247ADC" w:rsidRDefault="00B502CF" w:rsidP="00B502CF">
      <w:pPr>
        <w:rPr>
          <w:sz w:val="16"/>
        </w:rPr>
      </w:pPr>
      <w:r w:rsidRPr="00247ADC">
        <w:rPr>
          <w:sz w:val="16"/>
        </w:rPr>
        <w:t>Trump in December signed a bill to provide tens of millions of dollars annually to historically black colleges and universities and in November attended the launch of Black Voices for Trump, one of several coalition groups formed by his reelection campaign to target subsets of voters.</w:t>
      </w:r>
    </w:p>
    <w:p w14:paraId="3DFEC26C" w14:textId="77777777" w:rsidR="00B502CF" w:rsidRPr="00247ADC" w:rsidRDefault="00B502CF" w:rsidP="00B502CF">
      <w:pPr>
        <w:rPr>
          <w:sz w:val="16"/>
        </w:rPr>
      </w:pPr>
      <w:r w:rsidRPr="00247ADC">
        <w:rPr>
          <w:sz w:val="16"/>
        </w:rPr>
        <w:t>The courtship of black voters is more organized and refined than it was during Trump’s 2016 White House bid, when he famously appealed to black voters by asking them what they had to lose by taking a chance on him.</w:t>
      </w:r>
    </w:p>
    <w:p w14:paraId="71756DB7" w14:textId="77777777" w:rsidR="00B502CF" w:rsidRPr="00247ADC" w:rsidRDefault="00B502CF" w:rsidP="00B502CF">
      <w:pPr>
        <w:rPr>
          <w:sz w:val="16"/>
        </w:rPr>
      </w:pPr>
      <w:r w:rsidRPr="00247ADC">
        <w:rPr>
          <w:sz w:val="16"/>
        </w:rPr>
        <w:t>Trump’s allies have repeatedly dismissed charges of racism, and the president has described himself as “the least racist person” in the world.</w:t>
      </w:r>
    </w:p>
    <w:p w14:paraId="40FF066F" w14:textId="77777777" w:rsidR="00B502CF" w:rsidRPr="00247ADC" w:rsidRDefault="00B502CF" w:rsidP="00B502CF">
      <w:pPr>
        <w:rPr>
          <w:sz w:val="16"/>
        </w:rPr>
      </w:pPr>
      <w:r w:rsidRPr="00247ADC">
        <w:rPr>
          <w:sz w:val="16"/>
        </w:rPr>
        <w:t>Still, there are questions about how substantive the approach will be and whether it will sway enough voters to make a difference come November.</w:t>
      </w:r>
    </w:p>
    <w:p w14:paraId="12A69B08" w14:textId="77777777" w:rsidR="00B502CF" w:rsidRPr="00732936" w:rsidRDefault="00B502CF" w:rsidP="00B502CF">
      <w:pPr>
        <w:rPr>
          <w:u w:val="single"/>
        </w:rPr>
      </w:pPr>
      <w:r w:rsidRPr="00247ADC">
        <w:rPr>
          <w:sz w:val="16"/>
        </w:rPr>
        <w:t xml:space="preserve">Eric McDaniel, a political science professor at the University of Texas at Austin, said </w:t>
      </w:r>
      <w:r w:rsidRPr="00732936">
        <w:rPr>
          <w:u w:val="single"/>
        </w:rPr>
        <w:t xml:space="preserve">Trump will face questions about his </w:t>
      </w:r>
      <w:r w:rsidRPr="00247ADC">
        <w:rPr>
          <w:rStyle w:val="Emphasis"/>
        </w:rPr>
        <w:t>sincerity toward black voters</w:t>
      </w:r>
      <w:r w:rsidRPr="00732936">
        <w:rPr>
          <w:u w:val="single"/>
        </w:rPr>
        <w:t xml:space="preserve"> given</w:t>
      </w:r>
      <w:r w:rsidRPr="00247ADC">
        <w:rPr>
          <w:rStyle w:val="Emphasis"/>
        </w:rPr>
        <w:t xml:space="preserve"> past allegations of racism</w:t>
      </w:r>
      <w:r w:rsidRPr="00732936">
        <w:rPr>
          <w:u w:val="single"/>
        </w:rPr>
        <w:t xml:space="preserve"> and</w:t>
      </w:r>
      <w:r w:rsidRPr="00247ADC">
        <w:rPr>
          <w:sz w:val="16"/>
        </w:rPr>
        <w:t xml:space="preserve"> the GOP’s</w:t>
      </w:r>
      <w:r w:rsidRPr="00732936">
        <w:rPr>
          <w:u w:val="single"/>
        </w:rPr>
        <w:t xml:space="preserve"> </w:t>
      </w:r>
      <w:r w:rsidRPr="00247ADC">
        <w:rPr>
          <w:rStyle w:val="Emphasis"/>
        </w:rPr>
        <w:t>overall track record</w:t>
      </w:r>
      <w:r w:rsidRPr="00732936">
        <w:rPr>
          <w:u w:val="single"/>
        </w:rPr>
        <w:t xml:space="preserve"> on</w:t>
      </w:r>
      <w:r w:rsidRPr="00247ADC">
        <w:rPr>
          <w:sz w:val="16"/>
        </w:rPr>
        <w:t xml:space="preserve"> outreach to</w:t>
      </w:r>
      <w:r w:rsidRPr="00732936">
        <w:rPr>
          <w:u w:val="single"/>
        </w:rPr>
        <w:t xml:space="preserve"> minorities.</w:t>
      </w:r>
    </w:p>
    <w:p w14:paraId="1C96390E" w14:textId="77777777" w:rsidR="00B502CF" w:rsidRPr="00247ADC" w:rsidRDefault="00B502CF" w:rsidP="00B502CF">
      <w:pPr>
        <w:rPr>
          <w:sz w:val="16"/>
        </w:rPr>
      </w:pPr>
      <w:r w:rsidRPr="00247ADC">
        <w:rPr>
          <w:sz w:val="16"/>
        </w:rPr>
        <w:t>“You’ll see a lot of these things happen where</w:t>
      </w:r>
      <w:r w:rsidRPr="00732936">
        <w:rPr>
          <w:u w:val="single"/>
        </w:rPr>
        <w:t xml:space="preserve"> the Republican Party</w:t>
      </w:r>
      <w:r w:rsidRPr="00247ADC">
        <w:rPr>
          <w:sz w:val="16"/>
        </w:rPr>
        <w:t xml:space="preserve"> will try to put forward an image of being racially inclusive; however, they </w:t>
      </w:r>
      <w:r w:rsidRPr="00732936">
        <w:rPr>
          <w:u w:val="single"/>
        </w:rPr>
        <w:t>won’t change their party platform,</w:t>
      </w:r>
      <w:r w:rsidRPr="00247ADC">
        <w:rPr>
          <w:sz w:val="16"/>
        </w:rPr>
        <w:t xml:space="preserve">” McDaniel said. “So </w:t>
      </w:r>
      <w:r w:rsidRPr="00732936">
        <w:rPr>
          <w:u w:val="single"/>
        </w:rPr>
        <w:t xml:space="preserve">a lot of this is </w:t>
      </w:r>
      <w:r w:rsidRPr="00247ADC">
        <w:rPr>
          <w:rStyle w:val="Emphasis"/>
        </w:rPr>
        <w:t>image work</w:t>
      </w:r>
      <w:r w:rsidRPr="00247ADC">
        <w:rPr>
          <w:sz w:val="16"/>
        </w:rPr>
        <w:t>.”</w:t>
      </w:r>
    </w:p>
    <w:p w14:paraId="4A179BF0" w14:textId="77777777" w:rsidR="00B502CF" w:rsidRPr="00247ADC" w:rsidRDefault="00B502CF" w:rsidP="00B502CF">
      <w:pPr>
        <w:rPr>
          <w:sz w:val="16"/>
        </w:rPr>
      </w:pPr>
      <w:r w:rsidRPr="00247ADC">
        <w:rPr>
          <w:sz w:val="16"/>
        </w:rPr>
        <w:t>“Sometimes it’s not really done to court black voters at all,” he added. “Sometimes it’s to court whites who feel uneasy about the party’s negative racial image.”</w:t>
      </w:r>
    </w:p>
    <w:p w14:paraId="06C61577" w14:textId="77777777" w:rsidR="00B502CF" w:rsidRDefault="00B502CF" w:rsidP="00B502CF">
      <w:pPr>
        <w:pStyle w:val="Heading3"/>
      </w:pPr>
      <w:r>
        <w:t>CJR Not Key</w:t>
      </w:r>
    </w:p>
    <w:p w14:paraId="78323072" w14:textId="77777777" w:rsidR="00B502CF" w:rsidRPr="00A92A1D" w:rsidRDefault="00B502CF" w:rsidP="00B502CF"/>
    <w:p w14:paraId="38798ACA" w14:textId="77777777" w:rsidR="00B502CF" w:rsidRDefault="00B502CF" w:rsidP="00B502CF">
      <w:pPr>
        <w:pStyle w:val="Heading4"/>
      </w:pPr>
      <w:r>
        <w:t>CJR isn’t a key issue in 2020—healthcare, education, the economy and more outweigh</w:t>
      </w:r>
    </w:p>
    <w:p w14:paraId="29CE2726" w14:textId="77777777" w:rsidR="00B502CF" w:rsidRPr="00DA163E" w:rsidRDefault="00B502CF" w:rsidP="00B502CF">
      <w:r w:rsidRPr="00F7611A">
        <w:rPr>
          <w:rStyle w:val="Style13ptBold"/>
        </w:rPr>
        <w:t xml:space="preserve">Hrynowski 20 </w:t>
      </w:r>
      <w:r w:rsidRPr="00F7611A">
        <w:rPr>
          <w:sz w:val="16"/>
          <w:szCs w:val="16"/>
        </w:rPr>
        <w:t>1/13/20, Zach Hrynowksi || Writer for the Gallup || Several issues tie as most important in 2020 election, Gallup || https://news.gallup.com/poll/276932/several-issues-tie-important-2020-election.aspx</w:t>
      </w:r>
    </w:p>
    <w:p w14:paraId="64C0A662" w14:textId="77777777" w:rsidR="00B502CF" w:rsidRPr="00DA163E" w:rsidRDefault="00B502CF" w:rsidP="00B502CF">
      <w:pPr>
        <w:rPr>
          <w:sz w:val="16"/>
        </w:rPr>
      </w:pPr>
      <w:r w:rsidRPr="00DA163E">
        <w:rPr>
          <w:sz w:val="16"/>
        </w:rPr>
        <w:t>Of 16 issues presented in a recent Gallup poll</w:t>
      </w:r>
      <w:r w:rsidRPr="007253DA">
        <w:rPr>
          <w:u w:val="single"/>
        </w:rPr>
        <w:t xml:space="preserve">, at least 30% of </w:t>
      </w:r>
      <w:r w:rsidRPr="00DA163E">
        <w:rPr>
          <w:sz w:val="16"/>
        </w:rPr>
        <w:t xml:space="preserve">U.S. </w:t>
      </w:r>
      <w:r w:rsidRPr="007253DA">
        <w:rPr>
          <w:u w:val="single"/>
        </w:rPr>
        <w:t xml:space="preserve">adults rate five as being "extremely important" to </w:t>
      </w:r>
      <w:r w:rsidRPr="00DA163E">
        <w:rPr>
          <w:sz w:val="16"/>
        </w:rPr>
        <w:t xml:space="preserve">their vote for president in </w:t>
      </w:r>
      <w:r w:rsidRPr="007253DA">
        <w:rPr>
          <w:u w:val="single"/>
        </w:rPr>
        <w:t xml:space="preserve">2020: healthcare, national security, gun policy, education and the economy. </w:t>
      </w:r>
      <w:r w:rsidRPr="00DA163E">
        <w:rPr>
          <w:sz w:val="16"/>
        </w:rPr>
        <w:t>As expected with a Republican president in office, Democrats assign higher importance than Republicans to most of the issues tested, repeating a pattern seen for the opposition party (the party opposite the sitting president) in every election since 2004.</w:t>
      </w:r>
    </w:p>
    <w:p w14:paraId="4DBBE5AD" w14:textId="77777777" w:rsidR="00B502CF" w:rsidRPr="00DA163E" w:rsidRDefault="00B502CF" w:rsidP="00B502CF">
      <w:pPr>
        <w:rPr>
          <w:sz w:val="16"/>
        </w:rPr>
      </w:pPr>
      <w:r w:rsidRPr="00DA163E">
        <w:rPr>
          <w:sz w:val="16"/>
        </w:rPr>
        <w:t>About one in three Americans say healthcare (35%), terrorism/national security (34%), gun policy (34%) and education (33%) will be extremely important to their vote. Thirty percent say this about the economy, the lowest Gallup has measured for that issue in an election year since 2000, another strong economic year.</w:t>
      </w:r>
    </w:p>
    <w:p w14:paraId="3C670327" w14:textId="77777777" w:rsidR="00B502CF" w:rsidRPr="00DA163E" w:rsidRDefault="00B502CF" w:rsidP="00B502CF">
      <w:pPr>
        <w:rPr>
          <w:sz w:val="16"/>
        </w:rPr>
      </w:pPr>
      <w:r w:rsidRPr="00DA163E">
        <w:rPr>
          <w:sz w:val="16"/>
        </w:rPr>
        <w:t>Importance of Issues to U.S. Adults' Votes in 2020 Presidential Election</w:t>
      </w:r>
    </w:p>
    <w:p w14:paraId="56F0B8D2" w14:textId="77777777" w:rsidR="00B502CF" w:rsidRPr="00DA163E" w:rsidRDefault="00B502CF" w:rsidP="00B502CF">
      <w:pPr>
        <w:rPr>
          <w:sz w:val="16"/>
        </w:rPr>
      </w:pPr>
      <w:r w:rsidRPr="00DA163E">
        <w:rPr>
          <w:sz w:val="16"/>
        </w:rPr>
        <w:t>Now I am going to read a list of some of the issues that will probably be discussed in next year's presidential election campaign. As I read each one, please tell me how important the candidates' positions on that issue will be in influencing your vote for president -- extremely important, very important, somewhat important or not important.</w:t>
      </w:r>
    </w:p>
    <w:p w14:paraId="6BEF3F55" w14:textId="77777777" w:rsidR="00B502CF" w:rsidRPr="00DA163E" w:rsidRDefault="00B502CF" w:rsidP="00B502CF">
      <w:pPr>
        <w:rPr>
          <w:sz w:val="16"/>
        </w:rPr>
      </w:pPr>
      <w:r w:rsidRPr="00DA163E">
        <w:rPr>
          <w:sz w:val="16"/>
        </w:rPr>
        <w:t>These results are based on a Dec. 2-15 Gallup poll, prior to recent events in Iran that may increase the importance of terrorism/national security and foreign affairs as issues in the 2020 election.</w:t>
      </w:r>
    </w:p>
    <w:p w14:paraId="545D810F" w14:textId="77777777" w:rsidR="00B502CF" w:rsidRPr="00DA163E" w:rsidRDefault="00B502CF" w:rsidP="00B502CF">
      <w:pPr>
        <w:rPr>
          <w:sz w:val="16"/>
        </w:rPr>
      </w:pPr>
      <w:r w:rsidRPr="00DA163E">
        <w:rPr>
          <w:sz w:val="16"/>
        </w:rPr>
        <w:t>While trade, infrastructure and foreign affairs all rank near the bottom of the list on extreme importance, three-quarters of Americans (74%) say that infrastructure is at least "very important" to their vote, while 64% and 68% of respondents say the same about foreign affairs and trade, respectively.</w:t>
      </w:r>
    </w:p>
    <w:p w14:paraId="222D0CEB" w14:textId="77777777" w:rsidR="00B502CF" w:rsidRPr="00DA163E" w:rsidRDefault="00B502CF" w:rsidP="00B502CF">
      <w:pPr>
        <w:rPr>
          <w:sz w:val="16"/>
        </w:rPr>
      </w:pPr>
      <w:r w:rsidRPr="00DA163E">
        <w:rPr>
          <w:sz w:val="16"/>
        </w:rPr>
        <w:t>Large Partisan Divides on the Importance of Many Issues</w:t>
      </w:r>
    </w:p>
    <w:p w14:paraId="35555F80" w14:textId="77777777" w:rsidR="00B502CF" w:rsidRPr="00DA163E" w:rsidRDefault="00B502CF" w:rsidP="00B502CF">
      <w:pPr>
        <w:rPr>
          <w:sz w:val="16"/>
        </w:rPr>
      </w:pPr>
      <w:r w:rsidRPr="00DA163E">
        <w:rPr>
          <w:sz w:val="16"/>
        </w:rPr>
        <w:t>Democrats and Republicans are separated by more than 10 percentage points in nine of the 16 issues polled, and four issues divide them by more than 20 points. In each of those cases, Democrats are more likely than Republicans to say those issues are extremely important to their vote. The largest party gaps on issues regarded as more important by Republicans than Democrats are five points, on abortion and terrorism/national security.</w:t>
      </w:r>
    </w:p>
    <w:p w14:paraId="273D79F5" w14:textId="77777777" w:rsidR="00B502CF" w:rsidRPr="00DA163E" w:rsidRDefault="00B502CF" w:rsidP="00B502CF">
      <w:pPr>
        <w:rPr>
          <w:sz w:val="16"/>
        </w:rPr>
      </w:pPr>
      <w:r w:rsidRPr="00DA163E">
        <w:rPr>
          <w:sz w:val="16"/>
        </w:rPr>
        <w:t>Healthcare's high level of importance (35% among all Americans) can be attributed to about half of Democrats and more than a third of independents ascribing it as extremely important, making it the most important issue for both groups.</w:t>
      </w:r>
    </w:p>
    <w:p w14:paraId="7C7C7847" w14:textId="77777777" w:rsidR="00B502CF" w:rsidRPr="00DA163E" w:rsidRDefault="00B502CF" w:rsidP="00B502CF">
      <w:pPr>
        <w:rPr>
          <w:sz w:val="16"/>
        </w:rPr>
      </w:pPr>
      <w:r w:rsidRPr="00DA163E">
        <w:rPr>
          <w:sz w:val="16"/>
        </w:rPr>
        <w:t>Gun policy (34%) and education (33%) are similarly driven into Americans' five most important issues as a result of 20-point Democratic margins. Those issues also rank highly among independents.</w:t>
      </w:r>
    </w:p>
    <w:p w14:paraId="4E1F388C" w14:textId="77777777" w:rsidR="00B502CF" w:rsidRPr="00DA163E" w:rsidRDefault="00B502CF" w:rsidP="00B502CF">
      <w:pPr>
        <w:rPr>
          <w:sz w:val="16"/>
        </w:rPr>
      </w:pPr>
      <w:r w:rsidRPr="00DA163E">
        <w:rPr>
          <w:sz w:val="16"/>
        </w:rPr>
        <w:t>Terrorism/national security and the economy -- at 34% and 30% among U.S. adults, respectively -- are the two most influential issues for Republican voters. They are less polarizing than Democrats' two most important issues, given that Democrats also rate these fairly high on importance. Thirty-eight percent of Republicans rate national security as extremely important to them in the 2020 election, as do 33% of both Democrats and independents. Republicans (30%), Democrats (30%) and independents (29%) are all in alignment as to how influential the economy will be to their vote.</w:t>
      </w:r>
    </w:p>
    <w:p w14:paraId="1EC93D56" w14:textId="77777777" w:rsidR="00B502CF" w:rsidRPr="00DA163E" w:rsidRDefault="00B502CF" w:rsidP="00B502CF">
      <w:pPr>
        <w:rPr>
          <w:sz w:val="16"/>
        </w:rPr>
      </w:pPr>
      <w:r w:rsidRPr="00DA163E">
        <w:rPr>
          <w:sz w:val="16"/>
        </w:rPr>
        <w:t>Issue Importance Often Tied to Power More Than Party</w:t>
      </w:r>
    </w:p>
    <w:p w14:paraId="2942C3FE" w14:textId="77777777" w:rsidR="00B502CF" w:rsidRPr="00DA163E" w:rsidRDefault="00B502CF" w:rsidP="00B502CF">
      <w:pPr>
        <w:rPr>
          <w:sz w:val="16"/>
        </w:rPr>
      </w:pPr>
      <w:r w:rsidRPr="00DA163E">
        <w:rPr>
          <w:sz w:val="16"/>
        </w:rPr>
        <w:t>This phenomenon of one party being more likely than the other to rate issues as important is not isolated to 2020. Gallup has observed a similar pattern in recent election years, with more supporters of the party out of power rating most issues as important compared with supporters of the party currently occupying the White House.</w:t>
      </w:r>
    </w:p>
    <w:p w14:paraId="0165A026" w14:textId="77777777" w:rsidR="00B502CF" w:rsidRPr="00DA163E" w:rsidRDefault="00B502CF" w:rsidP="00B502CF">
      <w:pPr>
        <w:rPr>
          <w:sz w:val="16"/>
        </w:rPr>
      </w:pPr>
      <w:r w:rsidRPr="00DA163E">
        <w:rPr>
          <w:sz w:val="16"/>
        </w:rPr>
        <w:t>Though the specific issues asked about in any election year vary, there are six common issues -- terrorism/national security, the economy, healthcare, the federal budget deficit, immigration and taxes -- that Gallup has measured in the early stages of each presidential election campaign since 2004. Across those six issues, the average percentage of out-party supporters rating each as extremely important has exceeded the percentage of incumbent-party supporters who do the same.</w:t>
      </w:r>
    </w:p>
    <w:p w14:paraId="32BD801D" w14:textId="77777777" w:rsidR="00B502CF" w:rsidRPr="00DA163E" w:rsidRDefault="00B502CF" w:rsidP="00B502CF">
      <w:pPr>
        <w:rPr>
          <w:sz w:val="16"/>
        </w:rPr>
      </w:pPr>
      <w:r w:rsidRPr="00DA163E">
        <w:rPr>
          <w:sz w:val="16"/>
        </w:rPr>
        <w:t>Line graph. The average importance of issues during presidential election is consistently higher among opposition supporters.</w:t>
      </w:r>
    </w:p>
    <w:p w14:paraId="2AE895C1" w14:textId="77777777" w:rsidR="00B502CF" w:rsidRPr="0047201B" w:rsidRDefault="00B502CF" w:rsidP="00B502CF">
      <w:pPr>
        <w:rPr>
          <w:u w:val="single"/>
        </w:rPr>
      </w:pPr>
      <w:r w:rsidRPr="00DA163E">
        <w:rPr>
          <w:sz w:val="16"/>
        </w:rPr>
        <w:t>While</w:t>
      </w:r>
      <w:r w:rsidRPr="0047201B">
        <w:rPr>
          <w:u w:val="single"/>
        </w:rPr>
        <w:t xml:space="preserve"> on average this trend has been true in every election since 2004</w:t>
      </w:r>
      <w:r w:rsidRPr="00DA163E">
        <w:rPr>
          <w:sz w:val="16"/>
        </w:rPr>
        <w:t>,</w:t>
      </w:r>
      <w:r w:rsidRPr="0047201B">
        <w:rPr>
          <w:u w:val="single"/>
        </w:rPr>
        <w:t xml:space="preserve"> certain issues are</w:t>
      </w:r>
      <w:r w:rsidRPr="00DA163E">
        <w:rPr>
          <w:sz w:val="16"/>
        </w:rPr>
        <w:t xml:space="preserve"> more </w:t>
      </w:r>
      <w:r w:rsidRPr="0047201B">
        <w:rPr>
          <w:u w:val="single"/>
        </w:rPr>
        <w:t>susceptible to higher-than-average out-party importance than others.</w:t>
      </w:r>
    </w:p>
    <w:p w14:paraId="37C5DB74" w14:textId="77777777" w:rsidR="00B502CF" w:rsidRPr="00DA163E" w:rsidRDefault="00B502CF" w:rsidP="00B502CF">
      <w:pPr>
        <w:rPr>
          <w:sz w:val="16"/>
        </w:rPr>
      </w:pPr>
      <w:r w:rsidRPr="00DA163E">
        <w:rPr>
          <w:sz w:val="16"/>
        </w:rPr>
        <w:t>For example, in the past four election years (2004, 2008, 2012 and 2016), regardless of whether a Democrat or Republican held the presidency, supporters of the party out of power were 19 points more likely than the president's party to claim the federal deficit would be extremely important to their vote in the upcoming election. However, that is not the case this year, as Republicans and Democrats assign equal importance to the issue. Neither party has yet to make a big deal of the deficit -- even as it approaches the record high -- perhaps because the latest budget agreement included higher domestic spending favored by Democrats along with lower taxes and higher defense spending favored by Republicans.</w:t>
      </w:r>
    </w:p>
    <w:p w14:paraId="3C80B42A" w14:textId="77777777" w:rsidR="00B502CF" w:rsidRPr="00DA163E" w:rsidRDefault="00B502CF" w:rsidP="00B502CF">
      <w:pPr>
        <w:rPr>
          <w:sz w:val="16"/>
        </w:rPr>
      </w:pPr>
      <w:r w:rsidRPr="00DA163E">
        <w:rPr>
          <w:sz w:val="16"/>
        </w:rPr>
        <w:t>Issues that are of similar importance to Democrats and Republicans in most election years -- such as taxes and the economy -- also tend to be slightly more important to the out-party, though there are isolated exceptions.</w:t>
      </w:r>
    </w:p>
    <w:p w14:paraId="308C8846" w14:textId="77777777" w:rsidR="00B502CF" w:rsidRPr="00DA163E" w:rsidRDefault="00B502CF" w:rsidP="00B502CF">
      <w:pPr>
        <w:rPr>
          <w:sz w:val="16"/>
        </w:rPr>
      </w:pPr>
      <w:r w:rsidRPr="00DA163E">
        <w:rPr>
          <w:sz w:val="16"/>
        </w:rPr>
        <w:t>Certain issues have been consistently more important to one party than the other, although the level of importance to the president's party tends to be lower in years that the incumbent candidate is running for reelection. For example, in every election since 2004, Republicans have assigned higher importance to immigration and national security than Democrats have. However, the smallest differences in importance between the parties are seen in 2004 and 2020, during the reelection campaigns of Republican Presidents George W. Bush and Donald Trump, respectively. Conversely, Democrats have consistently ascribed higher importance to healthcare in every election except 2012 -- the year Democratic President Barack Obama was running for reelection.</w:t>
      </w:r>
    </w:p>
    <w:p w14:paraId="1A54B72E" w14:textId="77777777" w:rsidR="00B502CF" w:rsidRPr="00DA163E" w:rsidRDefault="00B502CF" w:rsidP="00B502CF">
      <w:pPr>
        <w:rPr>
          <w:sz w:val="16"/>
        </w:rPr>
      </w:pPr>
      <w:r w:rsidRPr="0069250B">
        <w:rPr>
          <w:u w:val="single"/>
        </w:rPr>
        <w:t>T</w:t>
      </w:r>
      <w:r w:rsidRPr="00FA0D28">
        <w:rPr>
          <w:u w:val="single"/>
        </w:rPr>
        <w:t>his fluctuation in issue importance may reflect the presidential party's satisfaction</w:t>
      </w:r>
      <w:r w:rsidRPr="00DA163E">
        <w:rPr>
          <w:sz w:val="16"/>
        </w:rPr>
        <w:t xml:space="preserve"> -- and the opposing party's dissatisfaction -- </w:t>
      </w:r>
      <w:r w:rsidRPr="00FA0D28">
        <w:rPr>
          <w:u w:val="single"/>
        </w:rPr>
        <w:t>with the policies their incumbent candidate is pursuing or actively implementing</w:t>
      </w:r>
      <w:r w:rsidRPr="00DA163E">
        <w:rPr>
          <w:sz w:val="16"/>
        </w:rPr>
        <w:t>, such as Obama's passage of the Affordable Care Act before the 2012 election and Trump's efforts to secure the U.S.-Mexico border in the lead-up to the 2020 election.</w:t>
      </w:r>
    </w:p>
    <w:p w14:paraId="3F0419B5" w14:textId="77777777" w:rsidR="00B502CF" w:rsidRPr="00DA163E" w:rsidRDefault="00B502CF" w:rsidP="00B502CF">
      <w:pPr>
        <w:rPr>
          <w:sz w:val="16"/>
        </w:rPr>
      </w:pPr>
      <w:r w:rsidRPr="00DA163E">
        <w:rPr>
          <w:sz w:val="16"/>
        </w:rPr>
        <w:t>While the six issues asked about consistently since 2004 do establish a pattern of the out-party rating issues as more important to their vote than the in-party does, the 2020 data may best reflect that pattern in ratings on issues asked less consistently -- such as education and gun policy.</w:t>
      </w:r>
    </w:p>
    <w:p w14:paraId="1B5AFEDC" w14:textId="77777777" w:rsidR="00B502CF" w:rsidRPr="00DA163E" w:rsidRDefault="00B502CF" w:rsidP="00B502CF">
      <w:pPr>
        <w:rPr>
          <w:sz w:val="16"/>
        </w:rPr>
      </w:pPr>
      <w:r w:rsidRPr="00DA163E">
        <w:rPr>
          <w:sz w:val="16"/>
        </w:rPr>
        <w:t>Bottom Line</w:t>
      </w:r>
    </w:p>
    <w:p w14:paraId="0CF00A0D" w14:textId="77777777" w:rsidR="00B502CF" w:rsidRDefault="00B502CF" w:rsidP="00B502CF">
      <w:r w:rsidRPr="00DA163E">
        <w:rPr>
          <w:sz w:val="16"/>
        </w:rPr>
        <w:t>In 2020, Democrats are more likely than their Republican counterparts to rate most election issues as extremely important, many by more than 10 percentage points. This trend has been reflected by supporters of the party out of power in every election since 2004, and is driven by both increased importance being assigned to specific issues by the out-party and lower levels of importance being cited by the in-party. This may play out most tangibly during the remaining Democratic primary and general election debates, as candidates look to find policies that resonate with voters in the areas most important to their respective parties</w:t>
      </w:r>
      <w:r>
        <w:t>.</w:t>
      </w:r>
    </w:p>
    <w:p w14:paraId="6FBE5D2D" w14:textId="77777777" w:rsidR="00B502CF" w:rsidRDefault="00B502CF" w:rsidP="00B502CF">
      <w:pPr>
        <w:pStyle w:val="Heading3"/>
      </w:pPr>
    </w:p>
    <w:p w14:paraId="750979FC" w14:textId="77777777" w:rsidR="00B502CF" w:rsidRDefault="00B502CF" w:rsidP="00B502CF">
      <w:pPr>
        <w:pStyle w:val="Heading3"/>
      </w:pPr>
      <w:r>
        <w:t xml:space="preserve">No Link </w:t>
      </w:r>
    </w:p>
    <w:p w14:paraId="0799B575" w14:textId="77777777" w:rsidR="00B502CF" w:rsidRDefault="00B502CF" w:rsidP="00B502CF"/>
    <w:p w14:paraId="2ED2F530" w14:textId="77777777" w:rsidR="00B502CF" w:rsidRDefault="00B502CF" w:rsidP="00B502CF">
      <w:pPr>
        <w:pStyle w:val="Heading4"/>
      </w:pPr>
      <w:r>
        <w:t>Their link story is nonsense --- only a few voters aren’t locked in, and those voters won’t make up their minds until the very end</w:t>
      </w:r>
    </w:p>
    <w:p w14:paraId="6E15084E" w14:textId="77777777" w:rsidR="00B502CF" w:rsidRDefault="00B502CF" w:rsidP="00B502CF">
      <w:r w:rsidRPr="00917DBF">
        <w:rPr>
          <w:rStyle w:val="Style13ptBold"/>
        </w:rPr>
        <w:t>Catanese 20</w:t>
      </w:r>
      <w:r>
        <w:t xml:space="preserve"> – national political correspondent for McClatchy in Washington. He’s covered campaigns for more than a decade, previously working at U.S. News &amp; World Report and Politico</w:t>
      </w:r>
    </w:p>
    <w:p w14:paraId="37EC7852" w14:textId="77777777" w:rsidR="00B502CF" w:rsidRDefault="00B502CF" w:rsidP="00B502CF">
      <w:r>
        <w:t>David, 5/27/20. “The 5 percent: Biden and Trump chase shrinking pool of undecided voters.” https://www.mcclatchydc.com/news/politics-government/election/article243023151.html#storylink=cpy</w:t>
      </w:r>
    </w:p>
    <w:p w14:paraId="05D0AF7E" w14:textId="77777777" w:rsidR="00B502CF" w:rsidRPr="00917DBF" w:rsidRDefault="00B502CF" w:rsidP="00B502CF">
      <w:pPr>
        <w:rPr>
          <w:sz w:val="16"/>
        </w:rPr>
      </w:pPr>
      <w:r w:rsidRPr="00917DBF">
        <w:rPr>
          <w:sz w:val="16"/>
        </w:rPr>
        <w:t xml:space="preserve">Count Vissa, a 31-year-old Indian-American digital marketing entrepreneur in Tampa, Fla., as part of </w:t>
      </w:r>
      <w:r w:rsidRPr="001D621C">
        <w:rPr>
          <w:rStyle w:val="StyleUnderline"/>
        </w:rPr>
        <w:t>a pivotal and shrinking voting bloc: the undecideds</w:t>
      </w:r>
      <w:r w:rsidRPr="00917DBF">
        <w:rPr>
          <w:sz w:val="16"/>
        </w:rPr>
        <w:t>.</w:t>
      </w:r>
    </w:p>
    <w:p w14:paraId="31E9361D" w14:textId="77777777" w:rsidR="00B502CF" w:rsidRPr="00917DBF" w:rsidRDefault="00B502CF" w:rsidP="00B502CF">
      <w:pPr>
        <w:rPr>
          <w:sz w:val="16"/>
        </w:rPr>
      </w:pPr>
      <w:r w:rsidRPr="00917DBF">
        <w:rPr>
          <w:sz w:val="16"/>
        </w:rPr>
        <w:t xml:space="preserve">Biden and Trump campaign officials estimate </w:t>
      </w:r>
      <w:r w:rsidRPr="001D621C">
        <w:rPr>
          <w:rStyle w:val="StyleUnderline"/>
        </w:rPr>
        <w:t>this crop of swing voters only makes up</w:t>
      </w:r>
      <w:r w:rsidRPr="00917DBF">
        <w:rPr>
          <w:sz w:val="16"/>
        </w:rPr>
        <w:t xml:space="preserve"> somewhere </w:t>
      </w:r>
      <w:r w:rsidRPr="001D621C">
        <w:rPr>
          <w:rStyle w:val="StyleUnderline"/>
        </w:rPr>
        <w:t>around 5 percent of the total electorate in 2020,</w:t>
      </w:r>
      <w:r w:rsidRPr="00917DBF">
        <w:rPr>
          <w:sz w:val="16"/>
        </w:rPr>
        <w:t xml:space="preserve"> </w:t>
      </w:r>
      <w:r w:rsidRPr="001D621C">
        <w:rPr>
          <w:rStyle w:val="StyleUnderline"/>
        </w:rPr>
        <w:t>a considerably smaller available slice than in the last election.</w:t>
      </w:r>
      <w:r w:rsidRPr="00917DBF">
        <w:rPr>
          <w:sz w:val="16"/>
        </w:rPr>
        <w:t xml:space="preserve"> One pre-election panel found as many as 21 percent of voters were undecided in late October 2016. Recent national surveys from Fox News and The Economist found just 5 percent of voters said they didn’t know who they would choose in the presidential race.</w:t>
      </w:r>
    </w:p>
    <w:p w14:paraId="5ACDB8FF" w14:textId="77777777" w:rsidR="00B502CF" w:rsidRPr="00917DBF" w:rsidRDefault="00B502CF" w:rsidP="00B502CF">
      <w:pPr>
        <w:rPr>
          <w:sz w:val="16"/>
        </w:rPr>
      </w:pPr>
      <w:r w:rsidRPr="001D621C">
        <w:rPr>
          <w:rStyle w:val="StyleUnderline"/>
        </w:rPr>
        <w:t>Both campaigns have already identified most of the voters in this small universe and are heavily targeting them with ads</w:t>
      </w:r>
      <w:r w:rsidRPr="00917DBF">
        <w:rPr>
          <w:sz w:val="16"/>
        </w:rPr>
        <w:t>, knowing they could determine the outcome in the handful of battleground states that are typically won by the narrowest of margins.</w:t>
      </w:r>
    </w:p>
    <w:p w14:paraId="213EECE6" w14:textId="77777777" w:rsidR="00B502CF" w:rsidRPr="00917DBF" w:rsidRDefault="00B502CF" w:rsidP="00B502CF">
      <w:pPr>
        <w:rPr>
          <w:sz w:val="16"/>
        </w:rPr>
      </w:pPr>
      <w:r w:rsidRPr="00917DBF">
        <w:rPr>
          <w:sz w:val="16"/>
        </w:rPr>
        <w:t>“They don’t go to the rallies, they don’t watch the briefings. They tend to get their news through reports and they’re not really focused on Biden,” John McLaughlin, one of Trump’s pollsters, said of this year’s undecided voters. “A lot of them haven’t heard many negative things about Joe Biden. They only hear negative stuff about Trump from the media.”</w:t>
      </w:r>
    </w:p>
    <w:p w14:paraId="0612FA5E" w14:textId="77777777" w:rsidR="00B502CF" w:rsidRPr="00917DBF" w:rsidRDefault="00B502CF" w:rsidP="00B502CF">
      <w:pPr>
        <w:rPr>
          <w:sz w:val="16"/>
        </w:rPr>
      </w:pPr>
      <w:r w:rsidRPr="001D621C">
        <w:rPr>
          <w:rStyle w:val="StyleUnderline"/>
        </w:rPr>
        <w:t xml:space="preserve">Pollsters agree that truly undecided voters are a </w:t>
      </w:r>
      <w:r w:rsidRPr="001D621C">
        <w:rPr>
          <w:rStyle w:val="Emphasis"/>
        </w:rPr>
        <w:t>dwindling group</w:t>
      </w:r>
      <w:r w:rsidRPr="00917DBF">
        <w:rPr>
          <w:sz w:val="16"/>
        </w:rPr>
        <w:t xml:space="preserve">, </w:t>
      </w:r>
      <w:r w:rsidRPr="001D621C">
        <w:rPr>
          <w:rStyle w:val="StyleUnderline"/>
        </w:rPr>
        <w:t>the result of accelerated polarization in the Trump era where even a national pandemic ends up breaking down by partisan tribe</w:t>
      </w:r>
      <w:r w:rsidRPr="00917DBF">
        <w:rPr>
          <w:sz w:val="16"/>
        </w:rPr>
        <w:t xml:space="preserve">. And they surmise that </w:t>
      </w:r>
      <w:r w:rsidRPr="001D621C">
        <w:rPr>
          <w:rStyle w:val="StyleUnderline"/>
        </w:rPr>
        <w:t>even some who claim to be undecided are actually leaning in one direction or the other, making the bloc even smaller</w:t>
      </w:r>
      <w:r w:rsidRPr="00917DBF">
        <w:rPr>
          <w:sz w:val="16"/>
        </w:rPr>
        <w:t>.</w:t>
      </w:r>
    </w:p>
    <w:p w14:paraId="211B8E37" w14:textId="77777777" w:rsidR="00B502CF" w:rsidRPr="00917DBF" w:rsidRDefault="00B502CF" w:rsidP="00B502CF">
      <w:pPr>
        <w:rPr>
          <w:sz w:val="16"/>
        </w:rPr>
      </w:pPr>
      <w:r w:rsidRPr="00917DBF">
        <w:rPr>
          <w:sz w:val="16"/>
        </w:rPr>
        <w:t xml:space="preserve">The potential voters who sit on the fence in 2020 tend to be younger than 50, college-educated and in the middle to upper-middle class income bracket. They’re not all necessarily uninformed or even disengaged </w:t>
      </w:r>
      <w:r w:rsidRPr="00917DBF">
        <w:rPr>
          <w:rFonts w:ascii="Segoe UI Symbol" w:hAnsi="Segoe UI Symbol" w:cs="Segoe UI Symbol"/>
          <w:sz w:val="16"/>
        </w:rPr>
        <w:t>⁠</w:t>
      </w:r>
      <w:r w:rsidRPr="00917DBF">
        <w:rPr>
          <w:sz w:val="16"/>
        </w:rPr>
        <w:t>— Vissa himself has personally logged the disparity in references to Trump and Biden during CNN programming</w:t>
      </w:r>
      <w:r w:rsidRPr="00917DBF">
        <w:rPr>
          <w:rFonts w:ascii="Segoe UI Symbol" w:hAnsi="Segoe UI Symbol" w:cs="Segoe UI Symbol"/>
          <w:sz w:val="16"/>
        </w:rPr>
        <w:t>⁠</w:t>
      </w:r>
      <w:r w:rsidRPr="00917DBF">
        <w:rPr>
          <w:sz w:val="16"/>
        </w:rPr>
        <w:t>— but they are generally skeptical of politicians and often the media. And while they hold disparate personal ideological leanings, they maintain their independence by repelling from major party labels.</w:t>
      </w:r>
    </w:p>
    <w:p w14:paraId="392B91F2" w14:textId="77777777" w:rsidR="00B502CF" w:rsidRPr="00917DBF" w:rsidRDefault="00B502CF" w:rsidP="00B502CF">
      <w:pPr>
        <w:rPr>
          <w:sz w:val="16"/>
        </w:rPr>
      </w:pPr>
      <w:r w:rsidRPr="00917DBF">
        <w:rPr>
          <w:sz w:val="16"/>
        </w:rPr>
        <w:t xml:space="preserve">The Trump campaign believes a certain percentage of Biden’s core support </w:t>
      </w:r>
      <w:r w:rsidRPr="00917DBF">
        <w:rPr>
          <w:rFonts w:ascii="Segoe UI Symbol" w:hAnsi="Segoe UI Symbol" w:cs="Segoe UI Symbol"/>
          <w:sz w:val="16"/>
        </w:rPr>
        <w:t>⁠</w:t>
      </w:r>
      <w:r w:rsidRPr="00917DBF">
        <w:rPr>
          <w:sz w:val="16"/>
        </w:rPr>
        <w:t>— currently averaging at 48 percent</w:t>
      </w:r>
      <w:r w:rsidRPr="00917DBF">
        <w:rPr>
          <w:rFonts w:ascii="Segoe UI Symbol" w:hAnsi="Segoe UI Symbol" w:cs="Segoe UI Symbol"/>
          <w:sz w:val="16"/>
        </w:rPr>
        <w:t>⁠</w:t>
      </w:r>
      <w:r w:rsidRPr="00917DBF">
        <w:rPr>
          <w:sz w:val="16"/>
        </w:rPr>
        <w:t>— is soft and ultimately movable more than five months out from the election. The Trump ad blitz that commenced earlier this month highlighting Biden’s verbal gaffes and portraying the former vice president as a pawn of China is designed to plant seeds of doubt among the softest portions of Biden’s base.</w:t>
      </w:r>
    </w:p>
    <w:p w14:paraId="578AD312" w14:textId="77777777" w:rsidR="00B502CF" w:rsidRPr="00917DBF" w:rsidRDefault="00B502CF" w:rsidP="00B502CF">
      <w:pPr>
        <w:rPr>
          <w:sz w:val="16"/>
        </w:rPr>
      </w:pPr>
      <w:r w:rsidRPr="00917DBF">
        <w:rPr>
          <w:sz w:val="16"/>
        </w:rPr>
        <w:t>“They also know which of their voters are soft and we’re coming after them,” said McLaughlin. “We haven’t laid a glove on them yet. But that’s going to change.”</w:t>
      </w:r>
    </w:p>
    <w:p w14:paraId="03D0316F" w14:textId="77777777" w:rsidR="00B502CF" w:rsidRPr="00917DBF" w:rsidRDefault="00B502CF" w:rsidP="00B502CF">
      <w:pPr>
        <w:rPr>
          <w:sz w:val="16"/>
        </w:rPr>
      </w:pPr>
      <w:r w:rsidRPr="00917DBF">
        <w:rPr>
          <w:sz w:val="16"/>
        </w:rPr>
        <w:t>Part of this outreach involves a targeted project in which the Republican National Committee, in conjunction with the Trump campaign, keeps close tabs on around 20,000 swing voters in each key state, using local organizing teams to facilitate communication that ironically mirrors the strategy of President Barack Obama’s reelection campaign.</w:t>
      </w:r>
    </w:p>
    <w:p w14:paraId="65052545" w14:textId="77777777" w:rsidR="00B502CF" w:rsidRPr="00917DBF" w:rsidRDefault="00B502CF" w:rsidP="00B502CF">
      <w:pPr>
        <w:rPr>
          <w:sz w:val="16"/>
        </w:rPr>
      </w:pPr>
      <w:r w:rsidRPr="00917DBF">
        <w:rPr>
          <w:sz w:val="16"/>
        </w:rPr>
        <w:t>But Biden’s numbers have been largely resilient in the face of Trump’s attacks. The former vice president’s advisers believe that is a testament to Biden being a known quantity that Trump will struggle to redefine.The presumptive Democratic nominee’s campaign is targeting some of its digital advertising, like a spot portraying Trump as a deer in headlights in the early weeks of the coronavirus outbreak, to persuadable voters in battleground states.</w:t>
      </w:r>
    </w:p>
    <w:p w14:paraId="1173BFE1" w14:textId="77777777" w:rsidR="00B502CF" w:rsidRPr="00917DBF" w:rsidRDefault="00B502CF" w:rsidP="00B502CF">
      <w:pPr>
        <w:rPr>
          <w:sz w:val="16"/>
        </w:rPr>
      </w:pPr>
      <w:r w:rsidRPr="00917DBF">
        <w:rPr>
          <w:sz w:val="16"/>
        </w:rPr>
        <w:t>Biden’s campaign is also betting that its recently formed issue task forces — constructed as an olive branch to progressives who supported Bernie Sanders and Elizabeth Warren in the Democratic primary — will reduce defections and abstentions from liberals and younger people less enthusiastic about Biden. Surveys of some of the most disaffected voters are already showing a preference for Biden.</w:t>
      </w:r>
    </w:p>
    <w:p w14:paraId="2094DF3A" w14:textId="77777777" w:rsidR="00B502CF" w:rsidRPr="00917DBF" w:rsidRDefault="00B502CF" w:rsidP="00B502CF">
      <w:pPr>
        <w:rPr>
          <w:sz w:val="16"/>
        </w:rPr>
      </w:pPr>
      <w:r w:rsidRPr="00917DBF">
        <w:rPr>
          <w:sz w:val="16"/>
        </w:rPr>
        <w:t>Additionally, the lack of major third-party candidates this year may serve to underline a stark binary choice.</w:t>
      </w:r>
    </w:p>
    <w:p w14:paraId="0A44684D" w14:textId="77777777" w:rsidR="00B502CF" w:rsidRPr="00917DBF" w:rsidRDefault="00B502CF" w:rsidP="00B502CF">
      <w:pPr>
        <w:rPr>
          <w:sz w:val="16"/>
        </w:rPr>
      </w:pPr>
      <w:r w:rsidRPr="00917DBF">
        <w:rPr>
          <w:sz w:val="16"/>
        </w:rPr>
        <w:t>“</w:t>
      </w:r>
      <w:r w:rsidRPr="001D621C">
        <w:rPr>
          <w:rStyle w:val="StyleUnderline"/>
        </w:rPr>
        <w:t>There are fewer undecided voters</w:t>
      </w:r>
      <w:r w:rsidRPr="00917DBF">
        <w:rPr>
          <w:sz w:val="16"/>
        </w:rPr>
        <w:t xml:space="preserve"> and there’s more energy this election because Americans have seen how badly Trump has mismanaged the coronavirus, and how it’s affected them, and they know the stakes couldn’t be any higher,” said Biden spokesman Mike Gwin.</w:t>
      </w:r>
    </w:p>
    <w:p w14:paraId="7D61F63C" w14:textId="77777777" w:rsidR="00B502CF" w:rsidRPr="00917DBF" w:rsidRDefault="00B502CF" w:rsidP="00B502CF">
      <w:pPr>
        <w:rPr>
          <w:sz w:val="16"/>
        </w:rPr>
      </w:pPr>
      <w:r w:rsidRPr="00917DBF">
        <w:rPr>
          <w:sz w:val="16"/>
        </w:rPr>
        <w:t>Some prominent Democrats, like pollster Cornell Belcher, have publicly argued that attempting to convert Trump supporters is a waste of time. Biden himself acknowledged last month he was unlikely to reach the president’s base. It could mean that this presidential election becomes more driven by base-motivating messages than appeals packaged to convert.</w:t>
      </w:r>
    </w:p>
    <w:p w14:paraId="323058B4" w14:textId="77777777" w:rsidR="00B502CF" w:rsidRPr="00917DBF" w:rsidRDefault="00B502CF" w:rsidP="00B502CF">
      <w:pPr>
        <w:rPr>
          <w:sz w:val="16"/>
        </w:rPr>
      </w:pPr>
      <w:r w:rsidRPr="00917DBF">
        <w:rPr>
          <w:sz w:val="16"/>
        </w:rPr>
        <w:t>But Trump’s support in public polls this year has consistently lagged from his 2016 total by about 3 percentage points, an indication that the softest part of his coalition is gravitating to Biden.</w:t>
      </w:r>
    </w:p>
    <w:p w14:paraId="03C7C371" w14:textId="77777777" w:rsidR="00B502CF" w:rsidRPr="00917DBF" w:rsidRDefault="00B502CF" w:rsidP="00B502CF">
      <w:pPr>
        <w:rPr>
          <w:sz w:val="16"/>
        </w:rPr>
      </w:pPr>
      <w:r w:rsidRPr="00917DBF">
        <w:rPr>
          <w:sz w:val="16"/>
        </w:rPr>
        <w:t xml:space="preserve">Still, </w:t>
      </w:r>
      <w:r w:rsidRPr="001D621C">
        <w:rPr>
          <w:rStyle w:val="StyleUnderline"/>
        </w:rPr>
        <w:t>the most fluid voters characteristically remain volatile until the bitter end, susceptible to late breaking events and candidate mishaps</w:t>
      </w:r>
      <w:r w:rsidRPr="00917DBF">
        <w:rPr>
          <w:sz w:val="16"/>
        </w:rPr>
        <w:t xml:space="preserve">. </w:t>
      </w:r>
      <w:r w:rsidRPr="001D621C">
        <w:rPr>
          <w:rStyle w:val="StyleUnderline"/>
        </w:rPr>
        <w:t>Trump</w:t>
      </w:r>
      <w:r w:rsidRPr="00917DBF">
        <w:rPr>
          <w:sz w:val="16"/>
        </w:rPr>
        <w:t xml:space="preserve">, after all, </w:t>
      </w:r>
      <w:r w:rsidRPr="001D621C">
        <w:rPr>
          <w:rStyle w:val="StyleUnderline"/>
        </w:rPr>
        <w:t>pulled off his surprise win</w:t>
      </w:r>
      <w:r w:rsidRPr="00917DBF">
        <w:rPr>
          <w:sz w:val="16"/>
        </w:rPr>
        <w:t xml:space="preserve"> in 2016 </w:t>
      </w:r>
      <w:r w:rsidRPr="001D621C">
        <w:rPr>
          <w:rStyle w:val="StyleUnderline"/>
        </w:rPr>
        <w:t>by capturing double-digit margins among voters who decided in the last week of the campaign in Wisconsin, Michigan, Pennsylvania and Florida</w:t>
      </w:r>
      <w:r w:rsidRPr="00917DBF">
        <w:rPr>
          <w:sz w:val="16"/>
        </w:rPr>
        <w:t>.</w:t>
      </w:r>
    </w:p>
    <w:p w14:paraId="21A1758F" w14:textId="77777777" w:rsidR="00B502CF" w:rsidRPr="00917DBF" w:rsidRDefault="00B502CF" w:rsidP="00B502CF">
      <w:pPr>
        <w:rPr>
          <w:sz w:val="16"/>
        </w:rPr>
      </w:pPr>
      <w:r w:rsidRPr="001D621C">
        <w:rPr>
          <w:rStyle w:val="StyleUnderline"/>
        </w:rPr>
        <w:t>“It’s May and the only thing that matters right now is how much</w:t>
      </w:r>
      <w:r w:rsidRPr="00917DBF">
        <w:rPr>
          <w:sz w:val="16"/>
        </w:rPr>
        <w:t xml:space="preserve"> Donald </w:t>
      </w:r>
      <w:r w:rsidRPr="001D621C">
        <w:rPr>
          <w:rStyle w:val="StyleUnderline"/>
        </w:rPr>
        <w:t>Trump is screwing up,” said</w:t>
      </w:r>
      <w:r w:rsidRPr="00917DBF">
        <w:rPr>
          <w:sz w:val="16"/>
        </w:rPr>
        <w:t xml:space="preserve"> Jef </w:t>
      </w:r>
      <w:r w:rsidRPr="001D621C">
        <w:rPr>
          <w:rStyle w:val="StyleUnderline"/>
        </w:rPr>
        <w:t>Pollock, a Democratic pollster</w:t>
      </w:r>
      <w:r w:rsidRPr="00917DBF">
        <w:rPr>
          <w:sz w:val="16"/>
        </w:rPr>
        <w:t xml:space="preserve"> whose firm is conducting surveys for the pro-Biden super PAC Priorities USA. “In general, </w:t>
      </w:r>
      <w:r w:rsidRPr="001D621C">
        <w:rPr>
          <w:rStyle w:val="Emphasis"/>
        </w:rPr>
        <w:t>these are the voters that shift around at the close</w:t>
      </w:r>
      <w:r w:rsidRPr="00917DBF">
        <w:rPr>
          <w:sz w:val="16"/>
        </w:rPr>
        <w:t>.”</w:t>
      </w:r>
    </w:p>
    <w:p w14:paraId="4A27A892" w14:textId="77777777" w:rsidR="00B502CF" w:rsidRPr="00884ACE" w:rsidRDefault="00B502CF" w:rsidP="00B502CF"/>
    <w:p w14:paraId="6E7AB6AA" w14:textId="77777777" w:rsidR="00B502CF" w:rsidRDefault="00B502CF" w:rsidP="00B502CF">
      <w:pPr>
        <w:pStyle w:val="Heading3"/>
      </w:pPr>
      <w:r>
        <w:t>Link N/U – Trump Winning CJR Now</w:t>
      </w:r>
    </w:p>
    <w:p w14:paraId="74BE787D" w14:textId="77777777" w:rsidR="00B502CF" w:rsidRPr="00521E2A" w:rsidRDefault="00B502CF" w:rsidP="00B502CF"/>
    <w:p w14:paraId="4A21406E" w14:textId="77777777" w:rsidR="00B502CF" w:rsidRDefault="00B502CF" w:rsidP="00B502CF"/>
    <w:p w14:paraId="78B1A0E3" w14:textId="77777777" w:rsidR="00B502CF" w:rsidRDefault="00B502CF" w:rsidP="00B502CF">
      <w:pPr>
        <w:pStyle w:val="Heading4"/>
      </w:pPr>
      <w:r>
        <w:t xml:space="preserve">Trump </w:t>
      </w:r>
      <w:r w:rsidRPr="00026894">
        <w:rPr>
          <w:u w:val="single"/>
        </w:rPr>
        <w:t>already</w:t>
      </w:r>
      <w:r>
        <w:t xml:space="preserve"> leads on CJR, but it’s </w:t>
      </w:r>
      <w:r w:rsidRPr="00C35D49">
        <w:rPr>
          <w:u w:val="single"/>
        </w:rPr>
        <w:t>not</w:t>
      </w:r>
      <w:r>
        <w:t xml:space="preserve"> a critical election issue </w:t>
      </w:r>
    </w:p>
    <w:p w14:paraId="51761801" w14:textId="77777777" w:rsidR="00B502CF" w:rsidRDefault="00B502CF" w:rsidP="00B502CF">
      <w:r w:rsidRPr="00C35D49">
        <w:rPr>
          <w:rStyle w:val="Style13ptBold"/>
        </w:rPr>
        <w:t>Farivar 19</w:t>
      </w:r>
      <w:r>
        <w:t xml:space="preserve"> – senior analyst and</w:t>
      </w:r>
      <w:r w:rsidRPr="00C35D49">
        <w:t xml:space="preserve"> Justice Correspondent for Voice of America</w:t>
      </w:r>
      <w:r>
        <w:t xml:space="preserve">, </w:t>
      </w:r>
      <w:r w:rsidRPr="00C35D49">
        <w:t>published author, veteran journalist and newsroom leader with more than two decades of experience in print, broadcast and digital journalism</w:t>
      </w:r>
    </w:p>
    <w:p w14:paraId="3A83BBCD" w14:textId="77777777" w:rsidR="00B502CF" w:rsidRDefault="00B502CF" w:rsidP="00B502CF">
      <w:r w:rsidRPr="00C35D49">
        <w:t>Masood</w:t>
      </w:r>
      <w:r>
        <w:t>, 11/29. “</w:t>
      </w:r>
      <w:r w:rsidRPr="00C35D49">
        <w:t>How Trump Gained the Upper Hand on Criminal Justice Issues in 2020 Campaign</w:t>
      </w:r>
      <w:r>
        <w:t xml:space="preserve">.” </w:t>
      </w:r>
      <w:r w:rsidRPr="00C35D49">
        <w:t xml:space="preserve"> https://www.voanews.com/usa/how-trump-gained-upper-hand-criminal-justice-issues-2020-campaign</w:t>
      </w:r>
    </w:p>
    <w:p w14:paraId="6AC86E5A" w14:textId="77777777" w:rsidR="00B502CF" w:rsidRPr="00C35D49" w:rsidRDefault="00B502CF" w:rsidP="00B502CF">
      <w:pPr>
        <w:rPr>
          <w:sz w:val="16"/>
        </w:rPr>
      </w:pPr>
      <w:r w:rsidRPr="00C35D49">
        <w:rPr>
          <w:sz w:val="16"/>
        </w:rPr>
        <w:t xml:space="preserve">That </w:t>
      </w:r>
      <w:r w:rsidRPr="00521E2A">
        <w:rPr>
          <w:rStyle w:val="StyleUnderline"/>
        </w:rPr>
        <w:t>Democrats are under scrutiny over criminal justice issues</w:t>
      </w:r>
      <w:r w:rsidRPr="00C35D49">
        <w:rPr>
          <w:sz w:val="16"/>
        </w:rPr>
        <w:t xml:space="preserve"> is unusual. Historically, Democratic presidential candidates ran on platforms of civil rights and criminal justice reform while Republicans campaigned as tough law-and-order candidates, according to criminal justice experts.     </w:t>
      </w:r>
    </w:p>
    <w:p w14:paraId="263E6C75" w14:textId="77777777" w:rsidR="00B502CF" w:rsidRPr="00C35D49" w:rsidRDefault="00B502CF" w:rsidP="00B502CF">
      <w:pPr>
        <w:rPr>
          <w:sz w:val="16"/>
        </w:rPr>
      </w:pPr>
      <w:r w:rsidRPr="00C35D49">
        <w:rPr>
          <w:sz w:val="16"/>
        </w:rPr>
        <w:t xml:space="preserve">But as the 2020 campaign enters the crucial primary phase, </w:t>
      </w:r>
      <w:r w:rsidRPr="00521E2A">
        <w:rPr>
          <w:rStyle w:val="StyleUnderline"/>
        </w:rPr>
        <w:t>Democratic candidates are being forced to disavow criminal justice policies they once championed</w:t>
      </w:r>
      <w:r w:rsidRPr="00C35D49">
        <w:rPr>
          <w:sz w:val="16"/>
        </w:rPr>
        <w:t xml:space="preserve">, </w:t>
      </w:r>
      <w:r w:rsidRPr="00521E2A">
        <w:rPr>
          <w:rStyle w:val="StyleUnderline"/>
        </w:rPr>
        <w:t>while</w:t>
      </w:r>
      <w:r w:rsidRPr="00C35D49">
        <w:rPr>
          <w:sz w:val="16"/>
        </w:rPr>
        <w:t xml:space="preserve"> Republican President Donald </w:t>
      </w:r>
      <w:r w:rsidRPr="00521E2A">
        <w:rPr>
          <w:rStyle w:val="StyleUnderline"/>
        </w:rPr>
        <w:t>Trump</w:t>
      </w:r>
      <w:r w:rsidRPr="00C35D49">
        <w:rPr>
          <w:sz w:val="16"/>
        </w:rPr>
        <w:t xml:space="preserve"> -- who hardly discussed criminal justice in 2016 -- </w:t>
      </w:r>
      <w:r w:rsidRPr="00521E2A">
        <w:rPr>
          <w:rStyle w:val="StyleUnderline"/>
        </w:rPr>
        <w:t xml:space="preserve">is </w:t>
      </w:r>
      <w:r w:rsidRPr="00521E2A">
        <w:rPr>
          <w:rStyle w:val="Emphasis"/>
        </w:rPr>
        <w:t>touting himself as a leading reform candidate</w:t>
      </w:r>
      <w:r w:rsidRPr="00C35D49">
        <w:rPr>
          <w:sz w:val="16"/>
        </w:rPr>
        <w:t>.</w:t>
      </w:r>
    </w:p>
    <w:p w14:paraId="43D37E6C" w14:textId="77777777" w:rsidR="00B502CF" w:rsidRPr="00C35D49" w:rsidRDefault="00B502CF" w:rsidP="00B502CF">
      <w:pPr>
        <w:rPr>
          <w:sz w:val="16"/>
        </w:rPr>
      </w:pPr>
      <w:r w:rsidRPr="00521E2A">
        <w:rPr>
          <w:rStyle w:val="StyleUnderline"/>
        </w:rPr>
        <w:t>Trump</w:t>
      </w:r>
      <w:r w:rsidRPr="00C35D49">
        <w:rPr>
          <w:sz w:val="16"/>
        </w:rPr>
        <w:t xml:space="preserve"> says he </w:t>
      </w:r>
      <w:r w:rsidRPr="00521E2A">
        <w:rPr>
          <w:rStyle w:val="StyleUnderline"/>
        </w:rPr>
        <w:t xml:space="preserve">can make that claim because he signed into law a sweeping </w:t>
      </w:r>
      <w:r w:rsidRPr="00C35D49">
        <w:rPr>
          <w:sz w:val="16"/>
        </w:rPr>
        <w:t xml:space="preserve">piece of legislation known as the </w:t>
      </w:r>
      <w:r w:rsidRPr="00521E2A">
        <w:rPr>
          <w:rStyle w:val="StyleUnderline"/>
        </w:rPr>
        <w:t>First Step Act</w:t>
      </w:r>
      <w:r w:rsidRPr="00C35D49">
        <w:rPr>
          <w:sz w:val="16"/>
        </w:rPr>
        <w:t xml:space="preserve"> last December. </w:t>
      </w:r>
      <w:r w:rsidRPr="00521E2A">
        <w:rPr>
          <w:rStyle w:val="StyleUnderline"/>
        </w:rPr>
        <w:t>The legislation</w:t>
      </w:r>
      <w:r w:rsidRPr="00C35D49">
        <w:rPr>
          <w:sz w:val="16"/>
        </w:rPr>
        <w:t xml:space="preserve">, which has released or reduced the prison sentences of thousands of inmates convicted of drug offenses, has </w:t>
      </w:r>
      <w:r w:rsidRPr="00521E2A">
        <w:rPr>
          <w:rStyle w:val="StyleUnderline"/>
        </w:rPr>
        <w:t>earned Trump praise from many African Americans</w:t>
      </w:r>
      <w:r w:rsidRPr="00C35D49">
        <w:rPr>
          <w:sz w:val="16"/>
        </w:rPr>
        <w:t xml:space="preserve">. </w:t>
      </w:r>
    </w:p>
    <w:p w14:paraId="23A5DEBC" w14:textId="77777777" w:rsidR="00B502CF" w:rsidRPr="00C35D49" w:rsidRDefault="00B502CF" w:rsidP="00B502CF">
      <w:pPr>
        <w:rPr>
          <w:sz w:val="16"/>
        </w:rPr>
      </w:pPr>
      <w:r w:rsidRPr="00C35D49">
        <w:rPr>
          <w:sz w:val="16"/>
        </w:rPr>
        <w:t>"It's sort of a switch in what people thought was the standard left-right divide," said Noah Weinrich of Heritage Action for America, a conservative grassroots organization.</w:t>
      </w:r>
    </w:p>
    <w:p w14:paraId="2D5EA28C" w14:textId="77777777" w:rsidR="00B502CF" w:rsidRPr="00C35D49" w:rsidRDefault="00B502CF" w:rsidP="00B502CF">
      <w:pPr>
        <w:rPr>
          <w:sz w:val="16"/>
        </w:rPr>
      </w:pPr>
      <w:r w:rsidRPr="00C35D49">
        <w:rPr>
          <w:sz w:val="16"/>
        </w:rPr>
        <w:t>So what happened?</w:t>
      </w:r>
    </w:p>
    <w:p w14:paraId="228E9CF1" w14:textId="77777777" w:rsidR="00B502CF" w:rsidRPr="00C35D49" w:rsidRDefault="00B502CF" w:rsidP="00B502CF">
      <w:pPr>
        <w:rPr>
          <w:sz w:val="16"/>
        </w:rPr>
      </w:pPr>
      <w:r w:rsidRPr="00C35D49">
        <w:rPr>
          <w:sz w:val="16"/>
        </w:rPr>
        <w:t>The short answer is the country has changed. The 1994 Crime Bill now under attack from liberals and African Americans was enacted during the Clinton administration, near the height of a violent crime epidemic in the country when heavy-handed policies enjoyed broad public support.</w:t>
      </w:r>
    </w:p>
    <w:p w14:paraId="54279959" w14:textId="77777777" w:rsidR="00B502CF" w:rsidRPr="00C35D49" w:rsidRDefault="00B502CF" w:rsidP="00B502CF">
      <w:pPr>
        <w:rPr>
          <w:sz w:val="16"/>
        </w:rPr>
      </w:pPr>
      <w:r w:rsidRPr="00C35D49">
        <w:rPr>
          <w:sz w:val="16"/>
        </w:rPr>
        <w:t>But as crime has steadily declined over the past two decades to historically low levels, support for those measures has eroded and politicians on both sides of the aisle have increasingly embraced overhaul proposals.</w:t>
      </w:r>
    </w:p>
    <w:p w14:paraId="0E32D655" w14:textId="77777777" w:rsidR="00B502CF" w:rsidRPr="00C35D49" w:rsidRDefault="00B502CF" w:rsidP="00B502CF">
      <w:pPr>
        <w:rPr>
          <w:sz w:val="16"/>
        </w:rPr>
      </w:pPr>
      <w:r w:rsidRPr="00C35D49">
        <w:rPr>
          <w:sz w:val="16"/>
        </w:rPr>
        <w:t>Behind the 1994 Crime Bill</w:t>
      </w:r>
    </w:p>
    <w:p w14:paraId="4F553D0A" w14:textId="77777777" w:rsidR="00B502CF" w:rsidRPr="00C35D49" w:rsidRDefault="00B502CF" w:rsidP="00B502CF">
      <w:pPr>
        <w:rPr>
          <w:sz w:val="16"/>
        </w:rPr>
      </w:pPr>
      <w:r w:rsidRPr="00C35D49">
        <w:rPr>
          <w:sz w:val="16"/>
        </w:rPr>
        <w:t xml:space="preserve">Biden helped craft the legislation when he was a U.S. senator and chairman of the Senate Judiciary Committee, and now is taking heat for the legislation's more onerous side effects.   </w:t>
      </w:r>
    </w:p>
    <w:p w14:paraId="14139163" w14:textId="77777777" w:rsidR="00B502CF" w:rsidRPr="00C35D49" w:rsidRDefault="00B502CF" w:rsidP="00B502CF">
      <w:pPr>
        <w:rPr>
          <w:sz w:val="16"/>
        </w:rPr>
      </w:pPr>
      <w:r w:rsidRPr="00C35D49">
        <w:rPr>
          <w:sz w:val="16"/>
        </w:rPr>
        <w:t xml:space="preserve">"Today, crime and murder rates are at historic lows and American communities are safer than they have been in generations," said Lauren-Brooke Eisen, acting director of the Justice Program at New York University's Brennan Center. "That's significant because that allows the bipartisan conversations about how to best reduce the number of people who have been incarcerated." </w:t>
      </w:r>
    </w:p>
    <w:p w14:paraId="4DBD33E4" w14:textId="77777777" w:rsidR="00B502CF" w:rsidRPr="00C35D49" w:rsidRDefault="00B502CF" w:rsidP="00B502CF">
      <w:pPr>
        <w:rPr>
          <w:sz w:val="16"/>
        </w:rPr>
      </w:pPr>
      <w:r w:rsidRPr="00C35D49">
        <w:rPr>
          <w:sz w:val="16"/>
        </w:rPr>
        <w:t xml:space="preserve">To be sure, </w:t>
      </w:r>
      <w:r w:rsidRPr="00521E2A">
        <w:rPr>
          <w:rStyle w:val="Emphasis"/>
        </w:rPr>
        <w:t>criminal justice reform is not among the most pressing concerns for voters who care more about issues such as health care, immigration and jobs, according to polling</w:t>
      </w:r>
      <w:r w:rsidRPr="00C35D49">
        <w:rPr>
          <w:sz w:val="16"/>
        </w:rPr>
        <w:t>.</w:t>
      </w:r>
    </w:p>
    <w:p w14:paraId="6E7CA31E" w14:textId="77777777" w:rsidR="00B502CF" w:rsidRDefault="00B502CF" w:rsidP="00B502CF">
      <w:pPr>
        <w:pStyle w:val="Heading3"/>
      </w:pPr>
      <w:r>
        <w:t>AT: Black Voters Link – N/U and COVID Thumps</w:t>
      </w:r>
    </w:p>
    <w:p w14:paraId="3E8AA850" w14:textId="77777777" w:rsidR="00B502CF" w:rsidRDefault="00B502CF" w:rsidP="00B502CF"/>
    <w:p w14:paraId="6867ECFC" w14:textId="77777777" w:rsidR="00B502CF" w:rsidRDefault="00B502CF" w:rsidP="00B502CF"/>
    <w:p w14:paraId="75FB7D46" w14:textId="77777777" w:rsidR="00B502CF" w:rsidRDefault="00B502CF" w:rsidP="00B502CF">
      <w:pPr>
        <w:pStyle w:val="Heading4"/>
      </w:pPr>
      <w:r>
        <w:t>Links are nonunique and COVID thumps</w:t>
      </w:r>
    </w:p>
    <w:p w14:paraId="4C01DEB0" w14:textId="77777777" w:rsidR="00B502CF" w:rsidRDefault="00B502CF" w:rsidP="00B502CF">
      <w:r w:rsidRPr="00473EB8">
        <w:rPr>
          <w:rStyle w:val="Style13ptBold"/>
        </w:rPr>
        <w:t>Haberman 20</w:t>
      </w:r>
      <w:r>
        <w:t xml:space="preserve"> – </w:t>
      </w:r>
      <w:r w:rsidRPr="00473EB8">
        <w:t>White House correspondent who joined The New York Times in 2015 and was part of a team that won a Pulitzer Prize in 2018 for reporting on Donald Trump’s advisers and their connections to Russia</w:t>
      </w:r>
      <w:r>
        <w:t xml:space="preserve">; former </w:t>
      </w:r>
      <w:r w:rsidRPr="00473EB8">
        <w:t>political reporter at Politico</w:t>
      </w:r>
      <w:r>
        <w:t xml:space="preserve">, </w:t>
      </w:r>
      <w:r w:rsidRPr="00473EB8">
        <w:t>The New York Post and The New York Daily News</w:t>
      </w:r>
    </w:p>
    <w:p w14:paraId="7EC8F44E" w14:textId="77777777" w:rsidR="00B502CF" w:rsidRDefault="00B502CF" w:rsidP="00B502CF">
      <w:r>
        <w:t>Maggie, with Annie Karni, 5/12. “</w:t>
      </w:r>
      <w:r w:rsidRPr="00473EB8">
        <w:t>Trump is courting black voters. His shortcomings on the coronavirus are a problem.</w:t>
      </w:r>
      <w:r>
        <w:t xml:space="preserve">” </w:t>
      </w:r>
      <w:r w:rsidRPr="00473EB8">
        <w:t>https://www.mcall.com/coronavirus/ct-nw-nyt-trump-black-voters-coronavirus-20200513-2napxbg6gjbx3msiiagkoa7vey-story.html</w:t>
      </w:r>
    </w:p>
    <w:p w14:paraId="7E514387" w14:textId="77777777" w:rsidR="00B502CF" w:rsidRPr="006A66D1" w:rsidRDefault="00B502CF" w:rsidP="00B502CF">
      <w:pPr>
        <w:rPr>
          <w:sz w:val="16"/>
        </w:rPr>
      </w:pPr>
      <w:r w:rsidRPr="006A66D1">
        <w:rPr>
          <w:sz w:val="16"/>
        </w:rPr>
        <w:t xml:space="preserve">Since he took office, President Donald </w:t>
      </w:r>
      <w:r w:rsidRPr="00BA56A7">
        <w:rPr>
          <w:rStyle w:val="StyleUnderline"/>
        </w:rPr>
        <w:t>Trump and his advisers have made a show of trying to chip away at</w:t>
      </w:r>
      <w:r w:rsidRPr="006A66D1">
        <w:rPr>
          <w:sz w:val="16"/>
        </w:rPr>
        <w:t xml:space="preserve"> the overwhelming </w:t>
      </w:r>
      <w:r w:rsidRPr="00BA56A7">
        <w:rPr>
          <w:rStyle w:val="StyleUnderline"/>
        </w:rPr>
        <w:t>support</w:t>
      </w:r>
      <w:r w:rsidRPr="006A66D1">
        <w:rPr>
          <w:sz w:val="16"/>
        </w:rPr>
        <w:t xml:space="preserve"> that </w:t>
      </w:r>
      <w:r w:rsidRPr="00BA56A7">
        <w:rPr>
          <w:rStyle w:val="StyleUnderline"/>
        </w:rPr>
        <w:t>Dem</w:t>
      </w:r>
      <w:r w:rsidRPr="006A66D1">
        <w:rPr>
          <w:sz w:val="16"/>
        </w:rPr>
        <w:t>ocrat</w:t>
      </w:r>
      <w:r w:rsidRPr="00BA56A7">
        <w:rPr>
          <w:rStyle w:val="StyleUnderline"/>
        </w:rPr>
        <w:t>s</w:t>
      </w:r>
      <w:r w:rsidRPr="006A66D1">
        <w:rPr>
          <w:sz w:val="16"/>
        </w:rPr>
        <w:t xml:space="preserve"> </w:t>
      </w:r>
      <w:r w:rsidRPr="00BA56A7">
        <w:rPr>
          <w:rStyle w:val="StyleUnderline"/>
        </w:rPr>
        <w:t>enjoyed from black voters</w:t>
      </w:r>
      <w:r w:rsidRPr="006A66D1">
        <w:rPr>
          <w:sz w:val="16"/>
        </w:rPr>
        <w:t xml:space="preserve"> in the 2016 presidential campaign.</w:t>
      </w:r>
    </w:p>
    <w:p w14:paraId="0E98812A" w14:textId="77777777" w:rsidR="00B502CF" w:rsidRPr="006A66D1" w:rsidRDefault="00B502CF" w:rsidP="00B502CF">
      <w:pPr>
        <w:rPr>
          <w:sz w:val="16"/>
        </w:rPr>
      </w:pPr>
      <w:r w:rsidRPr="006A66D1">
        <w:rPr>
          <w:sz w:val="16"/>
        </w:rPr>
        <w:t xml:space="preserve">Even as Trump himself has offended people with language widely seen as racist, like telling four congresswomen of color to “go back” to countries where they came from (three of them were born in the United States), </w:t>
      </w:r>
      <w:r w:rsidRPr="00BA56A7">
        <w:rPr>
          <w:rStyle w:val="StyleUnderline"/>
        </w:rPr>
        <w:t>his campaign poured $10 million into a Super Bowl ad featuring a black woman and highlighting</w:t>
      </w:r>
      <w:r w:rsidRPr="006A66D1">
        <w:rPr>
          <w:sz w:val="16"/>
        </w:rPr>
        <w:t xml:space="preserve"> the administration’s efforts on </w:t>
      </w:r>
      <w:r w:rsidRPr="00BA56A7">
        <w:rPr>
          <w:rStyle w:val="StyleUnderline"/>
        </w:rPr>
        <w:t>c</w:t>
      </w:r>
      <w:r w:rsidRPr="006A66D1">
        <w:rPr>
          <w:sz w:val="16"/>
        </w:rPr>
        <w:t xml:space="preserve">riminal </w:t>
      </w:r>
      <w:r w:rsidRPr="00BA56A7">
        <w:rPr>
          <w:rStyle w:val="StyleUnderline"/>
        </w:rPr>
        <w:t>j</w:t>
      </w:r>
      <w:r w:rsidRPr="006A66D1">
        <w:rPr>
          <w:sz w:val="16"/>
        </w:rPr>
        <w:t xml:space="preserve">ustice </w:t>
      </w:r>
      <w:r w:rsidRPr="00BA56A7">
        <w:rPr>
          <w:rStyle w:val="StyleUnderline"/>
        </w:rPr>
        <w:t>r</w:t>
      </w:r>
      <w:r w:rsidRPr="006A66D1">
        <w:rPr>
          <w:sz w:val="16"/>
        </w:rPr>
        <w:t xml:space="preserve">eform. Trump advisers held events at the White House celebrating Trump’s support for historically black colleges. The </w:t>
      </w:r>
      <w:r w:rsidRPr="00BA56A7">
        <w:rPr>
          <w:rStyle w:val="StyleUnderline"/>
        </w:rPr>
        <w:t>advisers sought to turn the low unemployment rate into a selling point to African American voters</w:t>
      </w:r>
      <w:r w:rsidRPr="006A66D1">
        <w:rPr>
          <w:sz w:val="16"/>
        </w:rPr>
        <w:t>, claiming they had more opportunities for jobs with higher wages.</w:t>
      </w:r>
    </w:p>
    <w:p w14:paraId="0B9FEA20" w14:textId="77777777" w:rsidR="00B502CF" w:rsidRPr="006A66D1" w:rsidRDefault="00B502CF" w:rsidP="00B502CF">
      <w:pPr>
        <w:rPr>
          <w:sz w:val="16"/>
        </w:rPr>
      </w:pPr>
      <w:r w:rsidRPr="006A66D1">
        <w:rPr>
          <w:sz w:val="16"/>
        </w:rPr>
        <w:t xml:space="preserve">And most recently, </w:t>
      </w:r>
      <w:r w:rsidRPr="00BA56A7">
        <w:rPr>
          <w:rStyle w:val="StyleUnderline"/>
        </w:rPr>
        <w:t>the</w:t>
      </w:r>
      <w:r w:rsidRPr="006A66D1">
        <w:rPr>
          <w:sz w:val="16"/>
        </w:rPr>
        <w:t xml:space="preserve"> president’s reelection </w:t>
      </w:r>
      <w:r w:rsidRPr="00BA56A7">
        <w:rPr>
          <w:rStyle w:val="StyleUnderline"/>
        </w:rPr>
        <w:t>campaign has been holding weekly online gatherings titled “Black Voices for Trump</w:t>
      </w:r>
      <w:r w:rsidRPr="006A66D1">
        <w:rPr>
          <w:sz w:val="16"/>
        </w:rPr>
        <w:t>” where African American surrogates advertise his record.</w:t>
      </w:r>
    </w:p>
    <w:p w14:paraId="10E57424" w14:textId="77777777" w:rsidR="00B502CF" w:rsidRPr="006A66D1" w:rsidRDefault="00B502CF" w:rsidP="00B502CF">
      <w:pPr>
        <w:rPr>
          <w:sz w:val="16"/>
        </w:rPr>
      </w:pPr>
      <w:r w:rsidRPr="006A66D1">
        <w:rPr>
          <w:sz w:val="16"/>
        </w:rPr>
        <w:t xml:space="preserve">But </w:t>
      </w:r>
      <w:r w:rsidRPr="00BA56A7">
        <w:rPr>
          <w:rStyle w:val="StyleUnderline"/>
        </w:rPr>
        <w:t>these efforts to gain more black support</w:t>
      </w:r>
      <w:r w:rsidRPr="006A66D1">
        <w:rPr>
          <w:sz w:val="16"/>
        </w:rPr>
        <w:t xml:space="preserve">, if only marginally, </w:t>
      </w:r>
      <w:r w:rsidRPr="00BA56A7">
        <w:rPr>
          <w:rStyle w:val="StyleUnderline"/>
        </w:rPr>
        <w:t>have now run into one of the grimmest realities of the coronavirus: It is killing African Americans at disproportionately high rates and depriving them of jobs</w:t>
      </w:r>
      <w:r w:rsidRPr="006A66D1">
        <w:rPr>
          <w:sz w:val="16"/>
        </w:rPr>
        <w:t xml:space="preserve"> in high numbers as well.</w:t>
      </w:r>
    </w:p>
    <w:p w14:paraId="4DA54A7D" w14:textId="77777777" w:rsidR="00B502CF" w:rsidRPr="006A66D1" w:rsidRDefault="00B502CF" w:rsidP="00B502CF">
      <w:pPr>
        <w:rPr>
          <w:sz w:val="16"/>
        </w:rPr>
      </w:pPr>
      <w:r w:rsidRPr="00BA56A7">
        <w:rPr>
          <w:rStyle w:val="StyleUnderline"/>
        </w:rPr>
        <w:t>Trump has only fleetingly addressed the virus’s outsize effect on black Americans and made no</w:t>
      </w:r>
      <w:r w:rsidRPr="006A66D1">
        <w:rPr>
          <w:sz w:val="16"/>
        </w:rPr>
        <w:t xml:space="preserve"> apparent </w:t>
      </w:r>
      <w:r w:rsidRPr="00BA56A7">
        <w:rPr>
          <w:rStyle w:val="StyleUnderline"/>
        </w:rPr>
        <w:t>effort to</w:t>
      </w:r>
      <w:r w:rsidRPr="006A66D1">
        <w:rPr>
          <w:sz w:val="16"/>
        </w:rPr>
        <w:t xml:space="preserve"> aggressively </w:t>
      </w:r>
      <w:r w:rsidRPr="00BA56A7">
        <w:rPr>
          <w:rStyle w:val="StyleUnderline"/>
        </w:rPr>
        <w:t>tackle the racial disparities, even as he continues his online appeals to black voters</w:t>
      </w:r>
      <w:r w:rsidRPr="006A66D1">
        <w:rPr>
          <w:sz w:val="16"/>
        </w:rPr>
        <w:t xml:space="preserve">. Taken together, </w:t>
      </w:r>
      <w:r w:rsidRPr="00BA56A7">
        <w:rPr>
          <w:rStyle w:val="StyleUnderline"/>
        </w:rPr>
        <w:t>his lack of response, combined with political overtures, have cast into sharper relief his insensitivity about the unique concerns facing black Americans</w:t>
      </w:r>
      <w:r w:rsidRPr="006A66D1">
        <w:rPr>
          <w:sz w:val="16"/>
        </w:rPr>
        <w:t>.</w:t>
      </w:r>
    </w:p>
    <w:p w14:paraId="59278D34" w14:textId="77777777" w:rsidR="00B502CF" w:rsidRPr="006A66D1" w:rsidRDefault="00B502CF" w:rsidP="00B502CF">
      <w:pPr>
        <w:rPr>
          <w:sz w:val="16"/>
        </w:rPr>
      </w:pPr>
      <w:r w:rsidRPr="00BA56A7">
        <w:rPr>
          <w:rStyle w:val="StyleUnderline"/>
        </w:rPr>
        <w:t>A CNN poll</w:t>
      </w:r>
      <w:r w:rsidRPr="006A66D1">
        <w:rPr>
          <w:sz w:val="16"/>
        </w:rPr>
        <w:t xml:space="preserve"> released Tuesday </w:t>
      </w:r>
      <w:r w:rsidRPr="00BA56A7">
        <w:rPr>
          <w:rStyle w:val="StyleUnderline"/>
        </w:rPr>
        <w:t>shed light on the challenge Trump faces with black voters</w:t>
      </w:r>
      <w:r w:rsidRPr="006A66D1">
        <w:rPr>
          <w:sz w:val="16"/>
        </w:rPr>
        <w:t>. About 54% of black adults reported knowing someone who had tested positive for COVID-19, according to the poll. That was in contrast to 38% of white adults and 36% of Latino adults.</w:t>
      </w:r>
    </w:p>
    <w:p w14:paraId="5D60DE07" w14:textId="77777777" w:rsidR="00B502CF" w:rsidRPr="006A66D1" w:rsidRDefault="00B502CF" w:rsidP="00B502CF">
      <w:pPr>
        <w:rPr>
          <w:sz w:val="16"/>
        </w:rPr>
      </w:pPr>
      <w:r w:rsidRPr="006A66D1">
        <w:rPr>
          <w:sz w:val="16"/>
        </w:rPr>
        <w:t>In the survey</w:t>
      </w:r>
      <w:r w:rsidRPr="00BA56A7">
        <w:rPr>
          <w:rStyle w:val="StyleUnderline"/>
        </w:rPr>
        <w:t>, 79% of black respondents said the federal government had done a bad job trying to contain the virus</w:t>
      </w:r>
      <w:r w:rsidRPr="006A66D1">
        <w:rPr>
          <w:sz w:val="16"/>
        </w:rPr>
        <w:t>. That was compared with 50% of white respondents and 55% of Latino respondents.</w:t>
      </w:r>
    </w:p>
    <w:p w14:paraId="6832A016" w14:textId="77777777" w:rsidR="00B502CF" w:rsidRPr="006A66D1" w:rsidRDefault="00B502CF" w:rsidP="00B502CF">
      <w:pPr>
        <w:rPr>
          <w:sz w:val="16"/>
        </w:rPr>
      </w:pPr>
      <w:r w:rsidRPr="00BA56A7">
        <w:rPr>
          <w:rStyle w:val="StyleUnderline"/>
        </w:rPr>
        <w:t>Trump</w:t>
      </w:r>
      <w:r w:rsidRPr="006A66D1">
        <w:rPr>
          <w:sz w:val="16"/>
        </w:rPr>
        <w:t xml:space="preserve"> won just 8% of African American voters four years ago with a bleak message to minority voters — “What do you have to lose?” He </w:t>
      </w:r>
      <w:r w:rsidRPr="00BA56A7">
        <w:rPr>
          <w:rStyle w:val="StyleUnderline"/>
        </w:rPr>
        <w:t>remains deeply unpopular with black voters</w:t>
      </w:r>
      <w:r w:rsidRPr="006A66D1">
        <w:rPr>
          <w:sz w:val="16"/>
        </w:rPr>
        <w:t>, so his appeal to win them over has been a game of inches. He is not looking for an outright victory among them but simply to do better than he did last time.</w:t>
      </w:r>
    </w:p>
    <w:p w14:paraId="79345B42" w14:textId="77777777" w:rsidR="00B502CF" w:rsidRPr="006A66D1" w:rsidRDefault="00B502CF" w:rsidP="00B502CF">
      <w:pPr>
        <w:rPr>
          <w:sz w:val="16"/>
        </w:rPr>
      </w:pPr>
      <w:r w:rsidRPr="006A66D1">
        <w:rPr>
          <w:sz w:val="16"/>
        </w:rPr>
        <w:t>Jared Kushner, the president’s son-in-law and senior adviser, has pushed the efforts in the hope that even if Trump could increase his share of the black vote by as little as 2 percentage points, it could make a difference in the November election’s final outcome. Republicans and some Democrats privately see those efforts as aimed at reassuring suburban white voters who may not feel comfortable supporting Trump because of his divisiveness related to race.</w:t>
      </w:r>
    </w:p>
    <w:p w14:paraId="689DE910" w14:textId="77777777" w:rsidR="00B502CF" w:rsidRPr="006A66D1" w:rsidRDefault="00B502CF" w:rsidP="00B502CF">
      <w:pPr>
        <w:rPr>
          <w:sz w:val="16"/>
        </w:rPr>
      </w:pPr>
      <w:r w:rsidRPr="006A66D1">
        <w:rPr>
          <w:sz w:val="16"/>
        </w:rPr>
        <w:t xml:space="preserve">Yet the presumptive Democratic nominee, Joe </w:t>
      </w:r>
      <w:r w:rsidRPr="00BA56A7">
        <w:rPr>
          <w:rStyle w:val="StyleUnderline"/>
        </w:rPr>
        <w:t>Biden, has deep support among black voters</w:t>
      </w:r>
      <w:r w:rsidRPr="006A66D1">
        <w:rPr>
          <w:sz w:val="16"/>
        </w:rPr>
        <w:t>, in part because of his fierce loyalty as the No. 2 to former President Barack Obama. Black voters turned out in fewer numbers in the 2016 election than when Obama was on the ticket; Democrats hope that Biden, combined with anger at Trump after four years, will raise black voter turnout.</w:t>
      </w:r>
    </w:p>
    <w:p w14:paraId="0D02EED8" w14:textId="77777777" w:rsidR="00B502CF" w:rsidRPr="006A66D1" w:rsidRDefault="00B502CF" w:rsidP="00B502CF">
      <w:pPr>
        <w:rPr>
          <w:sz w:val="16"/>
        </w:rPr>
      </w:pPr>
      <w:r w:rsidRPr="006A66D1">
        <w:rPr>
          <w:sz w:val="16"/>
        </w:rPr>
        <w:t xml:space="preserve">“The disproportionate impact of COVID-19 crisis is only having the effect of increasing people’s disdain and distrust of Trump and the entire administration,” said Adrianne Shropshire, executive director of </w:t>
      </w:r>
      <w:r w:rsidRPr="00BA56A7">
        <w:rPr>
          <w:rStyle w:val="StyleUnderline"/>
        </w:rPr>
        <w:t>BlackPAC</w:t>
      </w:r>
      <w:r w:rsidRPr="006A66D1">
        <w:rPr>
          <w:sz w:val="16"/>
        </w:rPr>
        <w:t xml:space="preserve">, a super PAC focused on African American Democrats. Referring to Trump, she said the group’s </w:t>
      </w:r>
      <w:r w:rsidRPr="00BA56A7">
        <w:rPr>
          <w:rStyle w:val="StyleUnderline"/>
        </w:rPr>
        <w:t xml:space="preserve">tracking poll had shown that black voters “do not trust </w:t>
      </w:r>
      <w:r w:rsidRPr="00473EB8">
        <w:rPr>
          <w:rStyle w:val="StyleUnderline"/>
        </w:rPr>
        <w:t>him</w:t>
      </w:r>
      <w:r w:rsidRPr="006A66D1">
        <w:rPr>
          <w:sz w:val="16"/>
        </w:rPr>
        <w:t xml:space="preserve"> to be honest, and they don’t expect to get accurate information from him. The impact is intensifying people’s dislike and distrust.”</w:t>
      </w:r>
    </w:p>
    <w:p w14:paraId="44919AC0" w14:textId="77777777" w:rsidR="00B502CF" w:rsidRPr="006A66D1" w:rsidRDefault="00B502CF" w:rsidP="00B502CF">
      <w:pPr>
        <w:rPr>
          <w:sz w:val="16"/>
        </w:rPr>
      </w:pPr>
      <w:r w:rsidRPr="006A66D1">
        <w:rPr>
          <w:sz w:val="16"/>
        </w:rPr>
        <w:t xml:space="preserve">If </w:t>
      </w:r>
      <w:r w:rsidRPr="00473EB8">
        <w:rPr>
          <w:rStyle w:val="StyleUnderline"/>
        </w:rPr>
        <w:t>any part of Trump’s pre-coronavirus outreach to black voters had been working</w:t>
      </w:r>
      <w:r w:rsidRPr="006A66D1">
        <w:rPr>
          <w:sz w:val="16"/>
        </w:rPr>
        <w:t xml:space="preserve">, Shropshire said, </w:t>
      </w:r>
      <w:r w:rsidRPr="00473EB8">
        <w:rPr>
          <w:rStyle w:val="StyleUnderline"/>
        </w:rPr>
        <w:t>it was his message about a booming economy benefiting them. But that argument has now been damaged,</w:t>
      </w:r>
      <w:r w:rsidRPr="006A66D1">
        <w:rPr>
          <w:sz w:val="16"/>
        </w:rPr>
        <w:t xml:space="preserve"> in part because </w:t>
      </w:r>
      <w:r w:rsidRPr="00473EB8">
        <w:rPr>
          <w:rStyle w:val="StyleUnderline"/>
        </w:rPr>
        <w:t>minority-owned businesses are being shut out of the Paycheck Protection Program</w:t>
      </w:r>
      <w:r w:rsidRPr="006A66D1">
        <w:rPr>
          <w:sz w:val="16"/>
        </w:rPr>
        <w:t>.</w:t>
      </w:r>
    </w:p>
    <w:p w14:paraId="20EAA021" w14:textId="77777777" w:rsidR="00B502CF" w:rsidRPr="006A66D1" w:rsidRDefault="00B502CF" w:rsidP="00B502CF">
      <w:pPr>
        <w:rPr>
          <w:sz w:val="16"/>
        </w:rPr>
      </w:pPr>
      <w:r w:rsidRPr="006A66D1">
        <w:rPr>
          <w:sz w:val="16"/>
        </w:rPr>
        <w:t>In the year before the pandemic hit, what the campaign lacked in a concerted political strategy, it tried to make up for with tactics, starting with a “Black Voices for Trump” coalition that the president kicked off in November and continuing with plans to open Trump campaign storefronts in black neighborhoods in critical states like Florida and Pennsylvania. Campaign officials encouraged black voters to connect with the Trump operation by texting the word “woke” to its main number. Campaign officials even conducted polling to test the word “black” versus the term “African American,” an official said, and concluded that black voters responded better to being referred to as “black.”</w:t>
      </w:r>
    </w:p>
    <w:p w14:paraId="640DC670" w14:textId="77777777" w:rsidR="00B502CF" w:rsidRPr="006A66D1" w:rsidRDefault="00B502CF" w:rsidP="00B502CF">
      <w:pPr>
        <w:rPr>
          <w:sz w:val="16"/>
        </w:rPr>
      </w:pPr>
      <w:r w:rsidRPr="006A66D1">
        <w:rPr>
          <w:sz w:val="16"/>
        </w:rPr>
        <w:t xml:space="preserve">But </w:t>
      </w:r>
      <w:r w:rsidRPr="009E606B">
        <w:rPr>
          <w:rStyle w:val="StyleUnderline"/>
        </w:rPr>
        <w:t xml:space="preserve">Trump has </w:t>
      </w:r>
      <w:r w:rsidRPr="009E606B">
        <w:rPr>
          <w:rStyle w:val="Emphasis"/>
        </w:rPr>
        <w:t>lost most of his arguments</w:t>
      </w:r>
      <w:r w:rsidRPr="009E606B">
        <w:rPr>
          <w:rStyle w:val="StyleUnderline"/>
        </w:rPr>
        <w:t xml:space="preserve"> as the economy has cratered</w:t>
      </w:r>
      <w:r w:rsidRPr="006A66D1">
        <w:rPr>
          <w:sz w:val="16"/>
        </w:rPr>
        <w:t>.</w:t>
      </w:r>
    </w:p>
    <w:p w14:paraId="7F829638" w14:textId="77777777" w:rsidR="00B502CF" w:rsidRPr="006A66D1" w:rsidRDefault="00B502CF" w:rsidP="00B502CF">
      <w:pPr>
        <w:rPr>
          <w:sz w:val="16"/>
        </w:rPr>
      </w:pPr>
      <w:r w:rsidRPr="006A66D1">
        <w:rPr>
          <w:sz w:val="16"/>
        </w:rPr>
        <w:t xml:space="preserve">What’s more, </w:t>
      </w:r>
      <w:r w:rsidRPr="009E606B">
        <w:rPr>
          <w:rStyle w:val="StyleUnderline"/>
        </w:rPr>
        <w:t>Trump has recently returned to aggressive attacks against</w:t>
      </w:r>
      <w:r w:rsidRPr="006A66D1">
        <w:rPr>
          <w:sz w:val="16"/>
        </w:rPr>
        <w:t xml:space="preserve"> his predecessor, </w:t>
      </w:r>
      <w:r w:rsidRPr="009E606B">
        <w:rPr>
          <w:rStyle w:val="StyleUnderline"/>
        </w:rPr>
        <w:t>Obama</w:t>
      </w:r>
      <w:r w:rsidRPr="006A66D1">
        <w:rPr>
          <w:sz w:val="16"/>
        </w:rPr>
        <w:t xml:space="preserve">, whose approval rating remains higher than Trump’s. The president has repeatedly tweeted “Obamagate,” referring obliquely to some unnamed scandal or crime, and sought to directly tie Obama to the abandoned prosecution of Trump’s first national security adviser, Michael Flynn. It’s </w:t>
      </w:r>
      <w:r w:rsidRPr="006A66D1">
        <w:rPr>
          <w:rStyle w:val="StyleUnderline"/>
        </w:rPr>
        <w:t>a strategy that</w:t>
      </w:r>
      <w:r w:rsidRPr="006A66D1">
        <w:rPr>
          <w:sz w:val="16"/>
        </w:rPr>
        <w:t xml:space="preserve"> could help fire up his base, but it </w:t>
      </w:r>
      <w:r w:rsidRPr="006A66D1">
        <w:rPr>
          <w:rStyle w:val="StyleUnderline"/>
        </w:rPr>
        <w:t>risks further alienating black voters, as well as independent voters</w:t>
      </w:r>
      <w:r w:rsidRPr="006A66D1">
        <w:rPr>
          <w:sz w:val="16"/>
        </w:rPr>
        <w:t xml:space="preserve"> more broadly.</w:t>
      </w:r>
    </w:p>
    <w:p w14:paraId="4FC9D2E3" w14:textId="77777777" w:rsidR="00B502CF" w:rsidRDefault="00B502CF" w:rsidP="00B502CF"/>
    <w:p w14:paraId="0CAC21B7" w14:textId="77777777" w:rsidR="00B502CF" w:rsidRDefault="00B502CF" w:rsidP="00B502CF">
      <w:pPr>
        <w:pStyle w:val="Heading4"/>
      </w:pPr>
      <w:r>
        <w:t>COVID compromises the ground game – hurts Biden’s outreach</w:t>
      </w:r>
    </w:p>
    <w:p w14:paraId="42961563" w14:textId="77777777" w:rsidR="00B502CF" w:rsidRDefault="00B502CF" w:rsidP="00B502CF">
      <w:r w:rsidRPr="0013439E">
        <w:rPr>
          <w:rStyle w:val="Style13ptBold"/>
        </w:rPr>
        <w:t>Schouten 5/16</w:t>
      </w:r>
      <w:r>
        <w:t xml:space="preserve">/20 – </w:t>
      </w:r>
      <w:r w:rsidRPr="0013439E">
        <w:t>CNN Politics national political writer</w:t>
      </w:r>
    </w:p>
    <w:p w14:paraId="12BF61BE" w14:textId="77777777" w:rsidR="00B502CF" w:rsidRDefault="00B502CF" w:rsidP="00B502CF">
      <w:r w:rsidRPr="0013439E">
        <w:t>Fredreka</w:t>
      </w:r>
      <w:r>
        <w:t>, 5/16/20. “</w:t>
      </w:r>
      <w:r w:rsidRPr="0013439E">
        <w:t>Joe Biden needs black voters to win the presidency. And Covid-19 is making them even harder to reach</w:t>
      </w:r>
      <w:r>
        <w:t xml:space="preserve">.” </w:t>
      </w:r>
      <w:r w:rsidRPr="0013439E">
        <w:t>http://www.wicz.com/story/42137711/joe-biden-needs-black-voters-to-win-the-presidency-and-covid-19-is-making-them-even-harder-to-reach</w:t>
      </w:r>
    </w:p>
    <w:p w14:paraId="53156347" w14:textId="77777777" w:rsidR="00B502CF" w:rsidRPr="0013439E" w:rsidRDefault="00B502CF" w:rsidP="00B502CF">
      <w:pPr>
        <w:rPr>
          <w:sz w:val="16"/>
        </w:rPr>
      </w:pPr>
      <w:r w:rsidRPr="0013439E">
        <w:rPr>
          <w:rStyle w:val="StyleUnderline"/>
        </w:rPr>
        <w:t>Around the country</w:t>
      </w:r>
      <w:r w:rsidRPr="0013439E">
        <w:rPr>
          <w:sz w:val="16"/>
        </w:rPr>
        <w:t xml:space="preserve">, independent groups like Lang's organization, political </w:t>
      </w:r>
      <w:r w:rsidRPr="0013439E">
        <w:rPr>
          <w:rStyle w:val="StyleUnderline"/>
        </w:rPr>
        <w:t>candidates and activists are confronting the Democratic Party's biggest challenge in years. They must quickly retool their ground game to reach and mobilize the African American voters</w:t>
      </w:r>
      <w:r w:rsidRPr="0013439E">
        <w:rPr>
          <w:sz w:val="16"/>
        </w:rPr>
        <w:t xml:space="preserve"> who will be crucial to former Vice President Joe Biden's presidential ambitions and </w:t>
      </w:r>
      <w:r w:rsidRPr="0013439E">
        <w:rPr>
          <w:rStyle w:val="StyleUnderline"/>
        </w:rPr>
        <w:t>who have been hard hit by the country's worst pandemic in a century and its economic fallout</w:t>
      </w:r>
      <w:r w:rsidRPr="0013439E">
        <w:rPr>
          <w:sz w:val="16"/>
        </w:rPr>
        <w:t>.</w:t>
      </w:r>
    </w:p>
    <w:p w14:paraId="768E8FE7" w14:textId="77777777" w:rsidR="00B502CF" w:rsidRPr="0013439E" w:rsidRDefault="00B502CF" w:rsidP="00B502CF">
      <w:pPr>
        <w:rPr>
          <w:sz w:val="16"/>
        </w:rPr>
      </w:pPr>
      <w:r w:rsidRPr="0013439E">
        <w:rPr>
          <w:sz w:val="16"/>
        </w:rPr>
        <w:t>Black voters form the backbone of the Democratic Party's voter base: 93% of African Americans backed President Barack Obama's reelection in 2012. And this year, black voters in South Carolina helped propel Biden to a landslide victory in the state's primary, resuscitating his once-struggling campaign and putting him on the path to the Democratic nomination.</w:t>
      </w:r>
    </w:p>
    <w:p w14:paraId="56338D73" w14:textId="77777777" w:rsidR="00B502CF" w:rsidRPr="0013439E" w:rsidRDefault="00B502CF" w:rsidP="00B502CF">
      <w:pPr>
        <w:rPr>
          <w:sz w:val="16"/>
        </w:rPr>
      </w:pPr>
      <w:r w:rsidRPr="0013439E">
        <w:rPr>
          <w:sz w:val="16"/>
        </w:rPr>
        <w:t xml:space="preserve">Now, </w:t>
      </w:r>
      <w:r w:rsidRPr="0013439E">
        <w:rPr>
          <w:rStyle w:val="StyleUnderline"/>
        </w:rPr>
        <w:t>Biden's campaign, the D</w:t>
      </w:r>
      <w:r w:rsidRPr="0013439E">
        <w:rPr>
          <w:sz w:val="16"/>
        </w:rPr>
        <w:t xml:space="preserve">emocratic </w:t>
      </w:r>
      <w:r w:rsidRPr="0013439E">
        <w:rPr>
          <w:rStyle w:val="StyleUnderline"/>
        </w:rPr>
        <w:t>N</w:t>
      </w:r>
      <w:r w:rsidRPr="0013439E">
        <w:rPr>
          <w:sz w:val="16"/>
        </w:rPr>
        <w:t xml:space="preserve">ational </w:t>
      </w:r>
      <w:r w:rsidRPr="0013439E">
        <w:rPr>
          <w:rStyle w:val="StyleUnderline"/>
        </w:rPr>
        <w:t>C</w:t>
      </w:r>
      <w:r w:rsidRPr="0013439E">
        <w:rPr>
          <w:sz w:val="16"/>
        </w:rPr>
        <w:t xml:space="preserve">ommittee </w:t>
      </w:r>
      <w:r w:rsidRPr="0013439E">
        <w:rPr>
          <w:rStyle w:val="StyleUnderline"/>
        </w:rPr>
        <w:t>and</w:t>
      </w:r>
      <w:r w:rsidRPr="0013439E">
        <w:rPr>
          <w:sz w:val="16"/>
        </w:rPr>
        <w:t xml:space="preserve"> groups on </w:t>
      </w:r>
      <w:r w:rsidRPr="0013439E">
        <w:rPr>
          <w:rStyle w:val="StyleUnderline"/>
        </w:rPr>
        <w:t xml:space="preserve">the left are </w:t>
      </w:r>
      <w:r w:rsidRPr="0013439E">
        <w:rPr>
          <w:rStyle w:val="Emphasis"/>
        </w:rPr>
        <w:t>scrambling to adapt</w:t>
      </w:r>
      <w:r w:rsidRPr="0013439E">
        <w:rPr>
          <w:rStyle w:val="StyleUnderline"/>
        </w:rPr>
        <w:t xml:space="preserve"> to the new reality of trying to engage those voters from afar</w:t>
      </w:r>
      <w:r w:rsidRPr="0013439E">
        <w:rPr>
          <w:sz w:val="16"/>
        </w:rPr>
        <w:t>. From his base at his home in Wilmington, Delaware, Biden has hosted phone calls with black clergy and black women's groups. His wife Jill recently "campaigned" virtually in Detroit with black Democratic Party activists.</w:t>
      </w:r>
    </w:p>
    <w:p w14:paraId="12C64A6C" w14:textId="77777777" w:rsidR="00B502CF" w:rsidRPr="0013439E" w:rsidRDefault="00B502CF" w:rsidP="00B502CF">
      <w:pPr>
        <w:rPr>
          <w:sz w:val="16"/>
        </w:rPr>
      </w:pPr>
      <w:r w:rsidRPr="0013439E">
        <w:rPr>
          <w:sz w:val="16"/>
        </w:rPr>
        <w:t>And on Thursday night, the DNC took its "Chop it Up" series -- first staged in barbershops before the pandemic -- online. Nationally syndicated radio host Russ Parr, House Majority Whip Jim Clyburn, and other African American leaders hosted the virtual town hall to discuss economic issues confronting black men.</w:t>
      </w:r>
    </w:p>
    <w:p w14:paraId="5C21DC50" w14:textId="77777777" w:rsidR="00B502CF" w:rsidRPr="0013439E" w:rsidRDefault="00B502CF" w:rsidP="00B502CF">
      <w:pPr>
        <w:rPr>
          <w:sz w:val="16"/>
        </w:rPr>
      </w:pPr>
      <w:r w:rsidRPr="0013439E">
        <w:rPr>
          <w:sz w:val="16"/>
        </w:rPr>
        <w:t>"Nobody has ever had to campaign for a general election in the midst of a pandemic while everyone is at home," said Symone Sanders, a senior adviser to Biden's campaign. "But we still have to meet people where they are and give these individual communities the attention that they deserve."</w:t>
      </w:r>
    </w:p>
    <w:p w14:paraId="1A0DC30E" w14:textId="77777777" w:rsidR="00B502CF" w:rsidRPr="0013439E" w:rsidRDefault="00B502CF" w:rsidP="00B502CF">
      <w:pPr>
        <w:rPr>
          <w:sz w:val="16"/>
        </w:rPr>
      </w:pPr>
      <w:r w:rsidRPr="0013439E">
        <w:rPr>
          <w:sz w:val="16"/>
        </w:rPr>
        <w:t>"While black voters helped propel us and put us over the top in this primary, we're not taking anything for granted," she added. "We are intent on earning every single vote this fall."</w:t>
      </w:r>
    </w:p>
    <w:p w14:paraId="1D00A955" w14:textId="77777777" w:rsidR="00B502CF" w:rsidRPr="0013439E" w:rsidRDefault="00B502CF" w:rsidP="00B502CF">
      <w:pPr>
        <w:rPr>
          <w:sz w:val="16"/>
        </w:rPr>
      </w:pPr>
      <w:r w:rsidRPr="0013439E">
        <w:rPr>
          <w:sz w:val="16"/>
        </w:rPr>
        <w:t>Even before the pandemic upended the normal campaign routine, boosting African American voting topped Democrats' priorities. After surging to a record high in 2012, black turnout in a presidential election declined for the first time in two decades in 2016 when Obama was no longer on the ballot, according to The Pew Research Center.</w:t>
      </w:r>
    </w:p>
    <w:p w14:paraId="3D6CF307" w14:textId="77777777" w:rsidR="00B502CF" w:rsidRPr="0013439E" w:rsidRDefault="00B502CF" w:rsidP="00B502CF">
      <w:pPr>
        <w:rPr>
          <w:sz w:val="16"/>
        </w:rPr>
      </w:pPr>
      <w:r w:rsidRPr="0013439E">
        <w:rPr>
          <w:sz w:val="16"/>
        </w:rPr>
        <w:t>And in two crucial states that flipped to President Donald Trump in 2016 -- Michigan and Wisconsin -- black voter turnout fell. In the end, Trump captured Wisconsin by roughly 23,000 votes. The margin was even smaller in Michigan, where he won the state's 16 electoral votes by fewer than 11,000 votes out of more than 4.5 million cast.</w:t>
      </w:r>
    </w:p>
    <w:p w14:paraId="17B42285" w14:textId="77777777" w:rsidR="00B502CF" w:rsidRPr="0013439E" w:rsidRDefault="00B502CF" w:rsidP="00B502CF">
      <w:pPr>
        <w:rPr>
          <w:sz w:val="16"/>
        </w:rPr>
      </w:pPr>
      <w:r w:rsidRPr="0013439E">
        <w:rPr>
          <w:sz w:val="16"/>
        </w:rPr>
        <w:t>Personal touch</w:t>
      </w:r>
    </w:p>
    <w:p w14:paraId="749D0D06" w14:textId="77777777" w:rsidR="00B502CF" w:rsidRPr="0013439E" w:rsidRDefault="00B502CF" w:rsidP="00B502CF">
      <w:pPr>
        <w:rPr>
          <w:sz w:val="16"/>
        </w:rPr>
      </w:pPr>
      <w:r w:rsidRPr="0013439E">
        <w:rPr>
          <w:sz w:val="16"/>
        </w:rPr>
        <w:t xml:space="preserve">Cliff Albright, the co-founder of Black Voters Matter Fund, said </w:t>
      </w:r>
      <w:r w:rsidRPr="0013439E">
        <w:rPr>
          <w:rStyle w:val="StyleUnderline"/>
        </w:rPr>
        <w:t>voter outreach posed challenges -- even before the outbreak</w:t>
      </w:r>
      <w:r w:rsidRPr="0013439E">
        <w:rPr>
          <w:sz w:val="16"/>
        </w:rPr>
        <w:t>.</w:t>
      </w:r>
    </w:p>
    <w:p w14:paraId="48098EAC" w14:textId="77777777" w:rsidR="00B502CF" w:rsidRPr="0013439E" w:rsidRDefault="00B502CF" w:rsidP="00B502CF">
      <w:pPr>
        <w:rPr>
          <w:sz w:val="16"/>
        </w:rPr>
      </w:pPr>
      <w:r w:rsidRPr="0013439E">
        <w:rPr>
          <w:sz w:val="16"/>
        </w:rPr>
        <w:t xml:space="preserve">"But on a scale of 1 to 10 ... this has definitely taken us into 9, 10 or 11 levels," he said, as </w:t>
      </w:r>
      <w:r w:rsidRPr="0013439E">
        <w:rPr>
          <w:rStyle w:val="StyleUnderline"/>
        </w:rPr>
        <w:t>activists have had to abandon face-to-face interactions and find socially-distanced ways to educate voters</w:t>
      </w:r>
      <w:r w:rsidRPr="0013439E">
        <w:rPr>
          <w:sz w:val="16"/>
        </w:rPr>
        <w:t xml:space="preserve"> about the new absentee and mail-in voting requirements.</w:t>
      </w:r>
    </w:p>
    <w:p w14:paraId="31B3411D" w14:textId="77777777" w:rsidR="00B502CF" w:rsidRDefault="00B502CF" w:rsidP="00B502CF"/>
    <w:p w14:paraId="44D5CD34" w14:textId="77777777" w:rsidR="00B502CF" w:rsidRDefault="00B502CF" w:rsidP="00B502CF">
      <w:pPr>
        <w:pStyle w:val="Heading3"/>
      </w:pPr>
      <w:r>
        <w:t>AT: Black Voters Link – CJR Insufficient</w:t>
      </w:r>
    </w:p>
    <w:p w14:paraId="592E0B4C" w14:textId="77777777" w:rsidR="00B502CF" w:rsidRDefault="00B502CF" w:rsidP="00B502CF">
      <w:pPr>
        <w:pStyle w:val="Heading4"/>
      </w:pPr>
      <w:r>
        <w:t xml:space="preserve">CJR is </w:t>
      </w:r>
      <w:r>
        <w:rPr>
          <w:u w:val="single"/>
        </w:rPr>
        <w:t>insufficient</w:t>
      </w:r>
      <w:r>
        <w:t xml:space="preserve"> to sway the black vote</w:t>
      </w:r>
    </w:p>
    <w:p w14:paraId="5674406B" w14:textId="77777777" w:rsidR="00B502CF" w:rsidRDefault="00B502CF" w:rsidP="00B502CF">
      <w:r w:rsidRPr="00D34719">
        <w:rPr>
          <w:rStyle w:val="Style13ptBold"/>
        </w:rPr>
        <w:t>Roarty 20</w:t>
      </w:r>
      <w:r>
        <w:t xml:space="preserve"> – has written about the Democratic Party since joining McClatchy in 2017. He’s been a campaigns reporter in Washington since 2010, after covering politics and state government in Pennsylvania during former Gov. Ed Rendell’s second term</w:t>
      </w:r>
    </w:p>
    <w:p w14:paraId="44D83298" w14:textId="77777777" w:rsidR="00B502CF" w:rsidRPr="00C34CFA" w:rsidRDefault="00B502CF" w:rsidP="00B502CF">
      <w:r>
        <w:t>Alex, 4/29. “Why Democrats are worried about these voters of color drifting to Trump in 2020.” https://www.mcclatchydc.com/news/politics-government/election/article242358621.html#storylink=cpy</w:t>
      </w:r>
    </w:p>
    <w:p w14:paraId="3519D65F" w14:textId="77777777" w:rsidR="00B502CF" w:rsidRPr="00C34CFA" w:rsidRDefault="00B502CF" w:rsidP="00B502CF">
      <w:pPr>
        <w:rPr>
          <w:sz w:val="16"/>
        </w:rPr>
      </w:pPr>
      <w:r w:rsidRPr="00C34CFA">
        <w:rPr>
          <w:sz w:val="16"/>
        </w:rPr>
        <w:t xml:space="preserve">But </w:t>
      </w:r>
      <w:r w:rsidRPr="00C34CFA">
        <w:rPr>
          <w:rStyle w:val="StyleUnderline"/>
        </w:rPr>
        <w:t>Democrats</w:t>
      </w:r>
      <w:r w:rsidRPr="00C34CFA">
        <w:rPr>
          <w:sz w:val="16"/>
        </w:rPr>
        <w:t xml:space="preserve">, including some of those </w:t>
      </w:r>
      <w:r w:rsidRPr="00C34CFA">
        <w:rPr>
          <w:rStyle w:val="StyleUnderline"/>
        </w:rPr>
        <w:t>in key 2020 roles, are</w:t>
      </w:r>
      <w:r w:rsidRPr="00C34CFA">
        <w:rPr>
          <w:sz w:val="16"/>
        </w:rPr>
        <w:t xml:space="preserve"> already </w:t>
      </w:r>
      <w:r w:rsidRPr="00C34CFA">
        <w:rPr>
          <w:rStyle w:val="StyleUnderline"/>
        </w:rPr>
        <w:t>taking steps to combat the problem</w:t>
      </w:r>
      <w:r w:rsidRPr="00C34CFA">
        <w:rPr>
          <w:sz w:val="16"/>
        </w:rPr>
        <w:t>. The pro-Biden super PAC Priorities USA, for instance, has partnered with the group Color for Change Action to start a $3 million program aimed in part at reaching out to and persuading these voters in the African American community.</w:t>
      </w:r>
    </w:p>
    <w:p w14:paraId="3B41DC98" w14:textId="77777777" w:rsidR="00B502CF" w:rsidRPr="00C34CFA" w:rsidRDefault="00B502CF" w:rsidP="00B502CF">
      <w:pPr>
        <w:rPr>
          <w:rStyle w:val="StyleUnderline"/>
        </w:rPr>
      </w:pPr>
      <w:r w:rsidRPr="00C34CFA">
        <w:rPr>
          <w:sz w:val="16"/>
        </w:rPr>
        <w:t xml:space="preserve">In a February briefing with reporters, </w:t>
      </w:r>
      <w:r w:rsidRPr="00C34CFA">
        <w:rPr>
          <w:rStyle w:val="StyleUnderline"/>
        </w:rPr>
        <w:t>Priorities USA Chair</w:t>
      </w:r>
      <w:r w:rsidRPr="00C34CFA">
        <w:rPr>
          <w:sz w:val="16"/>
        </w:rPr>
        <w:t xml:space="preserve">man Guy </w:t>
      </w:r>
      <w:r w:rsidRPr="00C34CFA">
        <w:rPr>
          <w:rStyle w:val="StyleUnderline"/>
        </w:rPr>
        <w:t>Cecil said his group was closely monitoring Trump’s support with younger African Americans</w:t>
      </w:r>
      <w:r w:rsidRPr="00C34CFA">
        <w:rPr>
          <w:sz w:val="16"/>
        </w:rPr>
        <w:t xml:space="preserve">, which at the time was in the low 20% range, a relatively high figure for a GOP president. And </w:t>
      </w:r>
      <w:r w:rsidRPr="00C34CFA">
        <w:rPr>
          <w:rStyle w:val="StyleUnderline"/>
        </w:rPr>
        <w:t xml:space="preserve">to reach them, he said the party would need to </w:t>
      </w:r>
      <w:r w:rsidRPr="00C34CFA">
        <w:rPr>
          <w:rStyle w:val="Emphasis"/>
        </w:rPr>
        <w:t>do more than talk about issues like criminal justice reform</w:t>
      </w:r>
      <w:r w:rsidRPr="00C34CFA">
        <w:rPr>
          <w:rStyle w:val="StyleUnderline"/>
        </w:rPr>
        <w:t>.</w:t>
      </w:r>
    </w:p>
    <w:p w14:paraId="68B88424" w14:textId="77777777" w:rsidR="00B502CF" w:rsidRPr="00C34CFA" w:rsidRDefault="00B502CF" w:rsidP="00B502CF">
      <w:pPr>
        <w:rPr>
          <w:sz w:val="16"/>
        </w:rPr>
      </w:pPr>
      <w:r w:rsidRPr="00C34CFA">
        <w:rPr>
          <w:sz w:val="16"/>
        </w:rPr>
        <w:t xml:space="preserve">“I think </w:t>
      </w:r>
      <w:r w:rsidRPr="00C34CFA">
        <w:rPr>
          <w:rStyle w:val="StyleUnderline"/>
        </w:rPr>
        <w:t>one of the mistakes that we see</w:t>
      </w:r>
      <w:r w:rsidRPr="00C34CFA">
        <w:rPr>
          <w:sz w:val="16"/>
        </w:rPr>
        <w:t xml:space="preserve"> a lot of times on the Democratic side </w:t>
      </w:r>
      <w:r w:rsidRPr="00C34CFA">
        <w:rPr>
          <w:rStyle w:val="StyleUnderline"/>
        </w:rPr>
        <w:t xml:space="preserve">is the minute that people start talking about black voters or voters of color, </w:t>
      </w:r>
      <w:r w:rsidRPr="00C34CFA">
        <w:rPr>
          <w:sz w:val="16"/>
        </w:rPr>
        <w:t xml:space="preserve">however you want to describe them, </w:t>
      </w:r>
      <w:r w:rsidRPr="00C34CFA">
        <w:rPr>
          <w:rStyle w:val="Emphasis"/>
        </w:rPr>
        <w:t>the conversation immediately goes to criminal justice reform</w:t>
      </w:r>
      <w:r w:rsidRPr="00C34CFA">
        <w:rPr>
          <w:sz w:val="16"/>
        </w:rPr>
        <w:t>,” Cecil said. “</w:t>
      </w:r>
      <w:r w:rsidRPr="00C34CFA">
        <w:rPr>
          <w:rStyle w:val="StyleUnderline"/>
        </w:rPr>
        <w:t>Which is</w:t>
      </w:r>
      <w:r w:rsidRPr="00C34CFA">
        <w:rPr>
          <w:sz w:val="16"/>
        </w:rPr>
        <w:t xml:space="preserve"> an essential element but </w:t>
      </w:r>
      <w:r w:rsidRPr="00C34CFA">
        <w:rPr>
          <w:rStyle w:val="Emphasis"/>
        </w:rPr>
        <w:t>not</w:t>
      </w:r>
      <w:r w:rsidRPr="00C34CFA">
        <w:rPr>
          <w:sz w:val="16"/>
        </w:rPr>
        <w:t xml:space="preserve"> a </w:t>
      </w:r>
      <w:r w:rsidRPr="00C34CFA">
        <w:rPr>
          <w:rStyle w:val="Emphasis"/>
        </w:rPr>
        <w:t>sufficient</w:t>
      </w:r>
      <w:r w:rsidRPr="00C34CFA">
        <w:rPr>
          <w:sz w:val="16"/>
        </w:rPr>
        <w:t xml:space="preserve"> one.”</w:t>
      </w:r>
    </w:p>
    <w:p w14:paraId="09B23984" w14:textId="77777777" w:rsidR="00B502CF" w:rsidRDefault="00B502CF" w:rsidP="00B502CF"/>
    <w:p w14:paraId="155527AA" w14:textId="77777777" w:rsidR="00B502CF" w:rsidRPr="00BA56A7" w:rsidRDefault="00B502CF" w:rsidP="00B502CF"/>
    <w:p w14:paraId="7EDF6CC3" w14:textId="77777777" w:rsidR="00B502CF" w:rsidRDefault="00B502CF" w:rsidP="00B502CF">
      <w:pPr>
        <w:pStyle w:val="Heading3"/>
      </w:pPr>
      <w:r>
        <w:t>AT: Black Voters Link – Dem Support Resilient</w:t>
      </w:r>
    </w:p>
    <w:p w14:paraId="5C5C6408" w14:textId="77777777" w:rsidR="00B502CF" w:rsidRDefault="00B502CF" w:rsidP="00B502CF"/>
    <w:p w14:paraId="5F767606" w14:textId="77777777" w:rsidR="00B502CF" w:rsidRDefault="00B502CF" w:rsidP="00B502CF"/>
    <w:p w14:paraId="5E9AAC54" w14:textId="77777777" w:rsidR="00B502CF" w:rsidRPr="00024367" w:rsidRDefault="00B502CF" w:rsidP="00B502CF">
      <w:pPr>
        <w:pStyle w:val="Heading4"/>
      </w:pPr>
      <w:r>
        <w:t xml:space="preserve">The link’s empirically denied by failure of past Trump efforts --- black support for Dems is </w:t>
      </w:r>
      <w:r w:rsidRPr="00024367">
        <w:rPr>
          <w:u w:val="single"/>
        </w:rPr>
        <w:t>durable</w:t>
      </w:r>
      <w:r>
        <w:t xml:space="preserve"> because of political solidarity </w:t>
      </w:r>
    </w:p>
    <w:p w14:paraId="6ED1FEC9" w14:textId="77777777" w:rsidR="00B502CF" w:rsidRDefault="00B502CF" w:rsidP="00B502CF">
      <w:r w:rsidRPr="004D7E6C">
        <w:rPr>
          <w:rStyle w:val="Style13ptBold"/>
        </w:rPr>
        <w:t>White 20</w:t>
      </w:r>
      <w:r>
        <w:t xml:space="preserve"> –</w:t>
      </w:r>
      <w:r w:rsidRPr="00024367">
        <w:t xml:space="preserve"> Associate professor of political science at Duke University</w:t>
      </w:r>
    </w:p>
    <w:p w14:paraId="092850EC" w14:textId="77777777" w:rsidR="00B502CF" w:rsidRDefault="00B502CF" w:rsidP="00B502CF">
      <w:r>
        <w:t xml:space="preserve">Ismail K., with Chryl N. Laird – </w:t>
      </w:r>
      <w:r w:rsidRPr="00024367">
        <w:t>Assistant professor of government and legal studies at Bowdoin College</w:t>
      </w:r>
      <w:r>
        <w:t>, 2/11. “</w:t>
      </w:r>
      <w:r w:rsidRPr="00024367">
        <w:t>Why Black Voters Stick With Democrats</w:t>
      </w:r>
      <w:r>
        <w:t xml:space="preserve">.” </w:t>
      </w:r>
    </w:p>
    <w:p w14:paraId="6AB5106D" w14:textId="77777777" w:rsidR="00B502CF" w:rsidRPr="004D7E6C" w:rsidRDefault="00B502CF" w:rsidP="00B502CF">
      <w:pPr>
        <w:rPr>
          <w:sz w:val="16"/>
        </w:rPr>
      </w:pPr>
      <w:r w:rsidRPr="004D7E6C">
        <w:rPr>
          <w:sz w:val="16"/>
        </w:rPr>
        <w:t xml:space="preserve">Especially in the half century since Lyndon Johnson signed the Civil Rights Act, </w:t>
      </w:r>
      <w:r w:rsidRPr="00024367">
        <w:rPr>
          <w:rStyle w:val="StyleUnderline"/>
        </w:rPr>
        <w:t>voting for Dem</w:t>
      </w:r>
      <w:r w:rsidRPr="004D7E6C">
        <w:rPr>
          <w:sz w:val="16"/>
        </w:rPr>
        <w:t>ocrat</w:t>
      </w:r>
      <w:r w:rsidRPr="00024367">
        <w:rPr>
          <w:rStyle w:val="StyleUnderline"/>
        </w:rPr>
        <w:t xml:space="preserve">s has become a </w:t>
      </w:r>
      <w:r w:rsidRPr="00024367">
        <w:rPr>
          <w:rStyle w:val="Emphasis"/>
        </w:rPr>
        <w:t>political norm</w:t>
      </w:r>
      <w:r w:rsidRPr="00024367">
        <w:rPr>
          <w:rStyle w:val="StyleUnderline"/>
        </w:rPr>
        <w:t xml:space="preserve"> among African Americans</w:t>
      </w:r>
      <w:r w:rsidRPr="004D7E6C">
        <w:rPr>
          <w:sz w:val="16"/>
        </w:rPr>
        <w:t>—</w:t>
      </w:r>
      <w:r w:rsidRPr="00024367">
        <w:rPr>
          <w:rStyle w:val="StyleUnderline"/>
        </w:rPr>
        <w:t>a norm that individuals in black social spaces actively push one another to follow</w:t>
      </w:r>
      <w:r w:rsidRPr="004D7E6C">
        <w:rPr>
          <w:sz w:val="16"/>
        </w:rPr>
        <w:t xml:space="preserve">. But </w:t>
      </w:r>
      <w:r w:rsidRPr="00024367">
        <w:rPr>
          <w:rStyle w:val="StyleUnderline"/>
        </w:rPr>
        <w:t>every so often, the Republican Party tries to break African Americans’</w:t>
      </w:r>
      <w:r w:rsidRPr="004D7E6C">
        <w:rPr>
          <w:sz w:val="16"/>
        </w:rPr>
        <w:t xml:space="preserve"> near-monolithic </w:t>
      </w:r>
      <w:r w:rsidRPr="00024367">
        <w:rPr>
          <w:rStyle w:val="StyleUnderline"/>
        </w:rPr>
        <w:t>support for the opposite side</w:t>
      </w:r>
      <w:r w:rsidRPr="004D7E6C">
        <w:rPr>
          <w:sz w:val="16"/>
        </w:rPr>
        <w:t xml:space="preserve">. In the past two weeks, Donald </w:t>
      </w:r>
      <w:r w:rsidRPr="00024367">
        <w:rPr>
          <w:rStyle w:val="StyleUnderline"/>
        </w:rPr>
        <w:t>Trump</w:t>
      </w:r>
      <w:r w:rsidRPr="004D7E6C">
        <w:rPr>
          <w:sz w:val="16"/>
        </w:rPr>
        <w:t xml:space="preserve">, whose approval rating among black voters is particularly low, </w:t>
      </w:r>
      <w:r w:rsidRPr="00024367">
        <w:rPr>
          <w:rStyle w:val="StyleUnderline"/>
        </w:rPr>
        <w:t xml:space="preserve">has made a </w:t>
      </w:r>
      <w:r w:rsidRPr="00024367">
        <w:rPr>
          <w:rStyle w:val="Emphasis"/>
        </w:rPr>
        <w:t>conspicuous push</w:t>
      </w:r>
      <w:r w:rsidRPr="00024367">
        <w:rPr>
          <w:rStyle w:val="StyleUnderline"/>
        </w:rPr>
        <w:t xml:space="preserve"> for their backing</w:t>
      </w:r>
      <w:r w:rsidRPr="004D7E6C">
        <w:rPr>
          <w:sz w:val="16"/>
        </w:rPr>
        <w:t>.</w:t>
      </w:r>
    </w:p>
    <w:p w14:paraId="3F440342" w14:textId="77777777" w:rsidR="00B502CF" w:rsidRPr="004D7E6C" w:rsidRDefault="00B502CF" w:rsidP="00B502CF">
      <w:pPr>
        <w:rPr>
          <w:sz w:val="16"/>
        </w:rPr>
      </w:pPr>
      <w:r w:rsidRPr="00024367">
        <w:rPr>
          <w:rStyle w:val="StyleUnderline"/>
        </w:rPr>
        <w:t>During the Super Bowl</w:t>
      </w:r>
      <w:r w:rsidRPr="004D7E6C">
        <w:rPr>
          <w:sz w:val="16"/>
        </w:rPr>
        <w:t xml:space="preserve">, the </w:t>
      </w:r>
      <w:r w:rsidRPr="00024367">
        <w:rPr>
          <w:rStyle w:val="StyleUnderline"/>
        </w:rPr>
        <w:t>Trump</w:t>
      </w:r>
      <w:r w:rsidRPr="004D7E6C">
        <w:rPr>
          <w:sz w:val="16"/>
        </w:rPr>
        <w:t xml:space="preserve"> campaign </w:t>
      </w:r>
      <w:r w:rsidRPr="00024367">
        <w:rPr>
          <w:rStyle w:val="StyleUnderline"/>
        </w:rPr>
        <w:t>aired an ad featuring a 64-year-old black woman whose prison sentence the president commuted</w:t>
      </w:r>
      <w:r w:rsidRPr="004D7E6C">
        <w:rPr>
          <w:sz w:val="16"/>
        </w:rPr>
        <w:t xml:space="preserve"> in 2018. </w:t>
      </w:r>
      <w:r w:rsidRPr="00024367">
        <w:rPr>
          <w:rStyle w:val="StyleUnderline"/>
        </w:rPr>
        <w:t>In his State of the Union</w:t>
      </w:r>
      <w:r w:rsidRPr="004D7E6C">
        <w:rPr>
          <w:sz w:val="16"/>
        </w:rPr>
        <w:t xml:space="preserve"> speech, </w:t>
      </w:r>
      <w:r w:rsidRPr="00024367">
        <w:rPr>
          <w:rStyle w:val="StyleUnderline"/>
        </w:rPr>
        <w:t>he reminded viewers of his support for criminal-justice reforms and claimed low unemployment rates for black workers as one of his administration’s economic successes. His invited guests included African Americans</w:t>
      </w:r>
      <w:r w:rsidRPr="004D7E6C">
        <w:rPr>
          <w:sz w:val="16"/>
        </w:rPr>
        <w:t xml:space="preserve"> from all walks of life—including a formerly homeless man who overcame drug addiction, a former Tuskegee airman, and a fourth-grade girl to whom Trump awarded a scholarship during the speech.</w:t>
      </w:r>
    </w:p>
    <w:p w14:paraId="2F3DD6C4" w14:textId="77777777" w:rsidR="00B502CF" w:rsidRPr="004D7E6C" w:rsidRDefault="00B502CF" w:rsidP="00B502CF">
      <w:pPr>
        <w:rPr>
          <w:sz w:val="16"/>
        </w:rPr>
      </w:pPr>
      <w:r w:rsidRPr="004D7E6C">
        <w:rPr>
          <w:sz w:val="16"/>
        </w:rPr>
        <w:t xml:space="preserve">That </w:t>
      </w:r>
      <w:r w:rsidRPr="00024367">
        <w:rPr>
          <w:rStyle w:val="StyleUnderline"/>
        </w:rPr>
        <w:t xml:space="preserve">efforts such as these </w:t>
      </w:r>
      <w:r w:rsidRPr="00024367">
        <w:rPr>
          <w:rStyle w:val="Emphasis"/>
        </w:rPr>
        <w:t>have not</w:t>
      </w:r>
      <w:r w:rsidRPr="004D7E6C">
        <w:rPr>
          <w:sz w:val="16"/>
        </w:rPr>
        <w:t xml:space="preserve"> yet </w:t>
      </w:r>
      <w:r w:rsidRPr="00024367">
        <w:rPr>
          <w:rStyle w:val="Emphasis"/>
        </w:rPr>
        <w:t>yielded greater black support</w:t>
      </w:r>
      <w:r w:rsidRPr="004D7E6C">
        <w:rPr>
          <w:sz w:val="16"/>
        </w:rPr>
        <w:t xml:space="preserve"> appears to puzzle some on the Trump team. But </w:t>
      </w:r>
      <w:r w:rsidRPr="00024367">
        <w:rPr>
          <w:rStyle w:val="StyleUnderline"/>
        </w:rPr>
        <w:t xml:space="preserve">political solidarity has been a crucial political asset of black Americans during a long struggle against racial injustice, and </w:t>
      </w:r>
      <w:r w:rsidRPr="00024367">
        <w:rPr>
          <w:rStyle w:val="Emphasis"/>
        </w:rPr>
        <w:t>a few</w:t>
      </w:r>
      <w:r w:rsidRPr="00024367">
        <w:rPr>
          <w:rStyle w:val="StyleUnderline"/>
        </w:rPr>
        <w:t xml:space="preserve"> </w:t>
      </w:r>
      <w:r w:rsidRPr="004D7E6C">
        <w:rPr>
          <w:sz w:val="16"/>
        </w:rPr>
        <w:t xml:space="preserve">symbolic gestures or </w:t>
      </w:r>
      <w:r w:rsidRPr="00024367">
        <w:rPr>
          <w:rStyle w:val="Emphasis"/>
        </w:rPr>
        <w:t>policy initiatives won’t win significant black support for Republicans</w:t>
      </w:r>
      <w:r w:rsidRPr="004D7E6C">
        <w:rPr>
          <w:sz w:val="16"/>
        </w:rPr>
        <w:t>.</w:t>
      </w:r>
    </w:p>
    <w:p w14:paraId="7264E43B" w14:textId="77777777" w:rsidR="00B502CF" w:rsidRPr="004D7E6C" w:rsidRDefault="00B502CF" w:rsidP="00B502CF">
      <w:pPr>
        <w:rPr>
          <w:sz w:val="16"/>
        </w:rPr>
      </w:pPr>
      <w:r w:rsidRPr="004D7E6C">
        <w:rPr>
          <w:sz w:val="16"/>
        </w:rPr>
        <w:t xml:space="preserve">Trump and his advisers are overlooking the real reasons African Americans have been so steadfast in favoring Democrats. </w:t>
      </w:r>
      <w:r w:rsidRPr="00024367">
        <w:rPr>
          <w:rStyle w:val="StyleUnderline"/>
        </w:rPr>
        <w:t>If Republicans want black votes, their strategy should be</w:t>
      </w:r>
      <w:r w:rsidRPr="004D7E6C">
        <w:rPr>
          <w:sz w:val="16"/>
        </w:rPr>
        <w:t xml:space="preserve"> simple: </w:t>
      </w:r>
      <w:r w:rsidRPr="00024367">
        <w:rPr>
          <w:rStyle w:val="StyleUnderline"/>
        </w:rPr>
        <w:t>End racial segregation—which not only leads to societal inequities</w:t>
      </w:r>
      <w:r w:rsidRPr="004D7E6C">
        <w:rPr>
          <w:sz w:val="16"/>
        </w:rPr>
        <w:t xml:space="preserve"> that most African Americans strongly deplore, </w:t>
      </w:r>
      <w:r w:rsidRPr="00024367">
        <w:rPr>
          <w:rStyle w:val="StyleUnderline"/>
        </w:rPr>
        <w:t>but also reinforces the social structures and conventions by which black adults encourage one another to vote Democratic</w:t>
      </w:r>
      <w:r w:rsidRPr="004D7E6C">
        <w:rPr>
          <w:sz w:val="16"/>
        </w:rPr>
        <w:t>.</w:t>
      </w:r>
    </w:p>
    <w:p w14:paraId="2394B321" w14:textId="77777777" w:rsidR="00B502CF" w:rsidRDefault="00B502CF" w:rsidP="00B502CF">
      <w:pPr>
        <w:rPr>
          <w:sz w:val="16"/>
        </w:rPr>
      </w:pPr>
    </w:p>
    <w:p w14:paraId="1AA8D108" w14:textId="77777777" w:rsidR="00B502CF" w:rsidRDefault="00B502CF" w:rsidP="00B502CF">
      <w:pPr>
        <w:rPr>
          <w:sz w:val="16"/>
        </w:rPr>
      </w:pPr>
    </w:p>
    <w:p w14:paraId="5967E3CA" w14:textId="77777777" w:rsidR="00B502CF" w:rsidRDefault="00B502CF" w:rsidP="00B502CF"/>
    <w:p w14:paraId="019AABF5" w14:textId="77777777" w:rsidR="00B502CF" w:rsidRDefault="00B502CF" w:rsidP="00B502CF">
      <w:pPr>
        <w:pStyle w:val="Heading3"/>
      </w:pPr>
      <w:r>
        <w:t>Link Turns – CJR</w:t>
      </w:r>
    </w:p>
    <w:p w14:paraId="25C374E0" w14:textId="77777777" w:rsidR="00B502CF" w:rsidRPr="00B51760" w:rsidRDefault="00B502CF" w:rsidP="00B502CF"/>
    <w:p w14:paraId="566788EC" w14:textId="77777777" w:rsidR="00B502CF" w:rsidRDefault="00B502CF" w:rsidP="00B502CF">
      <w:pPr>
        <w:pStyle w:val="Heading4"/>
      </w:pPr>
      <w:r>
        <w:t>CJR hurts Trump—it reminds voters of Trump’s overall track record-- voters will also find problems with the scope of the plan</w:t>
      </w:r>
    </w:p>
    <w:p w14:paraId="5CFC9904" w14:textId="77777777" w:rsidR="00B502CF" w:rsidRPr="00685B75" w:rsidRDefault="00B502CF" w:rsidP="00B502CF">
      <w:pPr>
        <w:rPr>
          <w:sz w:val="16"/>
          <w:szCs w:val="16"/>
        </w:rPr>
      </w:pPr>
      <w:r w:rsidRPr="00685B75">
        <w:rPr>
          <w:rStyle w:val="Style13ptBold"/>
        </w:rPr>
        <w:t>Karni and Haberman 19</w:t>
      </w:r>
      <w:r w:rsidRPr="00685B75">
        <w:rPr>
          <w:sz w:val="16"/>
          <w:szCs w:val="16"/>
        </w:rPr>
        <w:t xml:space="preserve"> 6/13/19, Annie Karni and Maggie Haberman || Karni is a White House correspondent for The New York Times. She previously covered the White House and Hillary Clinton's 2016 presidential campaign for Politico. Haberman is a White House correspondent who joined The Times in 2015 and was part of a team that won a Pulitzer Prize in 2018 for reporting on Donald Trump’s advisers and their connections to Russia. || The subject at the White House was criminal Justice. The subtext was the election, The NYT || https://www.nytimes.com/2019/06/13/us/politics/trump-criminal-justice-election.html</w:t>
      </w:r>
    </w:p>
    <w:p w14:paraId="6187175A" w14:textId="77777777" w:rsidR="00B502CF" w:rsidRPr="005225B1" w:rsidRDefault="00B502CF" w:rsidP="00B502CF">
      <w:pPr>
        <w:rPr>
          <w:sz w:val="16"/>
        </w:rPr>
      </w:pPr>
      <w:r w:rsidRPr="005225B1">
        <w:rPr>
          <w:sz w:val="16"/>
        </w:rPr>
        <w:t>WASHINGTON — President Trump on Thursday took another turn advertising his administration’s work on criminal justice, one of the only bipartisan achievements he can campaign on and an issue he hopes will win over at least some African-American and centrist white voters.</w:t>
      </w:r>
    </w:p>
    <w:p w14:paraId="1697BCED" w14:textId="77777777" w:rsidR="00B502CF" w:rsidRPr="005225B1" w:rsidRDefault="00B502CF" w:rsidP="00B502CF">
      <w:pPr>
        <w:rPr>
          <w:sz w:val="16"/>
        </w:rPr>
      </w:pPr>
      <w:r w:rsidRPr="005225B1">
        <w:rPr>
          <w:sz w:val="16"/>
        </w:rPr>
        <w:t>Mr. Trump praised the First Step Act, as the law is known, as one of his major accomplishments. It was the third time he has commemorated it at the White House, where he also announced new government initiatives intended to encourage businesses to hire former inmates.</w:t>
      </w:r>
    </w:p>
    <w:p w14:paraId="563792C8" w14:textId="77777777" w:rsidR="00B502CF" w:rsidRPr="005225B1" w:rsidRDefault="00B502CF" w:rsidP="00B502CF">
      <w:pPr>
        <w:rPr>
          <w:sz w:val="16"/>
        </w:rPr>
      </w:pPr>
      <w:r w:rsidRPr="005225B1">
        <w:rPr>
          <w:sz w:val="16"/>
        </w:rPr>
        <w:t>He said that the Bureau of Prisons would work with employers to have jobs lined up for inmates upon their release, and that the Labor Department was awarding $2 million to states to support fidelity bonds, which help underwrite companies that hire former prisoners.</w:t>
      </w:r>
    </w:p>
    <w:p w14:paraId="2D06F5D3" w14:textId="77777777" w:rsidR="00B502CF" w:rsidRPr="005225B1" w:rsidRDefault="00B502CF" w:rsidP="00B502CF">
      <w:pPr>
        <w:rPr>
          <w:sz w:val="16"/>
        </w:rPr>
      </w:pPr>
      <w:r w:rsidRPr="005225B1">
        <w:rPr>
          <w:sz w:val="16"/>
        </w:rPr>
        <w:t>The president singled out Kim Kardashian West, the reality television star who has become a high-profile advocate for reducing criminal sentences, who sat in the audience sandwiched between his daughter Ivanka Trump and his son-in-law, Jared Kushner, for pushing the administration to tackle the subject.</w:t>
      </w:r>
    </w:p>
    <w:p w14:paraId="7F115A18" w14:textId="77777777" w:rsidR="00B502CF" w:rsidRPr="005225B1" w:rsidRDefault="00B502CF" w:rsidP="00B502CF">
      <w:pPr>
        <w:rPr>
          <w:sz w:val="16"/>
        </w:rPr>
      </w:pPr>
      <w:r w:rsidRPr="005225B1">
        <w:rPr>
          <w:sz w:val="16"/>
        </w:rPr>
        <w:t>But</w:t>
      </w:r>
      <w:r w:rsidRPr="006A30CC">
        <w:rPr>
          <w:u w:val="single"/>
        </w:rPr>
        <w:t xml:space="preserve"> </w:t>
      </w:r>
      <w:r w:rsidRPr="002E4E74">
        <w:rPr>
          <w:sz w:val="16"/>
          <w:szCs w:val="16"/>
        </w:rPr>
        <w:t xml:space="preserve">advocates criticized the White House for using criminal justice as a wedge issue. They say the administration has underlined the former vice president Joseph R. Biden Jr.’s support of the 1994 crime bill </w:t>
      </w:r>
      <w:r w:rsidRPr="005225B1">
        <w:rPr>
          <w:sz w:val="16"/>
        </w:rPr>
        <w:t>instead of working to ensure Republican backing for legislation that prohibits federal agencies and contractors from requiring job applicants to disclose criminal records and ensuring the Justice Department does not undermine the First Step Act in the appropriations process.</w:t>
      </w:r>
    </w:p>
    <w:p w14:paraId="57BA3EA2" w14:textId="77777777" w:rsidR="00B502CF" w:rsidRPr="005225B1" w:rsidRDefault="00B502CF" w:rsidP="00B502CF">
      <w:pPr>
        <w:rPr>
          <w:sz w:val="16"/>
        </w:rPr>
      </w:pPr>
      <w:r w:rsidRPr="005225B1">
        <w:rPr>
          <w:sz w:val="16"/>
        </w:rPr>
        <w:t>Passed in December, the legislation seeks to expand job training and early-release programs, and modify sentencing laws, including mandatory minimum sentences for nonviolent drug offenders. But advocates have raised questions about the pace of the enforcement and funding of the act.</w:t>
      </w:r>
    </w:p>
    <w:p w14:paraId="1F01A6B1" w14:textId="77777777" w:rsidR="00B502CF" w:rsidRPr="005225B1" w:rsidRDefault="00B502CF" w:rsidP="00B502CF">
      <w:pPr>
        <w:rPr>
          <w:sz w:val="16"/>
        </w:rPr>
      </w:pPr>
      <w:r w:rsidRPr="005225B1">
        <w:rPr>
          <w:sz w:val="16"/>
        </w:rPr>
        <w:t>“It keeps getting lost that the First Step was just that,” said Holly Harris, the executive director of the Justice Action Network. “There is a whole universe of criminal justice reform and we haven’t even scratched the surface of what needs to be accomplished to fix our broken system.”</w:t>
      </w:r>
    </w:p>
    <w:p w14:paraId="1D64A5FA" w14:textId="77777777" w:rsidR="00B502CF" w:rsidRPr="0079230B" w:rsidRDefault="00B502CF" w:rsidP="00B502CF">
      <w:pPr>
        <w:rPr>
          <w:u w:val="single"/>
        </w:rPr>
      </w:pPr>
      <w:r w:rsidRPr="00E95DEC">
        <w:rPr>
          <w:highlight w:val="cyan"/>
          <w:u w:val="single"/>
        </w:rPr>
        <w:t>It remains to be seen how</w:t>
      </w:r>
      <w:r w:rsidRPr="0079230B">
        <w:rPr>
          <w:u w:val="single"/>
        </w:rPr>
        <w:t xml:space="preserve"> Mr. </w:t>
      </w:r>
      <w:r w:rsidRPr="00E95DEC">
        <w:rPr>
          <w:highlight w:val="cyan"/>
          <w:u w:val="single"/>
        </w:rPr>
        <w:t>Trump can capitalize on</w:t>
      </w:r>
      <w:r w:rsidRPr="0079230B">
        <w:rPr>
          <w:u w:val="single"/>
        </w:rPr>
        <w:t xml:space="preserve"> his </w:t>
      </w:r>
      <w:r w:rsidRPr="00E95DEC">
        <w:rPr>
          <w:highlight w:val="cyan"/>
          <w:u w:val="single"/>
        </w:rPr>
        <w:t>support for</w:t>
      </w:r>
      <w:r w:rsidRPr="0079230B">
        <w:rPr>
          <w:u w:val="single"/>
        </w:rPr>
        <w:t xml:space="preserve"> the </w:t>
      </w:r>
      <w:r w:rsidRPr="00E95DEC">
        <w:rPr>
          <w:highlight w:val="cyan"/>
          <w:u w:val="single"/>
        </w:rPr>
        <w:t>legislation</w:t>
      </w:r>
      <w:r w:rsidRPr="005225B1">
        <w:rPr>
          <w:sz w:val="16"/>
        </w:rPr>
        <w:t>, as his advisers have told him to do</w:t>
      </w:r>
      <w:r w:rsidRPr="0079230B">
        <w:rPr>
          <w:u w:val="single"/>
        </w:rPr>
        <w:t xml:space="preserve">, </w:t>
      </w:r>
      <w:r w:rsidRPr="00E54FBF">
        <w:rPr>
          <w:rStyle w:val="Emphasis"/>
          <w:highlight w:val="cyan"/>
        </w:rPr>
        <w:t>to change</w:t>
      </w:r>
      <w:r w:rsidRPr="00E54FBF">
        <w:rPr>
          <w:rStyle w:val="Emphasis"/>
        </w:rPr>
        <w:t xml:space="preserve"> the </w:t>
      </w:r>
      <w:r w:rsidRPr="00E54FBF">
        <w:rPr>
          <w:rStyle w:val="Emphasis"/>
          <w:highlight w:val="cyan"/>
        </w:rPr>
        <w:t>perceptions of voters who have a</w:t>
      </w:r>
      <w:r w:rsidRPr="00E54FBF">
        <w:rPr>
          <w:rStyle w:val="Emphasis"/>
        </w:rPr>
        <w:t xml:space="preserve"> long </w:t>
      </w:r>
      <w:r w:rsidRPr="00E54FBF">
        <w:rPr>
          <w:rStyle w:val="Emphasis"/>
          <w:highlight w:val="cyan"/>
        </w:rPr>
        <w:t>list of policies and statements</w:t>
      </w:r>
      <w:r w:rsidRPr="0079230B">
        <w:rPr>
          <w:u w:val="single"/>
        </w:rPr>
        <w:t xml:space="preserve"> by the president </w:t>
      </w:r>
      <w:r w:rsidRPr="00E95DEC">
        <w:rPr>
          <w:highlight w:val="cyan"/>
          <w:u w:val="single"/>
        </w:rPr>
        <w:t>that appear to rub salt</w:t>
      </w:r>
      <w:r w:rsidRPr="0079230B">
        <w:rPr>
          <w:u w:val="single"/>
        </w:rPr>
        <w:t xml:space="preserve"> </w:t>
      </w:r>
      <w:r w:rsidRPr="00E95DEC">
        <w:rPr>
          <w:highlight w:val="cyan"/>
          <w:u w:val="single"/>
        </w:rPr>
        <w:t>into</w:t>
      </w:r>
      <w:r w:rsidRPr="0079230B">
        <w:rPr>
          <w:u w:val="single"/>
        </w:rPr>
        <w:t xml:space="preserve"> the country’s </w:t>
      </w:r>
      <w:r w:rsidRPr="00E95DEC">
        <w:rPr>
          <w:highlight w:val="cyan"/>
          <w:u w:val="single"/>
        </w:rPr>
        <w:t>wounds about race</w:t>
      </w:r>
      <w:r w:rsidRPr="0079230B">
        <w:rPr>
          <w:u w:val="single"/>
        </w:rPr>
        <w:t>.</w:t>
      </w:r>
    </w:p>
    <w:p w14:paraId="39401AD9" w14:textId="77777777" w:rsidR="00B502CF" w:rsidRPr="005225B1" w:rsidRDefault="00B502CF" w:rsidP="00B502CF">
      <w:pPr>
        <w:rPr>
          <w:sz w:val="16"/>
        </w:rPr>
      </w:pPr>
      <w:r w:rsidRPr="005225B1">
        <w:rPr>
          <w:sz w:val="16"/>
        </w:rPr>
        <w:t xml:space="preserve">Mr. </w:t>
      </w:r>
      <w:r w:rsidRPr="00E95DEC">
        <w:rPr>
          <w:highlight w:val="cyan"/>
          <w:u w:val="single"/>
        </w:rPr>
        <w:t>Trump has never apologized</w:t>
      </w:r>
      <w:r w:rsidRPr="003F756C">
        <w:rPr>
          <w:u w:val="single"/>
        </w:rPr>
        <w:t xml:space="preserve"> for spending </w:t>
      </w:r>
      <w:r w:rsidRPr="005225B1">
        <w:rPr>
          <w:sz w:val="16"/>
        </w:rPr>
        <w:t>tens of</w:t>
      </w:r>
      <w:r w:rsidRPr="003F756C">
        <w:rPr>
          <w:u w:val="single"/>
        </w:rPr>
        <w:t xml:space="preserve"> thousands </w:t>
      </w:r>
      <w:r w:rsidRPr="005225B1">
        <w:rPr>
          <w:sz w:val="16"/>
        </w:rPr>
        <w:t>of dollars</w:t>
      </w:r>
      <w:r w:rsidRPr="003F756C">
        <w:rPr>
          <w:u w:val="single"/>
        </w:rPr>
        <w:t xml:space="preserve"> on</w:t>
      </w:r>
      <w:r w:rsidRPr="005225B1">
        <w:rPr>
          <w:sz w:val="16"/>
        </w:rPr>
        <w:t xml:space="preserve"> full-page newspaper </w:t>
      </w:r>
      <w:r w:rsidRPr="003F756C">
        <w:rPr>
          <w:u w:val="single"/>
        </w:rPr>
        <w:t xml:space="preserve">ads calling for the return of the death penalty to punish the black and Latino teenagers, </w:t>
      </w:r>
      <w:r w:rsidRPr="005225B1">
        <w:rPr>
          <w:sz w:val="16"/>
        </w:rPr>
        <w:t>known as the Central Park Five,</w:t>
      </w:r>
      <w:r w:rsidRPr="003F756C">
        <w:rPr>
          <w:u w:val="single"/>
        </w:rPr>
        <w:t xml:space="preserve"> who were wrongfully accused of raping a white woman</w:t>
      </w:r>
      <w:r w:rsidRPr="005225B1">
        <w:rPr>
          <w:sz w:val="16"/>
        </w:rPr>
        <w:t xml:space="preserve"> in Central Park in 1989. Instead, he doubled down. And </w:t>
      </w:r>
      <w:r w:rsidRPr="003F756C">
        <w:rPr>
          <w:u w:val="single"/>
        </w:rPr>
        <w:t xml:space="preserve">since taking office, </w:t>
      </w:r>
      <w:r w:rsidRPr="00E95DEC">
        <w:rPr>
          <w:highlight w:val="cyan"/>
          <w:u w:val="single"/>
        </w:rPr>
        <w:t>he has stoked racial tensions, elevating</w:t>
      </w:r>
      <w:r w:rsidRPr="005225B1">
        <w:rPr>
          <w:sz w:val="16"/>
        </w:rPr>
        <w:t xml:space="preserve"> the voices of </w:t>
      </w:r>
      <w:r w:rsidRPr="00E95DEC">
        <w:rPr>
          <w:highlight w:val="cyan"/>
          <w:u w:val="single"/>
        </w:rPr>
        <w:t>white nationalists</w:t>
      </w:r>
      <w:r w:rsidRPr="003F756C">
        <w:rPr>
          <w:u w:val="single"/>
        </w:rPr>
        <w:t xml:space="preserve"> </w:t>
      </w:r>
      <w:r w:rsidRPr="005225B1">
        <w:rPr>
          <w:sz w:val="16"/>
        </w:rPr>
        <w:t>when he appeared to defend their actions during a violent confrontation with liberal protesters in Charlottesville, Va.</w:t>
      </w:r>
    </w:p>
    <w:p w14:paraId="6B52C50E" w14:textId="77777777" w:rsidR="00B502CF" w:rsidRPr="005225B1" w:rsidRDefault="00B502CF" w:rsidP="00B502CF">
      <w:pPr>
        <w:rPr>
          <w:sz w:val="16"/>
        </w:rPr>
      </w:pPr>
      <w:r w:rsidRPr="005225B1">
        <w:rPr>
          <w:sz w:val="16"/>
        </w:rPr>
        <w:t>Mr. Trump has defended himself against charges of racism, telling reporters that he is “the least racist person you will ever interview.” The president, friends said, is bothered by the allegation. And he was frustrated, they said, when Mr. Kushner did not defend him more fiercely in a recent television interview in which he was asked if “birtherism,” the conspiracy theory that Mr. Trump stoked over whether President Barack Obama was born in the United States, was racist.</w:t>
      </w:r>
    </w:p>
    <w:p w14:paraId="615E9C33" w14:textId="77777777" w:rsidR="00B502CF" w:rsidRPr="005225B1" w:rsidRDefault="00B502CF" w:rsidP="00B502CF">
      <w:pPr>
        <w:rPr>
          <w:sz w:val="16"/>
        </w:rPr>
      </w:pPr>
      <w:r w:rsidRPr="005225B1">
        <w:rPr>
          <w:sz w:val="16"/>
        </w:rPr>
        <w:t>“I wasn’t really involved in that,” Mr. Kushner told Axios. “That was a long time ago.”</w:t>
      </w:r>
    </w:p>
    <w:p w14:paraId="059B42F2" w14:textId="77777777" w:rsidR="00B502CF" w:rsidRPr="005225B1" w:rsidRDefault="00B502CF" w:rsidP="00B502CF">
      <w:pPr>
        <w:rPr>
          <w:sz w:val="16"/>
        </w:rPr>
      </w:pPr>
      <w:r w:rsidRPr="005225B1">
        <w:rPr>
          <w:sz w:val="16"/>
        </w:rPr>
        <w:t>Democratic strategists said they did not expect the Trump administration’s work on criminal justice to move black voters to his corner in 2020. But some said that the president’s perceived compassion on the issue could help him on the margins with moderate and swing white voters, who want to assure themselves that the person they are voting for is not, in fact, guilty of the charges of racism.</w:t>
      </w:r>
    </w:p>
    <w:p w14:paraId="3063FF67" w14:textId="77777777" w:rsidR="00B502CF" w:rsidRPr="005225B1" w:rsidRDefault="00B502CF" w:rsidP="00B502CF">
      <w:pPr>
        <w:rPr>
          <w:sz w:val="16"/>
        </w:rPr>
      </w:pPr>
      <w:r w:rsidRPr="005225B1">
        <w:rPr>
          <w:sz w:val="16"/>
        </w:rPr>
        <w:t>Asked what constituency might be moved by Mr. Trump’s focus on criminal justice, Geoff Garin, a Democratic pollster, said it was limited to “the Kardashians. I’m not actually sure beyond that.”</w:t>
      </w:r>
    </w:p>
    <w:p w14:paraId="0749E2D2" w14:textId="77777777" w:rsidR="00B502CF" w:rsidRPr="00CE002A" w:rsidRDefault="00B502CF" w:rsidP="00B502CF">
      <w:pPr>
        <w:rPr>
          <w:u w:val="single"/>
        </w:rPr>
      </w:pPr>
      <w:r w:rsidRPr="00520124">
        <w:rPr>
          <w:rStyle w:val="Emphasis"/>
          <w:highlight w:val="cyan"/>
        </w:rPr>
        <w:t>One piece of modest legislation</w:t>
      </w:r>
      <w:r w:rsidRPr="00520124">
        <w:rPr>
          <w:rStyle w:val="Emphasis"/>
        </w:rPr>
        <w:t xml:space="preserve"> </w:t>
      </w:r>
      <w:r w:rsidRPr="00520124">
        <w:rPr>
          <w:rStyle w:val="Emphasis"/>
          <w:highlight w:val="cyan"/>
        </w:rPr>
        <w:t>was unlikely to paper over the</w:t>
      </w:r>
      <w:r w:rsidRPr="00520124">
        <w:rPr>
          <w:rStyle w:val="Emphasis"/>
        </w:rPr>
        <w:t xml:space="preserve"> </w:t>
      </w:r>
      <w:r w:rsidRPr="00520124">
        <w:rPr>
          <w:rStyle w:val="Emphasis"/>
          <w:highlight w:val="cyan"/>
        </w:rPr>
        <w:t>president’s past record,</w:t>
      </w:r>
      <w:r w:rsidRPr="00CE002A">
        <w:rPr>
          <w:u w:val="single"/>
        </w:rPr>
        <w:t xml:space="preserve"> he said.</w:t>
      </w:r>
    </w:p>
    <w:p w14:paraId="388F41F2" w14:textId="77777777" w:rsidR="00B502CF" w:rsidRPr="005225B1" w:rsidRDefault="00B502CF" w:rsidP="00B502CF">
      <w:pPr>
        <w:rPr>
          <w:sz w:val="16"/>
        </w:rPr>
      </w:pPr>
      <w:r w:rsidRPr="005225B1">
        <w:rPr>
          <w:sz w:val="16"/>
        </w:rPr>
        <w:t>“</w:t>
      </w:r>
      <w:r w:rsidRPr="00E95DEC">
        <w:rPr>
          <w:highlight w:val="cyan"/>
          <w:u w:val="single"/>
        </w:rPr>
        <w:t>It’s hard to be the second-chance guy</w:t>
      </w:r>
      <w:r w:rsidRPr="00E95DEC">
        <w:rPr>
          <w:sz w:val="16"/>
          <w:highlight w:val="cyan"/>
        </w:rPr>
        <w:t xml:space="preserve"> </w:t>
      </w:r>
      <w:r w:rsidRPr="00E95DEC">
        <w:rPr>
          <w:highlight w:val="cyan"/>
          <w:u w:val="single"/>
        </w:rPr>
        <w:t>when you are</w:t>
      </w:r>
      <w:r w:rsidRPr="00E95DEC">
        <w:rPr>
          <w:u w:val="single"/>
        </w:rPr>
        <w:t xml:space="preserve"> </w:t>
      </w:r>
      <w:r w:rsidRPr="00E95DEC">
        <w:rPr>
          <w:highlight w:val="cyan"/>
          <w:u w:val="single"/>
        </w:rPr>
        <w:t>separating families, deporting</w:t>
      </w:r>
      <w:r w:rsidRPr="00E95DEC">
        <w:rPr>
          <w:u w:val="single"/>
        </w:rPr>
        <w:t xml:space="preserve"> people</w:t>
      </w:r>
      <w:r w:rsidRPr="005225B1">
        <w:rPr>
          <w:sz w:val="16"/>
        </w:rPr>
        <w:t xml:space="preserve"> who have been here without committing a crime, </w:t>
      </w:r>
      <w:r w:rsidRPr="00E95DEC">
        <w:rPr>
          <w:highlight w:val="cyan"/>
          <w:u w:val="single"/>
        </w:rPr>
        <w:t>and</w:t>
      </w:r>
      <w:r w:rsidRPr="005225B1">
        <w:rPr>
          <w:sz w:val="16"/>
        </w:rPr>
        <w:t xml:space="preserve"> routinely</w:t>
      </w:r>
      <w:r w:rsidRPr="00CE002A">
        <w:rPr>
          <w:u w:val="single"/>
        </w:rPr>
        <w:t xml:space="preserve"> </w:t>
      </w:r>
      <w:r w:rsidRPr="00E95DEC">
        <w:rPr>
          <w:highlight w:val="cyan"/>
          <w:u w:val="single"/>
        </w:rPr>
        <w:t>undermining</w:t>
      </w:r>
      <w:r w:rsidRPr="00CE002A">
        <w:rPr>
          <w:u w:val="single"/>
        </w:rPr>
        <w:t xml:space="preserve"> legal </w:t>
      </w:r>
      <w:r w:rsidRPr="00E95DEC">
        <w:rPr>
          <w:highlight w:val="cyan"/>
          <w:u w:val="single"/>
        </w:rPr>
        <w:t>efforts to address police</w:t>
      </w:r>
      <w:r w:rsidRPr="00CE002A">
        <w:rPr>
          <w:u w:val="single"/>
        </w:rPr>
        <w:t xml:space="preserve"> misconduct</w:t>
      </w:r>
      <w:r w:rsidRPr="005225B1">
        <w:rPr>
          <w:sz w:val="16"/>
        </w:rPr>
        <w:t>,” Mr. Garin said.</w:t>
      </w:r>
    </w:p>
    <w:p w14:paraId="6AE1A878" w14:textId="77777777" w:rsidR="00B502CF" w:rsidRPr="005225B1" w:rsidRDefault="00B502CF" w:rsidP="00B502CF">
      <w:pPr>
        <w:rPr>
          <w:sz w:val="16"/>
        </w:rPr>
      </w:pPr>
      <w:r w:rsidRPr="005225B1">
        <w:rPr>
          <w:sz w:val="16"/>
        </w:rPr>
        <w:t>But some Democratic lawmakers said that even if Mr. Trump’s continuing attention to the legislation was merely a political ruse to improve his chances against Mr. Biden, or another Democratic nominee, it was not a reason to oppose his efforts.</w:t>
      </w:r>
    </w:p>
    <w:p w14:paraId="6E08EF57" w14:textId="77777777" w:rsidR="00B502CF" w:rsidRPr="005225B1" w:rsidRDefault="00B502CF" w:rsidP="00B502CF">
      <w:pPr>
        <w:rPr>
          <w:sz w:val="16"/>
        </w:rPr>
      </w:pPr>
      <w:r w:rsidRPr="005225B1">
        <w:rPr>
          <w:sz w:val="16"/>
        </w:rPr>
        <w:t>“I don’t subscribe to the viewpoint that, because of political prognosticating, we shouldn’t work together on good policy,” said Representative Josh Gottheimer, Democrat of New Jersey. “We should always put country over party, and this is a case in point.”</w:t>
      </w:r>
    </w:p>
    <w:p w14:paraId="67D2BE3C" w14:textId="77777777" w:rsidR="00B502CF" w:rsidRPr="005225B1" w:rsidRDefault="00B502CF" w:rsidP="00B502CF">
      <w:pPr>
        <w:rPr>
          <w:sz w:val="16"/>
        </w:rPr>
      </w:pPr>
      <w:r w:rsidRPr="005225B1">
        <w:rPr>
          <w:sz w:val="16"/>
        </w:rPr>
        <w:t>And advocates who have been working closely with the White House insisted 2020 politics was not driving the issue.</w:t>
      </w:r>
    </w:p>
    <w:p w14:paraId="1AD8F7B7" w14:textId="77777777" w:rsidR="00B502CF" w:rsidRPr="005225B1" w:rsidRDefault="00B502CF" w:rsidP="00B502CF">
      <w:pPr>
        <w:rPr>
          <w:sz w:val="16"/>
        </w:rPr>
      </w:pPr>
      <w:r w:rsidRPr="005225B1">
        <w:rPr>
          <w:sz w:val="16"/>
        </w:rPr>
        <w:t>“A group of advocates have been meeting with the White House weekly to hear updates on how First Step Act is being implemented,” said Jessica Jackson Sloan, the national director of #Cut50, a prisoner advocacy group. “It may seem from the outside like things are moving slowly, and there is a lot to be done still, but there is a team working on this issue nonstop.”</w:t>
      </w:r>
    </w:p>
    <w:p w14:paraId="10A3DAE2" w14:textId="77777777" w:rsidR="00B502CF" w:rsidRPr="005225B1" w:rsidRDefault="00B502CF" w:rsidP="00B502CF">
      <w:pPr>
        <w:rPr>
          <w:sz w:val="16"/>
        </w:rPr>
      </w:pPr>
      <w:r w:rsidRPr="005225B1">
        <w:rPr>
          <w:sz w:val="16"/>
        </w:rPr>
        <w:t>But the political upsides are clear for Mr. Trump. Whit Ayres, a Republican pollster who has worked on criminal justice overhaul, said the issue would give the president “something concrete to talk about” when campaigning before black voters.</w:t>
      </w:r>
    </w:p>
    <w:p w14:paraId="7910DACD" w14:textId="77777777" w:rsidR="00B502CF" w:rsidRPr="005225B1" w:rsidRDefault="00B502CF" w:rsidP="00B502CF">
      <w:pPr>
        <w:rPr>
          <w:sz w:val="16"/>
        </w:rPr>
      </w:pPr>
      <w:r w:rsidRPr="00E95DEC">
        <w:rPr>
          <w:highlight w:val="cyan"/>
          <w:u w:val="single"/>
        </w:rPr>
        <w:t>Some</w:t>
      </w:r>
      <w:r w:rsidRPr="002E16B1">
        <w:rPr>
          <w:u w:val="single"/>
        </w:rPr>
        <w:t xml:space="preserve"> </w:t>
      </w:r>
      <w:r w:rsidRPr="005225B1">
        <w:rPr>
          <w:sz w:val="16"/>
        </w:rPr>
        <w:t>on the left</w:t>
      </w:r>
      <w:r w:rsidRPr="002E16B1">
        <w:rPr>
          <w:u w:val="single"/>
        </w:rPr>
        <w:t xml:space="preserve"> </w:t>
      </w:r>
      <w:r w:rsidRPr="00E95DEC">
        <w:rPr>
          <w:highlight w:val="cyan"/>
          <w:u w:val="single"/>
        </w:rPr>
        <w:t>have criticized</w:t>
      </w:r>
      <w:r w:rsidRPr="005225B1">
        <w:rPr>
          <w:sz w:val="16"/>
        </w:rPr>
        <w:t xml:space="preserve"> the </w:t>
      </w:r>
      <w:r w:rsidRPr="00E95DEC">
        <w:rPr>
          <w:highlight w:val="cyan"/>
          <w:u w:val="single"/>
        </w:rPr>
        <w:t>legislation for addressing only the fed</w:t>
      </w:r>
      <w:r w:rsidRPr="002E16B1">
        <w:rPr>
          <w:u w:val="single"/>
        </w:rPr>
        <w:t xml:space="preserve">eral </w:t>
      </w:r>
      <w:r w:rsidRPr="00E95DEC">
        <w:rPr>
          <w:highlight w:val="cyan"/>
          <w:u w:val="single"/>
        </w:rPr>
        <w:t>prison population</w:t>
      </w:r>
      <w:r w:rsidRPr="002E16B1">
        <w:rPr>
          <w:u w:val="single"/>
        </w:rPr>
        <w:t>, a tiny fraction of those in jail and prison,</w:t>
      </w:r>
      <w:r w:rsidRPr="005225B1">
        <w:rPr>
          <w:sz w:val="16"/>
        </w:rPr>
        <w:t xml:space="preserve"> and for leaving enforcement in the hands of the Bureau of Prisons and law-and-order prosecutors.</w:t>
      </w:r>
    </w:p>
    <w:p w14:paraId="16A6EE59" w14:textId="77777777" w:rsidR="00B502CF" w:rsidRPr="005225B1" w:rsidRDefault="00B502CF" w:rsidP="00B502CF">
      <w:pPr>
        <w:rPr>
          <w:sz w:val="16"/>
        </w:rPr>
      </w:pPr>
      <w:r w:rsidRPr="005225B1">
        <w:rPr>
          <w:sz w:val="16"/>
        </w:rPr>
        <w:t>Still, some advocates said it was better to have Mr. Trump wielding criminal justice as a political tool than fighting against it. “This is historic,” Van Jones, a liberal TV host who has worked closely with Mr. Kushner on the issue, said on CNN. “We now have the president of the United States and the Democratic front-runner competing on who can be the best on criminal justice reform.”</w:t>
      </w:r>
    </w:p>
    <w:p w14:paraId="1D129A2F" w14:textId="77777777" w:rsidR="00B502CF" w:rsidRDefault="00B502CF" w:rsidP="00B502CF">
      <w:pPr>
        <w:pStyle w:val="Heading4"/>
      </w:pPr>
      <w:r>
        <w:t xml:space="preserve">Dems will use the plan to criticize Trump and shift voter perception—First Step Act proves </w:t>
      </w:r>
    </w:p>
    <w:p w14:paraId="6DB1CC59" w14:textId="77777777" w:rsidR="00B502CF" w:rsidRPr="005B5175" w:rsidRDefault="00B502CF" w:rsidP="00B502CF">
      <w:pPr>
        <w:rPr>
          <w:sz w:val="16"/>
          <w:szCs w:val="16"/>
        </w:rPr>
      </w:pPr>
      <w:r w:rsidRPr="005B5175">
        <w:rPr>
          <w:rStyle w:val="Style13ptBold"/>
        </w:rPr>
        <w:t>Herndon 19</w:t>
      </w:r>
      <w:r w:rsidRPr="005B5175">
        <w:t xml:space="preserve"> </w:t>
      </w:r>
      <w:r w:rsidRPr="005B5175">
        <w:rPr>
          <w:sz w:val="16"/>
          <w:szCs w:val="16"/>
        </w:rPr>
        <w:t>10/26/2019, Astead W. Herndon || Herndon is a national political reporter based in New York. He was previously a Washington-based political reporter and a City Hall reporter for The Boston Globe. || Democratic candidates rebuke Trump at criminal justice forum, The NYT || https://www.nytimes.com/2019/10/26/us/criminal-justice-democrats-south-carolina.html</w:t>
      </w:r>
    </w:p>
    <w:p w14:paraId="58F952EA" w14:textId="77777777" w:rsidR="00B502CF" w:rsidRPr="00624CD6" w:rsidRDefault="00B502CF" w:rsidP="00B502CF">
      <w:pPr>
        <w:rPr>
          <w:sz w:val="16"/>
        </w:rPr>
      </w:pPr>
      <w:r w:rsidRPr="00624CD6">
        <w:rPr>
          <w:sz w:val="16"/>
        </w:rPr>
        <w:t xml:space="preserve">One day </w:t>
      </w:r>
      <w:r w:rsidRPr="00B471CE">
        <w:rPr>
          <w:highlight w:val="cyan"/>
          <w:u w:val="single"/>
        </w:rPr>
        <w:t>after</w:t>
      </w:r>
      <w:r w:rsidRPr="00624CD6">
        <w:rPr>
          <w:sz w:val="16"/>
        </w:rPr>
        <w:t xml:space="preserve"> President </w:t>
      </w:r>
      <w:r w:rsidRPr="00B471CE">
        <w:rPr>
          <w:highlight w:val="cyan"/>
          <w:u w:val="single"/>
        </w:rPr>
        <w:t>Trump</w:t>
      </w:r>
      <w:r w:rsidRPr="00B471CE">
        <w:rPr>
          <w:sz w:val="16"/>
          <w:highlight w:val="cyan"/>
        </w:rPr>
        <w:t xml:space="preserve"> </w:t>
      </w:r>
      <w:r w:rsidRPr="00B471CE">
        <w:rPr>
          <w:highlight w:val="cyan"/>
          <w:u w:val="single"/>
        </w:rPr>
        <w:t>claimed he had done more for black voters</w:t>
      </w:r>
      <w:r w:rsidRPr="00921C18">
        <w:rPr>
          <w:u w:val="single"/>
        </w:rPr>
        <w:t xml:space="preserve"> than the Obama administration</w:t>
      </w:r>
      <w:r w:rsidRPr="00624CD6">
        <w:rPr>
          <w:sz w:val="16"/>
        </w:rPr>
        <w:t xml:space="preserve"> had, </w:t>
      </w:r>
      <w:r w:rsidRPr="00921C18">
        <w:rPr>
          <w:u w:val="single"/>
        </w:rPr>
        <w:t xml:space="preserve">several </w:t>
      </w:r>
      <w:r w:rsidRPr="00B471CE">
        <w:rPr>
          <w:highlight w:val="cyan"/>
          <w:u w:val="single"/>
        </w:rPr>
        <w:t>Dem</w:t>
      </w:r>
      <w:r w:rsidRPr="00921C18">
        <w:rPr>
          <w:u w:val="single"/>
        </w:rPr>
        <w:t xml:space="preserve">ocratic </w:t>
      </w:r>
      <w:r w:rsidRPr="00B471CE">
        <w:rPr>
          <w:highlight w:val="cyan"/>
          <w:u w:val="single"/>
        </w:rPr>
        <w:t>presidential candidates</w:t>
      </w:r>
      <w:r w:rsidRPr="00B471CE">
        <w:rPr>
          <w:u w:val="single"/>
        </w:rPr>
        <w:t xml:space="preserve"> spoke</w:t>
      </w:r>
      <w:r w:rsidRPr="00624CD6">
        <w:rPr>
          <w:sz w:val="16"/>
        </w:rPr>
        <w:t xml:space="preserve"> at the same historically black college on Saturday </w:t>
      </w:r>
      <w:r w:rsidRPr="00921C18">
        <w:rPr>
          <w:u w:val="single"/>
        </w:rPr>
        <w:t xml:space="preserve">and </w:t>
      </w:r>
      <w:r w:rsidRPr="00B471CE">
        <w:rPr>
          <w:rStyle w:val="Emphasis"/>
          <w:highlight w:val="cyan"/>
        </w:rPr>
        <w:t>issued a blistering rebuke of</w:t>
      </w:r>
      <w:r w:rsidRPr="00B471CE">
        <w:rPr>
          <w:rStyle w:val="Emphasis"/>
        </w:rPr>
        <w:t xml:space="preserve"> both </w:t>
      </w:r>
      <w:r w:rsidRPr="00B471CE">
        <w:rPr>
          <w:rStyle w:val="Emphasis"/>
          <w:highlight w:val="cyan"/>
        </w:rPr>
        <w:t>the president</w:t>
      </w:r>
      <w:r w:rsidRPr="00B471CE">
        <w:rPr>
          <w:rStyle w:val="Emphasis"/>
        </w:rPr>
        <w:t xml:space="preserve"> </w:t>
      </w:r>
      <w:r w:rsidRPr="00921C18">
        <w:rPr>
          <w:u w:val="single"/>
        </w:rPr>
        <w:t xml:space="preserve">and the event’s organizers </w:t>
      </w:r>
      <w:r w:rsidRPr="00624CD6">
        <w:rPr>
          <w:sz w:val="16"/>
        </w:rPr>
        <w:t>— whom they accused of giving Mr. Trump an undeserved platform.</w:t>
      </w:r>
    </w:p>
    <w:p w14:paraId="6FEEBA17" w14:textId="77777777" w:rsidR="00B502CF" w:rsidRPr="00624CD6" w:rsidRDefault="00B502CF" w:rsidP="00B502CF">
      <w:pPr>
        <w:rPr>
          <w:sz w:val="16"/>
        </w:rPr>
      </w:pPr>
      <w:r w:rsidRPr="00624CD6">
        <w:rPr>
          <w:sz w:val="16"/>
        </w:rPr>
        <w:t>Senator Kamala Harris of California led the charge, and was set to boycott the event altogether until the group that had invited Mr. Trump was removed as a sponsor. Other candidates, including Joseph R. Biden Jr., Senator Bernie Sanders of Vermont, and Mayor Pete Buttigieg of South Bend, Ind., said the president had a history of racist demagogy that outweighed any recent efforts at criminal justice reform, including the First Step Act, which he signed into law last year.</w:t>
      </w:r>
    </w:p>
    <w:p w14:paraId="3465F174" w14:textId="77777777" w:rsidR="00B502CF" w:rsidRPr="00624CD6" w:rsidRDefault="00B502CF" w:rsidP="00B502CF">
      <w:pPr>
        <w:rPr>
          <w:sz w:val="16"/>
        </w:rPr>
      </w:pPr>
      <w:r w:rsidRPr="00B471CE">
        <w:rPr>
          <w:highlight w:val="cyan"/>
          <w:u w:val="single"/>
        </w:rPr>
        <w:t>The First Step Act wa</w:t>
      </w:r>
      <w:r w:rsidRPr="00846CF3">
        <w:rPr>
          <w:highlight w:val="cyan"/>
          <w:u w:val="single"/>
        </w:rPr>
        <w:t>s</w:t>
      </w:r>
      <w:r w:rsidRPr="00833356">
        <w:rPr>
          <w:u w:val="single"/>
        </w:rPr>
        <w:t xml:space="preserve"> a </w:t>
      </w:r>
      <w:r w:rsidRPr="00B471CE">
        <w:rPr>
          <w:highlight w:val="cyan"/>
          <w:u w:val="single"/>
        </w:rPr>
        <w:t>bipartisan</w:t>
      </w:r>
      <w:r w:rsidRPr="00833356">
        <w:rPr>
          <w:u w:val="single"/>
        </w:rPr>
        <w:t xml:space="preserve"> bill </w:t>
      </w:r>
      <w:r w:rsidRPr="00624CD6">
        <w:rPr>
          <w:sz w:val="16"/>
        </w:rPr>
        <w:t xml:space="preserve">that helped thousands of federal inmates secure early release under new sentencing guidelines, </w:t>
      </w:r>
      <w:r w:rsidRPr="00B471CE">
        <w:rPr>
          <w:highlight w:val="cyan"/>
          <w:u w:val="single"/>
        </w:rPr>
        <w:t xml:space="preserve">but </w:t>
      </w:r>
      <w:r w:rsidRPr="00B471CE">
        <w:rPr>
          <w:rStyle w:val="Emphasis"/>
          <w:highlight w:val="cyan"/>
        </w:rPr>
        <w:t>Dem</w:t>
      </w:r>
      <w:r w:rsidRPr="00B471CE">
        <w:rPr>
          <w:rStyle w:val="Emphasis"/>
        </w:rPr>
        <w:t>ocrat</w:t>
      </w:r>
      <w:r w:rsidRPr="00B471CE">
        <w:rPr>
          <w:rStyle w:val="Emphasis"/>
          <w:highlight w:val="cyan"/>
        </w:rPr>
        <w:t>s were united in framing it as an insufficient measure.</w:t>
      </w:r>
      <w:r w:rsidRPr="00B471CE">
        <w:rPr>
          <w:rStyle w:val="Emphasis"/>
        </w:rPr>
        <w:t xml:space="preserve"> </w:t>
      </w:r>
      <w:r w:rsidRPr="00624CD6">
        <w:rPr>
          <w:sz w:val="16"/>
        </w:rPr>
        <w:t>They called for more structural reforms to the criminal justice system, and took aim at Mr. Trump himself, who has made exploitation of racial grievance a trademark of his political brand.</w:t>
      </w:r>
    </w:p>
    <w:p w14:paraId="45ECB499" w14:textId="77777777" w:rsidR="00B502CF" w:rsidRPr="00624CD6" w:rsidRDefault="00B502CF" w:rsidP="00B502CF">
      <w:pPr>
        <w:rPr>
          <w:sz w:val="16"/>
        </w:rPr>
      </w:pPr>
      <w:r w:rsidRPr="00624CD6">
        <w:rPr>
          <w:sz w:val="16"/>
        </w:rPr>
        <w:t>“</w:t>
      </w:r>
      <w:r w:rsidRPr="00B471CE">
        <w:rPr>
          <w:highlight w:val="cyan"/>
          <w:u w:val="single"/>
        </w:rPr>
        <w:t>I find it hypocritical of him</w:t>
      </w:r>
      <w:r w:rsidRPr="00833356">
        <w:rPr>
          <w:u w:val="single"/>
        </w:rPr>
        <w:t xml:space="preserve"> to tout whatever advances have been made in the First Step Act </w:t>
      </w:r>
      <w:r w:rsidRPr="00B471CE">
        <w:rPr>
          <w:highlight w:val="cyan"/>
          <w:u w:val="single"/>
        </w:rPr>
        <w:t>given his history</w:t>
      </w:r>
      <w:r w:rsidRPr="00624CD6">
        <w:rPr>
          <w:sz w:val="16"/>
        </w:rPr>
        <w:t>,” Ms. Harris said. “</w:t>
      </w:r>
      <w:r w:rsidRPr="00833356">
        <w:rPr>
          <w:u w:val="single"/>
        </w:rPr>
        <w:t>The hypocrisy is deafening</w:t>
      </w:r>
      <w:r w:rsidRPr="00624CD6">
        <w:rPr>
          <w:sz w:val="16"/>
        </w:rPr>
        <w:t>.” Mr. Biden spoke last, and joked to an audience that had been there for most of the day that they probably felt “incarcerated” themselves. He arrived and left to applause.</w:t>
      </w:r>
    </w:p>
    <w:p w14:paraId="24D93A09" w14:textId="77777777" w:rsidR="00B502CF" w:rsidRPr="00624CD6" w:rsidRDefault="00B502CF" w:rsidP="00B502CF">
      <w:pPr>
        <w:rPr>
          <w:sz w:val="16"/>
        </w:rPr>
      </w:pPr>
      <w:r w:rsidRPr="00624CD6">
        <w:rPr>
          <w:sz w:val="16"/>
        </w:rPr>
        <w:t>“I’ve done a lot of work on this,” Mr. Biden said. He made few mentions of his decades-long effort to revamp the country’s criminal justice system. The legislation has been criticized for leading to an explosion of the country's prison population, with particular effects for nonwhite communities.</w:t>
      </w:r>
    </w:p>
    <w:p w14:paraId="3C9426B0" w14:textId="77777777" w:rsidR="00B502CF" w:rsidRPr="00624CD6" w:rsidRDefault="00B502CF" w:rsidP="00B502CF">
      <w:pPr>
        <w:rPr>
          <w:sz w:val="16"/>
        </w:rPr>
      </w:pPr>
      <w:r w:rsidRPr="00624CD6">
        <w:rPr>
          <w:sz w:val="16"/>
        </w:rPr>
        <w:t>“It’s not to let people out of jail,” Mr. Biden said. “You have to let them out of jail and have access to housing and give them programs available to keep them out of the criminal justice system.”</w:t>
      </w:r>
    </w:p>
    <w:p w14:paraId="1A9D095A" w14:textId="77777777" w:rsidR="00B502CF" w:rsidRPr="00D8098C" w:rsidRDefault="00B502CF" w:rsidP="00B502CF">
      <w:pPr>
        <w:pStyle w:val="Heading4"/>
      </w:pPr>
      <w:r>
        <w:t xml:space="preserve">CJR wouldn’t help Trump --- he wins </w:t>
      </w:r>
      <w:r>
        <w:rPr>
          <w:u w:val="single"/>
        </w:rPr>
        <w:t>because</w:t>
      </w:r>
      <w:r>
        <w:t xml:space="preserve"> of his law-and-order stance</w:t>
      </w:r>
    </w:p>
    <w:p w14:paraId="157C8C40" w14:textId="77777777" w:rsidR="00B502CF" w:rsidRDefault="00B502CF" w:rsidP="00B502CF">
      <w:r w:rsidRPr="000A6F06">
        <w:t>John</w:t>
      </w:r>
      <w:r>
        <w:rPr>
          <w:rStyle w:val="Style13ptBold"/>
        </w:rPr>
        <w:t xml:space="preserve"> Baer 6/4</w:t>
      </w:r>
      <w:r w:rsidRPr="000A6F06">
        <w:t>, Former Phila.</w:t>
      </w:r>
      <w:r w:rsidRPr="00D16378">
        <w:t xml:space="preserve"> Daily News, Phila. Inquirer, http://philly.com columnist, current columnist for PennLive/Patriot-News, “Violence amid protests for racial justice could mean re-election for Donald Trump,” Penn Live, 6/4/2020, </w:t>
      </w:r>
      <w:hyperlink r:id="rId88" w:history="1">
        <w:r w:rsidRPr="00D16378">
          <w:rPr>
            <w:rStyle w:val="Hyperlink"/>
          </w:rPr>
          <w:t>https://www.pennlive.com/news/2020/06/protests-for-racial-justice-could-mean-re-election-for-donald-trump-john-baer.html</w:t>
        </w:r>
      </w:hyperlink>
      <w:r>
        <w:t>,”</w:t>
      </w:r>
    </w:p>
    <w:p w14:paraId="661D42D2" w14:textId="77777777" w:rsidR="00B502CF" w:rsidRPr="000A6F06" w:rsidRDefault="00B502CF" w:rsidP="00B502CF">
      <w:pPr>
        <w:rPr>
          <w:b/>
          <w:bCs/>
          <w:u w:val="single"/>
        </w:rPr>
      </w:pPr>
      <w:r w:rsidRPr="000A6F06">
        <w:rPr>
          <w:sz w:val="16"/>
        </w:rPr>
        <w:t xml:space="preserve">Will the riot images last? Or recur? If so, </w:t>
      </w:r>
      <w:r w:rsidRPr="000A6F06">
        <w:rPr>
          <w:b/>
          <w:bCs/>
          <w:u w:val="single"/>
        </w:rPr>
        <w:t>there’s potential for a political boomerang</w:t>
      </w:r>
      <w:r w:rsidRPr="00C36542">
        <w:rPr>
          <w:u w:val="single"/>
        </w:rPr>
        <w:t>, set off by the unjust death of a black man in Minneapolis, that might help President Trump’s reelection odds</w:t>
      </w:r>
      <w:r w:rsidRPr="000A6F06">
        <w:rPr>
          <w:sz w:val="16"/>
        </w:rPr>
        <w:t xml:space="preserve">. That’s the kind of year we’re having. In the midst of a pandemic and a struggling economy, civil unrest like the nation hasn’t been seen in 50 years could result in four more years. You can’t make this stuff up. The potential is seen in research by a Princeton prof specializing in racial politics and the impact of protest movements on elections dating back to the 1960’s. You know </w:t>
      </w:r>
      <w:r w:rsidRPr="00C36542">
        <w:rPr>
          <w:u w:val="single"/>
        </w:rPr>
        <w:t>the generally-accepted view that urban unrest and civil disobedience translates to political advantage for law-and-order Republicans</w:t>
      </w:r>
      <w:r w:rsidRPr="000A6F06">
        <w:rPr>
          <w:sz w:val="16"/>
        </w:rPr>
        <w:t xml:space="preserve">. Well, </w:t>
      </w:r>
      <w:hyperlink r:id="rId89" w:tgtFrame="_blank" w:history="1">
        <w:r w:rsidRPr="000A6F06">
          <w:rPr>
            <w:rStyle w:val="Hyperlink"/>
            <w:sz w:val="16"/>
          </w:rPr>
          <w:t>Omar Wasow</w:t>
        </w:r>
      </w:hyperlink>
      <w:r w:rsidRPr="000A6F06">
        <w:rPr>
          <w:sz w:val="16"/>
        </w:rPr>
        <w:t xml:space="preserve">, Princeton Department of Politics assistant professor, has data to support it, and data showing that </w:t>
      </w:r>
      <w:r w:rsidRPr="00C36542">
        <w:rPr>
          <w:u w:val="single"/>
        </w:rPr>
        <w:t>peaceful protests help Democrats. His work shows upticks in votes for Republicans, coming from white moderate Democrats, in elections following violent protests</w:t>
      </w:r>
      <w:r w:rsidRPr="000A6F06">
        <w:rPr>
          <w:sz w:val="16"/>
        </w:rPr>
        <w:t xml:space="preserve">. This is especially so in counties close to protests sites. Conversely, there are bumps for Democrats in counties near nonviolent protests. (Wasow holds two Master’s Degrees from Harvard, one in government, one in statistics, and a PhD from Harvard in African-American Studies.) For example, he told </w:t>
      </w:r>
      <w:hyperlink r:id="rId90" w:tgtFrame="_blank" w:history="1">
        <w:r w:rsidRPr="000A6F06">
          <w:rPr>
            <w:rStyle w:val="Hyperlink"/>
            <w:sz w:val="16"/>
          </w:rPr>
          <w:t>The New Yorker</w:t>
        </w:r>
      </w:hyperlink>
      <w:r w:rsidRPr="000A6F06">
        <w:rPr>
          <w:sz w:val="16"/>
        </w:rPr>
        <w:t xml:space="preserve"> last week, </w:t>
      </w:r>
      <w:r w:rsidRPr="000A6F06">
        <w:rPr>
          <w:u w:val="single"/>
        </w:rPr>
        <w:t>areas around cities that had 137 violent protests after the assassination of Martin Luther King Jr. in April 1968, saw a six- to eight-percent boost for GOP presidential candidate</w:t>
      </w:r>
      <w:r w:rsidRPr="000A6F06">
        <w:rPr>
          <w:sz w:val="16"/>
        </w:rPr>
        <w:t xml:space="preserve"> Richard Nixon in November. I know </w:t>
      </w:r>
      <w:r w:rsidRPr="000A6F06">
        <w:rPr>
          <w:u w:val="single"/>
        </w:rPr>
        <w:t>it’s not 1968. Our politics are different. America’s different. But Wasow also says violent protests are linked to a “</w:t>
      </w:r>
      <w:hyperlink r:id="rId91" w:tgtFrame="_blank" w:history="1">
        <w:r w:rsidRPr="000A6F06">
          <w:rPr>
            <w:rStyle w:val="Hyperlink"/>
            <w:u w:val="single"/>
          </w:rPr>
          <w:t>statistically significant decline in Democratic vote-share</w:t>
        </w:r>
      </w:hyperlink>
      <w:r w:rsidRPr="000A6F06">
        <w:rPr>
          <w:sz w:val="16"/>
        </w:rPr>
        <w:t>” in 1964 and 1972 elections, and he told The New Yorker “</w:t>
      </w:r>
      <w:r w:rsidRPr="000A6F06">
        <w:rPr>
          <w:u w:val="single"/>
        </w:rPr>
        <w:t xml:space="preserve">there is pretty strong evidence” </w:t>
      </w:r>
      <w:r w:rsidRPr="000A6F06">
        <w:rPr>
          <w:b/>
          <w:bCs/>
          <w:u w:val="single"/>
        </w:rPr>
        <w:t>Trump’s law and order stance hurt Democrats</w:t>
      </w:r>
      <w:r w:rsidRPr="000A6F06">
        <w:rPr>
          <w:u w:val="single"/>
        </w:rPr>
        <w:t xml:space="preserve"> in 2016</w:t>
      </w:r>
      <w:r w:rsidRPr="000A6F06">
        <w:rPr>
          <w:sz w:val="16"/>
        </w:rPr>
        <w:t>. Of the current election, Wasow said, “</w:t>
      </w:r>
      <w:r w:rsidRPr="000A6F06">
        <w:rPr>
          <w:u w:val="single"/>
        </w:rPr>
        <w:t>The real danger for advocates of reform in Minneapolis trying to get better policing, and for those trying to pursue racial justice nationally, is that there are people who are turned off by Trump but who have a strong taste for order, and so if they are more concerned about racial disorder, then Trump is their racial order</w:t>
      </w:r>
      <w:r w:rsidRPr="000A6F06">
        <w:rPr>
          <w:sz w:val="16"/>
        </w:rPr>
        <w:t xml:space="preserve">.” The president’s clearly aware of this. He’s been pushing lots of </w:t>
      </w:r>
      <w:hyperlink r:id="rId92" w:tgtFrame="_blank" w:history="1">
        <w:r w:rsidRPr="000A6F06">
          <w:rPr>
            <w:rStyle w:val="Hyperlink"/>
            <w:sz w:val="16"/>
          </w:rPr>
          <w:t>law-and-order buttons</w:t>
        </w:r>
      </w:hyperlink>
      <w:r w:rsidRPr="000A6F06">
        <w:rPr>
          <w:sz w:val="16"/>
        </w:rPr>
        <w:t xml:space="preserve">. Referring to using “vicious dogs” and “ominous weapons.” Threatening to fill America’s streets with America’s army. Calling others, especially governors, “weak” and “jerks” in the face of riots. And the story shifted away from the death in police custody of unarmed, 46-year old George Floyd, arrested in Minneapolis May 25 for buying cigarettes with a phony $20 bill. The officer was fired and charged in Floyd’s death after days of protests. </w:t>
      </w:r>
      <w:r w:rsidRPr="000A6F06">
        <w:rPr>
          <w:u w:val="single"/>
        </w:rPr>
        <w:t>Still, the story has shifted to property damage, looting and violence. It shifted, in short, from a story of injustice to a story of crime. With many graphic images of rioters</w:t>
      </w:r>
      <w:r w:rsidRPr="000A6F06">
        <w:rPr>
          <w:sz w:val="16"/>
        </w:rPr>
        <w:t xml:space="preserve">. Will it influence the fall election? Can’t you see the pro-Trump ads? Right now, spotlighted issues of racial inequality (a disproportionate share of coronavirus deaths, racially uneven economic impact, instances of police brutality) rightly get lots of attention. And despite the fact the president says, “MAGA loves the black people,” it’s hard to see black people loving MAGA back. The most recent </w:t>
      </w:r>
      <w:hyperlink r:id="rId93" w:tgtFrame="_blank" w:history="1">
        <w:r w:rsidRPr="000A6F06">
          <w:rPr>
            <w:rStyle w:val="Hyperlink"/>
            <w:sz w:val="16"/>
          </w:rPr>
          <w:t>Quinnipiac University poll</w:t>
        </w:r>
      </w:hyperlink>
      <w:r w:rsidRPr="000A6F06">
        <w:rPr>
          <w:sz w:val="16"/>
        </w:rPr>
        <w:t xml:space="preserve"> shows Joe Biden leading Trump among African-American voters 81% to 3%. (You read that right.) But those bright-light issues, central to American democracy, are not central to American thinking everywhere. They are part of the American divide. Small example. The </w:t>
      </w:r>
      <w:hyperlink r:id="rId94" w:anchor="inbox/FMfcgxwHNgbPMphCrtTXTqWBhRbGcXvc?compose=GTvVlcSKkVJwqkLgsPfzDXMBcGRcrQNvMMVQhZQpkRSdvkLFFkbFXPZhWgWZWMbKrpMbXqFWzfrhM" w:tgtFrame="_blank" w:history="1">
        <w:r w:rsidRPr="000A6F06">
          <w:rPr>
            <w:rStyle w:val="Hyperlink"/>
            <w:sz w:val="16"/>
          </w:rPr>
          <w:t>front pages</w:t>
        </w:r>
      </w:hyperlink>
      <w:r w:rsidRPr="000A6F06">
        <w:rPr>
          <w:sz w:val="16"/>
        </w:rPr>
        <w:t xml:space="preserve"> of Philadelphia, Pittsburgh, Harrisburg and Lancaster Sunday newspapers May 31 had big headlines and photos focused on local civil rights protesters and violence. But the front pages of the York Sunday News, The (Scranton) Sunday Times, The Erie Times-News? No mention of protests or violence anywhere. Still, who knows what happens in the next five months? Think of what’s happened in the last five months. The latest </w:t>
      </w:r>
      <w:hyperlink r:id="rId95" w:tgtFrame="_blank" w:history="1">
        <w:r w:rsidRPr="000A6F06">
          <w:rPr>
            <w:rStyle w:val="Hyperlink"/>
            <w:sz w:val="16"/>
          </w:rPr>
          <w:t>CBS News poll</w:t>
        </w:r>
      </w:hyperlink>
      <w:r w:rsidRPr="000A6F06">
        <w:rPr>
          <w:sz w:val="16"/>
        </w:rPr>
        <w:t xml:space="preserve">, taken after protests and rioting started, has Joe Biden leading Trump by just 4 points, 47-43, a smaller lead than in previous polls. I’m not a fan of national polls. States, not a national vote, determine winners through the Electoral College. But national polls offer a sense of the country. This one suggests, </w:t>
      </w:r>
      <w:r w:rsidRPr="000A6F06">
        <w:rPr>
          <w:u w:val="single"/>
        </w:rPr>
        <w:t xml:space="preserve">even though 49 percent of respondents say they disapprove of Trump’s handling of protests, that </w:t>
      </w:r>
      <w:r w:rsidRPr="000A6F06">
        <w:rPr>
          <w:b/>
          <w:bCs/>
          <w:u w:val="single"/>
        </w:rPr>
        <w:t>Trump’s handling of protests hasn’t hurt him.</w:t>
      </w:r>
    </w:p>
    <w:p w14:paraId="0B996EC0" w14:textId="77777777" w:rsidR="00B502CF" w:rsidRPr="00E96030" w:rsidRDefault="00B502CF" w:rsidP="00B502CF"/>
    <w:p w14:paraId="183A63EA" w14:textId="77777777" w:rsidR="00B502CF" w:rsidRPr="00D8098C" w:rsidRDefault="00B502CF" w:rsidP="00B502CF"/>
    <w:p w14:paraId="1317C946" w14:textId="77777777" w:rsidR="00B502CF" w:rsidRDefault="00B502CF" w:rsidP="00B502CF">
      <w:pPr>
        <w:pStyle w:val="Heading3"/>
      </w:pPr>
    </w:p>
    <w:p w14:paraId="12913DED" w14:textId="77777777" w:rsidR="00B502CF" w:rsidRDefault="00B502CF" w:rsidP="00B502CF">
      <w:pPr>
        <w:pStyle w:val="Heading3"/>
      </w:pPr>
      <w:r>
        <w:t xml:space="preserve">Drug Treatment – Link N/U </w:t>
      </w:r>
    </w:p>
    <w:p w14:paraId="6901691D" w14:textId="77777777" w:rsidR="00B502CF" w:rsidRPr="00A92A1D" w:rsidRDefault="00B502CF" w:rsidP="00B502CF"/>
    <w:p w14:paraId="762A6A54" w14:textId="77777777" w:rsidR="00B502CF" w:rsidRDefault="00B502CF" w:rsidP="00B502CF">
      <w:pPr>
        <w:pStyle w:val="Heading4"/>
      </w:pPr>
      <w:r>
        <w:t>*Drug reform is non unique and coming now—Trump’s passed massive reforms before—it would’ve already flipped elections or is inevitable</w:t>
      </w:r>
    </w:p>
    <w:p w14:paraId="543E0ED4" w14:textId="77777777" w:rsidR="00B502CF" w:rsidRPr="001D757C" w:rsidRDefault="00B502CF" w:rsidP="00B502CF">
      <w:pPr>
        <w:rPr>
          <w:sz w:val="16"/>
          <w:szCs w:val="16"/>
        </w:rPr>
      </w:pPr>
      <w:r w:rsidRPr="001D757C">
        <w:rPr>
          <w:rStyle w:val="Style13ptBold"/>
        </w:rPr>
        <w:t>Wingrove and Griffin 20</w:t>
      </w:r>
      <w:r w:rsidRPr="001D757C">
        <w:t xml:space="preserve"> </w:t>
      </w:r>
      <w:r w:rsidRPr="001D757C">
        <w:rPr>
          <w:sz w:val="16"/>
          <w:szCs w:val="16"/>
        </w:rPr>
        <w:t xml:space="preserve">2/10/20, Josh Wingrove and Riley Griffin || Writers for Bloomberg || Trump eyes drug-price cuts after his health-care record is attacked, Bloomberg || </w:t>
      </w:r>
      <w:hyperlink r:id="rId96" w:history="1">
        <w:r w:rsidRPr="005308D3">
          <w:rPr>
            <w:rStyle w:val="Hyperlink"/>
            <w:sz w:val="16"/>
            <w:szCs w:val="16"/>
          </w:rPr>
          <w:t>https://www.bloomberg.com/news/articles/2020-02-10/trump-eyes-drug-price-cuts-after-his-health-care-record-assailed</w:t>
        </w:r>
      </w:hyperlink>
      <w:r>
        <w:rPr>
          <w:sz w:val="16"/>
          <w:szCs w:val="16"/>
        </w:rPr>
        <w:t xml:space="preserve"> (NOT GREAT)</w:t>
      </w:r>
    </w:p>
    <w:p w14:paraId="6BCBADA9" w14:textId="77777777" w:rsidR="00B502CF" w:rsidRPr="00BB1397" w:rsidRDefault="00B502CF" w:rsidP="00B502CF">
      <w:pPr>
        <w:rPr>
          <w:sz w:val="16"/>
        </w:rPr>
      </w:pPr>
      <w:r w:rsidRPr="00BB1397">
        <w:rPr>
          <w:sz w:val="16"/>
        </w:rPr>
        <w:t xml:space="preserve">President Donald </w:t>
      </w:r>
      <w:r w:rsidRPr="00DB0801">
        <w:rPr>
          <w:u w:val="single"/>
        </w:rPr>
        <w:t xml:space="preserve">Trump is considering executive action to cut drug prices ahead of </w:t>
      </w:r>
      <w:r w:rsidRPr="00BB1397">
        <w:rPr>
          <w:sz w:val="16"/>
        </w:rPr>
        <w:t xml:space="preserve">the </w:t>
      </w:r>
      <w:r w:rsidRPr="00DB0801">
        <w:rPr>
          <w:u w:val="single"/>
        </w:rPr>
        <w:t>2020</w:t>
      </w:r>
      <w:r w:rsidRPr="00BB1397">
        <w:rPr>
          <w:sz w:val="16"/>
        </w:rPr>
        <w:t xml:space="preserve"> election, officials familiar with the matter say, as he enters his re-election seeking to rebut Democratic criticism that his policies have hurt U.S. health care.</w:t>
      </w:r>
    </w:p>
    <w:p w14:paraId="7FD213A4" w14:textId="77777777" w:rsidR="00B502CF" w:rsidRPr="00BB1397" w:rsidRDefault="00B502CF" w:rsidP="00B502CF">
      <w:pPr>
        <w:rPr>
          <w:sz w:val="16"/>
        </w:rPr>
      </w:pPr>
      <w:r w:rsidRPr="00BB1397">
        <w:rPr>
          <w:sz w:val="16"/>
        </w:rPr>
        <w:t>If he proceeds</w:t>
      </w:r>
      <w:r w:rsidRPr="00DB0801">
        <w:rPr>
          <w:u w:val="single"/>
        </w:rPr>
        <w:t xml:space="preserve">, Trump would force drug companies to accept lower payments from Medicare </w:t>
      </w:r>
      <w:r w:rsidRPr="00BB1397">
        <w:rPr>
          <w:sz w:val="16"/>
        </w:rPr>
        <w:t>for treatments administered in doctors’ offices, such as Bristol-Myers Squibb Co.’s immune-boosting Opdivo for cancer and Regeneron Pharmaceuticals Inc.’s Eylea for eye conditions. The rule would apply to certain drugs bought by the “Part B” section of Medicare, the program for the elderly and disabled.</w:t>
      </w:r>
    </w:p>
    <w:p w14:paraId="39488678" w14:textId="77777777" w:rsidR="00B502CF" w:rsidRPr="00BB1397" w:rsidRDefault="00B502CF" w:rsidP="00B502CF">
      <w:pPr>
        <w:rPr>
          <w:sz w:val="16"/>
        </w:rPr>
      </w:pPr>
      <w:r w:rsidRPr="00BB1397">
        <w:rPr>
          <w:sz w:val="16"/>
        </w:rPr>
        <w:t>Health care is a vulnerability for the president entering his re-election, and his budget proposal released Monday projects billions in unspecified drug-cost savings. He is under near-constant attack from Democrats for seeking to overturn the Affordable Care Act without offering an alternative proposal of his own to guarantee access to health insurance. He has also been criticized for claims that his policies have lowered drug prices.</w:t>
      </w:r>
    </w:p>
    <w:p w14:paraId="2E5B883B" w14:textId="77777777" w:rsidR="00B502CF" w:rsidRPr="00BB1397" w:rsidRDefault="00B502CF" w:rsidP="00B502CF">
      <w:pPr>
        <w:rPr>
          <w:sz w:val="16"/>
        </w:rPr>
      </w:pPr>
      <w:r w:rsidRPr="00BB1397">
        <w:rPr>
          <w:sz w:val="16"/>
        </w:rPr>
        <w:t>“I’m calling for bipartisan legislation that achieves the goal of dramatically lowering prescription drug prices. Get a bill on my desk, and I will sign it into law immediately,” Trump said in his State of the Union speech last week.</w:t>
      </w:r>
    </w:p>
    <w:p w14:paraId="088602B9" w14:textId="77777777" w:rsidR="00B502CF" w:rsidRPr="00BB1397" w:rsidRDefault="00B502CF" w:rsidP="00B502CF">
      <w:pPr>
        <w:rPr>
          <w:sz w:val="16"/>
        </w:rPr>
      </w:pPr>
      <w:r w:rsidRPr="00BB1397">
        <w:rPr>
          <w:sz w:val="16"/>
        </w:rPr>
        <w:t>The next day, Vice President Mike Pence said on Fox News that Trump supports a bill co-sponsored in the Senate by Republican Chuck Grassley and Democrat Ron Wyden that aims to reduce Part B drug spending among other changes to Medicare.</w:t>
      </w:r>
    </w:p>
    <w:p w14:paraId="18232B08" w14:textId="77777777" w:rsidR="00B502CF" w:rsidRPr="00BB1397" w:rsidRDefault="00B502CF" w:rsidP="00B502CF">
      <w:pPr>
        <w:rPr>
          <w:sz w:val="16"/>
        </w:rPr>
      </w:pPr>
      <w:r w:rsidRPr="00BB1397">
        <w:rPr>
          <w:sz w:val="16"/>
        </w:rPr>
        <w:t>In response to the line, many Democrats in the House chamber stood and shouted “H.R. 3” at the president, the bill number for legislation the House passed last year that would force drug makers to negotiate prices with Medicare. The White House opposes the House bill and isn’t going to change its position, one official said. Meanwhile, Senate Majority Leader Mitch McConnell hasn’t yet endorsed the Grassley-Wyden bill.</w:t>
      </w:r>
    </w:p>
    <w:p w14:paraId="183691BF" w14:textId="77777777" w:rsidR="00B502CF" w:rsidRPr="00BB1397" w:rsidRDefault="00B502CF" w:rsidP="00B502CF">
      <w:pPr>
        <w:rPr>
          <w:sz w:val="16"/>
        </w:rPr>
      </w:pPr>
      <w:r w:rsidRPr="00BB1397">
        <w:rPr>
          <w:sz w:val="16"/>
        </w:rPr>
        <w:t>Some Republican lawmakers have criticized a provision of the legislation that would penalize drug makers for raising prices for certain medications faster than inflation, calling it a “price cap.”</w:t>
      </w:r>
    </w:p>
    <w:p w14:paraId="00821CF0" w14:textId="77777777" w:rsidR="00B502CF" w:rsidRPr="00BB1397" w:rsidRDefault="00B502CF" w:rsidP="00B502CF">
      <w:pPr>
        <w:rPr>
          <w:sz w:val="16"/>
        </w:rPr>
      </w:pPr>
      <w:r w:rsidRPr="00BB1397">
        <w:rPr>
          <w:sz w:val="16"/>
        </w:rPr>
        <w:t>Trump’s two-track approach -- hoping for legislation, but preparing his own plan that would undermine congressional negotiations -- illustrates the president’s anxiety about his health-care record. “There are a number of different things that we can do. I know the president is looking at other measures as well,” White House counselor Kellyanne Conway said last week.</w:t>
      </w:r>
    </w:p>
    <w:p w14:paraId="1A9CE0C8" w14:textId="77777777" w:rsidR="00B502CF" w:rsidRPr="00BB1397" w:rsidRDefault="00B502CF" w:rsidP="00B502CF">
      <w:pPr>
        <w:rPr>
          <w:sz w:val="16"/>
        </w:rPr>
      </w:pPr>
      <w:r w:rsidRPr="00D8706B">
        <w:rPr>
          <w:u w:val="single"/>
        </w:rPr>
        <w:t>Trump’s budget proposa</w:t>
      </w:r>
      <w:r w:rsidRPr="00BB1397">
        <w:rPr>
          <w:sz w:val="16"/>
        </w:rPr>
        <w:t xml:space="preserve">l, issued Monday, </w:t>
      </w:r>
      <w:r w:rsidRPr="00D8706B">
        <w:rPr>
          <w:u w:val="single"/>
        </w:rPr>
        <w:t xml:space="preserve">projects savings due to “comprehensive drug pricing reform” </w:t>
      </w:r>
      <w:r w:rsidRPr="00BB1397">
        <w:rPr>
          <w:sz w:val="16"/>
        </w:rPr>
        <w:t>totaling $36.5 billion between 2021 and 2025. It doesn’t say how. The administration “eased up on specifics” of drug price cuts in the budget in order to give Congress more latitude, Office of Management and Budget Acting Director Russ Vought told Fox News on Monday.</w:t>
      </w:r>
    </w:p>
    <w:p w14:paraId="0F6817FA" w14:textId="77777777" w:rsidR="00B502CF" w:rsidRPr="00BB1397" w:rsidRDefault="00B502CF" w:rsidP="00B502CF">
      <w:pPr>
        <w:rPr>
          <w:sz w:val="16"/>
        </w:rPr>
      </w:pPr>
      <w:r w:rsidRPr="00BB1397">
        <w:rPr>
          <w:sz w:val="16"/>
        </w:rPr>
        <w:t xml:space="preserve">Under the rule he’s considering formally proposing, </w:t>
      </w:r>
      <w:r w:rsidRPr="00F3117E">
        <w:rPr>
          <w:u w:val="single"/>
        </w:rPr>
        <w:t xml:space="preserve">Trump would order reimbursement for certain Part B drugs </w:t>
      </w:r>
      <w:r w:rsidRPr="00BB1397">
        <w:rPr>
          <w:sz w:val="16"/>
        </w:rPr>
        <w:t>to be tied to what’s known as the International Price Index. That would mean a price cut for many medicines, since the prices drug makers charge outside the U.S. are often set by government-run health-care systems and are generally lower. Medicare doesn’t use its position as a big buyer of drugs to bargain for lower prices.</w:t>
      </w:r>
    </w:p>
    <w:p w14:paraId="276C7D18" w14:textId="77777777" w:rsidR="00B502CF" w:rsidRPr="00BB1397" w:rsidRDefault="00B502CF" w:rsidP="00B502CF">
      <w:pPr>
        <w:rPr>
          <w:sz w:val="16"/>
        </w:rPr>
      </w:pPr>
      <w:r w:rsidRPr="00BB1397">
        <w:rPr>
          <w:sz w:val="16"/>
        </w:rPr>
        <w:t xml:space="preserve">Officials working on the plan have not yet settled on many of its details. The </w:t>
      </w:r>
      <w:r w:rsidRPr="00B17C09">
        <w:rPr>
          <w:u w:val="single"/>
        </w:rPr>
        <w:t>Trump administration first proposed the approach</w:t>
      </w:r>
      <w:r w:rsidRPr="00B17C09">
        <w:rPr>
          <w:rStyle w:val="Emphasis"/>
        </w:rPr>
        <w:t xml:space="preserve"> in 2018.</w:t>
      </w:r>
      <w:r w:rsidRPr="00B17C09">
        <w:rPr>
          <w:u w:val="single"/>
        </w:rPr>
        <w:t xml:space="preserve"> </w:t>
      </w:r>
      <w:r w:rsidRPr="00BB1397">
        <w:rPr>
          <w:sz w:val="16"/>
        </w:rPr>
        <w:t>Three officials familiar with the matter said it remains under consideration and has not been ruled out, despite Trump’s endorsement for the Grassley-Wyden bill.</w:t>
      </w:r>
    </w:p>
    <w:p w14:paraId="0807C472" w14:textId="77777777" w:rsidR="00B502CF" w:rsidRPr="00BB1397" w:rsidRDefault="00B502CF" w:rsidP="00B502CF">
      <w:pPr>
        <w:rPr>
          <w:sz w:val="16"/>
        </w:rPr>
      </w:pPr>
      <w:r w:rsidRPr="00BB1397">
        <w:rPr>
          <w:sz w:val="16"/>
        </w:rPr>
        <w:t>The White House is wary of repeating its messy rollout of new vaping restrictions, a person familiar with the deliberations said. The White House announced a vaping crackdown last fall before waffling publicly for months and ultimately walking it back.</w:t>
      </w:r>
    </w:p>
    <w:p w14:paraId="2D080685" w14:textId="77777777" w:rsidR="00B502CF" w:rsidRPr="009671BB" w:rsidRDefault="00B502CF" w:rsidP="00B502CF">
      <w:pPr>
        <w:pStyle w:val="Heading3"/>
      </w:pPr>
      <w:r>
        <w:t>FISA – Link D</w:t>
      </w:r>
    </w:p>
    <w:p w14:paraId="27EEE7E2" w14:textId="77777777" w:rsidR="00B502CF" w:rsidRPr="00E64731" w:rsidRDefault="00B502CF" w:rsidP="00B502CF">
      <w:pPr>
        <w:rPr>
          <w:sz w:val="16"/>
        </w:rPr>
      </w:pPr>
    </w:p>
    <w:p w14:paraId="134296D8" w14:textId="77777777" w:rsidR="00B502CF" w:rsidRDefault="00B502CF" w:rsidP="00B502CF">
      <w:pPr>
        <w:pStyle w:val="Heading4"/>
      </w:pPr>
      <w:r>
        <w:t>Voters still have trust in FISA even after questionable documents—the plan isn’t perceived—at worst, it’s seen as unnecessary</w:t>
      </w:r>
    </w:p>
    <w:p w14:paraId="7CA18E1B" w14:textId="77777777" w:rsidR="00B502CF" w:rsidRPr="009B0AF6" w:rsidRDefault="00B502CF" w:rsidP="00B502CF">
      <w:pPr>
        <w:rPr>
          <w:sz w:val="16"/>
          <w:szCs w:val="16"/>
        </w:rPr>
      </w:pPr>
      <w:r>
        <w:rPr>
          <w:rStyle w:val="Style13ptBold"/>
        </w:rPr>
        <w:t xml:space="preserve">Manchester </w:t>
      </w:r>
      <w:r w:rsidRPr="009B0AF6">
        <w:rPr>
          <w:rStyle w:val="Style13ptBold"/>
        </w:rPr>
        <w:t>18</w:t>
      </w:r>
      <w:r w:rsidRPr="009B0AF6">
        <w:t xml:space="preserve"> </w:t>
      </w:r>
      <w:r w:rsidRPr="009B0AF6">
        <w:rPr>
          <w:sz w:val="16"/>
          <w:szCs w:val="16"/>
        </w:rPr>
        <w:t>7/31/2018, Julia Manchester || Manchester covers national politics as a breaking news reporter at The Hill, where she also serves as a reporter for TheHill.TV || Dem pollster: Despite concerns over FISA warrant against Page, voters want Russia probe resolved, The Hill || https://thehill.com/hilltv/what-americas-thinking/399737-dem-pollster-there-are-concerns-over-references-to-steel</w:t>
      </w:r>
    </w:p>
    <w:p w14:paraId="5CD59BC1" w14:textId="77777777" w:rsidR="00B502CF" w:rsidRPr="00185ED3" w:rsidRDefault="00B502CF" w:rsidP="00B502CF">
      <w:pPr>
        <w:rPr>
          <w:u w:val="single"/>
        </w:rPr>
      </w:pPr>
      <w:r w:rsidRPr="00F54F11">
        <w:rPr>
          <w:sz w:val="16"/>
        </w:rPr>
        <w:t xml:space="preserve">Democratic pollster Ken O'Brien said Tuesday that </w:t>
      </w:r>
      <w:r w:rsidRPr="00185ED3">
        <w:rPr>
          <w:u w:val="single"/>
        </w:rPr>
        <w:t>despite questionable documents used in</w:t>
      </w:r>
      <w:r w:rsidRPr="00F54F11">
        <w:rPr>
          <w:sz w:val="16"/>
        </w:rPr>
        <w:t xml:space="preserve"> a 2016 Foreign Intelligence Surveillance Act (</w:t>
      </w:r>
      <w:r w:rsidRPr="00185ED3">
        <w:rPr>
          <w:u w:val="single"/>
        </w:rPr>
        <w:t>FISA</w:t>
      </w:r>
      <w:r w:rsidRPr="00F54F11">
        <w:rPr>
          <w:sz w:val="16"/>
        </w:rPr>
        <w:t>) warrant a</w:t>
      </w:r>
      <w:r w:rsidRPr="00185ED3">
        <w:rPr>
          <w:u w:val="single"/>
        </w:rPr>
        <w:t>gainst a former Trump campaign adviser,</w:t>
      </w:r>
      <w:r w:rsidRPr="00185ED3">
        <w:rPr>
          <w:rStyle w:val="Emphasis"/>
        </w:rPr>
        <w:t xml:space="preserve"> voters still trust the FBI </w:t>
      </w:r>
      <w:r w:rsidRPr="00185ED3">
        <w:rPr>
          <w:u w:val="single"/>
        </w:rPr>
        <w:t>and want to see the Russia investigation resolved.</w:t>
      </w:r>
    </w:p>
    <w:p w14:paraId="09C5199A" w14:textId="77777777" w:rsidR="00B502CF" w:rsidRPr="00F54F11" w:rsidRDefault="00B502CF" w:rsidP="00B502CF">
      <w:pPr>
        <w:rPr>
          <w:sz w:val="16"/>
        </w:rPr>
      </w:pPr>
      <w:r w:rsidRPr="00F54F11">
        <w:rPr>
          <w:sz w:val="16"/>
        </w:rPr>
        <w:t>"There [are] the concerns over ... the FISA court's warrant against [Carter Page] to investigate him during the campaign," O'Brien told Hill.TV's Joe Concha on "What America's Thinking," when asked about bias in U.S. intelligence agencies.</w:t>
      </w:r>
    </w:p>
    <w:p w14:paraId="6973DE4B" w14:textId="77777777" w:rsidR="00B502CF" w:rsidRPr="00F54F11" w:rsidRDefault="00B502CF" w:rsidP="00B502CF">
      <w:pPr>
        <w:rPr>
          <w:sz w:val="16"/>
        </w:rPr>
      </w:pPr>
      <w:r w:rsidRPr="00F54F11">
        <w:rPr>
          <w:sz w:val="16"/>
        </w:rPr>
        <w:t>"Now, given that the Steel dossier was used as a reference point, multiple instances in that warrant ... there is serious concern there," he added.</w:t>
      </w:r>
    </w:p>
    <w:p w14:paraId="1D23C9AD" w14:textId="77777777" w:rsidR="00B502CF" w:rsidRPr="00F54F11" w:rsidRDefault="00B502CF" w:rsidP="00B502CF">
      <w:pPr>
        <w:rPr>
          <w:sz w:val="16"/>
        </w:rPr>
      </w:pPr>
      <w:r w:rsidRPr="00F54F11">
        <w:rPr>
          <w:sz w:val="16"/>
        </w:rPr>
        <w:t>The Department of Justice this month released federal documents used in obtaining a warrant against Page during the 2016 presidential campaign. Those documents included the unverified dossier, compiled by former British intelligence officer Christopher Steele, that alleges ties between the Trump campaign and Russia.</w:t>
      </w:r>
    </w:p>
    <w:p w14:paraId="00FCB0F1" w14:textId="77777777" w:rsidR="00B502CF" w:rsidRPr="00F54F11" w:rsidRDefault="00B502CF" w:rsidP="00B502CF">
      <w:pPr>
        <w:rPr>
          <w:sz w:val="16"/>
        </w:rPr>
      </w:pPr>
      <w:r w:rsidRPr="00F54F11">
        <w:rPr>
          <w:sz w:val="16"/>
        </w:rPr>
        <w:t>But despite concerns surrounding the FISA warrant, O'Brien said, special counsel Robert Mueller should be allowed to complete his Russia probe.</w:t>
      </w:r>
    </w:p>
    <w:p w14:paraId="791CBEC7" w14:textId="77777777" w:rsidR="00B502CF" w:rsidRPr="00F54F11" w:rsidRDefault="00B502CF" w:rsidP="00B502CF">
      <w:pPr>
        <w:rPr>
          <w:sz w:val="16"/>
        </w:rPr>
      </w:pPr>
      <w:r w:rsidRPr="00F54F11">
        <w:rPr>
          <w:sz w:val="16"/>
        </w:rPr>
        <w:t xml:space="preserve">"The fact that a plurality of Americans, or a majority of Democrats at least, they still trust the FBI — we need to let Bob Mueller complete his investigation, and we need to get some answers about this," he said. "We can keep talking about the small little details here, but </w:t>
      </w:r>
      <w:r w:rsidRPr="00F54F11">
        <w:rPr>
          <w:u w:val="single"/>
        </w:rPr>
        <w:t>what matters to the American people is that we resolve this issue."</w:t>
      </w:r>
    </w:p>
    <w:p w14:paraId="5ECFBF18" w14:textId="77777777" w:rsidR="00B502CF" w:rsidRDefault="00B502CF" w:rsidP="00B502CF"/>
    <w:p w14:paraId="62E2E930" w14:textId="77777777" w:rsidR="00B502CF" w:rsidRDefault="00B502CF" w:rsidP="00B502CF">
      <w:pPr>
        <w:pStyle w:val="Heading3"/>
      </w:pPr>
    </w:p>
    <w:p w14:paraId="3618BEBD" w14:textId="77777777" w:rsidR="00B502CF" w:rsidRDefault="00B502CF" w:rsidP="00B502CF">
      <w:pPr>
        <w:pStyle w:val="Heading3"/>
      </w:pPr>
      <w:r>
        <w:t xml:space="preserve">AT: Trump Impacts – Generic </w:t>
      </w:r>
    </w:p>
    <w:p w14:paraId="6E5A2C81" w14:textId="77777777" w:rsidR="00B502CF" w:rsidRDefault="00B502CF" w:rsidP="00B502CF"/>
    <w:p w14:paraId="146A3485" w14:textId="77777777" w:rsidR="00B502CF" w:rsidRDefault="00B502CF" w:rsidP="00B502CF"/>
    <w:p w14:paraId="496D9C45" w14:textId="77777777" w:rsidR="00B502CF" w:rsidRDefault="00B502CF" w:rsidP="00B502CF">
      <w:pPr>
        <w:pStyle w:val="Heading4"/>
      </w:pPr>
      <w:r>
        <w:t>No impact to Trump 2</w:t>
      </w:r>
      <w:r w:rsidRPr="00F75E9D">
        <w:rPr>
          <w:vertAlign w:val="superscript"/>
        </w:rPr>
        <w:t>nd</w:t>
      </w:r>
      <w:r>
        <w:t xml:space="preserve"> term—he’ll be too weak politically</w:t>
      </w:r>
    </w:p>
    <w:p w14:paraId="0D10E7A0" w14:textId="77777777" w:rsidR="00B502CF" w:rsidRDefault="00B502CF" w:rsidP="00B502CF">
      <w:r w:rsidRPr="00F75E9D">
        <w:rPr>
          <w:rStyle w:val="Style13ptBold"/>
        </w:rPr>
        <w:t>Glastris 20</w:t>
      </w:r>
      <w:r>
        <w:t xml:space="preserve"> – </w:t>
      </w:r>
      <w:r w:rsidRPr="00F75E9D">
        <w:t>the editor in chief of the Washington Monthly. He was an editor at the magazine from 1986 to 1988</w:t>
      </w:r>
    </w:p>
    <w:p w14:paraId="5C928F75" w14:textId="77777777" w:rsidR="00B502CF" w:rsidRDefault="00B502CF" w:rsidP="00B502CF">
      <w:r>
        <w:t>Paul, April/May/June. “</w:t>
      </w:r>
      <w:r w:rsidRPr="00F75E9D">
        <w:t>Why a Second Trump Term Will Not Be a Horror Movie</w:t>
      </w:r>
      <w:r>
        <w:t xml:space="preserve">.” </w:t>
      </w:r>
      <w:r w:rsidRPr="00F75E9D">
        <w:t>https://washingtonmonthly.com/magazine/april-may-june-2020/why-a-second-trump-term-will-not-be-a-horror-movie/</w:t>
      </w:r>
    </w:p>
    <w:p w14:paraId="7D966D64" w14:textId="77777777" w:rsidR="00B502CF" w:rsidRPr="00F75E9D" w:rsidRDefault="00B502CF" w:rsidP="00B502CF">
      <w:pPr>
        <w:rPr>
          <w:sz w:val="16"/>
        </w:rPr>
      </w:pPr>
      <w:r w:rsidRPr="00F75E9D">
        <w:rPr>
          <w:sz w:val="16"/>
        </w:rPr>
        <w:t xml:space="preserve">To many people, the Trump presidency has felt like one long horror movie. To me, it’s been more like a thriller: disorienting, appalling, emotionally wrenching, but not disempowering. Almost every insane or diabolical decision the president has made has been met with countermoves—by the courts, civil servants, voters, Nancy Pelosi—that have frequently lessened the impact and fortified my faith that all is not lost. </w:t>
      </w:r>
    </w:p>
    <w:p w14:paraId="0EEF9921" w14:textId="77777777" w:rsidR="00B502CF" w:rsidRPr="00F75E9D" w:rsidRDefault="00B502CF" w:rsidP="00B502CF">
      <w:pPr>
        <w:rPr>
          <w:sz w:val="16"/>
        </w:rPr>
      </w:pPr>
      <w:r w:rsidRPr="00F75E9D">
        <w:rPr>
          <w:sz w:val="16"/>
        </w:rPr>
        <w:t xml:space="preserve">The novel coronavirus is the latest case in point. Trump’s willful dismissal of the crisis in its early weeks will almost certainly result in many unnecessary deaths. But the wise words and prudent actions of others, from the National Institutes of Health’s Anthony Fauci to ordinary citizens, give me hope that we can “flatten the curve.” </w:t>
      </w:r>
    </w:p>
    <w:p w14:paraId="18D24DF3" w14:textId="77777777" w:rsidR="00B502CF" w:rsidRPr="00F75E9D" w:rsidRDefault="00B502CF" w:rsidP="00B502CF">
      <w:pPr>
        <w:rPr>
          <w:sz w:val="16"/>
        </w:rPr>
      </w:pPr>
      <w:r w:rsidRPr="00F75E9D">
        <w:rPr>
          <w:sz w:val="16"/>
        </w:rPr>
        <w:t>Similarly, the possibility that Trump could be reelected is, for many people, like a horror flick too frightening to watch. The essays in our cover package certainly provide evidence for maximum alarm.</w:t>
      </w:r>
    </w:p>
    <w:p w14:paraId="57051747" w14:textId="77777777" w:rsidR="00B502CF" w:rsidRPr="00F75E9D" w:rsidRDefault="00B502CF" w:rsidP="00B502CF">
      <w:pPr>
        <w:rPr>
          <w:sz w:val="16"/>
        </w:rPr>
      </w:pPr>
      <w:r w:rsidRPr="00F75E9D">
        <w:rPr>
          <w:sz w:val="16"/>
        </w:rPr>
        <w:t xml:space="preserve">But there are reasons to think that </w:t>
      </w:r>
      <w:r w:rsidRPr="00F75E9D">
        <w:rPr>
          <w:rStyle w:val="StyleUnderline"/>
        </w:rPr>
        <w:t>a second Trump term would not be</w:t>
      </w:r>
      <w:r w:rsidRPr="00F75E9D">
        <w:rPr>
          <w:sz w:val="16"/>
        </w:rPr>
        <w:t xml:space="preserve"> as </w:t>
      </w:r>
      <w:r w:rsidRPr="00F75E9D">
        <w:rPr>
          <w:rStyle w:val="StyleUnderline"/>
        </w:rPr>
        <w:t>apocalyptic</w:t>
      </w:r>
      <w:r w:rsidRPr="00F75E9D">
        <w:rPr>
          <w:sz w:val="16"/>
        </w:rPr>
        <w:t xml:space="preserve"> as we might imagine. One reason is that the </w:t>
      </w:r>
      <w:r w:rsidRPr="00F75E9D">
        <w:rPr>
          <w:rStyle w:val="StyleUnderline"/>
        </w:rPr>
        <w:t>direst scenarios</w:t>
      </w:r>
      <w:r w:rsidRPr="00F75E9D">
        <w:rPr>
          <w:sz w:val="16"/>
        </w:rPr>
        <w:t xml:space="preserve"> our essayists lay out—the end of Obamacare, a slashing of the safety net—</w:t>
      </w:r>
      <w:r w:rsidRPr="00F75E9D">
        <w:rPr>
          <w:rStyle w:val="StyleUnderline"/>
        </w:rPr>
        <w:t>are likely</w:t>
      </w:r>
      <w:r w:rsidRPr="00F75E9D">
        <w:rPr>
          <w:sz w:val="16"/>
        </w:rPr>
        <w:t xml:space="preserve"> to happen only </w:t>
      </w:r>
      <w:r w:rsidRPr="00F75E9D">
        <w:rPr>
          <w:rStyle w:val="StyleUnderline"/>
        </w:rPr>
        <w:t>if Trump is able to continue to pack the courts with conservatives. But that presumes that the GOP holds the Senate</w:t>
      </w:r>
      <w:r w:rsidRPr="00F75E9D">
        <w:rPr>
          <w:sz w:val="16"/>
        </w:rPr>
        <w:t xml:space="preserve">. This has </w:t>
      </w:r>
      <w:r w:rsidRPr="00F75E9D">
        <w:rPr>
          <w:rStyle w:val="StyleUnderline"/>
        </w:rPr>
        <w:t>not</w:t>
      </w:r>
      <w:r w:rsidRPr="00F75E9D">
        <w:rPr>
          <w:sz w:val="16"/>
        </w:rPr>
        <w:t xml:space="preserve"> been </w:t>
      </w:r>
      <w:r w:rsidRPr="00F75E9D">
        <w:rPr>
          <w:rStyle w:val="StyleUnderline"/>
        </w:rPr>
        <w:t>a sure bet</w:t>
      </w:r>
      <w:r w:rsidRPr="00F75E9D">
        <w:rPr>
          <w:sz w:val="16"/>
        </w:rPr>
        <w:t xml:space="preserve"> since vulnerable Republican senators like Maine’s Susan Collins supported him in the impeachment trial. It is </w:t>
      </w:r>
      <w:r w:rsidRPr="00F75E9D">
        <w:rPr>
          <w:rStyle w:val="StyleUnderline"/>
        </w:rPr>
        <w:t>even less so now that</w:t>
      </w:r>
      <w:r w:rsidRPr="00F75E9D">
        <w:rPr>
          <w:sz w:val="16"/>
        </w:rPr>
        <w:t xml:space="preserve"> </w:t>
      </w:r>
      <w:r w:rsidRPr="00F75E9D">
        <w:rPr>
          <w:rStyle w:val="StyleUnderline"/>
        </w:rPr>
        <w:t>the</w:t>
      </w:r>
      <w:r w:rsidRPr="00F75E9D">
        <w:rPr>
          <w:sz w:val="16"/>
        </w:rPr>
        <w:t xml:space="preserve"> presumptive Democrat presidential </w:t>
      </w:r>
      <w:r w:rsidRPr="00F75E9D">
        <w:rPr>
          <w:rStyle w:val="StyleUnderline"/>
        </w:rPr>
        <w:t>nominee is</w:t>
      </w:r>
      <w:r w:rsidRPr="00F75E9D">
        <w:rPr>
          <w:sz w:val="16"/>
        </w:rPr>
        <w:t xml:space="preserve"> moderate Joe </w:t>
      </w:r>
      <w:r w:rsidRPr="00F75E9D">
        <w:rPr>
          <w:rStyle w:val="StyleUnderline"/>
        </w:rPr>
        <w:t>Biden</w:t>
      </w:r>
      <w:r w:rsidRPr="00F75E9D">
        <w:rPr>
          <w:sz w:val="16"/>
        </w:rPr>
        <w:t>—and not Bernie Sanders, who down-ballot Democrats rightly see as a potential drag on their chances.</w:t>
      </w:r>
    </w:p>
    <w:p w14:paraId="795ADAE0" w14:textId="77777777" w:rsidR="00B502CF" w:rsidRPr="00F75E9D" w:rsidRDefault="00B502CF" w:rsidP="00B502CF">
      <w:pPr>
        <w:rPr>
          <w:sz w:val="16"/>
        </w:rPr>
      </w:pPr>
      <w:r w:rsidRPr="00F75E9D">
        <w:rPr>
          <w:sz w:val="16"/>
        </w:rPr>
        <w:t xml:space="preserve">Another reason is that </w:t>
      </w:r>
      <w:r w:rsidRPr="00F75E9D">
        <w:rPr>
          <w:rStyle w:val="StyleUnderline"/>
        </w:rPr>
        <w:t>second-term presidents</w:t>
      </w:r>
      <w:r w:rsidRPr="00F75E9D">
        <w:rPr>
          <w:sz w:val="16"/>
        </w:rPr>
        <w:t xml:space="preserve"> almost </w:t>
      </w:r>
      <w:r w:rsidRPr="00F75E9D">
        <w:rPr>
          <w:rStyle w:val="StyleUnderline"/>
        </w:rPr>
        <w:t xml:space="preserve">always find themselves in a </w:t>
      </w:r>
      <w:r w:rsidRPr="00F75E9D">
        <w:rPr>
          <w:rStyle w:val="Emphasis"/>
        </w:rPr>
        <w:t>weakened position</w:t>
      </w:r>
      <w:r w:rsidRPr="00F75E9D">
        <w:rPr>
          <w:sz w:val="16"/>
        </w:rPr>
        <w:t xml:space="preserve">. Sometimes it’s because </w:t>
      </w:r>
      <w:r w:rsidRPr="00F75E9D">
        <w:rPr>
          <w:rStyle w:val="StyleUnderline"/>
        </w:rPr>
        <w:t>foolish decisions</w:t>
      </w:r>
      <w:r w:rsidRPr="00F75E9D">
        <w:rPr>
          <w:sz w:val="16"/>
        </w:rPr>
        <w:t xml:space="preserve"> they made </w:t>
      </w:r>
      <w:r w:rsidRPr="00F75E9D">
        <w:rPr>
          <w:rStyle w:val="StyleUnderline"/>
        </w:rPr>
        <w:t>in their first terms catch up to them in the second term</w:t>
      </w:r>
      <w:r w:rsidRPr="00F75E9D">
        <w:rPr>
          <w:sz w:val="16"/>
        </w:rPr>
        <w:t xml:space="preserve">—think George W. Bush putting the singularly unqualified Michael Brown in charge of FEMA two years ahead of Hurricane Katrina. Sometimes it’s because they let their reelections go to their heads and then act carelessly—as Bush did with his push to privatize Social Security, Bill Clinton did with Monica Lewinsky, and Ronald Reagan did with the Iranian arms-for-hostages deal. </w:t>
      </w:r>
      <w:r w:rsidRPr="00F75E9D">
        <w:rPr>
          <w:rStyle w:val="StyleUnderline"/>
        </w:rPr>
        <w:t>Even presidents who appear invincible can suffer irreparable damage</w:t>
      </w:r>
      <w:r w:rsidRPr="00F75E9D">
        <w:rPr>
          <w:sz w:val="16"/>
        </w:rPr>
        <w:t>. Nixon won the 1972 election in an overwhelming landslide. He was gone in less than two years.</w:t>
      </w:r>
    </w:p>
    <w:p w14:paraId="2D8BCCA5" w14:textId="77777777" w:rsidR="00B502CF" w:rsidRPr="00F75E9D" w:rsidRDefault="00B502CF" w:rsidP="00B502CF">
      <w:pPr>
        <w:rPr>
          <w:sz w:val="16"/>
        </w:rPr>
      </w:pPr>
      <w:r w:rsidRPr="00F75E9D">
        <w:rPr>
          <w:sz w:val="16"/>
        </w:rPr>
        <w:t xml:space="preserve">Of course, Trump has created more scandals in his first three years than any other president did in eight. What’s protected him so far, and what gives him a decent chance of winning reelection, is the rock-solid approval of Republican voters. Even in the wake of his mismanagement of the pandemic, that support remains (as of this writing) undiminished. </w:t>
      </w:r>
    </w:p>
    <w:p w14:paraId="6736A6C9" w14:textId="77777777" w:rsidR="00B502CF" w:rsidRPr="00F75E9D" w:rsidRDefault="00B502CF" w:rsidP="00B502CF">
      <w:pPr>
        <w:rPr>
          <w:sz w:val="16"/>
        </w:rPr>
      </w:pPr>
      <w:r w:rsidRPr="00F75E9D">
        <w:rPr>
          <w:sz w:val="16"/>
        </w:rPr>
        <w:t xml:space="preserve">Will his base continue to back him unqualifiedly for four more years regardless of conditions on the ground? I doubt it. Recall that George </w:t>
      </w:r>
      <w:r w:rsidRPr="00F75E9D">
        <w:rPr>
          <w:rStyle w:val="StyleUnderline"/>
        </w:rPr>
        <w:t>W</w:t>
      </w:r>
      <w:r w:rsidRPr="00F75E9D">
        <w:rPr>
          <w:sz w:val="16"/>
        </w:rPr>
        <w:t xml:space="preserve">. Bush </w:t>
      </w:r>
      <w:r w:rsidRPr="00F75E9D">
        <w:rPr>
          <w:rStyle w:val="StyleUnderline"/>
        </w:rPr>
        <w:t>was also beloved by conservatives in his first term</w:t>
      </w:r>
      <w:r w:rsidRPr="00F75E9D">
        <w:rPr>
          <w:sz w:val="16"/>
        </w:rPr>
        <w:t xml:space="preserve">. But then, after being re-inaugurated, he tried (and failed) to privatize Social Security. Then Katrina hit. Then Harriet Miers had to withdraw her Supreme Court nomination. Between January and November 2005, </w:t>
      </w:r>
      <w:r w:rsidRPr="00F75E9D">
        <w:rPr>
          <w:rStyle w:val="StyleUnderline"/>
        </w:rPr>
        <w:t>Bush’s approval rating among Republican voters fell</w:t>
      </w:r>
      <w:r w:rsidRPr="00F75E9D">
        <w:rPr>
          <w:sz w:val="16"/>
        </w:rPr>
        <w:t xml:space="preserve"> by 22 points.</w:t>
      </w:r>
    </w:p>
    <w:p w14:paraId="36A96CD9" w14:textId="77777777" w:rsidR="00B502CF" w:rsidRPr="00F75E9D" w:rsidRDefault="00B502CF" w:rsidP="00B502CF">
      <w:pPr>
        <w:rPr>
          <w:sz w:val="16"/>
        </w:rPr>
      </w:pPr>
      <w:r w:rsidRPr="00F75E9D">
        <w:rPr>
          <w:sz w:val="16"/>
        </w:rPr>
        <w:t xml:space="preserve">Sure, Trump benefits from </w:t>
      </w:r>
      <w:r w:rsidRPr="00F75E9D">
        <w:rPr>
          <w:rStyle w:val="StyleUnderline"/>
        </w:rPr>
        <w:t>a hermetically sealed right-wing media ecosystem</w:t>
      </w:r>
      <w:r w:rsidRPr="00F75E9D">
        <w:rPr>
          <w:sz w:val="16"/>
        </w:rPr>
        <w:t xml:space="preserve"> that recycles his self-serving nonsense. But that system was already a BFD during the Bush years—Fox News drew more viewers during the 2004 Republican National Convention than any other TV network. In the end, it </w:t>
      </w:r>
      <w:r w:rsidRPr="00F75E9D">
        <w:rPr>
          <w:rStyle w:val="StyleUnderline"/>
        </w:rPr>
        <w:t>could not save Bush</w:t>
      </w:r>
      <w:r w:rsidRPr="00F75E9D">
        <w:rPr>
          <w:sz w:val="16"/>
        </w:rPr>
        <w:t xml:space="preserve"> from the real-world consequences of his own actions. </w:t>
      </w:r>
    </w:p>
    <w:p w14:paraId="1CC19607" w14:textId="77777777" w:rsidR="00B502CF" w:rsidRPr="00F75E9D" w:rsidRDefault="00B502CF" w:rsidP="00B502CF">
      <w:pPr>
        <w:rPr>
          <w:sz w:val="16"/>
        </w:rPr>
      </w:pPr>
      <w:r w:rsidRPr="00F75E9D">
        <w:rPr>
          <w:sz w:val="16"/>
        </w:rPr>
        <w:t xml:space="preserve">The parties are even more ideologically sorted today, and Trump plays to the racism and xenophobia of his base, which Bush mostly did not. So it’s possible that he will retain the loyalty of his supporters regardless of what happens in a second term—continuing mass deaths from the coronavirus, a brutal recession with few fiscal tools to fight it, and so on. </w:t>
      </w:r>
    </w:p>
    <w:p w14:paraId="49A5522D" w14:textId="77777777" w:rsidR="00B502CF" w:rsidRPr="00F75E9D" w:rsidRDefault="00B502CF" w:rsidP="00B502CF">
      <w:pPr>
        <w:rPr>
          <w:sz w:val="16"/>
        </w:rPr>
      </w:pPr>
      <w:r w:rsidRPr="00F75E9D">
        <w:rPr>
          <w:sz w:val="16"/>
        </w:rPr>
        <w:t xml:space="preserve">But </w:t>
      </w:r>
      <w:r w:rsidRPr="00F75E9D">
        <w:rPr>
          <w:rStyle w:val="StyleUnderline"/>
        </w:rPr>
        <w:t>if his numbers</w:t>
      </w:r>
      <w:r w:rsidRPr="00F75E9D">
        <w:rPr>
          <w:sz w:val="16"/>
        </w:rPr>
        <w:t xml:space="preserve"> do </w:t>
      </w:r>
      <w:r w:rsidRPr="00F75E9D">
        <w:rPr>
          <w:rStyle w:val="StyleUnderline"/>
        </w:rPr>
        <w:t>begin to slip</w:t>
      </w:r>
      <w:r w:rsidRPr="00F75E9D">
        <w:rPr>
          <w:sz w:val="16"/>
        </w:rPr>
        <w:t xml:space="preserve">, it will be huge news. </w:t>
      </w:r>
      <w:r w:rsidRPr="00F75E9D">
        <w:rPr>
          <w:rStyle w:val="StyleUnderline"/>
        </w:rPr>
        <w:t>GOP lawmakers with their eyes on the 2022 elections will start to defy him</w:t>
      </w:r>
      <w:r w:rsidRPr="00F75E9D">
        <w:rPr>
          <w:sz w:val="16"/>
        </w:rPr>
        <w:t xml:space="preserve">. He will lash out and do more foolish, counterproductive, unconstitutional things. </w:t>
      </w:r>
      <w:r w:rsidRPr="00F75E9D">
        <w:rPr>
          <w:rStyle w:val="StyleUnderline"/>
        </w:rPr>
        <w:t>His base of support will shrink further</w:t>
      </w:r>
      <w:r w:rsidRPr="00F75E9D">
        <w:rPr>
          <w:sz w:val="16"/>
        </w:rPr>
        <w:t xml:space="preserve">. </w:t>
      </w:r>
      <w:r w:rsidRPr="00F75E9D">
        <w:rPr>
          <w:rStyle w:val="StyleUnderline"/>
        </w:rPr>
        <w:t>His party will get wiped out in the midterms. The House will impeach him again, and this time the votes will be there in the Senate to convict</w:t>
      </w:r>
      <w:r w:rsidRPr="00F75E9D">
        <w:rPr>
          <w:sz w:val="16"/>
        </w:rPr>
        <w:t xml:space="preserve"> him. He’ll helicopter to Mar-a-Lago, where federal agents will be waiting with subpoenas. After a lengthy trial over crimes committed before and during his presidency for which he no longer enjoys immunity, he will live out his final days in prison.</w:t>
      </w:r>
    </w:p>
    <w:p w14:paraId="664E54B3" w14:textId="77777777" w:rsidR="00B502CF" w:rsidRPr="00F75E9D" w:rsidRDefault="00B502CF" w:rsidP="00B502CF"/>
    <w:p w14:paraId="66143463" w14:textId="77777777" w:rsidR="00B502CF" w:rsidRDefault="00B502CF" w:rsidP="00B502CF">
      <w:pPr>
        <w:pStyle w:val="Heading3"/>
      </w:pPr>
      <w:r>
        <w:t>AT: Trump Impacts – Foreign Policy</w:t>
      </w:r>
    </w:p>
    <w:p w14:paraId="302AA03E" w14:textId="77777777" w:rsidR="00B502CF" w:rsidRDefault="00B502CF" w:rsidP="00B502CF"/>
    <w:p w14:paraId="6E52420A" w14:textId="77777777" w:rsidR="00B502CF" w:rsidRDefault="00B502CF" w:rsidP="00B502CF">
      <w:pPr>
        <w:pStyle w:val="Heading4"/>
      </w:pPr>
      <w:r>
        <w:t>Biden’s ineffective on foreign policy --- doesn’t solve the impacts</w:t>
      </w:r>
    </w:p>
    <w:p w14:paraId="64BC5977" w14:textId="77777777" w:rsidR="00B502CF" w:rsidRDefault="00B502CF" w:rsidP="00B502CF">
      <w:r w:rsidRPr="006053BF">
        <w:rPr>
          <w:rStyle w:val="Style13ptBold"/>
        </w:rPr>
        <w:t>Power 20</w:t>
      </w:r>
      <w:r>
        <w:t xml:space="preserve"> –</w:t>
      </w:r>
      <w:r w:rsidRPr="001F049E">
        <w:t xml:space="preserve"> journalist, filmmaker and writer who is best known for his weekly column on foreign affairs that ran in the International Herald Tribune (now the International New York Times) for 17 years. He was the paper's only continuous, non-American, European-based, foreign affairs columnist</w:t>
      </w:r>
      <w:r>
        <w:t xml:space="preserve">; </w:t>
      </w:r>
      <w:r w:rsidRPr="001F049E">
        <w:t>author of 8 books</w:t>
      </w:r>
    </w:p>
    <w:p w14:paraId="28C1105C" w14:textId="77777777" w:rsidR="00B502CF" w:rsidRDefault="00B502CF" w:rsidP="00B502CF">
      <w:r>
        <w:t xml:space="preserve">Jonathan, 4/14. “Biden's Foreign Policy Leaves Enough Room for Revamping.” </w:t>
      </w:r>
      <w:r w:rsidRPr="006053BF">
        <w:t>https://www.indepthnews.net/index.php/opinion/3460-biden-s-foreign-policy-leaves-enough-room-for-revamping</w:t>
      </w:r>
    </w:p>
    <w:p w14:paraId="119D6301" w14:textId="77777777" w:rsidR="00B502CF" w:rsidRPr="006053BF" w:rsidRDefault="00B502CF" w:rsidP="00B502CF">
      <w:pPr>
        <w:rPr>
          <w:b/>
          <w:iCs/>
          <w:u w:val="single"/>
        </w:rPr>
      </w:pPr>
      <w:r w:rsidRPr="006053BF">
        <w:rPr>
          <w:sz w:val="16"/>
        </w:rPr>
        <w:t xml:space="preserve">Joseph Biden for president! His main rival for the Democratic Party's nomination, Bernie Sanders, endorsed him on April 13. If the world could vote, the overwhelming majority would vote for </w:t>
      </w:r>
      <w:r w:rsidRPr="006053BF">
        <w:rPr>
          <w:rStyle w:val="StyleUnderline"/>
        </w:rPr>
        <w:t>Biden</w:t>
      </w:r>
      <w:r w:rsidRPr="006053BF">
        <w:rPr>
          <w:sz w:val="16"/>
        </w:rPr>
        <w:t xml:space="preserve">, despite some misgivings. My reservations would be on his foreign policy. Like President Barack Obama he </w:t>
      </w:r>
      <w:r w:rsidRPr="006053BF">
        <w:rPr>
          <w:rStyle w:val="StyleUnderline"/>
        </w:rPr>
        <w:t>would b</w:t>
      </w:r>
      <w:r w:rsidRPr="006053BF">
        <w:rPr>
          <w:sz w:val="16"/>
        </w:rPr>
        <w:t xml:space="preserve">e good on domestic policy but </w:t>
      </w:r>
      <w:r w:rsidRPr="006053BF">
        <w:rPr>
          <w:rStyle w:val="Emphasis"/>
        </w:rPr>
        <w:t>mistaken on much of his foreign policy.</w:t>
      </w:r>
    </w:p>
    <w:p w14:paraId="5DEBDF13" w14:textId="77777777" w:rsidR="00B502CF" w:rsidRPr="006053BF" w:rsidRDefault="00B502CF" w:rsidP="00B502CF">
      <w:pPr>
        <w:rPr>
          <w:sz w:val="16"/>
        </w:rPr>
      </w:pPr>
      <w:r w:rsidRPr="006053BF">
        <w:rPr>
          <w:sz w:val="16"/>
        </w:rPr>
        <w:t xml:space="preserve">Obama made </w:t>
      </w:r>
      <w:r w:rsidRPr="006053BF">
        <w:rPr>
          <w:rStyle w:val="StyleUnderline"/>
        </w:rPr>
        <w:t>Biden</w:t>
      </w:r>
      <w:r w:rsidRPr="006053BF">
        <w:rPr>
          <w:sz w:val="16"/>
        </w:rPr>
        <w:t xml:space="preserve"> responsible for dealing with the Ukraine crisis where he </w:t>
      </w:r>
      <w:r w:rsidRPr="006053BF">
        <w:rPr>
          <w:rStyle w:val="StyleUnderline"/>
        </w:rPr>
        <w:t>fashioned</w:t>
      </w:r>
      <w:r w:rsidRPr="006053BF">
        <w:rPr>
          <w:sz w:val="16"/>
        </w:rPr>
        <w:t xml:space="preserve"> an </w:t>
      </w:r>
      <w:r w:rsidRPr="006053BF">
        <w:rPr>
          <w:rStyle w:val="StyleUnderline"/>
        </w:rPr>
        <w:t>anti-Russian policy based on little evidence that this was fair to the facts</w:t>
      </w:r>
      <w:r w:rsidRPr="006053BF">
        <w:rPr>
          <w:sz w:val="16"/>
        </w:rPr>
        <w:t>. He writes now of the need to "counter Russian aggression" and that "we must impose real costs on Russia for its violations of international norms".</w:t>
      </w:r>
    </w:p>
    <w:p w14:paraId="3CD9C135" w14:textId="77777777" w:rsidR="00B502CF" w:rsidRPr="006053BF" w:rsidRDefault="00B502CF" w:rsidP="00B502CF">
      <w:pPr>
        <w:rPr>
          <w:u w:val="single"/>
        </w:rPr>
      </w:pPr>
      <w:r w:rsidRPr="006053BF">
        <w:rPr>
          <w:sz w:val="16"/>
        </w:rPr>
        <w:t>If he can't get Russian policy right, what hope is there he will get other issues right?  We don’t need an unnecessary second Cold War. If</w:t>
      </w:r>
      <w:r w:rsidRPr="006053BF">
        <w:rPr>
          <w:rStyle w:val="StyleUnderline"/>
        </w:rPr>
        <w:t xml:space="preserve"> the US can’t have a policy for rapid nuclear disarmament with Russia, going well beyond the extension of a new START</w:t>
      </w:r>
      <w:r w:rsidRPr="006053BF">
        <w:rPr>
          <w:sz w:val="16"/>
        </w:rPr>
        <w:t xml:space="preserve"> treaty, </w:t>
      </w:r>
      <w:r w:rsidRPr="006053BF">
        <w:rPr>
          <w:rStyle w:val="StyleUnderline"/>
        </w:rPr>
        <w:t xml:space="preserve">an end to the trade embargo and a sensible compromise over Ukraine and Crimea, the world will </w:t>
      </w:r>
      <w:r w:rsidRPr="006053BF">
        <w:rPr>
          <w:rStyle w:val="Emphasis"/>
        </w:rPr>
        <w:t>remain weighed down</w:t>
      </w:r>
      <w:r w:rsidRPr="006053BF">
        <w:rPr>
          <w:rStyle w:val="StyleUnderline"/>
        </w:rPr>
        <w:t xml:space="preserve"> by this stand-off to the benefit of no one.</w:t>
      </w:r>
    </w:p>
    <w:p w14:paraId="08D5D7EA" w14:textId="77777777" w:rsidR="00B502CF" w:rsidRPr="006053BF" w:rsidRDefault="00B502CF" w:rsidP="00B502CF">
      <w:pPr>
        <w:rPr>
          <w:sz w:val="16"/>
        </w:rPr>
      </w:pPr>
      <w:r w:rsidRPr="006053BF">
        <w:rPr>
          <w:sz w:val="16"/>
        </w:rPr>
        <w:t>Russia has to become a partner of the West again, as it was when the Cold War ended. It takes two to tango, we know, but the US alienated Russia by breaking its word and expanding NATO up to Russia's frontier.</w:t>
      </w:r>
    </w:p>
    <w:p w14:paraId="0EC8CE54" w14:textId="77777777" w:rsidR="00B502CF" w:rsidRPr="006053BF" w:rsidRDefault="00B502CF" w:rsidP="00B502CF">
      <w:pPr>
        <w:rPr>
          <w:sz w:val="16"/>
        </w:rPr>
      </w:pPr>
      <w:r w:rsidRPr="006053BF">
        <w:rPr>
          <w:sz w:val="16"/>
        </w:rPr>
        <w:t xml:space="preserve">In the current issue of Foreign Affairs, </w:t>
      </w:r>
      <w:r w:rsidRPr="006053BF">
        <w:rPr>
          <w:rStyle w:val="StyleUnderline"/>
        </w:rPr>
        <w:t>Biden lays out his policies</w:t>
      </w:r>
      <w:r w:rsidRPr="006053BF">
        <w:rPr>
          <w:sz w:val="16"/>
        </w:rPr>
        <w:t xml:space="preserve"> succinctly. Again, we have the old shibboleth – "Once more we (must have) America lead the world". How often has the world, especially its other heavyweights, told the US there must be a partnership, otherwise there will always be push-back? There can be little effective resolution of disputes discussed by the UN Security Council unless every country is treated as an equal.</w:t>
      </w:r>
    </w:p>
    <w:p w14:paraId="48A02756" w14:textId="77777777" w:rsidR="00B502CF" w:rsidRPr="006053BF" w:rsidRDefault="00B502CF" w:rsidP="00B502CF">
      <w:pPr>
        <w:rPr>
          <w:sz w:val="16"/>
        </w:rPr>
      </w:pPr>
      <w:r w:rsidRPr="006053BF">
        <w:rPr>
          <w:sz w:val="16"/>
        </w:rPr>
        <w:t>Similarly, Biden talks of how US companies must stop "facilitating repression in China" and "The US does need to get tough with China". Standing up for human rights is a good thing but how can the US do that without being hypocritical when it has undermined human rights in Iraq and Afghanistan, built a fence across the Mexican border and then incarcerated and ripped away small children from their migrant parents, opposed the making of peace in Syria and continued its longest war in its history in Afghanistan where the innocent continue to be killed by US military action?</w:t>
      </w:r>
    </w:p>
    <w:p w14:paraId="4311D845" w14:textId="77777777" w:rsidR="00B502CF" w:rsidRPr="006053BF" w:rsidRDefault="00B502CF" w:rsidP="00B502CF">
      <w:pPr>
        <w:rPr>
          <w:sz w:val="16"/>
        </w:rPr>
      </w:pPr>
      <w:r w:rsidRPr="006053BF">
        <w:rPr>
          <w:sz w:val="16"/>
        </w:rPr>
        <w:t>As for accusations that "China is robbing the US and American companies of their technology and intellectual property", isn't this to misunderstand the dynamic of trade relationships? The more China robs the more it becomes dependent on Western expertise to keep growing. Markets will open more quickly than patents are stolen.</w:t>
      </w:r>
    </w:p>
    <w:p w14:paraId="1EA2BA97" w14:textId="77777777" w:rsidR="00B502CF" w:rsidRPr="006053BF" w:rsidRDefault="00B502CF" w:rsidP="00B502CF">
      <w:pPr>
        <w:rPr>
          <w:sz w:val="16"/>
        </w:rPr>
      </w:pPr>
      <w:r w:rsidRPr="006053BF">
        <w:rPr>
          <w:sz w:val="16"/>
        </w:rPr>
        <w:t>Besides, for every new big business departure, Western supply chains are important to Chinese companies – look at Huawei's G5 phone and internet system. Is it not reasonable that China secures its interest with its border islands in the South and East China Seas? Doesn't Washington still apply the Monroe Doctrine?</w:t>
      </w:r>
    </w:p>
    <w:p w14:paraId="63DCFF6E" w14:textId="77777777" w:rsidR="00B502CF" w:rsidRPr="006053BF" w:rsidRDefault="00B502CF" w:rsidP="00B502CF">
      <w:pPr>
        <w:rPr>
          <w:sz w:val="16"/>
        </w:rPr>
      </w:pPr>
      <w:r w:rsidRPr="006053BF">
        <w:rPr>
          <w:sz w:val="16"/>
        </w:rPr>
        <w:t>China is not acting like the US abroad, putting its finger into almost every pie. The US has 800 bases around the world. China has one. China rarely starts the grumbling, only when the US shoots first. Once Biden has changed US policies then will be the time to talk about human rights abroad.</w:t>
      </w:r>
    </w:p>
    <w:p w14:paraId="3040113A" w14:textId="77777777" w:rsidR="00B502CF" w:rsidRPr="006053BF" w:rsidRDefault="00B502CF" w:rsidP="00B502CF">
      <w:pPr>
        <w:rPr>
          <w:sz w:val="16"/>
        </w:rPr>
      </w:pPr>
      <w:r w:rsidRPr="006053BF">
        <w:rPr>
          <w:sz w:val="16"/>
        </w:rPr>
        <w:t>On the Israel/Palestine dispute, he seems to be incapable of differentiating from those who criticize Israel and those who are anti-Semitic. All he cares about is sustaining "our iron-clad commitment to Israel's security". Not a word about what the Palestinians need and deserve.</w:t>
      </w:r>
    </w:p>
    <w:p w14:paraId="24E1B7FC" w14:textId="77777777" w:rsidR="00B502CF" w:rsidRPr="006053BF" w:rsidRDefault="00B502CF" w:rsidP="00B502CF">
      <w:pPr>
        <w:rPr>
          <w:sz w:val="16"/>
        </w:rPr>
      </w:pPr>
      <w:r w:rsidRPr="006053BF">
        <w:rPr>
          <w:sz w:val="16"/>
        </w:rPr>
        <w:t>There are some good thoughts in Biden's Foreign Affairs article. He writes: “We have made missteps and mistakes. Too often, we have relied solely on the might of our military instead of drawing on our full array of strengths". Good, but there is no mention of reducing the Pentagon's expenditure which is as large as the next seven big powers added together.</w:t>
      </w:r>
    </w:p>
    <w:p w14:paraId="025C1731" w14:textId="77777777" w:rsidR="00B502CF" w:rsidRPr="006053BF" w:rsidRDefault="00B502CF" w:rsidP="00B502CF">
      <w:pPr>
        <w:rPr>
          <w:sz w:val="16"/>
        </w:rPr>
      </w:pPr>
      <w:r w:rsidRPr="006053BF">
        <w:rPr>
          <w:sz w:val="16"/>
        </w:rPr>
        <w:t>He also sensibly says: "We should bring the vast majority of our troops home from the wars in Afghanistan and the Middle East and narrowly define our mission as defeating Al Qaeda and the Islamic State (ISIS). We should also end our support for the Saudi-led war in Yemen".</w:t>
      </w:r>
    </w:p>
    <w:p w14:paraId="21F261B5" w14:textId="77777777" w:rsidR="00B502CF" w:rsidRPr="006053BF" w:rsidRDefault="00B502CF" w:rsidP="00B502CF">
      <w:pPr>
        <w:rPr>
          <w:sz w:val="16"/>
        </w:rPr>
      </w:pPr>
      <w:r w:rsidRPr="006053BF">
        <w:rPr>
          <w:sz w:val="16"/>
        </w:rPr>
        <w:t>He is also good on Iran, wanting to resuscitate the deal on nuclear weapon research made by Obama and also the Paris Agreement on controlling climate change. Rightly, he wants to reinvest in the diplomatic corps – it has a useful bias towards peace-making. He blames Trump for cutting back on diplomacy and "By pulling out of treaty after treaty, reneging on policy after policy, walking away from US responsibilities, and lying about matters big and small, Trump has bankrupted the US's word in the world".</w:t>
      </w:r>
    </w:p>
    <w:p w14:paraId="6A9B2B5B" w14:textId="77777777" w:rsidR="00B502CF" w:rsidRPr="006053BF" w:rsidRDefault="00B502CF" w:rsidP="00B502CF">
      <w:pPr>
        <w:rPr>
          <w:sz w:val="16"/>
        </w:rPr>
      </w:pPr>
      <w:r w:rsidRPr="006053BF">
        <w:rPr>
          <w:sz w:val="16"/>
        </w:rPr>
        <w:t xml:space="preserve">Elsewhere, </w:t>
      </w:r>
      <w:r w:rsidRPr="006053BF">
        <w:rPr>
          <w:rStyle w:val="StyleUnderline"/>
        </w:rPr>
        <w:t>Biden has spoken about borrowing from the thoughts of his</w:t>
      </w:r>
      <w:r w:rsidRPr="006053BF">
        <w:rPr>
          <w:sz w:val="16"/>
        </w:rPr>
        <w:t xml:space="preserve"> erstwhile </w:t>
      </w:r>
      <w:r w:rsidRPr="006053BF">
        <w:rPr>
          <w:rStyle w:val="StyleUnderline"/>
        </w:rPr>
        <w:t>rivals</w:t>
      </w:r>
      <w:r w:rsidRPr="006053BF">
        <w:rPr>
          <w:sz w:val="16"/>
        </w:rPr>
        <w:t xml:space="preserve"> Bernie Sanders and Elizabeth Warren. </w:t>
      </w:r>
      <w:r w:rsidRPr="006053BF">
        <w:rPr>
          <w:rStyle w:val="StyleUnderline"/>
        </w:rPr>
        <w:t>But I see no sign of their many good ideas</w:t>
      </w:r>
      <w:r w:rsidRPr="006053BF">
        <w:rPr>
          <w:sz w:val="16"/>
        </w:rPr>
        <w:t xml:space="preserve"> (although both of them are unnecessarily tough on China and Russia) being </w:t>
      </w:r>
      <w:r w:rsidRPr="006053BF">
        <w:rPr>
          <w:rStyle w:val="StyleUnderline"/>
        </w:rPr>
        <w:t>listed by Biden.</w:t>
      </w:r>
      <w:r w:rsidRPr="006053BF">
        <w:rPr>
          <w:sz w:val="16"/>
        </w:rPr>
        <w:t xml:space="preserve"> He needs to listen to them more because that is what probably a majority of younger Americans want.</w:t>
      </w:r>
    </w:p>
    <w:p w14:paraId="5DDB214A" w14:textId="77777777" w:rsidR="00B502CF" w:rsidRPr="006053BF" w:rsidRDefault="00B502CF" w:rsidP="00B502CF">
      <w:pPr>
        <w:rPr>
          <w:sz w:val="16"/>
        </w:rPr>
      </w:pPr>
      <w:r w:rsidRPr="006053BF">
        <w:rPr>
          <w:sz w:val="16"/>
        </w:rPr>
        <w:t xml:space="preserve">We have no choice but to wish victory for </w:t>
      </w:r>
      <w:r w:rsidRPr="006053BF">
        <w:rPr>
          <w:rStyle w:val="StyleUnderline"/>
        </w:rPr>
        <w:t>Biden</w:t>
      </w:r>
      <w:r w:rsidRPr="006053BF">
        <w:rPr>
          <w:sz w:val="16"/>
        </w:rPr>
        <w:t xml:space="preserve">. But he </w:t>
      </w:r>
      <w:r w:rsidRPr="006053BF">
        <w:rPr>
          <w:rStyle w:val="StyleUnderline"/>
        </w:rPr>
        <w:t>needs to make some bigger changes in his foreign policy commitments than he has so far articulated before many of us can respect the US again, and before the world will become truly peaceful</w:t>
      </w:r>
      <w:r w:rsidRPr="006053BF">
        <w:rPr>
          <w:sz w:val="16"/>
        </w:rPr>
        <w:t>.</w:t>
      </w:r>
    </w:p>
    <w:p w14:paraId="3A990EEA" w14:textId="77777777" w:rsidR="00B502CF" w:rsidRDefault="00B502CF" w:rsidP="00B502CF">
      <w:pPr>
        <w:pStyle w:val="Heading3"/>
      </w:pPr>
      <w:r>
        <w:t>AT: LIO Impact</w:t>
      </w:r>
    </w:p>
    <w:p w14:paraId="1CDE0A97" w14:textId="77777777" w:rsidR="00B502CF" w:rsidRDefault="00B502CF" w:rsidP="00B502CF"/>
    <w:p w14:paraId="0D4905B2" w14:textId="77777777" w:rsidR="00B502CF" w:rsidRDefault="00B502CF" w:rsidP="00B502CF">
      <w:pPr>
        <w:pStyle w:val="Heading4"/>
      </w:pPr>
      <w:r>
        <w:t>No impact — the LIO will survive Trump</w:t>
      </w:r>
    </w:p>
    <w:p w14:paraId="456C320A" w14:textId="77777777" w:rsidR="00B502CF" w:rsidRDefault="00B502CF" w:rsidP="00B502CF">
      <w:r w:rsidRPr="008230BD">
        <w:rPr>
          <w:rStyle w:val="Style13ptBold"/>
        </w:rPr>
        <w:t>Hirsh, 19</w:t>
      </w:r>
      <w:r>
        <w:t xml:space="preserve"> – </w:t>
      </w:r>
      <w:r w:rsidRPr="00597348">
        <w:t>senior correspondent and deputy news editor at Foreign Policy</w:t>
      </w:r>
    </w:p>
    <w:p w14:paraId="62C88232" w14:textId="77777777" w:rsidR="00B502CF" w:rsidRPr="00597348" w:rsidRDefault="00B502CF" w:rsidP="00B502CF">
      <w:r>
        <w:t>Michael, “</w:t>
      </w:r>
      <w:r w:rsidRPr="008230BD">
        <w:t>Why</w:t>
      </w:r>
      <w:r w:rsidRPr="00D878B4">
        <w:rPr>
          <w:rStyle w:val="Emphasis"/>
        </w:rPr>
        <w:t xml:space="preserve"> the Liberal International Order Will Endure Into the Next Decade</w:t>
      </w:r>
      <w:r w:rsidRPr="00597348">
        <w:t>," Foreign Policy, https://foreignpolicy.com/2019/12/27/why-liberal-international-order-will-endure-next-decade-2020-democracy/</w:t>
      </w:r>
    </w:p>
    <w:p w14:paraId="4137ACD4" w14:textId="77777777" w:rsidR="00B502CF" w:rsidRPr="00597348" w:rsidRDefault="00B502CF" w:rsidP="00B502CF">
      <w:pPr>
        <w:rPr>
          <w:rStyle w:val="StyleUnderline"/>
        </w:rPr>
      </w:pPr>
      <w:r w:rsidRPr="00597348">
        <w:t>"</w:t>
      </w:r>
      <w:r w:rsidRPr="00597348">
        <w:rPr>
          <w:rStyle w:val="StyleUnderline"/>
        </w:rPr>
        <w:t>It’s become fashionable to wonder whether the liberal international order can survive the malign forces that have been lining up against it during the 2010s</w:t>
      </w:r>
      <w:r w:rsidRPr="00597348">
        <w:t>—what the Wall Street Journal </w:t>
      </w:r>
      <w:hyperlink r:id="rId97" w:history="1">
        <w:r w:rsidRPr="00597348">
          <w:rPr>
            <w:rStyle w:val="Hyperlink"/>
          </w:rPr>
          <w:t>called</w:t>
        </w:r>
      </w:hyperlink>
      <w:r w:rsidRPr="00597348">
        <w:t> the “Decade of Disruption.” </w:t>
      </w:r>
      <w:r w:rsidRPr="00597348">
        <w:rPr>
          <w:rStyle w:val="StyleUnderline"/>
        </w:rPr>
        <w:t xml:space="preserve">But based on recent trends, </w:t>
      </w:r>
      <w:r w:rsidRPr="00597348">
        <w:rPr>
          <w:rStyle w:val="Emphasis"/>
        </w:rPr>
        <w:t>it’s a fair bet that democracy, globalism, and open trade will endure handily into the third decade of the 21st century</w:t>
      </w:r>
      <w:r w:rsidRPr="00597348">
        <w:rPr>
          <w:rStyle w:val="StyleUnderline"/>
        </w:rPr>
        <w:t>.</w:t>
      </w:r>
    </w:p>
    <w:p w14:paraId="0FEE13BD" w14:textId="77777777" w:rsidR="00B502CF" w:rsidRPr="00597348" w:rsidRDefault="00B502CF" w:rsidP="00B502CF">
      <w:r w:rsidRPr="00597348">
        <w:rPr>
          <w:rStyle w:val="StyleUnderline"/>
        </w:rPr>
        <w:t>Start with the state of democracy</w:t>
      </w:r>
      <w:r w:rsidRPr="00597348">
        <w:t xml:space="preserve">. </w:t>
      </w:r>
      <w:r w:rsidRPr="00597348">
        <w:rPr>
          <w:rStyle w:val="StyleUnderline"/>
        </w:rPr>
        <w:t>Nothing has been more alarming to internationalists than the one-two punch of U.S. President Donald Trump and British Prime Minister Boris Johnson</w:t>
      </w:r>
      <w:r w:rsidRPr="00597348">
        <w:t>, who have taken power in two of the world’s oldest and most important democracies by awakening the old demons of nationalism. With Trump focusing his ire on NATO and the World Trade Organization, and Johnson stalking out of the European Union, the two leaders have transformed the once-hallowed “special relationship” from a bulwark of global stability (sullied though it was by the Iraq War) into what looks more like a wrecking ball. Elsewhere, illiberalism has overtaken young democracies, such as Hungary and Poland, and even threatened mature ones with the rapid rise of nationalist parties such as the Alternative for Germany and Norbert Hofer’s anti-immigrant Freedom Party of Austria. In the world’s largest democracy, India, Prime Minister Narendra Modi and his Hindu nationalist Bharatiya Janata Party appear to be sending the same message. And there are considerable doubts about whether the democratic body politic possesses an immune system strong enough to fight off a plague of cyber-generated misinformation and disinformation, and systemic hacking by such autocrats as Russian President Vladimir Putin.</w:t>
      </w:r>
    </w:p>
    <w:p w14:paraId="3B780184" w14:textId="77777777" w:rsidR="00B502CF" w:rsidRPr="00597348" w:rsidRDefault="00B502CF" w:rsidP="00B502CF">
      <w:r w:rsidRPr="00597348">
        <w:rPr>
          <w:rStyle w:val="Emphasis"/>
          <w:sz w:val="28"/>
          <w:szCs w:val="28"/>
        </w:rPr>
        <w:t>But democracy just won’t give up</w:t>
      </w:r>
      <w:r w:rsidRPr="00597348">
        <w:rPr>
          <w:rStyle w:val="StyleUnderline"/>
        </w:rPr>
        <w:t>, and in 2019</w:t>
      </w:r>
      <w:r w:rsidRPr="00597348">
        <w:t>—which could justly be called the year of global protest—</w:t>
      </w:r>
      <w:r w:rsidRPr="00597348">
        <w:rPr>
          <w:rStyle w:val="StyleUnderline"/>
        </w:rPr>
        <w:t>it kept reinventing itself at the grassroots</w:t>
      </w:r>
      <w:r w:rsidRPr="00597348">
        <w:t xml:space="preserve">. </w:t>
      </w:r>
      <w:r w:rsidRPr="00597348">
        <w:rPr>
          <w:rStyle w:val="StyleUnderline"/>
        </w:rPr>
        <w:t>This has been happening in the most unlikely of places around the globe, in countries such as Iran, Lebanon, Iraq, Chile, and above all in Hong Kong,</w:t>
      </w:r>
      <w:r w:rsidRPr="00597348">
        <w:t xml:space="preserve"> where thousands of determined protesters have braved bullets and tear gas, embarrassing Chinese President Xi Jinping even as he brutally consolidates his autocratic rule on the mainland. Perhaps the U.S. and British democracies are becoming decadent—and 2020 will tell us a lot about that question come November—but </w:t>
      </w:r>
      <w:r w:rsidRPr="00597348">
        <w:rPr>
          <w:rStyle w:val="StyleUnderline"/>
        </w:rPr>
        <w:t xml:space="preserve">the idea of democracy remains a powerful, ever-replenishing urge that, as sociologists and political scientists have long told us, </w:t>
      </w:r>
      <w:r w:rsidRPr="00597348">
        <w:rPr>
          <w:rStyle w:val="Emphasis"/>
        </w:rPr>
        <w:t>only gets stronger</w:t>
      </w:r>
      <w:r w:rsidRPr="00597348">
        <w:rPr>
          <w:rStyle w:val="StyleUnderline"/>
        </w:rPr>
        <w:t xml:space="preserve"> the more that income and educational levels increase around the world.</w:t>
      </w:r>
    </w:p>
    <w:p w14:paraId="05DF0637" w14:textId="77777777" w:rsidR="00B502CF" w:rsidRPr="00597348" w:rsidRDefault="00B502CF" w:rsidP="00B502CF">
      <w:r w:rsidRPr="00597348">
        <w:rPr>
          <w:rStyle w:val="StyleUnderline"/>
        </w:rPr>
        <w:t>The international economy is also undergoing some severe stress tests</w:t>
      </w:r>
      <w:r w:rsidRPr="00597348">
        <w:t>—</w:t>
      </w:r>
      <w:r w:rsidRPr="00597348">
        <w:rPr>
          <w:rStyle w:val="StyleUnderline"/>
        </w:rPr>
        <w:t xml:space="preserve">and </w:t>
      </w:r>
      <w:r w:rsidRPr="00597348">
        <w:rPr>
          <w:rStyle w:val="Emphasis"/>
        </w:rPr>
        <w:t>surviving remarkably intact</w:t>
      </w:r>
      <w:r w:rsidRPr="00597348">
        <w:t xml:space="preserve">. The year </w:t>
      </w:r>
      <w:r w:rsidRPr="00597348">
        <w:rPr>
          <w:rStyle w:val="StyleUnderline"/>
        </w:rPr>
        <w:t>2019 began with deep-seated fears that Trump’s trade wars would help trigger a global recession</w:t>
      </w:r>
      <w:r w:rsidRPr="00597348">
        <w:t>—and among the most concerned was Federal Reserve Chairman Jerome Powell, who midway through the year suggested he and other central bank chiefs simply didn’t know how bad things could get. “The thing is,” </w:t>
      </w:r>
      <w:hyperlink r:id="rId98" w:history="1">
        <w:r w:rsidRPr="00597348">
          <w:rPr>
            <w:rStyle w:val="Hyperlink"/>
          </w:rPr>
          <w:t>Powell said</w:t>
        </w:r>
      </w:hyperlink>
      <w:r w:rsidRPr="00597348">
        <w:t xml:space="preserve">, “there isn’t a lot of experience in responding to global trade tensions.” Growth and investment are still slowing due in large part to the uncertainty Trump has created, but </w:t>
      </w:r>
      <w:r w:rsidRPr="00597348">
        <w:rPr>
          <w:rStyle w:val="Emphasis"/>
        </w:rPr>
        <w:t>fears of a recession have receded</w:t>
      </w:r>
      <w:r w:rsidRPr="00597348">
        <w:rPr>
          <w:rStyle w:val="StyleUnderline"/>
        </w:rPr>
        <w:t xml:space="preserve">. It turns out </w:t>
      </w:r>
      <w:r w:rsidRPr="00597348">
        <w:rPr>
          <w:rStyle w:val="Emphasis"/>
        </w:rPr>
        <w:t>the U.S. president cannot single-handedly return the United States to the days of Smoot-Hawley</w:t>
      </w:r>
      <w:r w:rsidRPr="00597348">
        <w:t>—even his fellow neonationalist Boris Johnson believes in free trade—and the domino effect of retaliatory tariffs that followed in the 1930s, setting the stage for world war. (In June 1930, under the Smoot-Hawley Act, the United States raised tariffs to an average of 59 percent on more than 25,000 imports; just about every other nation reacted in tit-for-tat protectionist fashion, severely depressing the global economy.)</w:t>
      </w:r>
    </w:p>
    <w:p w14:paraId="57FE169D" w14:textId="77777777" w:rsidR="00B502CF" w:rsidRPr="00597348" w:rsidRDefault="00B502CF" w:rsidP="00B502CF">
      <w:pPr>
        <w:rPr>
          <w:rStyle w:val="StyleUnderline"/>
        </w:rPr>
      </w:pPr>
      <w:r w:rsidRPr="00597348">
        <w:t xml:space="preserve">Today, </w:t>
      </w:r>
      <w:r w:rsidRPr="00597348">
        <w:rPr>
          <w:rStyle w:val="StyleUnderline"/>
        </w:rPr>
        <w:t>the complexities of a deeply integrated global economy and its supply chains may prove too much to undo</w:t>
      </w:r>
      <w:r w:rsidRPr="00597348">
        <w:t>—</w:t>
      </w:r>
      <w:r w:rsidRPr="00597348">
        <w:rPr>
          <w:rStyle w:val="StyleUnderline"/>
        </w:rPr>
        <w:t>even for the most powerful person on the planet.</w:t>
      </w:r>
    </w:p>
    <w:p w14:paraId="49B66C70" w14:textId="77777777" w:rsidR="00B502CF" w:rsidRPr="00597348" w:rsidRDefault="00B502CF" w:rsidP="00B502CF">
      <w:r w:rsidRPr="00597348">
        <w:t xml:space="preserve">And </w:t>
      </w:r>
      <w:r w:rsidRPr="00597348">
        <w:rPr>
          <w:rStyle w:val="StyleUnderline"/>
        </w:rPr>
        <w:t>what of the institutions of the international system? The United States has always had an uneasy relationship with its post-World War II progeny, principally the United Nations, the WTO, and NATO</w:t>
      </w:r>
      <w:r w:rsidRPr="00597348">
        <w:t xml:space="preserve">—despite helping create them—and Trump only gave expression to an American id that was long seething under the surface. </w:t>
      </w:r>
      <w:r w:rsidRPr="00597348">
        <w:rPr>
          <w:rStyle w:val="StyleUnderline"/>
        </w:rPr>
        <w:t>True, Trump is demeaning these institutions to an unprecedented degree and demanding far more of them. But he’s only saying more stridently what was said by, say, President Barack Obama, who also criticized the NATO allies for being free-riders</w:t>
      </w:r>
      <w:r w:rsidRPr="00597348">
        <w:t>, and former President George W. Bush, whose administration privately mocked the alliance and sneered at the U.N. (Another little-remembered precursor to Trump was President Bill Clinton’s feisty first-term trade representative, Mickey Kantor, who once said he wasn’t interested in free-trade “theology” and preferred that Americans behave like mercantilists.)</w:t>
      </w:r>
    </w:p>
    <w:p w14:paraId="766AD1A3" w14:textId="77777777" w:rsidR="00B502CF" w:rsidRPr="00597348" w:rsidRDefault="00B502CF" w:rsidP="00B502CF">
      <w:r w:rsidRPr="00597348">
        <w:t>Trump is making a serious run at denuding the WTO by </w:t>
      </w:r>
      <w:hyperlink r:id="rId99" w:history="1">
        <w:r w:rsidRPr="00597348">
          <w:rPr>
            <w:rStyle w:val="Hyperlink"/>
          </w:rPr>
          <w:t>taking down its appellate court</w:t>
        </w:r>
      </w:hyperlink>
      <w:r w:rsidRPr="00597348">
        <w:t>, but even that institution is likely to outlast a 73-year-old president who, at most, has only four more years in office to wreak havoc on the global system. This is especially likely because he is now mostly alone in his anti-globalist passion with the departure of his deeply ideological national security advisor, the militant John Bolton.</w:t>
      </w:r>
    </w:p>
    <w:p w14:paraId="7AF948F5" w14:textId="77777777" w:rsidR="00B502CF" w:rsidRPr="00597348" w:rsidRDefault="00B502CF" w:rsidP="00B502CF">
      <w:r w:rsidRPr="00597348">
        <w:t xml:space="preserve">Let’s not forget either that </w:t>
      </w:r>
      <w:r w:rsidRPr="00597348">
        <w:rPr>
          <w:rStyle w:val="StyleUnderline"/>
        </w:rPr>
        <w:t>the advent of Trump and Johnson</w:t>
      </w:r>
      <w:r w:rsidRPr="00597348">
        <w:t xml:space="preserve"> </w:t>
      </w:r>
      <w:r w:rsidRPr="00597348">
        <w:rPr>
          <w:rStyle w:val="Emphasis"/>
        </w:rPr>
        <w:t>represents a legitimate backlash to major policy errors</w:t>
      </w:r>
      <w:r w:rsidRPr="00597348">
        <w:t xml:space="preserve"> </w:t>
      </w:r>
      <w:r w:rsidRPr="00597348">
        <w:rPr>
          <w:rStyle w:val="StyleUnderline"/>
        </w:rPr>
        <w:t>made by the elites who have dominated the international system.</w:t>
      </w:r>
      <w:r w:rsidRPr="00597348">
        <w:t xml:space="preserve"> George W. Bush led the Republican Party badly astray with his strategically disastrous Iraq War and fecklessness over the deregulation of Wall Street, which set the stage for the biggest financial crash since 1929 and the Great Recession. That turned voters off to traditional Republican thinking and opened the door to Trump’s unlikely takeover of the party. Something similar happened in Britain, when Bush’s partner in these neoliberal economic delusions and his ally in an unnecessary war, the once-popular Labour leader Tony Blair, set the stage for Labour’s eventual handoff to the socialist Jeremy Corbyn. (A shift that was, in turn, analogous to the ascent of Sen. Bernie Sanders, Sen. Elizabeth Warren, and the left inside the U.S. Democratic Party in response to the rise of Trump’s 2016 presidential rival Hillary Clinton, who was seen as pro-war and too friendly to Wall Street.)</w:t>
      </w:r>
    </w:p>
    <w:p w14:paraId="4870CAD3" w14:textId="77777777" w:rsidR="00B502CF" w:rsidRPr="00597348" w:rsidRDefault="00B502CF" w:rsidP="00B502CF">
      <w:r w:rsidRPr="00597348">
        <w:t xml:space="preserve">But </w:t>
      </w:r>
      <w:r w:rsidRPr="00597348">
        <w:rPr>
          <w:rStyle w:val="StyleUnderline"/>
        </w:rPr>
        <w:t xml:space="preserve">the larger point is that Trump and Johnson are only the latest stresses to a system that, since the end of the Cold War, has suffered some pretty major ones and </w:t>
      </w:r>
      <w:r w:rsidRPr="00597348">
        <w:rPr>
          <w:rStyle w:val="Emphasis"/>
        </w:rPr>
        <w:t>yet endured.</w:t>
      </w:r>
      <w:r w:rsidRPr="00597348">
        <w:t xml:space="preserve"> In the quarter-century since then, financial markets collapsed several times, and </w:t>
      </w:r>
      <w:r w:rsidRPr="00597348">
        <w:rPr>
          <w:rStyle w:val="Emphasis"/>
        </w:rPr>
        <w:t>the global economy has remained intact</w:t>
      </w:r>
      <w:r w:rsidRPr="00597348">
        <w:t xml:space="preserve">. </w:t>
      </w:r>
      <w:r w:rsidRPr="00022068">
        <w:rPr>
          <w:rStyle w:val="StyleUnderline"/>
        </w:rPr>
        <w:t xml:space="preserve">Islamist terrorists have struck at major capitals around the world, and </w:t>
      </w:r>
      <w:r w:rsidRPr="00597348">
        <w:rPr>
          <w:rStyle w:val="Emphasis"/>
        </w:rPr>
        <w:t>a clash of civilizations hasn’t ensued</w:t>
      </w:r>
      <w:r w:rsidRPr="00597348">
        <w:t xml:space="preserve">. </w:t>
      </w:r>
      <w:r w:rsidRPr="00022068">
        <w:rPr>
          <w:rStyle w:val="StyleUnderline"/>
        </w:rPr>
        <w:t>The world’s two largest economies, the United States and China, incessantly bicker, but they’re still doing business.</w:t>
      </w:r>
      <w:r w:rsidRPr="00597348">
        <w:rPr>
          <w:rStyle w:val="StyleUnderline"/>
        </w:rPr>
        <w:t xml:space="preserve"> Ivory tower realists continue to be </w:t>
      </w:r>
      <w:r w:rsidRPr="00597348">
        <w:rPr>
          <w:rStyle w:val="Emphasis"/>
        </w:rPr>
        <w:t>dead wrong in their predictions</w:t>
      </w:r>
      <w:r w:rsidRPr="00597348">
        <w:rPr>
          <w:rStyle w:val="StyleUnderline"/>
        </w:rPr>
        <w:t xml:space="preserve"> that the international system will fall back into anarchy, even when politicians like Trump are doing their best to make that happen</w:t>
      </w:r>
      <w:r w:rsidRPr="00597348">
        <w:t>. On the realist view, the so-called West and its institutions should have disintegrated after the Cold War with the disappearance of the Soviet Union; as Owen Harries </w:t>
      </w:r>
      <w:hyperlink r:id="rId100" w:history="1">
        <w:r w:rsidRPr="00597348">
          <w:rPr>
            <w:rStyle w:val="Hyperlink"/>
          </w:rPr>
          <w:t>wrote</w:t>
        </w:r>
      </w:hyperlink>
      <w:r w:rsidRPr="00597348">
        <w:t> in Foreign Affairs in 1993, “The political ‘West’ is not a natural construct but a highly artificial one. It took the presence of a life-threatening, overtly hostile ‘East’ to bring it into existence and to maintain its unity. It is extremely doubtful whether it can now survive the disappearance of that enemy.”</w:t>
      </w:r>
    </w:p>
    <w:p w14:paraId="2A21E92E" w14:textId="77777777" w:rsidR="00B502CF" w:rsidRPr="00597348" w:rsidRDefault="00B502CF" w:rsidP="00B502CF">
      <w:r w:rsidRPr="00597348">
        <w:t xml:space="preserve">Instead, </w:t>
      </w:r>
      <w:r w:rsidRPr="00597348">
        <w:rPr>
          <w:rStyle w:val="StyleUnderline"/>
        </w:rPr>
        <w:t>these international constructs only expanded</w:t>
      </w:r>
      <w:r w:rsidRPr="00597348">
        <w:t>—</w:t>
      </w:r>
      <w:r w:rsidRPr="00597348">
        <w:rPr>
          <w:rStyle w:val="StyleUnderline"/>
        </w:rPr>
        <w:t>so rapidly and intensively that they generated a backlash</w:t>
      </w:r>
      <w:r w:rsidRPr="00597348">
        <w:t>. And that expansion is plainly still </w:t>
      </w:r>
      <w:hyperlink r:id="rId101" w:history="1">
        <w:r w:rsidRPr="00597348">
          <w:rPr>
            <w:rStyle w:val="Hyperlink"/>
          </w:rPr>
          <w:t>outpacing the efforts to block or destroy it, </w:t>
        </w:r>
      </w:hyperlink>
      <w:r w:rsidRPr="00597348">
        <w:t>especially as we see other nations forging free trade deals behind Trump’s back. Above all, while plainly America’s stature as stabilizer of the international system has been seriously set back—first by Bush, most recently by Trump—there is some positive news even in the impeachment drama now underway. Although Trump is all but certain to be acquitted in the Senate, the impeachment vote in the House, following weeks of testimony by career U.S. diplomats, was a dramatic reaffirmation of traditional American values for fair dealing not just with Ukraine, but with all nations.</w:t>
      </w:r>
    </w:p>
    <w:p w14:paraId="71FB4C18" w14:textId="77777777" w:rsidR="00B502CF" w:rsidRPr="00771BF0" w:rsidRDefault="00B502CF" w:rsidP="00B502CF">
      <w:pPr>
        <w:rPr>
          <w:rStyle w:val="Emphasis"/>
        </w:rPr>
      </w:pPr>
      <w:r w:rsidRPr="00597348">
        <w:t xml:space="preserve">Perhaps, for now, </w:t>
      </w:r>
      <w:r w:rsidRPr="00771BF0">
        <w:rPr>
          <w:rStyle w:val="StyleUnderline"/>
        </w:rPr>
        <w:t xml:space="preserve">that will be enough to </w:t>
      </w:r>
      <w:r w:rsidRPr="00771BF0">
        <w:rPr>
          <w:rStyle w:val="Emphasis"/>
        </w:rPr>
        <w:t>keep things intact.</w:t>
      </w:r>
    </w:p>
    <w:p w14:paraId="50A3325F" w14:textId="77777777" w:rsidR="00B502CF" w:rsidRPr="00310DB2" w:rsidRDefault="00B502CF" w:rsidP="00B502CF"/>
    <w:p w14:paraId="1FD057E1" w14:textId="77777777" w:rsidR="00B502CF" w:rsidRDefault="00B502CF" w:rsidP="00B502CF">
      <w:pPr>
        <w:pStyle w:val="Heading3"/>
      </w:pPr>
      <w:r>
        <w:t>AT: Alliances Impact</w:t>
      </w:r>
    </w:p>
    <w:p w14:paraId="16C825C3" w14:textId="77777777" w:rsidR="00B502CF" w:rsidRDefault="00B502CF" w:rsidP="00B502CF"/>
    <w:p w14:paraId="175D6735" w14:textId="77777777" w:rsidR="00B502CF" w:rsidRDefault="00B502CF" w:rsidP="00B502CF"/>
    <w:p w14:paraId="754D2D06" w14:textId="77777777" w:rsidR="00B502CF" w:rsidRDefault="00B502CF" w:rsidP="00B502CF"/>
    <w:p w14:paraId="2CC5380A" w14:textId="77777777" w:rsidR="00B502CF" w:rsidRDefault="00B502CF" w:rsidP="00B502CF">
      <w:pPr>
        <w:pStyle w:val="Heading4"/>
      </w:pPr>
      <w:r>
        <w:t xml:space="preserve">Alliance impacts are overblown and wrong </w:t>
      </w:r>
    </w:p>
    <w:p w14:paraId="2503B106" w14:textId="77777777" w:rsidR="00B502CF" w:rsidRPr="00C23589" w:rsidRDefault="00B502CF" w:rsidP="00B502CF">
      <w:r>
        <w:t>Trump has mostly continued traditions of American foreign policy despite his bombast; their evidence overestimates Trump’s importance within networks and institutions; forces larger than Trump keep alliances intact</w:t>
      </w:r>
    </w:p>
    <w:p w14:paraId="19AB0168" w14:textId="77777777" w:rsidR="00B502CF" w:rsidRDefault="00B502CF" w:rsidP="00B502CF">
      <w:r w:rsidRPr="00C23589">
        <w:rPr>
          <w:rStyle w:val="Style13ptBold"/>
        </w:rPr>
        <w:t>Sperling 19</w:t>
      </w:r>
      <w:r>
        <w:t xml:space="preserve"> – </w:t>
      </w:r>
      <w:r w:rsidRPr="00C23589">
        <w:t>Professor of Political Science at Akron University. He is the editor of Handbook of Governance and Security (Edward Elgar 2014) and co-editor (with Spyros Economides) of EU Security Strategies: Extending the EU System of Security Governance (Routledge 2017)</w:t>
      </w:r>
    </w:p>
    <w:p w14:paraId="5061BE88" w14:textId="77777777" w:rsidR="00B502CF" w:rsidRDefault="00B502CF" w:rsidP="00B502CF">
      <w:r>
        <w:t>James, with Mark Webber, “</w:t>
      </w:r>
      <w:r w:rsidRPr="00C23589">
        <w:t>Trump’s foreign policy and NATO: Exit and voice</w:t>
      </w:r>
      <w:r>
        <w:t xml:space="preserve">.” </w:t>
      </w:r>
      <w:r w:rsidRPr="00C23589">
        <w:t>Review of International Studies (2019), 45: 3, 511–526 doi:10.1017/S0260210519000123</w:t>
      </w:r>
      <w:r>
        <w:t xml:space="preserve">. </w:t>
      </w:r>
      <w:r w:rsidRPr="00C23589">
        <w:t>https://www.cambridge.org/core/services/aop-cambridge-core/content/view/CECD6A4DA95D3C177531E8C10A6E562B/S0260210519000123a.pdf/trumps_foreign_policy_and_nato_exit_and_voice.pdf</w:t>
      </w:r>
    </w:p>
    <w:p w14:paraId="50D759BF" w14:textId="77777777" w:rsidR="00B502CF" w:rsidRPr="00C23589" w:rsidRDefault="00B502CF" w:rsidP="00B502CF">
      <w:pPr>
        <w:rPr>
          <w:sz w:val="16"/>
        </w:rPr>
      </w:pPr>
      <w:r w:rsidRPr="00C23589">
        <w:rPr>
          <w:sz w:val="16"/>
        </w:rPr>
        <w:t xml:space="preserve">Disquiet at Trump’s illiberalism, then, is profound. Yet two important caveats need to be borne in mind. First, </w:t>
      </w:r>
      <w:r w:rsidRPr="00C23589">
        <w:rPr>
          <w:rStyle w:val="StyleUnderline"/>
        </w:rPr>
        <w:t xml:space="preserve">Trump’s position on many issues is </w:t>
      </w:r>
      <w:r w:rsidRPr="00C23589">
        <w:rPr>
          <w:rStyle w:val="Emphasis"/>
        </w:rPr>
        <w:t>declaratory only</w:t>
      </w:r>
      <w:r w:rsidRPr="00C23589">
        <w:rPr>
          <w:rStyle w:val="StyleUnderline"/>
        </w:rPr>
        <w:t>,</w:t>
      </w:r>
      <w:r w:rsidRPr="00C23589">
        <w:rPr>
          <w:sz w:val="16"/>
        </w:rPr>
        <w:t xml:space="preserve"> confined to tweets, off-the-cuff remarks, and campaign rallies. Presidential comment is, of course, consequential in its own right, </w:t>
      </w:r>
      <w:r w:rsidRPr="00C23589">
        <w:rPr>
          <w:rStyle w:val="StyleUnderline"/>
        </w:rPr>
        <w:t>but excessive attention to</w:t>
      </w:r>
      <w:r w:rsidRPr="00C23589">
        <w:rPr>
          <w:sz w:val="16"/>
        </w:rPr>
        <w:t xml:space="preserve"> it (and </w:t>
      </w:r>
      <w:r w:rsidRPr="00C23589">
        <w:rPr>
          <w:rStyle w:val="StyleUnderline"/>
        </w:rPr>
        <w:t>Trump’s bombast</w:t>
      </w:r>
      <w:r w:rsidRPr="00C23589">
        <w:rPr>
          <w:sz w:val="16"/>
        </w:rPr>
        <w:t xml:space="preserve"> certainly invites scrutiny) </w:t>
      </w:r>
      <w:r w:rsidRPr="00C23589">
        <w:rPr>
          <w:rStyle w:val="StyleUnderline"/>
        </w:rPr>
        <w:t>gives rise to</w:t>
      </w:r>
      <w:r w:rsidRPr="00C23589">
        <w:rPr>
          <w:sz w:val="16"/>
        </w:rPr>
        <w:t xml:space="preserve"> </w:t>
      </w:r>
      <w:r w:rsidRPr="00733FCB">
        <w:rPr>
          <w:rStyle w:val="Emphasis"/>
        </w:rPr>
        <w:t>misplaced and unrealised presentiments of danger</w:t>
      </w:r>
      <w:r w:rsidRPr="00C23589">
        <w:rPr>
          <w:sz w:val="16"/>
        </w:rPr>
        <w:t xml:space="preserve"> (a refusal to defend allies or ‘the breakup of the Western political community’). 10 Second, </w:t>
      </w:r>
      <w:r w:rsidRPr="00733FCB">
        <w:rPr>
          <w:rStyle w:val="StyleUnderline"/>
        </w:rPr>
        <w:t>Trump has kept much of American foreign policy</w:t>
      </w:r>
      <w:r w:rsidRPr="00C23589">
        <w:rPr>
          <w:sz w:val="16"/>
        </w:rPr>
        <w:t xml:space="preserve"> </w:t>
      </w:r>
      <w:r w:rsidRPr="00733FCB">
        <w:rPr>
          <w:rStyle w:val="Emphasis"/>
        </w:rPr>
        <w:t>within familiar boundaries</w:t>
      </w:r>
      <w:r w:rsidRPr="00C23589">
        <w:rPr>
          <w:sz w:val="16"/>
        </w:rPr>
        <w:t xml:space="preserve">. </w:t>
      </w:r>
      <w:r w:rsidRPr="00733FCB">
        <w:rPr>
          <w:rStyle w:val="StyleUnderline"/>
        </w:rPr>
        <w:t>The US has reaffirmed security guarantees to Japan and South Korea, supported the relationship with Saudi Arabia and pushed on with the types of special forces and drone operations in Africa and Pakistan that were favoured by both the Bush</w:t>
      </w:r>
      <w:r>
        <w:rPr>
          <w:rStyle w:val="StyleUnderline"/>
          <w:sz w:val="16"/>
          <w:u w:val="none"/>
        </w:rPr>
        <w:t xml:space="preserve"> </w:t>
      </w:r>
      <w:r w:rsidRPr="00733FCB">
        <w:rPr>
          <w:rStyle w:val="StyleUnderline"/>
        </w:rPr>
        <w:t>and Obama administrations</w:t>
      </w:r>
      <w:r w:rsidRPr="00C23589">
        <w:rPr>
          <w:sz w:val="16"/>
        </w:rPr>
        <w:t xml:space="preserve">. Trump has, admittedly, departed from Obama on the Israel- Palestine issue, in the muscularity of the campaign against ISIS, and in the commitment to raising the defence budget – but any one of these positions would, post-Obama, have fitted the Republican Party mainstream.11 An announced reduction of American forces in Afghanistan and  the withdrawal of support for anti-ISIS operations in Syria in December 2018 went down badly with the Washington national security establishment (prompting the resignation of Secretary of Defense James Mattis) and reversed earlier commitments of the administration. But it was hardly outlandish, being in line with the longer-term trend (one instigated by Obama) of reducing America’s overseas commitments borne of the catastrophe of the Iraq intervention. </w:t>
      </w:r>
      <w:r w:rsidRPr="00733FCB">
        <w:rPr>
          <w:rStyle w:val="StyleUnderline"/>
        </w:rPr>
        <w:t>Keeping within the boundaries of policies</w:t>
      </w:r>
      <w:r w:rsidRPr="00C23589">
        <w:rPr>
          <w:sz w:val="16"/>
        </w:rPr>
        <w:t xml:space="preserve"> past is not itself a marker of a commitment to order (backing the Saudi war in Yemen, for instance, hardly qualifies in that regard). That it signifies policy continuity, however, </w:t>
      </w:r>
      <w:r w:rsidRPr="00733FCB">
        <w:rPr>
          <w:rStyle w:val="StyleUnderline"/>
        </w:rPr>
        <w:t>implies that some logic other than a desire to subvert is at play</w:t>
      </w:r>
      <w:r w:rsidRPr="00C23589">
        <w:rPr>
          <w:sz w:val="16"/>
        </w:rPr>
        <w:t xml:space="preserve">. Contrary to the view that Trump’s personality places his actions in an ‘ontological realm’ outside of theory and explanation,12 </w:t>
      </w:r>
      <w:r w:rsidRPr="00733FCB">
        <w:rPr>
          <w:rStyle w:val="StyleUnderline"/>
        </w:rPr>
        <w:t>a discernible pattern of policy has emerged</w:t>
      </w:r>
      <w:r w:rsidRPr="00C23589">
        <w:rPr>
          <w:sz w:val="16"/>
        </w:rPr>
        <w:t>, which brooks serious consideration.</w:t>
      </w:r>
    </w:p>
    <w:p w14:paraId="709AD544" w14:textId="77777777" w:rsidR="00B502CF" w:rsidRPr="00C23589" w:rsidRDefault="00B502CF" w:rsidP="00B502CF">
      <w:pPr>
        <w:rPr>
          <w:sz w:val="16"/>
        </w:rPr>
      </w:pPr>
      <w:r w:rsidRPr="00C23589">
        <w:rPr>
          <w:sz w:val="16"/>
        </w:rPr>
        <w:t xml:space="preserve">Robert Jervis has suggested that the Trump administration’s foreign policy can be viewed through ‘the organizing scheme of levels of analysis’. By that division, much analysis of the administration falls within the Waltzian ‘first image’ – foreign policy being a reflection of Trump’s personality, beliefs, and interests. Insofar as these characteristics are seen as unusual, then so too Trump’s policies preferences are regarded as outliers and the urge to disrupt con- sensus becomes the signature of the Trump approach. However, as Waltz noted many years ago, </w:t>
      </w:r>
      <w:r w:rsidRPr="00C23589">
        <w:rPr>
          <w:rStyle w:val="StyleUnderline"/>
        </w:rPr>
        <w:t>the individual may wish to pursue a particular course of action but is constrained</w:t>
      </w:r>
      <w:r w:rsidRPr="00C23589">
        <w:rPr>
          <w:sz w:val="16"/>
        </w:rPr>
        <w:t xml:space="preserve"> by his or her own ‘selfishness [and] stupidity’.14  Here, Trump’s predilections are explicable by reference to his upbringing, age, business background, conflation of the personal with the national interest, and sympathies with a nationalist, far-right agenda. That </w:t>
      </w:r>
      <w:r w:rsidRPr="00733FCB">
        <w:rPr>
          <w:rStyle w:val="Emphasis"/>
        </w:rPr>
        <w:t>actual policy has not kept pace with</w:t>
      </w:r>
      <w:r w:rsidRPr="00C23589">
        <w:rPr>
          <w:sz w:val="16"/>
        </w:rPr>
        <w:t xml:space="preserve"> these </w:t>
      </w:r>
      <w:r w:rsidRPr="00733FCB">
        <w:rPr>
          <w:rStyle w:val="Emphasis"/>
        </w:rPr>
        <w:t>expressions of intent</w:t>
      </w:r>
      <w:r w:rsidRPr="00C23589">
        <w:rPr>
          <w:sz w:val="16"/>
        </w:rPr>
        <w:t xml:space="preserve"> is, in turn, the outcome of Trump’s inattentiveness, disregard of process, and lack of application. These sorts of explanation appear relevant precisely because Trump’s behaviour is so compelling; the ‘anxiety, comedy, theatre and outrage’ that has characterised his presidency is an irresistible subject of analysis. But, as already noted, such </w:t>
      </w:r>
      <w:r w:rsidRPr="00733FCB">
        <w:rPr>
          <w:rStyle w:val="StyleUnderline"/>
        </w:rPr>
        <w:t xml:space="preserve">analysis can </w:t>
      </w:r>
      <w:r w:rsidRPr="00733FCB">
        <w:rPr>
          <w:rStyle w:val="Emphasis"/>
        </w:rPr>
        <w:t>place too much emphasis on Trump</w:t>
      </w:r>
      <w:r w:rsidRPr="00C23589">
        <w:rPr>
          <w:sz w:val="16"/>
        </w:rPr>
        <w:t>. The ‘incessant scrutiny of Trump’s personality, his statements, and his tweets’ leads naturally, but mistakenly, to a view that the universe of policy is centred on one individual.16</w:t>
      </w:r>
    </w:p>
    <w:p w14:paraId="7EF48C95" w14:textId="77777777" w:rsidR="00B502CF" w:rsidRPr="00C23589" w:rsidRDefault="00B502CF" w:rsidP="00B502CF">
      <w:pPr>
        <w:rPr>
          <w:sz w:val="16"/>
        </w:rPr>
      </w:pPr>
      <w:r w:rsidRPr="00C23589">
        <w:rPr>
          <w:sz w:val="16"/>
        </w:rPr>
        <w:t xml:space="preserve">Hence, the need to attend to two other levels of analysis. At the level of domestic politics Trump (at least until the 2018 mid-term elections overturned the Republican majority in the House of Representatives) enjoyed a largely free hand in his foreign policy dealings with Congress. What Stephen Walt has labelled </w:t>
      </w:r>
      <w:r w:rsidRPr="00C23589">
        <w:rPr>
          <w:rStyle w:val="StyleUnderline"/>
        </w:rPr>
        <w:t>the Washington ‘foreign policy community’ has proven</w:t>
      </w:r>
      <w:r w:rsidRPr="00C23589">
        <w:rPr>
          <w:sz w:val="16"/>
        </w:rPr>
        <w:t xml:space="preserve"> more of </w:t>
      </w:r>
      <w:r w:rsidRPr="00C23589">
        <w:rPr>
          <w:rStyle w:val="StyleUnderline"/>
        </w:rPr>
        <w:t>an obstacle</w:t>
      </w:r>
      <w:r w:rsidRPr="00C23589">
        <w:rPr>
          <w:sz w:val="16"/>
        </w:rPr>
        <w:t xml:space="preserve">, however. This is a body Trump has blamed for a ‘long history of failed policies’, but it is not one he has managed to escape. While there has been considerable turnover of personnel, many </w:t>
      </w:r>
      <w:r w:rsidRPr="00C23589">
        <w:rPr>
          <w:rStyle w:val="StyleUnderline"/>
        </w:rPr>
        <w:t>key figures have been drawn from this group of privileged insiders whose record of government and military service long pre-dates Trump’s political ascent</w:t>
      </w:r>
      <w:r w:rsidRPr="00C23589">
        <w:rPr>
          <w:sz w:val="16"/>
        </w:rPr>
        <w:t xml:space="preserve">. Marine Corps generals Jim Mattis (Trump’s first Secretary of Defense) and John Kelly (Trump’s second Chief of Staff) exemplify the establishment consensus on defence issues. The appointment in early 2018 of National Security Advisor John Bolton and Secretary of State Mike Pompeo, similarly, was hardly a break with orthodoxy, both figures being better characterised as American primacists and Republican hawks than Trump loyalists.18 If </w:t>
      </w:r>
      <w:r w:rsidRPr="00C23589">
        <w:rPr>
          <w:rStyle w:val="StyleUnderline"/>
        </w:rPr>
        <w:t>personnel choices have signalled a lack of intent to overhaul foreign policy</w:t>
      </w:r>
      <w:r w:rsidRPr="00C23589">
        <w:rPr>
          <w:sz w:val="16"/>
        </w:rPr>
        <w:t xml:space="preserve"> then that tendency has also been evident in Trump’s political neglect of those agencies – the State Department and the National Security Council – which might have spearheaded and coordinated such reform. That absence of coordination has been made that much worse by the well-reported in-fighting among senior administration officials.20</w:t>
      </w:r>
    </w:p>
    <w:p w14:paraId="06C22C24" w14:textId="77777777" w:rsidR="00B502CF" w:rsidRPr="00C23589" w:rsidRDefault="00B502CF" w:rsidP="00B502CF">
      <w:pPr>
        <w:rPr>
          <w:sz w:val="16"/>
        </w:rPr>
      </w:pPr>
      <w:r w:rsidRPr="00C23589">
        <w:rPr>
          <w:sz w:val="16"/>
        </w:rPr>
        <w:t>At the international (or systemic) level, finally, Trump’s behaviour has been presented as a political phenomenon out of kilter with the responsibilities of global leadership. Here, ‘America first’ equates to ‘America alone’.21 On Iran, Israel, and climate change that might be a fair characterisation. However, on a range of other issues–such as dealing with North Korea and confronting ISIS–</w:t>
      </w:r>
      <w:r w:rsidRPr="00733FCB">
        <w:rPr>
          <w:rStyle w:val="StyleUnderline"/>
        </w:rPr>
        <w:t xml:space="preserve">the US </w:t>
      </w:r>
      <w:r w:rsidRPr="00733FCB">
        <w:rPr>
          <w:rStyle w:val="Emphasis"/>
        </w:rPr>
        <w:t>cannot avoid working with allies or other powers</w:t>
      </w:r>
      <w:r w:rsidRPr="00C23589">
        <w:rPr>
          <w:sz w:val="16"/>
        </w:rPr>
        <w:t xml:space="preserve"> such as China.22 Further, </w:t>
      </w:r>
      <w:r w:rsidRPr="00733FCB">
        <w:rPr>
          <w:rStyle w:val="StyleUnderline"/>
        </w:rPr>
        <w:t>the US continues to enjoy ‘positional advantages’ within the international system measured by FDI flows, the status of the dollar as the global currency of choice, and the military</w:t>
      </w:r>
      <w:r>
        <w:rPr>
          <w:rStyle w:val="StyleUnderline"/>
        </w:rPr>
        <w:t xml:space="preserve"> </w:t>
      </w:r>
      <w:r w:rsidRPr="00733FCB">
        <w:rPr>
          <w:rStyle w:val="StyleUnderline"/>
        </w:rPr>
        <w:t>balance of power</w:t>
      </w:r>
      <w:r w:rsidRPr="00C23589">
        <w:rPr>
          <w:sz w:val="16"/>
        </w:rPr>
        <w:t xml:space="preserve">.23 China is the obvious challenger here but even the most persuasive accounts of its global rise concede that a </w:t>
      </w:r>
      <w:r w:rsidRPr="00733FCB">
        <w:rPr>
          <w:rStyle w:val="StyleUnderline"/>
        </w:rPr>
        <w:t>usurpation of Pax Americana is unlikely to occur</w:t>
      </w:r>
      <w:r w:rsidRPr="00C23589">
        <w:rPr>
          <w:sz w:val="16"/>
        </w:rPr>
        <w:t xml:space="preserve"> for ‘the nexts everal decades (at least)’.24 This is an advantage, of course, which the Trump administration could squander, counterintuitively discounting the benefits of a system created to embed American leadership in light of its perceived costs.25 However, </w:t>
      </w:r>
      <w:r w:rsidRPr="00733FCB">
        <w:rPr>
          <w:rStyle w:val="StyleUnderline"/>
        </w:rPr>
        <w:t xml:space="preserve">the international system is per-haps the </w:t>
      </w:r>
      <w:r w:rsidRPr="00733FCB">
        <w:rPr>
          <w:rStyle w:val="Emphasis"/>
        </w:rPr>
        <w:t>most consequential constraint of all.</w:t>
      </w:r>
      <w:r w:rsidRPr="00C23589">
        <w:rPr>
          <w:sz w:val="16"/>
        </w:rPr>
        <w:t xml:space="preserve"> </w:t>
      </w:r>
      <w:r w:rsidRPr="00733FCB">
        <w:rPr>
          <w:rStyle w:val="StyleUnderline"/>
        </w:rPr>
        <w:t xml:space="preserve">Whatever Trump’s disavowals, the US is </w:t>
      </w:r>
      <w:r w:rsidRPr="00733FCB">
        <w:rPr>
          <w:rStyle w:val="Emphasis"/>
        </w:rPr>
        <w:t>deeply tied to a liberal order</w:t>
      </w:r>
      <w:r w:rsidRPr="00733FCB">
        <w:rPr>
          <w:rStyle w:val="StyleUnderline"/>
        </w:rPr>
        <w:t xml:space="preserve"> characterised by interdependence and institutionalisation</w:t>
      </w:r>
      <w:r w:rsidRPr="00C23589">
        <w:rPr>
          <w:sz w:val="16"/>
        </w:rPr>
        <w:t xml:space="preserve">. </w:t>
      </w:r>
      <w:r w:rsidRPr="00733FCB">
        <w:rPr>
          <w:rStyle w:val="StyleUnderline"/>
        </w:rPr>
        <w:t xml:space="preserve">Breaking those ties Trump suggests is plausible; in practice it is </w:t>
      </w:r>
      <w:r w:rsidRPr="00733FCB">
        <w:rPr>
          <w:rStyle w:val="Emphasis"/>
        </w:rPr>
        <w:t>extraordinarily difficult</w:t>
      </w:r>
      <w:r w:rsidRPr="00C23589">
        <w:rPr>
          <w:sz w:val="16"/>
        </w:rPr>
        <w:t>.26</w:t>
      </w:r>
    </w:p>
    <w:p w14:paraId="622405DE" w14:textId="77777777" w:rsidR="00B502CF" w:rsidRPr="00C23589" w:rsidRDefault="00B502CF" w:rsidP="00B502CF">
      <w:pPr>
        <w:rPr>
          <w:sz w:val="16"/>
        </w:rPr>
      </w:pPr>
      <w:r w:rsidRPr="00C23589">
        <w:rPr>
          <w:sz w:val="16"/>
        </w:rPr>
        <w:t xml:space="preserve">That institutional influence also plays down to other levels of analysis. At the domestic level, </w:t>
      </w:r>
      <w:r w:rsidRPr="00733FCB">
        <w:rPr>
          <w:rStyle w:val="StyleUnderline"/>
        </w:rPr>
        <w:t>Congress as well as officials in the administration, the bureaucracy, and the military will have</w:t>
      </w:r>
      <w:r>
        <w:rPr>
          <w:rStyle w:val="StyleUnderline"/>
        </w:rPr>
        <w:t xml:space="preserve"> </w:t>
      </w:r>
      <w:r w:rsidRPr="00733FCB">
        <w:rPr>
          <w:rStyle w:val="StyleUnderline"/>
        </w:rPr>
        <w:t>views shaped by their experience of working with international institutions or will steer to</w:t>
      </w:r>
      <w:r>
        <w:rPr>
          <w:rStyle w:val="StyleUnderline"/>
        </w:rPr>
        <w:t xml:space="preserve"> </w:t>
      </w:r>
      <w:r w:rsidRPr="00733FCB">
        <w:rPr>
          <w:rStyle w:val="StyleUnderline"/>
        </w:rPr>
        <w:t>habituated forms of thinking that continue to reference those same institutions</w:t>
      </w:r>
      <w:r w:rsidRPr="00C23589">
        <w:rPr>
          <w:sz w:val="16"/>
        </w:rPr>
        <w:t xml:space="preserve"> as part of the foreign policy status quo.27And even at the individual level, a president’s worldview is shaped byjudgements (even when hostile) on the institutional milieu within which s/he assumes to exercise influence.</w:t>
      </w:r>
    </w:p>
    <w:p w14:paraId="1B01F69C" w14:textId="77777777" w:rsidR="00B502CF" w:rsidRPr="00C23589" w:rsidRDefault="00B502CF" w:rsidP="00B502CF">
      <w:pPr>
        <w:rPr>
          <w:sz w:val="16"/>
        </w:rPr>
      </w:pPr>
      <w:r w:rsidRPr="00C23589">
        <w:rPr>
          <w:sz w:val="16"/>
        </w:rPr>
        <w:t xml:space="preserve">In this light, two important, and related suggestions follow. First, international institutions can enable as well as constrain. They impose obligations and narrow options, but equally they provide a venue for the articulation and pursuit of preferences. Breaking loose from their influence may seem attractive, but such a course of action, by the same token, closes off the attendant opportunities for advancement. Expressed in Hirschman’s well-known formulation, here ‘voice’ counts for as much as ‘exit’. Second, the logic of policy moderation directly correlates with institutionalisation.28 </w:t>
      </w:r>
      <w:r w:rsidRPr="00733FCB">
        <w:rPr>
          <w:rStyle w:val="StyleUnderline"/>
        </w:rPr>
        <w:t>The greater the degree of institutionalisation in the foreign policy domain in question</w:t>
      </w:r>
      <w:r w:rsidRPr="00C23589">
        <w:rPr>
          <w:sz w:val="16"/>
        </w:rPr>
        <w:t xml:space="preserve">, the (i) </w:t>
      </w:r>
      <w:r w:rsidRPr="00733FCB">
        <w:rPr>
          <w:rStyle w:val="StyleUnderline"/>
        </w:rPr>
        <w:t>the more historically embedded is the US interest</w:t>
      </w:r>
      <w:r w:rsidRPr="00C23589">
        <w:rPr>
          <w:sz w:val="16"/>
        </w:rPr>
        <w:t xml:space="preserve">; (ii) </w:t>
      </w:r>
      <w:r w:rsidRPr="00733FCB">
        <w:rPr>
          <w:rStyle w:val="StyleUnderline"/>
        </w:rPr>
        <w:t>the more plentiful are the opportunities for voice rather than</w:t>
      </w:r>
      <w:r w:rsidRPr="00C23589">
        <w:rPr>
          <w:sz w:val="16"/>
        </w:rPr>
        <w:t xml:space="preserve"> </w:t>
      </w:r>
      <w:r w:rsidRPr="00733FCB">
        <w:rPr>
          <w:rStyle w:val="StyleUnderline"/>
        </w:rPr>
        <w:t>exit; and</w:t>
      </w:r>
      <w:r w:rsidRPr="00C23589">
        <w:rPr>
          <w:sz w:val="16"/>
        </w:rPr>
        <w:t xml:space="preserve"> (iii) </w:t>
      </w:r>
      <w:r w:rsidRPr="00733FCB">
        <w:rPr>
          <w:rStyle w:val="StyleUnderline"/>
        </w:rPr>
        <w:t>the more open are the pos-sibilities for compromise with allies.</w:t>
      </w:r>
      <w:r w:rsidRPr="00C23589">
        <w:rPr>
          <w:sz w:val="16"/>
        </w:rPr>
        <w:t xml:space="preserve"> The US under Trump has thus found it easier to renounce commitments where institutionalisation is nascent (as in the Iran and Paris agreements and the aborted Trans-Pacific Partnership) than where it is well developed (as in the WTO, NAFTA, and the UN).29 Such a state of affairs is particularly noteworthy in the case of NATO. </w:t>
      </w:r>
      <w:r w:rsidRPr="00C23589">
        <w:rPr>
          <w:rStyle w:val="StyleUnderline"/>
        </w:rPr>
        <w:t>The Alliance is a cornerstone of liberal international order and emblematic of continuity in US foreign</w:t>
      </w:r>
      <w:r w:rsidRPr="00C23589">
        <w:rPr>
          <w:sz w:val="16"/>
        </w:rPr>
        <w:t xml:space="preserve"> policy. It is also </w:t>
      </w:r>
      <w:r w:rsidRPr="00C23589">
        <w:rPr>
          <w:rStyle w:val="StyleUnderline"/>
        </w:rPr>
        <w:t>characterised by longevity, institutionally framed collaboration and coordination, as well as a history of US leadership and engagement</w:t>
      </w:r>
      <w:r w:rsidRPr="00C23589">
        <w:rPr>
          <w:sz w:val="16"/>
        </w:rPr>
        <w:t xml:space="preserve">. If a logic of constraint and moderation is to work anywhere, it should be here. </w:t>
      </w:r>
    </w:p>
    <w:p w14:paraId="355E73CC" w14:textId="77777777" w:rsidR="00B502CF" w:rsidRDefault="00B502CF" w:rsidP="00B502CF"/>
    <w:p w14:paraId="038D2AA3" w14:textId="77777777" w:rsidR="00B502CF" w:rsidRDefault="00B502CF" w:rsidP="00B502CF">
      <w:pPr>
        <w:pStyle w:val="Heading3"/>
      </w:pPr>
      <w:r>
        <w:t>AT: NATO Impact</w:t>
      </w:r>
    </w:p>
    <w:p w14:paraId="59A9544E" w14:textId="77777777" w:rsidR="00B502CF" w:rsidRDefault="00B502CF" w:rsidP="00B502CF"/>
    <w:p w14:paraId="50140ACD" w14:textId="77777777" w:rsidR="00B502CF" w:rsidRDefault="00B502CF" w:rsidP="00B502CF">
      <w:pPr>
        <w:pStyle w:val="Heading4"/>
      </w:pPr>
      <w:r>
        <w:t>NATO will survive Trump</w:t>
      </w:r>
    </w:p>
    <w:p w14:paraId="2BEF4BD7" w14:textId="77777777" w:rsidR="00B502CF" w:rsidRDefault="00B502CF" w:rsidP="00B502CF">
      <w:r w:rsidRPr="00460C58">
        <w:rPr>
          <w:rStyle w:val="Style13ptBold"/>
        </w:rPr>
        <w:t>Schuessler 19</w:t>
      </w:r>
      <w:r>
        <w:t xml:space="preserve"> –</w:t>
      </w:r>
      <w:r w:rsidRPr="00460C58">
        <w:t xml:space="preserve"> associate professor in the Department of International Affairs and academic director of the Albritton Center for Grand Strategy at the Bush School of Government and Public Service, Texas A&amp;M University</w:t>
      </w:r>
    </w:p>
    <w:p w14:paraId="163D4A21" w14:textId="77777777" w:rsidR="00B502CF" w:rsidRPr="00F647C6" w:rsidRDefault="00B502CF" w:rsidP="00B502CF">
      <w:r>
        <w:t xml:space="preserve">John M., with </w:t>
      </w:r>
      <w:r w:rsidRPr="00F647C6">
        <w:t>Joshua R. Shifrinson</w:t>
      </w:r>
      <w:r>
        <w:t>, Fall. “</w:t>
      </w:r>
      <w:r w:rsidRPr="00460C58">
        <w:t>The Shadow of Exit from NATO</w:t>
      </w:r>
      <w:r>
        <w:t xml:space="preserve">.” </w:t>
      </w:r>
      <w:r w:rsidRPr="00460C58">
        <w:t>STRATEGIC STUDIES QUARTERLY</w:t>
      </w:r>
      <w:r>
        <w:t xml:space="preserve">, Fall 2019. </w:t>
      </w:r>
      <w:r w:rsidRPr="00460C58">
        <w:t>https://www.airuniversity.af.edu/Portals/10/SSQ/documents/Volume-13_Issue-3/Schuessler.pdf</w:t>
      </w:r>
    </w:p>
    <w:p w14:paraId="4851915B" w14:textId="77777777" w:rsidR="00B502CF" w:rsidRPr="00F647C6" w:rsidRDefault="00B502CF" w:rsidP="00B502CF">
      <w:r w:rsidRPr="00F647C6">
        <w:t xml:space="preserve">Even though the United States actively considered leaving Europe throughout the 1950s, it resigned itself to staying in the early 1960s after securing a preponderant position in NATO. In the current moment, the </w:t>
      </w:r>
      <w:r w:rsidRPr="00F647C6">
        <w:rPr>
          <w:rStyle w:val="StyleUnderline"/>
        </w:rPr>
        <w:t>Trump</w:t>
      </w:r>
      <w:r w:rsidRPr="00F647C6">
        <w:t xml:space="preserve"> administration </w:t>
      </w:r>
      <w:r w:rsidRPr="00F647C6">
        <w:rPr>
          <w:rStyle w:val="StyleUnderline"/>
        </w:rPr>
        <w:t xml:space="preserve">has paired a confrontational approach to alliance management with substantial continuity in core American commitments to European defense. An important implication follows: American alli- ance relations have been characterized by more uncertainty—and less re- straint and reassurance—than institutionalists have cared to emphasize, paradoxically suggesting that NATO and the United States’ broader alli- ance network are </w:t>
      </w:r>
      <w:r w:rsidRPr="00F647C6">
        <w:rPr>
          <w:rStyle w:val="Emphasis"/>
        </w:rPr>
        <w:t>robust enough to survive the Trump administration</w:t>
      </w:r>
      <w:r w:rsidRPr="00F647C6">
        <w:t>’s attempts at coercion.47</w:t>
      </w:r>
    </w:p>
    <w:p w14:paraId="7C4220D4" w14:textId="77777777" w:rsidR="00B502CF" w:rsidRDefault="00B502CF" w:rsidP="00B502CF">
      <w:pPr>
        <w:pStyle w:val="Heading3"/>
      </w:pPr>
      <w:r>
        <w:t>AT: Warming Impact</w:t>
      </w:r>
    </w:p>
    <w:p w14:paraId="0FF25DE1" w14:textId="77777777" w:rsidR="00B502CF" w:rsidRDefault="00B502CF" w:rsidP="00B502CF"/>
    <w:p w14:paraId="600833C3" w14:textId="77777777" w:rsidR="00B502CF" w:rsidRDefault="00B502CF" w:rsidP="00B502CF">
      <w:pPr>
        <w:pStyle w:val="Heading4"/>
      </w:pPr>
      <w:r>
        <w:t>Democratic president cannot solve warming — it requires collective action ---COVID proves it’ll fail</w:t>
      </w:r>
    </w:p>
    <w:p w14:paraId="35B6B46E" w14:textId="77777777" w:rsidR="00B502CF" w:rsidRPr="002702A2" w:rsidRDefault="00B502CF" w:rsidP="00B502CF">
      <w:pPr>
        <w:rPr>
          <w:rStyle w:val="Style13ptBold"/>
        </w:rPr>
      </w:pPr>
      <w:r w:rsidRPr="002702A2">
        <w:rPr>
          <w:rStyle w:val="Style13ptBold"/>
        </w:rPr>
        <w:t>Bordoff ‘20</w:t>
      </w:r>
    </w:p>
    <w:p w14:paraId="3D34ABB7" w14:textId="77777777" w:rsidR="00B502CF" w:rsidRDefault="00B502CF" w:rsidP="00B502CF">
      <w:r w:rsidRPr="002702A2">
        <w:t>Jason, March 27, 2020, former senior director on the staff of the U.S. National Security Council and special assistant to President Barack Obama, is a professor of professional practice in international and public affairs and the founding director of the Center on Global Energy Policy at Columbia University’s School of International and Public Affairs.</w:t>
      </w:r>
    </w:p>
    <w:p w14:paraId="28AC5776" w14:textId="77777777" w:rsidR="00B502CF" w:rsidRPr="002702A2" w:rsidRDefault="00B502CF" w:rsidP="00B502CF">
      <w:r w:rsidRPr="002702A2">
        <w:t xml:space="preserve"> "Sorry, but </w:t>
      </w:r>
      <w:r w:rsidRPr="002702A2">
        <w:rPr>
          <w:rStyle w:val="StyleUnderline"/>
        </w:rPr>
        <w:t xml:space="preserve">the Virus Shows Why </w:t>
      </w:r>
      <w:r w:rsidRPr="002702A2">
        <w:rPr>
          <w:rStyle w:val="Emphasis"/>
        </w:rPr>
        <w:t>There Won't Be Global Action on Climate Change,"</w:t>
      </w:r>
      <w:r w:rsidRPr="002702A2">
        <w:t xml:space="preserve"> Foreign Policy, </w:t>
      </w:r>
      <w:hyperlink r:id="rId102" w:history="1">
        <w:r w:rsidRPr="00A36D56">
          <w:rPr>
            <w:rStyle w:val="Hyperlink"/>
          </w:rPr>
          <w:t>https://foreignpolicy.com/2020/03/27/coronavirus-pandemic-shows-why-no-global-progress-on-climate-change/</w:t>
        </w:r>
      </w:hyperlink>
    </w:p>
    <w:p w14:paraId="76A40462" w14:textId="77777777" w:rsidR="00B502CF" w:rsidRPr="002702A2" w:rsidRDefault="00B502CF" w:rsidP="00B502CF">
      <w:pPr>
        <w:rPr>
          <w:rStyle w:val="StyleUnderline"/>
        </w:rPr>
      </w:pPr>
      <w:r w:rsidRPr="00310DB2">
        <w:rPr>
          <w:sz w:val="16"/>
        </w:rPr>
        <w:t>In reality</w:t>
      </w:r>
      <w:r w:rsidRPr="002702A2">
        <w:rPr>
          <w:rStyle w:val="StyleUnderline"/>
        </w:rPr>
        <w:t>, COVID-19 reveals three reasons why fighting climate change is so hard.</w:t>
      </w:r>
    </w:p>
    <w:p w14:paraId="0D491E7D" w14:textId="77777777" w:rsidR="00B502CF" w:rsidRPr="00310DB2" w:rsidRDefault="00B502CF" w:rsidP="00B502CF">
      <w:pPr>
        <w:rPr>
          <w:sz w:val="16"/>
        </w:rPr>
      </w:pPr>
      <w:r w:rsidRPr="002702A2">
        <w:rPr>
          <w:rStyle w:val="StyleUnderline"/>
        </w:rPr>
        <w:t>First, stopping the spread of this highly contagious disease requires that we all upend our daily lives in dramatic ways</w:t>
      </w:r>
      <w:r w:rsidRPr="00310DB2">
        <w:rPr>
          <w:sz w:val="16"/>
        </w:rPr>
        <w:t>—and often do so for the benefit of others. Saving lives and sparing our medical system from becoming overwhelmed requires slowing the pace of the disease’s spread. Doing that, in turn, requires a range of public health measures including avoiding contact with others, especially since those carrying the virus may not even know they have it. Many young and healthy people should be able to recover from COVID-19, but “social distancing” is necessary to help others avoid contracting the disease, particularly the elderly or those with underlying medical conditions.</w:t>
      </w:r>
    </w:p>
    <w:p w14:paraId="492350B1" w14:textId="77777777" w:rsidR="00B502CF" w:rsidRPr="00310DB2" w:rsidRDefault="00B502CF" w:rsidP="00B502CF">
      <w:pPr>
        <w:rPr>
          <w:sz w:val="16"/>
        </w:rPr>
      </w:pPr>
      <w:r w:rsidRPr="00310DB2">
        <w:rPr>
          <w:sz w:val="16"/>
        </w:rPr>
        <w:t xml:space="preserve">In other words, </w:t>
      </w:r>
      <w:r w:rsidRPr="002702A2">
        <w:rPr>
          <w:rStyle w:val="StyleUnderline"/>
        </w:rPr>
        <w:t>“flattening the curve” of the pandemic is a classic collective action problem. Some people will choose to self-isolate to be responsible and help others, but if most others don’t do the same</w:t>
      </w:r>
      <w:r w:rsidRPr="00310DB2">
        <w:rPr>
          <w:sz w:val="16"/>
        </w:rPr>
        <w:t>, there will be little benefit from that sacrifice to slow the disease’s spread. On the other hand, if everyone else self-isolates, a low-risk individual might choose to “free ride” on those sacrifices by continuing to live life as normal.</w:t>
      </w:r>
    </w:p>
    <w:p w14:paraId="6ADB6160" w14:textId="77777777" w:rsidR="00B502CF" w:rsidRPr="00310DB2" w:rsidRDefault="00B502CF" w:rsidP="00B502CF">
      <w:pPr>
        <w:rPr>
          <w:sz w:val="16"/>
        </w:rPr>
      </w:pPr>
      <w:r w:rsidRPr="00310DB2">
        <w:rPr>
          <w:sz w:val="16"/>
        </w:rPr>
        <w:t>Indeed, this behavior has been pervasive during the pandemic, undermining efforts to slow the spread. Despite the public health warnings, bars and restaurants remained full in major cities like </w:t>
      </w:r>
      <w:hyperlink r:id="rId103" w:history="1">
        <w:r w:rsidRPr="00310DB2">
          <w:rPr>
            <w:rStyle w:val="Hyperlink"/>
            <w:sz w:val="16"/>
          </w:rPr>
          <w:t>New York</w:t>
        </w:r>
      </w:hyperlink>
      <w:r w:rsidRPr="00310DB2">
        <w:rPr>
          <w:sz w:val="16"/>
        </w:rPr>
        <w:t>, beaches in Florida remained </w:t>
      </w:r>
      <w:hyperlink r:id="rId104" w:history="1">
        <w:r w:rsidRPr="00310DB2">
          <w:rPr>
            <w:rStyle w:val="Hyperlink"/>
            <w:sz w:val="16"/>
          </w:rPr>
          <w:t>crowded</w:t>
        </w:r>
      </w:hyperlink>
      <w:r w:rsidRPr="00310DB2">
        <w:rPr>
          <w:sz w:val="16"/>
        </w:rPr>
        <w:t>, and </w:t>
      </w:r>
      <w:hyperlink r:id="rId105" w:history="1">
        <w:r w:rsidRPr="00310DB2">
          <w:rPr>
            <w:rStyle w:val="Hyperlink"/>
            <w:sz w:val="16"/>
          </w:rPr>
          <w:t>revelers</w:t>
        </w:r>
      </w:hyperlink>
      <w:r w:rsidRPr="00310DB2">
        <w:rPr>
          <w:sz w:val="16"/>
        </w:rPr>
        <w:t> in many other places around the world continued to ignore official orders to avoid congregating. “If I get corona, I get corona,” as one spring break student in Miami nonchalantly </w:t>
      </w:r>
      <w:hyperlink r:id="rId106" w:history="1">
        <w:r w:rsidRPr="00310DB2">
          <w:rPr>
            <w:rStyle w:val="Hyperlink"/>
            <w:sz w:val="16"/>
          </w:rPr>
          <w:t>put</w:t>
        </w:r>
      </w:hyperlink>
      <w:r w:rsidRPr="00310DB2">
        <w:rPr>
          <w:sz w:val="16"/>
        </w:rPr>
        <w:t> it.</w:t>
      </w:r>
    </w:p>
    <w:p w14:paraId="7D33A039" w14:textId="77777777" w:rsidR="00B502CF" w:rsidRPr="002702A2" w:rsidRDefault="00B502CF" w:rsidP="00B502CF">
      <w:pPr>
        <w:rPr>
          <w:rStyle w:val="StyleUnderline"/>
        </w:rPr>
      </w:pPr>
      <w:r w:rsidRPr="002702A2">
        <w:rPr>
          <w:rStyle w:val="StyleUnderline"/>
        </w:rPr>
        <w:t xml:space="preserve">Like COVID-19, </w:t>
      </w:r>
      <w:r w:rsidRPr="002702A2">
        <w:rPr>
          <w:rStyle w:val="Emphasis"/>
        </w:rPr>
        <w:t>climate change is the ultimate collective action problem.</w:t>
      </w:r>
      <w:r w:rsidRPr="002702A2">
        <w:rPr>
          <w:rStyle w:val="StyleUnderline"/>
        </w:rPr>
        <w:t xml:space="preserve"> Each ton of greenhouse gas contributes equally to the problem, no matter</w:t>
      </w:r>
      <w:r w:rsidRPr="00310DB2">
        <w:rPr>
          <w:sz w:val="16"/>
        </w:rPr>
        <w:t xml:space="preserve"> </w:t>
      </w:r>
      <w:r w:rsidRPr="002702A2">
        <w:rPr>
          <w:rStyle w:val="StyleUnderline"/>
        </w:rPr>
        <w:t xml:space="preserve">where in the world it is produced. The </w:t>
      </w:r>
      <w:r w:rsidRPr="002702A2">
        <w:rPr>
          <w:rStyle w:val="Emphasis"/>
        </w:rPr>
        <w:t>U</w:t>
      </w:r>
      <w:r w:rsidRPr="002702A2">
        <w:rPr>
          <w:rStyle w:val="StyleUnderline"/>
        </w:rPr>
        <w:t xml:space="preserve">nited </w:t>
      </w:r>
      <w:r w:rsidRPr="002702A2">
        <w:rPr>
          <w:rStyle w:val="Emphasis"/>
        </w:rPr>
        <w:t>S</w:t>
      </w:r>
      <w:r w:rsidRPr="002702A2">
        <w:rPr>
          <w:rStyle w:val="StyleUnderline"/>
        </w:rPr>
        <w:t xml:space="preserve">tates contributes 15 percent of emissions each year; Europe, a meager 9 percent. Lawmakers in Brussels may choose to impose an economic cost on Europeans by ratcheting up the pace of decarbonization, but there will be </w:t>
      </w:r>
      <w:r w:rsidRPr="002702A2">
        <w:rPr>
          <w:rStyle w:val="Emphasis"/>
        </w:rPr>
        <w:t>little benefit</w:t>
      </w:r>
      <w:r w:rsidRPr="002702A2">
        <w:rPr>
          <w:rStyle w:val="StyleUnderline"/>
        </w:rPr>
        <w:t xml:space="preserve"> in avoided climate impacts unless others around the world do the same.</w:t>
      </w:r>
    </w:p>
    <w:p w14:paraId="4096B0C1" w14:textId="77777777" w:rsidR="00B502CF" w:rsidRPr="00310DB2" w:rsidRDefault="00B502CF" w:rsidP="00B502CF">
      <w:pPr>
        <w:rPr>
          <w:sz w:val="16"/>
        </w:rPr>
      </w:pPr>
      <w:r w:rsidRPr="00310DB2">
        <w:rPr>
          <w:sz w:val="16"/>
        </w:rPr>
        <w:t>The global nature of climate change should rally nations to do even more to address it because they want others to follow. When the Obama administration was developing an estimate for the harm to society from carbon emissions, for example, it </w:t>
      </w:r>
      <w:hyperlink r:id="rId107" w:history="1">
        <w:r w:rsidRPr="00310DB2">
          <w:rPr>
            <w:rStyle w:val="Hyperlink"/>
            <w:sz w:val="16"/>
          </w:rPr>
          <w:t>chose</w:t>
        </w:r>
      </w:hyperlink>
      <w:r w:rsidRPr="00310DB2">
        <w:rPr>
          <w:sz w:val="16"/>
        </w:rPr>
        <w:t xml:space="preserve"> to use the global rather than domestic estimate of damage precisely for this reason. Because carbon dioxide impacts are global, and every ton of CO2 contributes equally to climate change, if all nations looked only at the impact of a ton of CO2 on their own nations, </w:t>
      </w:r>
      <w:r w:rsidRPr="00494F4D">
        <w:rPr>
          <w:rStyle w:val="StyleUnderline"/>
        </w:rPr>
        <w:t>the collective response would be vastly inadequate to address the true damage from climate change</w:t>
      </w:r>
      <w:r w:rsidRPr="00310DB2">
        <w:rPr>
          <w:sz w:val="16"/>
        </w:rPr>
        <w:t>.</w:t>
      </w:r>
    </w:p>
    <w:p w14:paraId="7007B44D" w14:textId="77777777" w:rsidR="00B502CF" w:rsidRPr="00310DB2" w:rsidRDefault="00B502CF" w:rsidP="00B502CF">
      <w:pPr>
        <w:rPr>
          <w:sz w:val="16"/>
        </w:rPr>
      </w:pPr>
      <w:r w:rsidRPr="00310DB2">
        <w:rPr>
          <w:sz w:val="16"/>
        </w:rPr>
        <w:t xml:space="preserve">Unfortunately, too often </w:t>
      </w:r>
      <w:r w:rsidRPr="00494F4D">
        <w:rPr>
          <w:rStyle w:val="StyleUnderline"/>
        </w:rPr>
        <w:t xml:space="preserve">the need for collective action is an excuse for inaction. </w:t>
      </w:r>
      <w:r w:rsidRPr="00310DB2">
        <w:rPr>
          <w:sz w:val="16"/>
        </w:rPr>
        <w:t>House Republicans often </w:t>
      </w:r>
      <w:hyperlink r:id="rId108" w:history="1">
        <w:r w:rsidRPr="00310DB2">
          <w:rPr>
            <w:rStyle w:val="Hyperlink"/>
            <w:sz w:val="16"/>
          </w:rPr>
          <w:t>argue</w:t>
        </w:r>
      </w:hyperlink>
      <w:r w:rsidRPr="00310DB2">
        <w:rPr>
          <w:sz w:val="16"/>
        </w:rPr>
        <w:t> that if China won’t commit to major emissions reductions, neither should the United States. As U.S. Sen. Lamar Alexander recently </w:t>
      </w:r>
      <w:hyperlink r:id="rId109" w:history="1">
        <w:r w:rsidRPr="00310DB2">
          <w:rPr>
            <w:rStyle w:val="Hyperlink"/>
            <w:sz w:val="16"/>
          </w:rPr>
          <w:t>put</w:t>
        </w:r>
      </w:hyperlink>
      <w:r w:rsidRPr="00310DB2">
        <w:rPr>
          <w:sz w:val="16"/>
        </w:rPr>
        <w:t> it, “When it comes to climate change, China, India, and developing countries are the problem.”</w:t>
      </w:r>
    </w:p>
    <w:p w14:paraId="729CE628" w14:textId="77777777" w:rsidR="00B502CF" w:rsidRPr="00494F4D" w:rsidRDefault="00B502CF" w:rsidP="00B502CF">
      <w:pPr>
        <w:rPr>
          <w:rStyle w:val="StyleUnderline"/>
        </w:rPr>
      </w:pPr>
      <w:r w:rsidRPr="00310DB2">
        <w:rPr>
          <w:sz w:val="16"/>
        </w:rPr>
        <w:t>To slow the spread of COVID-19, governments are clamping down to force collective action when individuals fail to follow guidelines. Cities across the world are shutting down businesses and events, at great cost. Yet the effectiveness of any one government’s action is limited if there are weak links in the global effort to curb the pandemic—such as from states with conflict or poor governance—even if the world is in agreement that eradicating a pandemic is in every country’s best interest. Climate change is even harder to solve because it results from the sum of all greenhouse gas emissions and thus requires aggregate effort</w:t>
      </w:r>
      <w:r w:rsidRPr="00494F4D">
        <w:rPr>
          <w:rStyle w:val="StyleUnderline"/>
        </w:rPr>
        <w:t>, a problem particularly vulnerable to free-riding, as my Columbia University colleague Scott Barrett explains in his excellent </w:t>
      </w:r>
      <w:hyperlink r:id="rId110" w:history="1">
        <w:r w:rsidRPr="00494F4D">
          <w:rPr>
            <w:rStyle w:val="StyleUnderline"/>
          </w:rPr>
          <w:t>book</w:t>
        </w:r>
      </w:hyperlink>
      <w:r w:rsidRPr="00494F4D">
        <w:rPr>
          <w:rStyle w:val="StyleUnderline"/>
        </w:rPr>
        <w:t> Why Cooperate? The Incentive to Supply Global Public Goods. And whereas governments can force people to stay home, there is no global institution with the enforcement power to require that nations curb emissions.</w:t>
      </w:r>
    </w:p>
    <w:p w14:paraId="083673DC" w14:textId="77777777" w:rsidR="00B502CF" w:rsidRPr="00310DB2" w:rsidRDefault="00B502CF" w:rsidP="00B502CF">
      <w:pPr>
        <w:rPr>
          <w:sz w:val="16"/>
        </w:rPr>
      </w:pPr>
      <w:r w:rsidRPr="00310DB2">
        <w:rPr>
          <w:sz w:val="16"/>
        </w:rPr>
        <w:t>Even if the young and healthy are unpersuaded by appeals to the greater good, they should still avoid crowded beaches and bars because of the high degree of uncertainty about COVID-19, which may </w:t>
      </w:r>
      <w:hyperlink r:id="rId111" w:history="1">
        <w:r w:rsidRPr="00310DB2">
          <w:rPr>
            <w:rStyle w:val="Hyperlink"/>
            <w:sz w:val="16"/>
          </w:rPr>
          <w:t>impact</w:t>
        </w:r>
      </w:hyperlink>
      <w:r w:rsidRPr="00310DB2">
        <w:rPr>
          <w:sz w:val="16"/>
        </w:rPr>
        <w:t> young people more than previously thought. Practicing social distancing not only helps others but is a risk mitigation strategy for oneself. Similarly, taking climate change action, even by countries less at risk than others, is a risk mitigation strategy because of the high degree of </w:t>
      </w:r>
      <w:hyperlink r:id="rId112" w:history="1">
        <w:r w:rsidRPr="00310DB2">
          <w:rPr>
            <w:rStyle w:val="Hyperlink"/>
            <w:sz w:val="16"/>
          </w:rPr>
          <w:t>uncertainty</w:t>
        </w:r>
      </w:hyperlink>
      <w:r w:rsidRPr="00310DB2">
        <w:rPr>
          <w:sz w:val="16"/>
        </w:rPr>
        <w:t> over how severe the impacts of climate change will end up being—the so-called “of climate risk.</w:t>
      </w:r>
    </w:p>
    <w:p w14:paraId="2C0784FB" w14:textId="77777777" w:rsidR="00B502CF" w:rsidRPr="00310DB2" w:rsidRDefault="00B502CF" w:rsidP="00B502CF">
      <w:pPr>
        <w:rPr>
          <w:sz w:val="16"/>
        </w:rPr>
      </w:pPr>
      <w:r w:rsidRPr="00494F4D">
        <w:rPr>
          <w:rStyle w:val="StyleUnderline"/>
        </w:rPr>
        <w:t>The second sobering lesson from COVID-19 for climate change efforts is the importance of public buy-in and education.</w:t>
      </w:r>
      <w:r w:rsidRPr="00310DB2">
        <w:rPr>
          <w:sz w:val="16"/>
        </w:rPr>
        <w:t xml:space="preserve"> The problems of collective action described above are less acute when the public broadly understands the gravity of the threat.</w:t>
      </w:r>
    </w:p>
    <w:p w14:paraId="378564A8" w14:textId="77777777" w:rsidR="00B502CF" w:rsidRPr="00310DB2" w:rsidRDefault="00B502CF" w:rsidP="00B502CF">
      <w:pPr>
        <w:rPr>
          <w:sz w:val="16"/>
        </w:rPr>
      </w:pPr>
      <w:r w:rsidRPr="00310DB2">
        <w:rPr>
          <w:sz w:val="16"/>
        </w:rPr>
        <w:t>After suffering from failed responses to previous disease outbreaks, several Asian countries learned their lessons and have responded to COVID-19 far more rapidly than the United States and those in Europe. Residents of Hong Kong, for example, which suffered during the SARS epidemic, </w:t>
      </w:r>
      <w:hyperlink r:id="rId113" w:history="1">
        <w:r w:rsidRPr="00310DB2">
          <w:rPr>
            <w:rStyle w:val="Hyperlink"/>
            <w:sz w:val="16"/>
          </w:rPr>
          <w:t>canceled</w:t>
        </w:r>
      </w:hyperlink>
      <w:r w:rsidRPr="00310DB2">
        <w:rPr>
          <w:sz w:val="16"/>
        </w:rPr>
        <w:t> gatherings and practiced social distancing before the government even ordered it because they understood the risks.</w:t>
      </w:r>
    </w:p>
    <w:p w14:paraId="137341D9" w14:textId="77777777" w:rsidR="00B502CF" w:rsidRPr="00310DB2" w:rsidRDefault="00B502CF" w:rsidP="00B502CF">
      <w:pPr>
        <w:rPr>
          <w:sz w:val="16"/>
        </w:rPr>
      </w:pPr>
      <w:r w:rsidRPr="00310DB2">
        <w:rPr>
          <w:sz w:val="16"/>
        </w:rPr>
        <w:t>While public concern with climate change is rising, there remains a long way to go. Only </w:t>
      </w:r>
      <w:hyperlink r:id="rId114" w:history="1">
        <w:r w:rsidRPr="00310DB2">
          <w:rPr>
            <w:rStyle w:val="Hyperlink"/>
            <w:sz w:val="16"/>
          </w:rPr>
          <w:t>half</w:t>
        </w:r>
      </w:hyperlink>
      <w:r w:rsidRPr="00310DB2">
        <w:rPr>
          <w:sz w:val="16"/>
        </w:rPr>
        <w:t> of Americans believe climate change should be a top priority for the federal government, and the figure is far lower on the Republican side of the aisle.</w:t>
      </w:r>
    </w:p>
    <w:p w14:paraId="47B1D9E1" w14:textId="77777777" w:rsidR="00B502CF" w:rsidRPr="00494F4D" w:rsidRDefault="00B502CF" w:rsidP="00B502CF">
      <w:pPr>
        <w:rPr>
          <w:rStyle w:val="StyleUnderline"/>
        </w:rPr>
      </w:pPr>
      <w:r w:rsidRPr="00310DB2">
        <w:rPr>
          <w:sz w:val="16"/>
        </w:rPr>
        <w:t xml:space="preserve">Indeed, </w:t>
      </w:r>
      <w:r w:rsidRPr="00494F4D">
        <w:rPr>
          <w:rStyle w:val="StyleUnderline"/>
        </w:rPr>
        <w:t xml:space="preserve">COVID-19 itself may actually </w:t>
      </w:r>
      <w:r w:rsidRPr="00494F4D">
        <w:rPr>
          <w:rStyle w:val="Emphasis"/>
        </w:rPr>
        <w:t>erode public support for stronger climate action,</w:t>
      </w:r>
      <w:r w:rsidRPr="00310DB2">
        <w:rPr>
          <w:sz w:val="16"/>
        </w:rPr>
        <w:t xml:space="preserve"> </w:t>
      </w:r>
      <w:r w:rsidRPr="00494F4D">
        <w:rPr>
          <w:rStyle w:val="StyleUnderline"/>
        </w:rPr>
        <w:t>as the pace of climate ambition wanes during times of economic hardship</w:t>
      </w:r>
      <w:r w:rsidRPr="00310DB2">
        <w:rPr>
          <w:sz w:val="16"/>
        </w:rPr>
        <w:t xml:space="preserve">. Historically, </w:t>
      </w:r>
      <w:r w:rsidRPr="00494F4D">
        <w:rPr>
          <w:rStyle w:val="StyleUnderline"/>
        </w:rPr>
        <w:t xml:space="preserve">there is an </w:t>
      </w:r>
      <w:r w:rsidRPr="00494F4D">
        <w:rPr>
          <w:rStyle w:val="Emphasis"/>
        </w:rPr>
        <w:t>inverse </w:t>
      </w:r>
      <w:hyperlink r:id="rId115" w:history="1">
        <w:r w:rsidRPr="00494F4D">
          <w:rPr>
            <w:rStyle w:val="Emphasis"/>
          </w:rPr>
          <w:t>relationship</w:t>
        </w:r>
      </w:hyperlink>
      <w:r w:rsidRPr="00494F4D">
        <w:rPr>
          <w:rStyle w:val="StyleUnderline"/>
        </w:rPr>
        <w:t xml:space="preserve"> in the </w:t>
      </w:r>
      <w:r w:rsidRPr="00494F4D">
        <w:rPr>
          <w:rStyle w:val="Emphasis"/>
        </w:rPr>
        <w:t>U</w:t>
      </w:r>
      <w:r w:rsidRPr="00494F4D">
        <w:rPr>
          <w:rStyle w:val="StyleUnderline"/>
        </w:rPr>
        <w:t xml:space="preserve">nited </w:t>
      </w:r>
      <w:r w:rsidRPr="00494F4D">
        <w:rPr>
          <w:rStyle w:val="Emphasis"/>
        </w:rPr>
        <w:t>S</w:t>
      </w:r>
      <w:r w:rsidRPr="00494F4D">
        <w:rPr>
          <w:rStyle w:val="StyleUnderline"/>
        </w:rPr>
        <w:t xml:space="preserve">tates and Europe between </w:t>
      </w:r>
      <w:r w:rsidRPr="00494F4D">
        <w:rPr>
          <w:rStyle w:val="Emphasis"/>
        </w:rPr>
        <w:t>public concern about the environment and worries about economic conditions</w:t>
      </w:r>
      <w:r w:rsidRPr="00310DB2">
        <w:rPr>
          <w:sz w:val="16"/>
        </w:rPr>
        <w:t>. Similarly</w:t>
      </w:r>
      <w:r w:rsidRPr="00494F4D">
        <w:rPr>
          <w:rStyle w:val="StyleUnderline"/>
        </w:rPr>
        <w:t xml:space="preserve">, concern about economic growth has often caused China to </w:t>
      </w:r>
      <w:r w:rsidRPr="00494F4D">
        <w:rPr>
          <w:rStyle w:val="Emphasis"/>
        </w:rPr>
        <w:t>ratchet back its environmental ambitions.</w:t>
      </w:r>
      <w:r w:rsidRPr="00310DB2">
        <w:rPr>
          <w:sz w:val="16"/>
        </w:rPr>
        <w:t xml:space="preserve">  Just last week, </w:t>
      </w:r>
      <w:r w:rsidRPr="00494F4D">
        <w:rPr>
          <w:rStyle w:val="StyleUnderline"/>
        </w:rPr>
        <w:t>China was </w:t>
      </w:r>
      <w:hyperlink r:id="rId116" w:history="1">
        <w:r w:rsidRPr="00494F4D">
          <w:rPr>
            <w:rStyle w:val="StyleUnderline"/>
          </w:rPr>
          <w:t>reportedly</w:t>
        </w:r>
      </w:hyperlink>
      <w:r w:rsidRPr="00494F4D">
        <w:rPr>
          <w:rStyle w:val="StyleUnderline"/>
        </w:rPr>
        <w:t> considering relaxing emissions standards to help struggling automakers.</w:t>
      </w:r>
    </w:p>
    <w:p w14:paraId="0D00617C" w14:textId="77777777" w:rsidR="00B502CF" w:rsidRPr="00310DB2" w:rsidRDefault="00B502CF" w:rsidP="00B502CF">
      <w:pPr>
        <w:rPr>
          <w:sz w:val="16"/>
        </w:rPr>
      </w:pPr>
      <w:r w:rsidRPr="00310DB2">
        <w:rPr>
          <w:sz w:val="16"/>
        </w:rPr>
        <w:t>The third reason COVID-19 should give pause to expectations about climate change action is because of what it reveals about the strong link between carbon emissions and economic activity.</w:t>
      </w:r>
    </w:p>
    <w:p w14:paraId="62A8963B" w14:textId="77777777" w:rsidR="00B502CF" w:rsidRPr="00310DB2" w:rsidRDefault="00B502CF" w:rsidP="00B502CF">
      <w:pPr>
        <w:rPr>
          <w:sz w:val="16"/>
        </w:rPr>
      </w:pPr>
      <w:r w:rsidRPr="00310DB2">
        <w:rPr>
          <w:sz w:val="16"/>
        </w:rPr>
        <w:t>For decades, the energy intensity, and thus carbon intensity, of economic growth has declined, as economies become more energy-efficient. Each unit of economic growth contributes less to carbon emissions than it previously did. From 2014 to 2016, global greenhouse gas emissions did not rise at all, leading many to celebrate that emissions and economic growth had decoupled. Yet there remained a strong relationship between growth and energy use. As Harvard’s Robert Stavins </w:t>
      </w:r>
      <w:hyperlink r:id="rId117" w:history="1">
        <w:r w:rsidRPr="00310DB2">
          <w:rPr>
            <w:rStyle w:val="Hyperlink"/>
            <w:sz w:val="16"/>
          </w:rPr>
          <w:t>pointed</w:t>
        </w:r>
      </w:hyperlink>
      <w:r w:rsidRPr="00310DB2">
        <w:rPr>
          <w:sz w:val="16"/>
        </w:rPr>
        <w:t> out, the rate of gross domestic product growth still very much affects emissions, as slower growth would have led emissions to fall.</w:t>
      </w:r>
    </w:p>
    <w:p w14:paraId="78983A82" w14:textId="77777777" w:rsidR="00B502CF" w:rsidRPr="00310DB2" w:rsidRDefault="00B502CF" w:rsidP="00B502CF">
      <w:pPr>
        <w:rPr>
          <w:sz w:val="16"/>
        </w:rPr>
      </w:pPr>
      <w:r w:rsidRPr="00310DB2">
        <w:rPr>
          <w:sz w:val="16"/>
        </w:rPr>
        <w:t>As COVID-19 brings the global economy to a standstill, economists </w:t>
      </w:r>
      <w:hyperlink r:id="rId118" w:history="1">
        <w:r w:rsidRPr="00310DB2">
          <w:rPr>
            <w:rStyle w:val="Hyperlink"/>
            <w:sz w:val="16"/>
          </w:rPr>
          <w:t>worry</w:t>
        </w:r>
      </w:hyperlink>
      <w:r w:rsidRPr="00310DB2">
        <w:rPr>
          <w:sz w:val="16"/>
        </w:rPr>
        <w:t> about not just a recession, but even a global depression. In the United States alone, a record 3.3 million workers filed for unemployment benefits last week, a number likely to rise sharply. On the stock market, the Dow Jones index </w:t>
      </w:r>
      <w:hyperlink r:id="rId119" w:history="1">
        <w:r w:rsidRPr="00310DB2">
          <w:rPr>
            <w:rStyle w:val="Hyperlink"/>
            <w:sz w:val="16"/>
          </w:rPr>
          <w:t>wiped</w:t>
        </w:r>
      </w:hyperlink>
      <w:r w:rsidRPr="00310DB2">
        <w:rPr>
          <w:sz w:val="16"/>
        </w:rPr>
        <w:t> out all the gains of Donald Trump’s presidency before rebounding on reports the U.S. Congress would pass a stimulus bill. As air travel and other transport is ratcheted back globally, oil demand has fallen by around 20 percent, and analysts estimate it will be down by at least 5 percent in all of 2020 compared to last year. A huge hit to economic growth would likely mean carbon emissions will fall in 2020 for the first time since the Great Recession of 2008.</w:t>
      </w:r>
    </w:p>
    <w:p w14:paraId="03098EB5" w14:textId="77777777" w:rsidR="00B502CF" w:rsidRPr="00310DB2" w:rsidRDefault="00B502CF" w:rsidP="00B502CF">
      <w:pPr>
        <w:rPr>
          <w:sz w:val="16"/>
        </w:rPr>
      </w:pPr>
      <w:r w:rsidRPr="00310DB2">
        <w:rPr>
          <w:sz w:val="16"/>
        </w:rPr>
        <w:t>That may seem like good news, but it is not. First of all, economic contractions are not a desirable or sustainable way to curb emissions; emissions rebounded sharply after 2009. More importantly, the fact that it takes severe economic slowdowns like the Great Recession or COVID-19 to bring emissions down serves as a reminder of just how strongly tied emissions remain to economic growth—and thus how hard it is to lower them.</w:t>
      </w:r>
    </w:p>
    <w:p w14:paraId="20B46470" w14:textId="77777777" w:rsidR="00B502CF" w:rsidRPr="00310DB2" w:rsidRDefault="00B502CF" w:rsidP="00B502CF">
      <w:pPr>
        <w:rPr>
          <w:sz w:val="16"/>
        </w:rPr>
      </w:pPr>
      <w:r w:rsidRPr="00310DB2">
        <w:rPr>
          <w:sz w:val="16"/>
        </w:rPr>
        <w:t xml:space="preserve">That is why energy from renewable sources can grow as rapidly as it has over the past decade and </w:t>
      </w:r>
      <w:r w:rsidRPr="00494F4D">
        <w:rPr>
          <w:rStyle w:val="StyleUnderline"/>
        </w:rPr>
        <w:t>yet fossil fuel use can keep rising at the same time as total energy use rises around the world</w:t>
      </w:r>
      <w:r w:rsidRPr="00310DB2">
        <w:rPr>
          <w:sz w:val="16"/>
        </w:rPr>
        <w:t>, especially in fast-growing economies like China and India. As one example, Marianne Kah, an economist at the Center on Global Energy Policy, deconstructed a range of projections of oil demand growth to understand why analysts differ on when oil demand will peak and </w:t>
      </w:r>
      <w:hyperlink r:id="rId120" w:history="1">
        <w:r w:rsidRPr="00310DB2">
          <w:rPr>
            <w:rStyle w:val="Hyperlink"/>
            <w:sz w:val="16"/>
          </w:rPr>
          <w:t>found</w:t>
        </w:r>
      </w:hyperlink>
      <w:r w:rsidRPr="00310DB2">
        <w:rPr>
          <w:sz w:val="16"/>
        </w:rPr>
        <w:t> that assumptions about economic growth are as important as assumptions about the penetration of electric vehicles.</w:t>
      </w:r>
    </w:p>
    <w:p w14:paraId="437DD662" w14:textId="77777777" w:rsidR="00B502CF" w:rsidRPr="00310DB2" w:rsidRDefault="00B502CF" w:rsidP="00B502CF">
      <w:pPr>
        <w:rPr>
          <w:sz w:val="16"/>
        </w:rPr>
      </w:pPr>
      <w:r w:rsidRPr="00310DB2">
        <w:rPr>
          <w:sz w:val="16"/>
        </w:rPr>
        <w:t>Policymakers have spent trillions of dollars and passed countless regulations, standards, and mandates to spur clean energy. That it takes a pandemic-induced economic standstill to actually bring emissions down should be a sobering reminder of just how hard addressing climate change will as living standards, fortunately, continue to rise in emerging markets.</w:t>
      </w:r>
    </w:p>
    <w:p w14:paraId="4D965933" w14:textId="77777777" w:rsidR="00B502CF" w:rsidRPr="00310DB2" w:rsidRDefault="00B502CF" w:rsidP="00B502CF">
      <w:pPr>
        <w:rPr>
          <w:sz w:val="16"/>
        </w:rPr>
      </w:pPr>
      <w:r w:rsidRPr="00310DB2">
        <w:rPr>
          <w:sz w:val="16"/>
        </w:rPr>
        <w:t>COVID-19 may deliver some short-term climate benefits by curbing energy use, or even longer-term benefits if economic stimulus is </w:t>
      </w:r>
      <w:hyperlink r:id="rId121" w:history="1">
        <w:r w:rsidRPr="00310DB2">
          <w:rPr>
            <w:rStyle w:val="Hyperlink"/>
            <w:sz w:val="16"/>
          </w:rPr>
          <w:t>linked</w:t>
        </w:r>
      </w:hyperlink>
      <w:r w:rsidRPr="00310DB2">
        <w:rPr>
          <w:sz w:val="16"/>
        </w:rPr>
        <w:t> to climate goals—or if people get used to </w:t>
      </w:r>
      <w:hyperlink r:id="rId122" w:history="1">
        <w:r w:rsidRPr="00310DB2">
          <w:rPr>
            <w:rStyle w:val="Hyperlink"/>
            <w:sz w:val="16"/>
          </w:rPr>
          <w:t>telecommuting</w:t>
        </w:r>
      </w:hyperlink>
      <w:r w:rsidRPr="00310DB2">
        <w:rPr>
          <w:sz w:val="16"/>
        </w:rPr>
        <w:t> and thus use less oil in the future.</w:t>
      </w:r>
    </w:p>
    <w:p w14:paraId="1BE8CD13" w14:textId="77777777" w:rsidR="00B502CF" w:rsidRPr="00310DB2" w:rsidRDefault="00B502CF" w:rsidP="00B502CF">
      <w:pPr>
        <w:rPr>
          <w:sz w:val="16"/>
        </w:rPr>
      </w:pPr>
      <w:r w:rsidRPr="00310DB2">
        <w:rPr>
          <w:sz w:val="16"/>
        </w:rPr>
        <w:t>Yet any climate benefits from the COVID-19 crisis are likely to be fleeting and negligible. Rather, the pandemic is a reminder of just how wicked a problem climate change is because it requires collective action, public understanding and buy-in, and decarbonizing the energy mix while supporting economic growth and energy use around the world.</w:t>
      </w:r>
    </w:p>
    <w:p w14:paraId="4D1019AF" w14:textId="77777777" w:rsidR="00B502CF" w:rsidRDefault="00B502CF" w:rsidP="00B502CF"/>
    <w:p w14:paraId="7DB628DC" w14:textId="77777777" w:rsidR="00B502CF" w:rsidRDefault="00B502CF" w:rsidP="00B502CF">
      <w:pPr>
        <w:pStyle w:val="Heading3"/>
      </w:pPr>
      <w:r>
        <w:t xml:space="preserve">AT: New START Impact </w:t>
      </w:r>
    </w:p>
    <w:p w14:paraId="504A7B67" w14:textId="77777777" w:rsidR="00B502CF" w:rsidRDefault="00B502CF" w:rsidP="00B502CF"/>
    <w:p w14:paraId="546D0572" w14:textId="77777777" w:rsidR="00B502CF" w:rsidRDefault="00B502CF" w:rsidP="00B502CF"/>
    <w:p w14:paraId="7576B6E2" w14:textId="77777777" w:rsidR="00B502CF" w:rsidRDefault="00B502CF" w:rsidP="00B502CF">
      <w:pPr>
        <w:pStyle w:val="Heading4"/>
      </w:pPr>
      <w:r>
        <w:t xml:space="preserve">Biden doesn’t solve --- there won’t be enough time to implement an extension before expiration </w:t>
      </w:r>
    </w:p>
    <w:p w14:paraId="6652FF73" w14:textId="77777777" w:rsidR="00B502CF" w:rsidRDefault="00B502CF" w:rsidP="00B502CF">
      <w:r w:rsidRPr="00C23589">
        <w:rPr>
          <w:rStyle w:val="Style13ptBold"/>
        </w:rPr>
        <w:t>Balmforth 19</w:t>
      </w:r>
      <w:r>
        <w:t xml:space="preserve"> –</w:t>
      </w:r>
      <w:r w:rsidRPr="00C23589">
        <w:t xml:space="preserve"> freelance journalist who writes about Russia and the Caucasus</w:t>
      </w:r>
    </w:p>
    <w:p w14:paraId="191EC8A7" w14:textId="77777777" w:rsidR="00B502CF" w:rsidRDefault="00B502CF" w:rsidP="00B502CF">
      <w:r>
        <w:t>Tom, 11/1. “</w:t>
      </w:r>
      <w:r w:rsidRPr="00C23589">
        <w:rPr>
          <w:rStyle w:val="StyleUnderline"/>
        </w:rPr>
        <w:t>Russia says it's already too late to replace new START</w:t>
      </w:r>
      <w:r w:rsidRPr="00C23589">
        <w:t xml:space="preserve"> treaty</w:t>
      </w:r>
      <w:r>
        <w:t xml:space="preserve">.” </w:t>
      </w:r>
      <w:r w:rsidRPr="00C23589">
        <w:t>https://www.reuters.com/article/us-russia-usa-missiles/russia-says-its-already-too-late-to-replace-new-start-treaty-idUSKBN1XB3NR</w:t>
      </w:r>
    </w:p>
    <w:p w14:paraId="4D047B65" w14:textId="77777777" w:rsidR="00B502CF" w:rsidRPr="00C23589" w:rsidRDefault="00B502CF" w:rsidP="00B502CF">
      <w:pPr>
        <w:rPr>
          <w:sz w:val="16"/>
        </w:rPr>
      </w:pPr>
      <w:r w:rsidRPr="00C23589">
        <w:rPr>
          <w:sz w:val="16"/>
        </w:rPr>
        <w:t xml:space="preserve">MOSCOW (Reuters) - </w:t>
      </w:r>
      <w:r w:rsidRPr="00C23589">
        <w:rPr>
          <w:rStyle w:val="StyleUnderline"/>
        </w:rPr>
        <w:t xml:space="preserve">Russia said on Friday there was </w:t>
      </w:r>
      <w:r w:rsidRPr="00C23589">
        <w:rPr>
          <w:rStyle w:val="Emphasis"/>
        </w:rPr>
        <w:t>no longer enough time left</w:t>
      </w:r>
      <w:r w:rsidRPr="00C23589">
        <w:rPr>
          <w:rStyle w:val="StyleUnderline"/>
        </w:rPr>
        <w:t xml:space="preserve"> </w:t>
      </w:r>
      <w:r w:rsidRPr="00C23589">
        <w:rPr>
          <w:sz w:val="16"/>
        </w:rPr>
        <w:t xml:space="preserve">for Moscow and Washington </w:t>
      </w:r>
      <w:r w:rsidRPr="00C23589">
        <w:rPr>
          <w:rStyle w:val="StyleUnderline"/>
        </w:rPr>
        <w:t>to negotiate</w:t>
      </w:r>
      <w:r w:rsidRPr="00C23589">
        <w:rPr>
          <w:sz w:val="16"/>
        </w:rPr>
        <w:t xml:space="preserve"> a full-fledged </w:t>
      </w:r>
      <w:r w:rsidRPr="00C23589">
        <w:rPr>
          <w:rStyle w:val="StyleUnderline"/>
        </w:rPr>
        <w:t>replacement for</w:t>
      </w:r>
      <w:r w:rsidRPr="00C23589">
        <w:rPr>
          <w:sz w:val="16"/>
        </w:rPr>
        <w:t xml:space="preserve"> the </w:t>
      </w:r>
      <w:r w:rsidRPr="00C23589">
        <w:rPr>
          <w:rStyle w:val="StyleUnderline"/>
        </w:rPr>
        <w:t>New START</w:t>
      </w:r>
      <w:r w:rsidRPr="00C23589">
        <w:rPr>
          <w:sz w:val="16"/>
        </w:rPr>
        <w:t xml:space="preserve"> nuclear arms control treaty </w:t>
      </w:r>
      <w:r w:rsidRPr="00C23589">
        <w:rPr>
          <w:rStyle w:val="StyleUnderline"/>
        </w:rPr>
        <w:t>before it expires in February</w:t>
      </w:r>
      <w:r w:rsidRPr="00C23589">
        <w:rPr>
          <w:sz w:val="16"/>
        </w:rPr>
        <w:t xml:space="preserve"> 2021.</w:t>
      </w:r>
    </w:p>
    <w:p w14:paraId="3FFEAB88" w14:textId="77777777" w:rsidR="00B502CF" w:rsidRPr="00C23589" w:rsidRDefault="00B502CF" w:rsidP="00B502CF">
      <w:pPr>
        <w:rPr>
          <w:sz w:val="16"/>
        </w:rPr>
      </w:pPr>
      <w:r w:rsidRPr="00C23589">
        <w:rPr>
          <w:sz w:val="16"/>
        </w:rPr>
        <w:t>The New START accord is the last major nuclear arms control treaty between the world’s two biggest nuclear powers and limits the number of strategic nuclear warheads they can deploy.</w:t>
      </w:r>
    </w:p>
    <w:p w14:paraId="28075214" w14:textId="77777777" w:rsidR="00B502CF" w:rsidRPr="00C23589" w:rsidRDefault="00B502CF" w:rsidP="00B502CF">
      <w:pPr>
        <w:rPr>
          <w:sz w:val="16"/>
        </w:rPr>
      </w:pPr>
      <w:r w:rsidRPr="00C23589">
        <w:rPr>
          <w:sz w:val="16"/>
        </w:rPr>
        <w:t>The fate of the accord has been in the spotlight since Washington in August pulled out of another landmark strategic arms accord, the Intermediate-Range Nuclear Forces Treaty (INF), citing violations by Russia that Moscow denies.</w:t>
      </w:r>
    </w:p>
    <w:p w14:paraId="3BE4A2A8" w14:textId="77777777" w:rsidR="00B502CF" w:rsidRPr="00C23589" w:rsidRDefault="00B502CF" w:rsidP="00B502CF">
      <w:pPr>
        <w:rPr>
          <w:sz w:val="16"/>
        </w:rPr>
      </w:pPr>
      <w:r w:rsidRPr="00C23589">
        <w:rPr>
          <w:sz w:val="16"/>
        </w:rPr>
        <w:t>“</w:t>
      </w:r>
      <w:r w:rsidRPr="00C23589">
        <w:rPr>
          <w:rStyle w:val="StyleUnderline"/>
        </w:rPr>
        <w:t>It’s already obvious that with the time that is left... we will not be able to work out a</w:t>
      </w:r>
      <w:r w:rsidRPr="00C23589">
        <w:rPr>
          <w:sz w:val="16"/>
        </w:rPr>
        <w:t xml:space="preserve"> full-fledged </w:t>
      </w:r>
      <w:r w:rsidRPr="00C23589">
        <w:rPr>
          <w:rStyle w:val="StyleUnderline"/>
        </w:rPr>
        <w:t>replacement</w:t>
      </w:r>
      <w:r w:rsidRPr="00C23589">
        <w:rPr>
          <w:sz w:val="16"/>
        </w:rPr>
        <w:t xml:space="preserve"> document,” Vladimir Leontyev, a </w:t>
      </w:r>
      <w:r w:rsidRPr="00C23589">
        <w:rPr>
          <w:rStyle w:val="StyleUnderline"/>
        </w:rPr>
        <w:t>foreign ministry official, was quoted as saying</w:t>
      </w:r>
      <w:r w:rsidRPr="00C23589">
        <w:rPr>
          <w:sz w:val="16"/>
        </w:rPr>
        <w:t xml:space="preserve"> by Interfax news agency.</w:t>
      </w:r>
    </w:p>
    <w:p w14:paraId="4D40D542" w14:textId="77777777" w:rsidR="00B502CF" w:rsidRPr="00C23589" w:rsidRDefault="00B502CF" w:rsidP="00B502CF">
      <w:pPr>
        <w:rPr>
          <w:sz w:val="16"/>
        </w:rPr>
      </w:pPr>
      <w:r w:rsidRPr="00C23589">
        <w:rPr>
          <w:rStyle w:val="StyleUnderline"/>
        </w:rPr>
        <w:t xml:space="preserve">The treaty can be extended by mutual agreement, but the prospect of that happening is unclear as Washington is not moving quickly </w:t>
      </w:r>
      <w:r w:rsidRPr="00C23589">
        <w:rPr>
          <w:rStyle w:val="Emphasis"/>
        </w:rPr>
        <w:t>and Moscow would need at least half a year to implement any extension agreement</w:t>
      </w:r>
      <w:r w:rsidRPr="00C23589">
        <w:rPr>
          <w:sz w:val="16"/>
        </w:rPr>
        <w:t>, Leontyev said.</w:t>
      </w:r>
    </w:p>
    <w:p w14:paraId="4B4210BB" w14:textId="77777777" w:rsidR="00B502CF" w:rsidRDefault="00B502CF" w:rsidP="00B502CF"/>
    <w:p w14:paraId="4088A1E9" w14:textId="77777777" w:rsidR="00B502CF" w:rsidRDefault="00B502CF" w:rsidP="00B502CF">
      <w:pPr>
        <w:pStyle w:val="Heading3"/>
      </w:pPr>
      <w:r>
        <w:t>AT: Iran Deal Impact</w:t>
      </w:r>
    </w:p>
    <w:p w14:paraId="54B84887" w14:textId="77777777" w:rsidR="00B502CF" w:rsidRDefault="00B502CF" w:rsidP="00B502CF"/>
    <w:p w14:paraId="3CC33790" w14:textId="77777777" w:rsidR="00B502CF" w:rsidRDefault="00B502CF" w:rsidP="00B502CF"/>
    <w:p w14:paraId="283764F5" w14:textId="77777777" w:rsidR="00B502CF" w:rsidRDefault="00B502CF" w:rsidP="00B502CF">
      <w:pPr>
        <w:pStyle w:val="Heading4"/>
      </w:pPr>
      <w:r>
        <w:t xml:space="preserve">Biden doesn’t solve Iran impacts — he has no </w:t>
      </w:r>
      <w:r w:rsidRPr="00B84D0D">
        <w:rPr>
          <w:u w:val="single"/>
        </w:rPr>
        <w:t>strategy</w:t>
      </w:r>
      <w:r>
        <w:t xml:space="preserve"> for rejoining an effective deal</w:t>
      </w:r>
    </w:p>
    <w:p w14:paraId="7028D614" w14:textId="77777777" w:rsidR="00B502CF" w:rsidRDefault="00B502CF" w:rsidP="00B502CF">
      <w:r w:rsidRPr="00B84D0D">
        <w:rPr>
          <w:rStyle w:val="Style13ptBold"/>
        </w:rPr>
        <w:t>Bob 20</w:t>
      </w:r>
      <w:r>
        <w:t xml:space="preserve"> –</w:t>
      </w:r>
      <w:r w:rsidRPr="00B84D0D">
        <w:t xml:space="preserve"> the Jerusalem Post's Intelligence, Terrorism &amp; Legal Analyst as well as its Literary Editor, and also a Foreign Affairs Lecturer</w:t>
      </w:r>
    </w:p>
    <w:p w14:paraId="69A9BD9E" w14:textId="77777777" w:rsidR="00B502CF" w:rsidRDefault="00B502CF" w:rsidP="00B502CF">
      <w:r>
        <w:t>Yonah Jeremy, 5/20. “</w:t>
      </w:r>
      <w:r w:rsidRPr="00B84D0D">
        <w:t xml:space="preserve">What would Biden rejoining the Iran nuke deal mean? </w:t>
      </w:r>
      <w:r>
        <w:t>–</w:t>
      </w:r>
      <w:r w:rsidRPr="00B84D0D">
        <w:t xml:space="preserve"> analysis</w:t>
      </w:r>
      <w:r>
        <w:t xml:space="preserve">.” </w:t>
      </w:r>
      <w:r w:rsidRPr="00B84D0D">
        <w:t>https://www.jpost.com/israel-news/what-would-biden-rejoining-the-iran-nuke-deal-mean-analysis-628682</w:t>
      </w:r>
    </w:p>
    <w:p w14:paraId="2FDC3615" w14:textId="77777777" w:rsidR="00B502CF" w:rsidRPr="00B84D0D" w:rsidRDefault="00B502CF" w:rsidP="00B502CF">
      <w:pPr>
        <w:rPr>
          <w:sz w:val="16"/>
        </w:rPr>
      </w:pPr>
      <w:r w:rsidRPr="00B84D0D">
        <w:rPr>
          <w:sz w:val="16"/>
        </w:rPr>
        <w:t xml:space="preserve">On Monday night, Tony Blinken, </w:t>
      </w:r>
      <w:r w:rsidRPr="00B84D0D">
        <w:rPr>
          <w:rStyle w:val="StyleUnderline"/>
        </w:rPr>
        <w:t>a key foreign affairs advisor for</w:t>
      </w:r>
      <w:r w:rsidRPr="00B84D0D">
        <w:rPr>
          <w:sz w:val="16"/>
        </w:rPr>
        <w:t xml:space="preserve"> presumptive US Democratic nominee for president Joe </w:t>
      </w:r>
      <w:r w:rsidRPr="00B84D0D">
        <w:rPr>
          <w:rStyle w:val="StyleUnderline"/>
        </w:rPr>
        <w:t xml:space="preserve">Biden, gave the most detailed discussion yet of how the candidate would handle the Iran </w:t>
      </w:r>
      <w:r w:rsidRPr="00B84D0D">
        <w:rPr>
          <w:sz w:val="16"/>
        </w:rPr>
        <w:t>nuclear standoff if elected.</w:t>
      </w:r>
    </w:p>
    <w:p w14:paraId="2E139BBF" w14:textId="77777777" w:rsidR="00B502CF" w:rsidRPr="00B84D0D" w:rsidRDefault="00B502CF" w:rsidP="00B502CF">
      <w:pPr>
        <w:rPr>
          <w:sz w:val="16"/>
        </w:rPr>
      </w:pPr>
      <w:r w:rsidRPr="00B84D0D">
        <w:rPr>
          <w:rStyle w:val="StyleUnderline"/>
        </w:rPr>
        <w:t>Blinken said that Biden would seek a new and improved deal with Iran</w:t>
      </w:r>
      <w:r w:rsidRPr="00B84D0D">
        <w:rPr>
          <w:sz w:val="16"/>
        </w:rPr>
        <w:t>.</w:t>
      </w:r>
    </w:p>
    <w:p w14:paraId="414AB93E" w14:textId="77777777" w:rsidR="00B502CF" w:rsidRPr="00B84D0D" w:rsidRDefault="00B502CF" w:rsidP="00B502CF">
      <w:pPr>
        <w:rPr>
          <w:sz w:val="16"/>
        </w:rPr>
      </w:pPr>
      <w:r w:rsidRPr="00B84D0D">
        <w:rPr>
          <w:sz w:val="16"/>
        </w:rPr>
        <w:t xml:space="preserve">Yet, despite the greater detail, </w:t>
      </w:r>
      <w:r w:rsidRPr="00B84D0D">
        <w:rPr>
          <w:rStyle w:val="StyleUnderline"/>
        </w:rPr>
        <w:t xml:space="preserve">the advisor left </w:t>
      </w:r>
      <w:r w:rsidRPr="00B84D0D">
        <w:rPr>
          <w:rStyle w:val="Emphasis"/>
        </w:rPr>
        <w:t>key unanswered questions</w:t>
      </w:r>
      <w:r w:rsidRPr="00B84D0D">
        <w:rPr>
          <w:sz w:val="16"/>
        </w:rPr>
        <w:t>.</w:t>
      </w:r>
    </w:p>
    <w:p w14:paraId="6AB1449B" w14:textId="77777777" w:rsidR="00B502CF" w:rsidRPr="00B84D0D" w:rsidRDefault="00B502CF" w:rsidP="00B502CF">
      <w:pPr>
        <w:rPr>
          <w:sz w:val="16"/>
        </w:rPr>
      </w:pPr>
      <w:r w:rsidRPr="00B84D0D">
        <w:rPr>
          <w:sz w:val="16"/>
        </w:rPr>
        <w:t>He said that, “Iran would have to come back into full compliance with its obligations under the existing agreement. If it did that, then a Biden administration would come back into compliance as well – but we would use that as a platform to build a longer and longer agreement.”</w:t>
      </w:r>
    </w:p>
    <w:p w14:paraId="2DA1DA48" w14:textId="77777777" w:rsidR="00B502CF" w:rsidRPr="00B84D0D" w:rsidRDefault="00B502CF" w:rsidP="00B502CF">
      <w:pPr>
        <w:rPr>
          <w:sz w:val="16"/>
        </w:rPr>
      </w:pPr>
      <w:r w:rsidRPr="00B84D0D">
        <w:rPr>
          <w:sz w:val="16"/>
        </w:rPr>
        <w:t>Blinken’s statement can be parsed in two critically different directions.</w:t>
      </w:r>
    </w:p>
    <w:p w14:paraId="353FCC2E" w14:textId="77777777" w:rsidR="00B502CF" w:rsidRPr="00B84D0D" w:rsidRDefault="00B502CF" w:rsidP="00B502CF">
      <w:pPr>
        <w:rPr>
          <w:sz w:val="16"/>
        </w:rPr>
      </w:pPr>
      <w:r w:rsidRPr="00B84D0D">
        <w:rPr>
          <w:sz w:val="16"/>
        </w:rPr>
        <w:t>In one direction, it sounds like Biden will offer Iran a return to the May 2018 status quo as long as Tehran promises to engage in negotiations to add to the 2015 nuclear deal.</w:t>
      </w:r>
    </w:p>
    <w:p w14:paraId="6B88DA3F" w14:textId="77777777" w:rsidR="00B502CF" w:rsidRPr="00B84D0D" w:rsidRDefault="00B502CF" w:rsidP="00B502CF">
      <w:pPr>
        <w:rPr>
          <w:sz w:val="16"/>
        </w:rPr>
      </w:pPr>
      <w:r w:rsidRPr="00B84D0D">
        <w:rPr>
          <w:sz w:val="16"/>
        </w:rPr>
        <w:t>Israel would obviously significantly object to such an approach, as it would squander any leverage over Iran obtained by the “maximum pressure” campaign in exchange for a mere promise from the Islamic Republic to talk.</w:t>
      </w:r>
    </w:p>
    <w:p w14:paraId="7C29A569" w14:textId="77777777" w:rsidR="00B502CF" w:rsidRPr="00B84D0D" w:rsidRDefault="00B502CF" w:rsidP="00B502CF">
      <w:pPr>
        <w:rPr>
          <w:sz w:val="16"/>
        </w:rPr>
      </w:pPr>
      <w:r w:rsidRPr="00B84D0D">
        <w:rPr>
          <w:sz w:val="16"/>
        </w:rPr>
        <w:t xml:space="preserve">The other way to read </w:t>
      </w:r>
      <w:r w:rsidRPr="00B84D0D">
        <w:rPr>
          <w:rStyle w:val="StyleUnderline"/>
        </w:rPr>
        <w:t>Biden’</w:t>
      </w:r>
      <w:r w:rsidRPr="00B84D0D">
        <w:rPr>
          <w:sz w:val="16"/>
        </w:rPr>
        <w:t xml:space="preserve">s intentions is that </w:t>
      </w:r>
      <w:r w:rsidRPr="00B84D0D">
        <w:rPr>
          <w:rStyle w:val="StyleUnderline"/>
        </w:rPr>
        <w:t>he would make some kind of unspecified deal in principle</w:t>
      </w:r>
      <w:r w:rsidRPr="00B84D0D">
        <w:rPr>
          <w:sz w:val="16"/>
        </w:rPr>
        <w:t xml:space="preserve"> with Iran to return to the status quo in terms of compliance and removing sanctions, as part of a simultaneous negotiation about changes to the deal.</w:t>
      </w:r>
    </w:p>
    <w:p w14:paraId="64BB972B" w14:textId="77777777" w:rsidR="00B502CF" w:rsidRPr="00B84D0D" w:rsidRDefault="00B502CF" w:rsidP="00B502CF">
      <w:pPr>
        <w:rPr>
          <w:sz w:val="16"/>
        </w:rPr>
      </w:pPr>
      <w:r w:rsidRPr="00B84D0D">
        <w:rPr>
          <w:sz w:val="16"/>
        </w:rPr>
        <w:t>This is a critical difference.</w:t>
      </w:r>
    </w:p>
    <w:p w14:paraId="0BA3275D" w14:textId="77777777" w:rsidR="00B502CF" w:rsidRPr="00B84D0D" w:rsidRDefault="00B502CF" w:rsidP="00B502CF">
      <w:pPr>
        <w:rPr>
          <w:sz w:val="16"/>
        </w:rPr>
      </w:pPr>
      <w:r w:rsidRPr="00B84D0D">
        <w:rPr>
          <w:sz w:val="16"/>
        </w:rPr>
        <w:t>If Biden is willing to keep the maximum pressure sanctions on Iran until new conditions are agreed to, he might have a chance.</w:t>
      </w:r>
    </w:p>
    <w:p w14:paraId="0D29CCFE" w14:textId="77777777" w:rsidR="00B502CF" w:rsidRPr="00B84D0D" w:rsidRDefault="00B502CF" w:rsidP="00B502CF">
      <w:pPr>
        <w:rPr>
          <w:sz w:val="16"/>
        </w:rPr>
      </w:pPr>
      <w:r w:rsidRPr="00B84D0D">
        <w:rPr>
          <w:sz w:val="16"/>
        </w:rPr>
        <w:t xml:space="preserve">But even if Biden takes this second approach, </w:t>
      </w:r>
      <w:r w:rsidRPr="00B84D0D">
        <w:rPr>
          <w:rStyle w:val="StyleUnderline"/>
        </w:rPr>
        <w:t xml:space="preserve">it is </w:t>
      </w:r>
      <w:r w:rsidRPr="00B84D0D">
        <w:rPr>
          <w:rStyle w:val="Emphasis"/>
        </w:rPr>
        <w:t xml:space="preserve">not clear why he believes he would achieve a better deal </w:t>
      </w:r>
      <w:r w:rsidRPr="00B84D0D">
        <w:rPr>
          <w:rStyle w:val="StyleUnderline"/>
        </w:rPr>
        <w:t>than</w:t>
      </w:r>
      <w:r w:rsidRPr="00B84D0D">
        <w:rPr>
          <w:sz w:val="16"/>
        </w:rPr>
        <w:t xml:space="preserve"> either the </w:t>
      </w:r>
      <w:r w:rsidRPr="00B84D0D">
        <w:rPr>
          <w:rStyle w:val="StyleUnderline"/>
        </w:rPr>
        <w:t>Obama or Trump</w:t>
      </w:r>
      <w:r w:rsidRPr="00B84D0D">
        <w:rPr>
          <w:sz w:val="16"/>
        </w:rPr>
        <w:t xml:space="preserve"> administrations did.</w:t>
      </w:r>
    </w:p>
    <w:p w14:paraId="17A9D437" w14:textId="77777777" w:rsidR="00B502CF" w:rsidRPr="00B84D0D" w:rsidRDefault="00B502CF" w:rsidP="00B502CF">
      <w:pPr>
        <w:rPr>
          <w:sz w:val="16"/>
        </w:rPr>
      </w:pPr>
      <w:r w:rsidRPr="00B84D0D">
        <w:rPr>
          <w:sz w:val="16"/>
        </w:rPr>
        <w:t>Blinken said that a Biden administration would restore trust with its EU allies so that France, Germany and England would help Washington get Tehran to agree to a better deal.</w:t>
      </w:r>
    </w:p>
    <w:p w14:paraId="693EEE56" w14:textId="77777777" w:rsidR="00B502CF" w:rsidRPr="00B84D0D" w:rsidRDefault="00B502CF" w:rsidP="00B502CF">
      <w:pPr>
        <w:rPr>
          <w:sz w:val="16"/>
        </w:rPr>
      </w:pPr>
      <w:r w:rsidRPr="00B84D0D">
        <w:rPr>
          <w:sz w:val="16"/>
        </w:rPr>
        <w:t>Maybe this would work, as Trump certainly has frayed alliances with the EU countries. But before Trump pulled the US out of the Iran deal in May 2018, he did engage in several months of negotiations with the EU, trying to get them on board with pressing the ayatollahs into filling the deal’s holes.</w:t>
      </w:r>
    </w:p>
    <w:p w14:paraId="2E4A4777" w14:textId="77777777" w:rsidR="00B502CF" w:rsidRPr="00B84D0D" w:rsidRDefault="00B502CF" w:rsidP="00B502CF">
      <w:pPr>
        <w:rPr>
          <w:sz w:val="16"/>
        </w:rPr>
      </w:pPr>
      <w:r w:rsidRPr="00B84D0D">
        <w:rPr>
          <w:sz w:val="16"/>
        </w:rPr>
        <w:t>The EU-3 were willing to support the US position on pressing Iran to reduce its adventurism in the region, stop ballistic missile testing and allow wider and faster IAEA inspections. But it was unclear that they would be willing to snap back sanctions if Tehran said “no.”</w:t>
      </w:r>
    </w:p>
    <w:p w14:paraId="72A45B1F" w14:textId="77777777" w:rsidR="00B502CF" w:rsidRPr="00B84D0D" w:rsidRDefault="00B502CF" w:rsidP="00B502CF">
      <w:pPr>
        <w:rPr>
          <w:sz w:val="16"/>
        </w:rPr>
      </w:pPr>
      <w:r w:rsidRPr="00B84D0D">
        <w:rPr>
          <w:sz w:val="16"/>
        </w:rPr>
        <w:t>More importantly, the EU-3 were unwilling to take an uncompromising stand with Iran that it must extend the nuclear deal’s limits beyond the 2023, 2025 and 2030 expiration dates. Without extending the deal, all that these countries could do if Tehran tried to break out to a nuclear weapon would be to scold it, just as they did when it did ballistic missile tests that violated toothless-UN resolutions.</w:t>
      </w:r>
    </w:p>
    <w:p w14:paraId="2648ABA0" w14:textId="77777777" w:rsidR="00B502CF" w:rsidRPr="00B84D0D" w:rsidRDefault="00B502CF" w:rsidP="00B502CF">
      <w:pPr>
        <w:rPr>
          <w:sz w:val="16"/>
        </w:rPr>
      </w:pPr>
      <w:r w:rsidRPr="00B84D0D">
        <w:rPr>
          <w:rStyle w:val="StyleUnderline"/>
        </w:rPr>
        <w:t>It is unclear that the EU countries would be any more willing under Biden to stare down Iran</w:t>
      </w:r>
      <w:r w:rsidRPr="00B84D0D">
        <w:rPr>
          <w:sz w:val="16"/>
        </w:rPr>
        <w:t xml:space="preserve"> on the nuclear limits expiring.</w:t>
      </w:r>
    </w:p>
    <w:p w14:paraId="4CECDA3D" w14:textId="77777777" w:rsidR="00B502CF" w:rsidRPr="00B84D0D" w:rsidRDefault="00B502CF" w:rsidP="00B502CF">
      <w:pPr>
        <w:rPr>
          <w:sz w:val="16"/>
        </w:rPr>
      </w:pPr>
      <w:r w:rsidRPr="00B84D0D">
        <w:rPr>
          <w:sz w:val="16"/>
        </w:rPr>
        <w:t xml:space="preserve">Also, </w:t>
      </w:r>
      <w:r w:rsidRPr="00B84D0D">
        <w:rPr>
          <w:rStyle w:val="StyleUnderline"/>
        </w:rPr>
        <w:t xml:space="preserve">the real issue has never </w:t>
      </w:r>
      <w:r w:rsidRPr="00B84D0D">
        <w:rPr>
          <w:sz w:val="16"/>
        </w:rPr>
        <w:t xml:space="preserve">actually </w:t>
      </w:r>
      <w:r w:rsidRPr="00B84D0D">
        <w:rPr>
          <w:rStyle w:val="StyleUnderline"/>
        </w:rPr>
        <w:t>been the EU, but China and Russia</w:t>
      </w:r>
      <w:r w:rsidRPr="00B84D0D">
        <w:rPr>
          <w:sz w:val="16"/>
        </w:rPr>
        <w:t>. As long as they are fine with the nuclear deal’s limits expiring – and they can make a ton of money if the limits expire – the Islamic Republic could likely resist even combined US-EU pressure.</w:t>
      </w:r>
    </w:p>
    <w:p w14:paraId="357D2A15" w14:textId="77777777" w:rsidR="00B502CF" w:rsidRPr="00B84D0D" w:rsidRDefault="00B502CF" w:rsidP="00B502CF">
      <w:pPr>
        <w:rPr>
          <w:sz w:val="16"/>
        </w:rPr>
      </w:pPr>
      <w:r w:rsidRPr="00B84D0D">
        <w:rPr>
          <w:sz w:val="16"/>
        </w:rPr>
        <w:t xml:space="preserve">As Blinken describes the Biden strategy, Iran might be coaxed into giving away its new uranium stock from the previous year, but </w:t>
      </w:r>
      <w:r w:rsidRPr="00B84D0D">
        <w:rPr>
          <w:rStyle w:val="StyleUnderline"/>
        </w:rPr>
        <w:t>there are still no answers about stopping it from getting a nuclear weapon once the deal expires</w:t>
      </w:r>
      <w:r w:rsidRPr="00B84D0D">
        <w:rPr>
          <w:sz w:val="16"/>
        </w:rPr>
        <w:t>.</w:t>
      </w:r>
    </w:p>
    <w:p w14:paraId="1DC42BE4" w14:textId="77777777" w:rsidR="00B502CF" w:rsidRPr="00B84D0D" w:rsidRDefault="00B502CF" w:rsidP="00B502CF"/>
    <w:p w14:paraId="09D48F84" w14:textId="77777777" w:rsidR="00B502CF" w:rsidRPr="00F601E6" w:rsidRDefault="00B502CF" w:rsidP="00B502CF"/>
    <w:p w14:paraId="0A227D36" w14:textId="77777777" w:rsidR="00B84D0D" w:rsidRPr="00F932B4" w:rsidRDefault="00B84D0D" w:rsidP="00F932B4">
      <w:bookmarkStart w:id="0" w:name="_GoBack"/>
      <w:bookmarkEnd w:id="0"/>
    </w:p>
    <w:sectPr w:rsidR="00B84D0D" w:rsidRPr="00F932B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D3E555D"/>
    <w:multiLevelType w:val="hybridMultilevel"/>
    <w:tmpl w:val="599E6F14"/>
    <w:lvl w:ilvl="0" w:tplc="3B0CB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35C07"/>
    <w:rsid w:val="000029E3"/>
    <w:rsid w:val="000029E8"/>
    <w:rsid w:val="00004225"/>
    <w:rsid w:val="00004F76"/>
    <w:rsid w:val="000066CA"/>
    <w:rsid w:val="00007264"/>
    <w:rsid w:val="000076A9"/>
    <w:rsid w:val="00014FAD"/>
    <w:rsid w:val="00015D2A"/>
    <w:rsid w:val="00024367"/>
    <w:rsid w:val="0002490B"/>
    <w:rsid w:val="00026465"/>
    <w:rsid w:val="00026894"/>
    <w:rsid w:val="00030204"/>
    <w:rsid w:val="000312A0"/>
    <w:rsid w:val="0003396C"/>
    <w:rsid w:val="00035337"/>
    <w:rsid w:val="00035C07"/>
    <w:rsid w:val="00052FB1"/>
    <w:rsid w:val="00054276"/>
    <w:rsid w:val="000547B1"/>
    <w:rsid w:val="0006091E"/>
    <w:rsid w:val="000638C1"/>
    <w:rsid w:val="00065FEE"/>
    <w:rsid w:val="00066E3C"/>
    <w:rsid w:val="00072718"/>
    <w:rsid w:val="0007381E"/>
    <w:rsid w:val="00076094"/>
    <w:rsid w:val="0008785F"/>
    <w:rsid w:val="000902E7"/>
    <w:rsid w:val="00090CBE"/>
    <w:rsid w:val="00094DEC"/>
    <w:rsid w:val="000A0070"/>
    <w:rsid w:val="000A2D8A"/>
    <w:rsid w:val="000A357D"/>
    <w:rsid w:val="000B0A80"/>
    <w:rsid w:val="000B1748"/>
    <w:rsid w:val="000B2211"/>
    <w:rsid w:val="000C247D"/>
    <w:rsid w:val="000D23CA"/>
    <w:rsid w:val="000D26A6"/>
    <w:rsid w:val="000D2B90"/>
    <w:rsid w:val="000D5D14"/>
    <w:rsid w:val="000D6ED8"/>
    <w:rsid w:val="000D717B"/>
    <w:rsid w:val="00100B28"/>
    <w:rsid w:val="00117316"/>
    <w:rsid w:val="001209B4"/>
    <w:rsid w:val="00125074"/>
    <w:rsid w:val="0013439E"/>
    <w:rsid w:val="00152698"/>
    <w:rsid w:val="00176144"/>
    <w:rsid w:val="001761FC"/>
    <w:rsid w:val="00182655"/>
    <w:rsid w:val="001840F2"/>
    <w:rsid w:val="00185134"/>
    <w:rsid w:val="001856C6"/>
    <w:rsid w:val="00191B5F"/>
    <w:rsid w:val="00192487"/>
    <w:rsid w:val="00193416"/>
    <w:rsid w:val="00195073"/>
    <w:rsid w:val="0019668D"/>
    <w:rsid w:val="001974FE"/>
    <w:rsid w:val="001A25FD"/>
    <w:rsid w:val="001A297D"/>
    <w:rsid w:val="001A5371"/>
    <w:rsid w:val="001A72C7"/>
    <w:rsid w:val="001B39E1"/>
    <w:rsid w:val="001B73E3"/>
    <w:rsid w:val="001C316D"/>
    <w:rsid w:val="001C56AE"/>
    <w:rsid w:val="001D1A0D"/>
    <w:rsid w:val="001D36BF"/>
    <w:rsid w:val="001D3A5C"/>
    <w:rsid w:val="001D4C28"/>
    <w:rsid w:val="001D621C"/>
    <w:rsid w:val="001E0B1F"/>
    <w:rsid w:val="001E0C0F"/>
    <w:rsid w:val="001E1E0B"/>
    <w:rsid w:val="001F049E"/>
    <w:rsid w:val="001F1173"/>
    <w:rsid w:val="001F3FF6"/>
    <w:rsid w:val="002005A8"/>
    <w:rsid w:val="00203DD8"/>
    <w:rsid w:val="00204E1D"/>
    <w:rsid w:val="00204E96"/>
    <w:rsid w:val="002059BD"/>
    <w:rsid w:val="00207FD8"/>
    <w:rsid w:val="00210FAF"/>
    <w:rsid w:val="00211C7F"/>
    <w:rsid w:val="00213958"/>
    <w:rsid w:val="00213B1E"/>
    <w:rsid w:val="00215284"/>
    <w:rsid w:val="002168F2"/>
    <w:rsid w:val="0022589F"/>
    <w:rsid w:val="002343FE"/>
    <w:rsid w:val="00235F7B"/>
    <w:rsid w:val="002502CF"/>
    <w:rsid w:val="00267EBB"/>
    <w:rsid w:val="0027023B"/>
    <w:rsid w:val="00272F3F"/>
    <w:rsid w:val="00274EDB"/>
    <w:rsid w:val="0027729E"/>
    <w:rsid w:val="002773DE"/>
    <w:rsid w:val="002843B2"/>
    <w:rsid w:val="00284ED6"/>
    <w:rsid w:val="00290C5A"/>
    <w:rsid w:val="00290C92"/>
    <w:rsid w:val="002916F6"/>
    <w:rsid w:val="0029647A"/>
    <w:rsid w:val="00296504"/>
    <w:rsid w:val="002B15FF"/>
    <w:rsid w:val="002B3B11"/>
    <w:rsid w:val="002B5383"/>
    <w:rsid w:val="002B5511"/>
    <w:rsid w:val="002B7ACF"/>
    <w:rsid w:val="002C339A"/>
    <w:rsid w:val="002D1468"/>
    <w:rsid w:val="002E0643"/>
    <w:rsid w:val="002E2CBF"/>
    <w:rsid w:val="002E392E"/>
    <w:rsid w:val="002E6BBC"/>
    <w:rsid w:val="002F1BA9"/>
    <w:rsid w:val="002F6E74"/>
    <w:rsid w:val="00301758"/>
    <w:rsid w:val="003022D1"/>
    <w:rsid w:val="003106B3"/>
    <w:rsid w:val="00310DB2"/>
    <w:rsid w:val="0031385D"/>
    <w:rsid w:val="003171AB"/>
    <w:rsid w:val="003223B2"/>
    <w:rsid w:val="00322A67"/>
    <w:rsid w:val="0033038E"/>
    <w:rsid w:val="00330E13"/>
    <w:rsid w:val="00335A23"/>
    <w:rsid w:val="00340707"/>
    <w:rsid w:val="00341C61"/>
    <w:rsid w:val="0034667C"/>
    <w:rsid w:val="00351841"/>
    <w:rsid w:val="00353860"/>
    <w:rsid w:val="003624A6"/>
    <w:rsid w:val="00364ADF"/>
    <w:rsid w:val="00365C8D"/>
    <w:rsid w:val="003670D9"/>
    <w:rsid w:val="00370B41"/>
    <w:rsid w:val="00371B27"/>
    <w:rsid w:val="003726C3"/>
    <w:rsid w:val="00375D2E"/>
    <w:rsid w:val="00383071"/>
    <w:rsid w:val="00383B19"/>
    <w:rsid w:val="00384CBC"/>
    <w:rsid w:val="003933F9"/>
    <w:rsid w:val="00395864"/>
    <w:rsid w:val="00396488"/>
    <w:rsid w:val="00396557"/>
    <w:rsid w:val="00397316"/>
    <w:rsid w:val="003A248F"/>
    <w:rsid w:val="003A4D9C"/>
    <w:rsid w:val="003A6339"/>
    <w:rsid w:val="003B1668"/>
    <w:rsid w:val="003C042C"/>
    <w:rsid w:val="003C5F4C"/>
    <w:rsid w:val="003D5EA8"/>
    <w:rsid w:val="003D7B28"/>
    <w:rsid w:val="003E305E"/>
    <w:rsid w:val="003E34DB"/>
    <w:rsid w:val="003E5302"/>
    <w:rsid w:val="003E5BF1"/>
    <w:rsid w:val="003F2452"/>
    <w:rsid w:val="003F41EA"/>
    <w:rsid w:val="003F4229"/>
    <w:rsid w:val="003F7DF0"/>
    <w:rsid w:val="003F7E40"/>
    <w:rsid w:val="004039AF"/>
    <w:rsid w:val="00407AFF"/>
    <w:rsid w:val="0041155D"/>
    <w:rsid w:val="004170BF"/>
    <w:rsid w:val="00424654"/>
    <w:rsid w:val="004270E3"/>
    <w:rsid w:val="00432EE4"/>
    <w:rsid w:val="004348DC"/>
    <w:rsid w:val="00434921"/>
    <w:rsid w:val="00442018"/>
    <w:rsid w:val="00446567"/>
    <w:rsid w:val="00447B10"/>
    <w:rsid w:val="00452EE4"/>
    <w:rsid w:val="00452F0B"/>
    <w:rsid w:val="004536D6"/>
    <w:rsid w:val="00457224"/>
    <w:rsid w:val="00460C58"/>
    <w:rsid w:val="00473EB8"/>
    <w:rsid w:val="0047482C"/>
    <w:rsid w:val="00475436"/>
    <w:rsid w:val="0048047E"/>
    <w:rsid w:val="00482AF9"/>
    <w:rsid w:val="00496BB2"/>
    <w:rsid w:val="004A26B8"/>
    <w:rsid w:val="004A29FE"/>
    <w:rsid w:val="004A70CB"/>
    <w:rsid w:val="004B37B4"/>
    <w:rsid w:val="004B72B4"/>
    <w:rsid w:val="004C0314"/>
    <w:rsid w:val="004C0D3D"/>
    <w:rsid w:val="004C213E"/>
    <w:rsid w:val="004C376C"/>
    <w:rsid w:val="004C3E84"/>
    <w:rsid w:val="004C657F"/>
    <w:rsid w:val="004D17D8"/>
    <w:rsid w:val="004D52D8"/>
    <w:rsid w:val="004D6A7A"/>
    <w:rsid w:val="004D7E6C"/>
    <w:rsid w:val="004E355B"/>
    <w:rsid w:val="005006CF"/>
    <w:rsid w:val="005028E5"/>
    <w:rsid w:val="00503735"/>
    <w:rsid w:val="00516A88"/>
    <w:rsid w:val="00521E2A"/>
    <w:rsid w:val="00522065"/>
    <w:rsid w:val="005224F2"/>
    <w:rsid w:val="00533F1C"/>
    <w:rsid w:val="00536D8B"/>
    <w:rsid w:val="005379C3"/>
    <w:rsid w:val="00547E05"/>
    <w:rsid w:val="005519C2"/>
    <w:rsid w:val="005523E0"/>
    <w:rsid w:val="0055320F"/>
    <w:rsid w:val="0055699B"/>
    <w:rsid w:val="0056020A"/>
    <w:rsid w:val="00563D3D"/>
    <w:rsid w:val="005659AA"/>
    <w:rsid w:val="005676E8"/>
    <w:rsid w:val="00572B50"/>
    <w:rsid w:val="00573EB9"/>
    <w:rsid w:val="00574F4F"/>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53BF"/>
    <w:rsid w:val="00607D6C"/>
    <w:rsid w:val="006108CA"/>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66D1"/>
    <w:rsid w:val="006A7E1D"/>
    <w:rsid w:val="006B60F6"/>
    <w:rsid w:val="006C3A56"/>
    <w:rsid w:val="006D13F4"/>
    <w:rsid w:val="006D6AED"/>
    <w:rsid w:val="006E6D0B"/>
    <w:rsid w:val="006F126E"/>
    <w:rsid w:val="006F32C9"/>
    <w:rsid w:val="006F3834"/>
    <w:rsid w:val="006F44BE"/>
    <w:rsid w:val="006F5693"/>
    <w:rsid w:val="006F5D4C"/>
    <w:rsid w:val="00717B01"/>
    <w:rsid w:val="00720373"/>
    <w:rsid w:val="007227D9"/>
    <w:rsid w:val="0072491F"/>
    <w:rsid w:val="00725598"/>
    <w:rsid w:val="00733FCB"/>
    <w:rsid w:val="00736E0B"/>
    <w:rsid w:val="007374A1"/>
    <w:rsid w:val="007479CD"/>
    <w:rsid w:val="00752712"/>
    <w:rsid w:val="00753A84"/>
    <w:rsid w:val="007547C5"/>
    <w:rsid w:val="00754B49"/>
    <w:rsid w:val="00755C62"/>
    <w:rsid w:val="007611F5"/>
    <w:rsid w:val="007619E4"/>
    <w:rsid w:val="00761E75"/>
    <w:rsid w:val="00763970"/>
    <w:rsid w:val="0076495E"/>
    <w:rsid w:val="00765FC8"/>
    <w:rsid w:val="00772A09"/>
    <w:rsid w:val="00775694"/>
    <w:rsid w:val="00790C13"/>
    <w:rsid w:val="00793F46"/>
    <w:rsid w:val="007A1325"/>
    <w:rsid w:val="007A1A18"/>
    <w:rsid w:val="007A3BAF"/>
    <w:rsid w:val="007A7F72"/>
    <w:rsid w:val="007B53D8"/>
    <w:rsid w:val="007C22C5"/>
    <w:rsid w:val="007C57E1"/>
    <w:rsid w:val="007C5811"/>
    <w:rsid w:val="007C6D68"/>
    <w:rsid w:val="007D0E6E"/>
    <w:rsid w:val="007D2DF5"/>
    <w:rsid w:val="007D451A"/>
    <w:rsid w:val="007D5E3E"/>
    <w:rsid w:val="007D7596"/>
    <w:rsid w:val="007E137D"/>
    <w:rsid w:val="007E1783"/>
    <w:rsid w:val="007E242C"/>
    <w:rsid w:val="007E4375"/>
    <w:rsid w:val="007E6631"/>
    <w:rsid w:val="007F68C2"/>
    <w:rsid w:val="00803A12"/>
    <w:rsid w:val="00805417"/>
    <w:rsid w:val="0082006C"/>
    <w:rsid w:val="008230BD"/>
    <w:rsid w:val="008266F9"/>
    <w:rsid w:val="008267E2"/>
    <w:rsid w:val="00826A9B"/>
    <w:rsid w:val="0083138C"/>
    <w:rsid w:val="00834842"/>
    <w:rsid w:val="00840E7B"/>
    <w:rsid w:val="008536AF"/>
    <w:rsid w:val="00853D40"/>
    <w:rsid w:val="008564FC"/>
    <w:rsid w:val="00864E76"/>
    <w:rsid w:val="00864EF1"/>
    <w:rsid w:val="00872581"/>
    <w:rsid w:val="0087459D"/>
    <w:rsid w:val="0087680F"/>
    <w:rsid w:val="00876D81"/>
    <w:rsid w:val="00881D86"/>
    <w:rsid w:val="00883306"/>
    <w:rsid w:val="00884ACE"/>
    <w:rsid w:val="00886776"/>
    <w:rsid w:val="008904F9"/>
    <w:rsid w:val="00890E4C"/>
    <w:rsid w:val="00890E74"/>
    <w:rsid w:val="00892798"/>
    <w:rsid w:val="0089418F"/>
    <w:rsid w:val="00897BCE"/>
    <w:rsid w:val="00897C29"/>
    <w:rsid w:val="008A1263"/>
    <w:rsid w:val="008A1803"/>
    <w:rsid w:val="008A1A9C"/>
    <w:rsid w:val="008A4633"/>
    <w:rsid w:val="008A5860"/>
    <w:rsid w:val="008B032E"/>
    <w:rsid w:val="008C0FA2"/>
    <w:rsid w:val="008C2342"/>
    <w:rsid w:val="008C370E"/>
    <w:rsid w:val="008C77B6"/>
    <w:rsid w:val="008C7DA5"/>
    <w:rsid w:val="008D05F0"/>
    <w:rsid w:val="008D1B91"/>
    <w:rsid w:val="008D6479"/>
    <w:rsid w:val="008D724A"/>
    <w:rsid w:val="008E7A3E"/>
    <w:rsid w:val="008F049D"/>
    <w:rsid w:val="008F41FD"/>
    <w:rsid w:val="008F4479"/>
    <w:rsid w:val="008F4BA0"/>
    <w:rsid w:val="00901726"/>
    <w:rsid w:val="00912973"/>
    <w:rsid w:val="00917DBF"/>
    <w:rsid w:val="00920E6A"/>
    <w:rsid w:val="009246EA"/>
    <w:rsid w:val="00931816"/>
    <w:rsid w:val="00932C71"/>
    <w:rsid w:val="009509D5"/>
    <w:rsid w:val="009538F5"/>
    <w:rsid w:val="00957187"/>
    <w:rsid w:val="00960255"/>
    <w:rsid w:val="009603E1"/>
    <w:rsid w:val="00961C9D"/>
    <w:rsid w:val="00963065"/>
    <w:rsid w:val="0097151F"/>
    <w:rsid w:val="00973777"/>
    <w:rsid w:val="0097421D"/>
    <w:rsid w:val="00976E78"/>
    <w:rsid w:val="009775C0"/>
    <w:rsid w:val="00981F23"/>
    <w:rsid w:val="0098321E"/>
    <w:rsid w:val="00983DD7"/>
    <w:rsid w:val="00990634"/>
    <w:rsid w:val="00991733"/>
    <w:rsid w:val="00992078"/>
    <w:rsid w:val="00992BE3"/>
    <w:rsid w:val="0099734E"/>
    <w:rsid w:val="009A05F5"/>
    <w:rsid w:val="009A1467"/>
    <w:rsid w:val="009A6464"/>
    <w:rsid w:val="009A7F57"/>
    <w:rsid w:val="009B69F5"/>
    <w:rsid w:val="009C5FF7"/>
    <w:rsid w:val="009C6292"/>
    <w:rsid w:val="009D15DB"/>
    <w:rsid w:val="009D3133"/>
    <w:rsid w:val="009E160D"/>
    <w:rsid w:val="009E606B"/>
    <w:rsid w:val="009F1CBB"/>
    <w:rsid w:val="009F3305"/>
    <w:rsid w:val="009F6FB2"/>
    <w:rsid w:val="00A01BA6"/>
    <w:rsid w:val="00A0286C"/>
    <w:rsid w:val="00A071C0"/>
    <w:rsid w:val="00A22670"/>
    <w:rsid w:val="00A24B35"/>
    <w:rsid w:val="00A271BA"/>
    <w:rsid w:val="00A27F86"/>
    <w:rsid w:val="00A431C6"/>
    <w:rsid w:val="00A47ACE"/>
    <w:rsid w:val="00A54315"/>
    <w:rsid w:val="00A60FBC"/>
    <w:rsid w:val="00A65C0B"/>
    <w:rsid w:val="00A77454"/>
    <w:rsid w:val="00A776BA"/>
    <w:rsid w:val="00A81FD2"/>
    <w:rsid w:val="00A8441A"/>
    <w:rsid w:val="00A8674A"/>
    <w:rsid w:val="00A96E24"/>
    <w:rsid w:val="00AA54F7"/>
    <w:rsid w:val="00AA6F6E"/>
    <w:rsid w:val="00AB122B"/>
    <w:rsid w:val="00AB21B0"/>
    <w:rsid w:val="00AB48D3"/>
    <w:rsid w:val="00AE0243"/>
    <w:rsid w:val="00AE1BAD"/>
    <w:rsid w:val="00AE2124"/>
    <w:rsid w:val="00AE24BC"/>
    <w:rsid w:val="00AE3E3F"/>
    <w:rsid w:val="00AF2516"/>
    <w:rsid w:val="00AF27CE"/>
    <w:rsid w:val="00AF4760"/>
    <w:rsid w:val="00AF55D4"/>
    <w:rsid w:val="00B0505F"/>
    <w:rsid w:val="00B05C2D"/>
    <w:rsid w:val="00B12933"/>
    <w:rsid w:val="00B12B88"/>
    <w:rsid w:val="00B137E0"/>
    <w:rsid w:val="00B13BC8"/>
    <w:rsid w:val="00B24662"/>
    <w:rsid w:val="00B27B91"/>
    <w:rsid w:val="00B3569C"/>
    <w:rsid w:val="00B43676"/>
    <w:rsid w:val="00B502CF"/>
    <w:rsid w:val="00B5602D"/>
    <w:rsid w:val="00B60125"/>
    <w:rsid w:val="00B6656B"/>
    <w:rsid w:val="00B71625"/>
    <w:rsid w:val="00B73252"/>
    <w:rsid w:val="00B75C54"/>
    <w:rsid w:val="00B84D0D"/>
    <w:rsid w:val="00B8710E"/>
    <w:rsid w:val="00B91CFC"/>
    <w:rsid w:val="00B92A93"/>
    <w:rsid w:val="00BA17A8"/>
    <w:rsid w:val="00BA3C33"/>
    <w:rsid w:val="00BA56A7"/>
    <w:rsid w:val="00BB0878"/>
    <w:rsid w:val="00BB1879"/>
    <w:rsid w:val="00BC0ABE"/>
    <w:rsid w:val="00BC0E9B"/>
    <w:rsid w:val="00BC30DB"/>
    <w:rsid w:val="00BC64FF"/>
    <w:rsid w:val="00BC7C37"/>
    <w:rsid w:val="00BD2244"/>
    <w:rsid w:val="00BD348B"/>
    <w:rsid w:val="00BE3D26"/>
    <w:rsid w:val="00BE6472"/>
    <w:rsid w:val="00BF29B8"/>
    <w:rsid w:val="00BF3F21"/>
    <w:rsid w:val="00BF46EA"/>
    <w:rsid w:val="00C03A47"/>
    <w:rsid w:val="00C07769"/>
    <w:rsid w:val="00C07D05"/>
    <w:rsid w:val="00C10856"/>
    <w:rsid w:val="00C203FA"/>
    <w:rsid w:val="00C23589"/>
    <w:rsid w:val="00C244F5"/>
    <w:rsid w:val="00C3164F"/>
    <w:rsid w:val="00C31B5E"/>
    <w:rsid w:val="00C34CFA"/>
    <w:rsid w:val="00C34D3E"/>
    <w:rsid w:val="00C35B37"/>
    <w:rsid w:val="00C35D49"/>
    <w:rsid w:val="00C3747A"/>
    <w:rsid w:val="00C37F29"/>
    <w:rsid w:val="00C44B2A"/>
    <w:rsid w:val="00C506EE"/>
    <w:rsid w:val="00C56DCC"/>
    <w:rsid w:val="00C57075"/>
    <w:rsid w:val="00C6470A"/>
    <w:rsid w:val="00C72AFE"/>
    <w:rsid w:val="00C81619"/>
    <w:rsid w:val="00CA013C"/>
    <w:rsid w:val="00CA2662"/>
    <w:rsid w:val="00CA40A2"/>
    <w:rsid w:val="00CA6216"/>
    <w:rsid w:val="00CA6D6D"/>
    <w:rsid w:val="00CC7A4E"/>
    <w:rsid w:val="00CD0A2C"/>
    <w:rsid w:val="00CD1359"/>
    <w:rsid w:val="00CD4C83"/>
    <w:rsid w:val="00CE3189"/>
    <w:rsid w:val="00D01ADB"/>
    <w:rsid w:val="00D01EDC"/>
    <w:rsid w:val="00D078AA"/>
    <w:rsid w:val="00D10058"/>
    <w:rsid w:val="00D11978"/>
    <w:rsid w:val="00D15E30"/>
    <w:rsid w:val="00D16129"/>
    <w:rsid w:val="00D16D39"/>
    <w:rsid w:val="00D25B3D"/>
    <w:rsid w:val="00D25DBD"/>
    <w:rsid w:val="00D26929"/>
    <w:rsid w:val="00D30CBD"/>
    <w:rsid w:val="00D30D9E"/>
    <w:rsid w:val="00D316F5"/>
    <w:rsid w:val="00D33908"/>
    <w:rsid w:val="00D34719"/>
    <w:rsid w:val="00D354F2"/>
    <w:rsid w:val="00D36C30"/>
    <w:rsid w:val="00D37C90"/>
    <w:rsid w:val="00D434C3"/>
    <w:rsid w:val="00D43A8C"/>
    <w:rsid w:val="00D53072"/>
    <w:rsid w:val="00D54683"/>
    <w:rsid w:val="00D61A4E"/>
    <w:rsid w:val="00D634EA"/>
    <w:rsid w:val="00D675BB"/>
    <w:rsid w:val="00D713A1"/>
    <w:rsid w:val="00D77956"/>
    <w:rsid w:val="00D806E7"/>
    <w:rsid w:val="00D80F0C"/>
    <w:rsid w:val="00D91FB4"/>
    <w:rsid w:val="00D92077"/>
    <w:rsid w:val="00D951E2"/>
    <w:rsid w:val="00D9565A"/>
    <w:rsid w:val="00DB2337"/>
    <w:rsid w:val="00DB5F87"/>
    <w:rsid w:val="00DB699B"/>
    <w:rsid w:val="00DB74E0"/>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0FF7"/>
    <w:rsid w:val="00E353A2"/>
    <w:rsid w:val="00E36881"/>
    <w:rsid w:val="00E41B47"/>
    <w:rsid w:val="00E42E4C"/>
    <w:rsid w:val="00E47013"/>
    <w:rsid w:val="00E51DDA"/>
    <w:rsid w:val="00E541F9"/>
    <w:rsid w:val="00E57B79"/>
    <w:rsid w:val="00E63419"/>
    <w:rsid w:val="00E64496"/>
    <w:rsid w:val="00E72115"/>
    <w:rsid w:val="00E76305"/>
    <w:rsid w:val="00E8322E"/>
    <w:rsid w:val="00E903E0"/>
    <w:rsid w:val="00EA1115"/>
    <w:rsid w:val="00EA39EB"/>
    <w:rsid w:val="00EA58CE"/>
    <w:rsid w:val="00EB1E08"/>
    <w:rsid w:val="00EB33FF"/>
    <w:rsid w:val="00EB3D1A"/>
    <w:rsid w:val="00EC2759"/>
    <w:rsid w:val="00EC7106"/>
    <w:rsid w:val="00ED0120"/>
    <w:rsid w:val="00ED3BBA"/>
    <w:rsid w:val="00ED4E12"/>
    <w:rsid w:val="00EE051B"/>
    <w:rsid w:val="00EE41AF"/>
    <w:rsid w:val="00EE54B4"/>
    <w:rsid w:val="00EF1AD8"/>
    <w:rsid w:val="00EF2B5C"/>
    <w:rsid w:val="00EF7794"/>
    <w:rsid w:val="00F02046"/>
    <w:rsid w:val="00F042F8"/>
    <w:rsid w:val="00F053D8"/>
    <w:rsid w:val="00F07888"/>
    <w:rsid w:val="00F1313D"/>
    <w:rsid w:val="00F14208"/>
    <w:rsid w:val="00F201E7"/>
    <w:rsid w:val="00F204E0"/>
    <w:rsid w:val="00F20B16"/>
    <w:rsid w:val="00F21C79"/>
    <w:rsid w:val="00F238C9"/>
    <w:rsid w:val="00F23CA5"/>
    <w:rsid w:val="00F25FBF"/>
    <w:rsid w:val="00F277AA"/>
    <w:rsid w:val="00F31955"/>
    <w:rsid w:val="00F34C06"/>
    <w:rsid w:val="00F43DF7"/>
    <w:rsid w:val="00F43EA3"/>
    <w:rsid w:val="00F50C55"/>
    <w:rsid w:val="00F57FFB"/>
    <w:rsid w:val="00F601E6"/>
    <w:rsid w:val="00F6301F"/>
    <w:rsid w:val="00F647C6"/>
    <w:rsid w:val="00F65A4F"/>
    <w:rsid w:val="00F73954"/>
    <w:rsid w:val="00F75E9D"/>
    <w:rsid w:val="00F932B4"/>
    <w:rsid w:val="00F94060"/>
    <w:rsid w:val="00F956A6"/>
    <w:rsid w:val="00FA56F6"/>
    <w:rsid w:val="00FB329D"/>
    <w:rsid w:val="00FC27E3"/>
    <w:rsid w:val="00FC74C7"/>
    <w:rsid w:val="00FD451D"/>
    <w:rsid w:val="00FD5B22"/>
    <w:rsid w:val="00FE0A47"/>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8AC32"/>
  <w14:defaultImageDpi w14:val="300"/>
  <w15:docId w15:val="{3D2748C0-0D02-FF43-8D93-C5E6B586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B502CF"/>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502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02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502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502C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02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02CF"/>
  </w:style>
  <w:style w:type="character" w:customStyle="1" w:styleId="Heading1Char">
    <w:name w:val="Heading 1 Char"/>
    <w:aliases w:val="Pocket Char"/>
    <w:basedOn w:val="DefaultParagraphFont"/>
    <w:link w:val="Heading1"/>
    <w:rsid w:val="00B502C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02C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502CF"/>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B502CF"/>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502C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B502CF"/>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s,Debate,smal"/>
    <w:basedOn w:val="DefaultParagraphFont"/>
    <w:link w:val="textbold"/>
    <w:uiPriority w:val="7"/>
    <w:qFormat/>
    <w:rsid w:val="00B502C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502CF"/>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AHeading 1 Char1,TAG ,TA"/>
    <w:basedOn w:val="DefaultParagraphFont"/>
    <w:uiPriority w:val="99"/>
    <w:unhideWhenUsed/>
    <w:rsid w:val="00B502CF"/>
    <w:rPr>
      <w:color w:val="auto"/>
      <w:u w:val="none"/>
    </w:rPr>
  </w:style>
  <w:style w:type="paragraph" w:styleId="DocumentMap">
    <w:name w:val="Document Map"/>
    <w:basedOn w:val="Normal"/>
    <w:link w:val="DocumentMapChar"/>
    <w:uiPriority w:val="99"/>
    <w:semiHidden/>
    <w:unhideWhenUsed/>
    <w:rsid w:val="00F647C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47C6"/>
    <w:rPr>
      <w:rFonts w:ascii="Lucida Grande" w:hAnsi="Lucida Grande" w:cs="Lucida Grande"/>
    </w:rPr>
  </w:style>
  <w:style w:type="character" w:styleId="UnresolvedMention">
    <w:name w:val="Unresolved Mention"/>
    <w:basedOn w:val="DefaultParagraphFont"/>
    <w:uiPriority w:val="99"/>
    <w:semiHidden/>
    <w:unhideWhenUsed/>
    <w:rsid w:val="003C042C"/>
    <w:rPr>
      <w:color w:val="605E5C"/>
      <w:shd w:val="clear" w:color="auto" w:fill="E1DFDD"/>
    </w:rPr>
  </w:style>
  <w:style w:type="paragraph" w:customStyle="1" w:styleId="textbold">
    <w:name w:val="text bold"/>
    <w:link w:val="Emphasis"/>
    <w:autoRedefine/>
    <w:uiPriority w:val="7"/>
    <w:qFormat/>
    <w:rsid w:val="00755C62"/>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hAnsi="Calibri"/>
      <w:b/>
      <w:iCs/>
      <w:sz w:val="22"/>
      <w:u w:val="single"/>
    </w:rPr>
  </w:style>
  <w:style w:type="paragraph" w:customStyle="1" w:styleId="card">
    <w:name w:val="card"/>
    <w:aliases w:val="Note Level 2,Medium Grid 21,Card,No Spacing31,No Spacing22,No Spacing3,Dont use,No Spacing41,No Spacing111112,tag,No Spacing111111,Small Text,Tag and Cite,nonunderlined,Tags,tags,No Spacing1111,No Spacing5,Tag and Ci,Note Level 21,Debate Text"/>
    <w:basedOn w:val="Normal"/>
    <w:next w:val="Normal"/>
    <w:link w:val="StyleUnderline"/>
    <w:uiPriority w:val="6"/>
    <w:qFormat/>
    <w:rsid w:val="00755C62"/>
    <w:pPr>
      <w:spacing w:line="254" w:lineRule="auto"/>
      <w:ind w:left="288" w:right="288"/>
    </w:pPr>
    <w:rPr>
      <w:rFonts w:asciiTheme="minorHAnsi" w:eastAsiaTheme="minorEastAsia" w:hAnsiTheme="minorHAnsi"/>
      <w:szCs w:val="24"/>
      <w:u w:val="single"/>
    </w:rPr>
  </w:style>
  <w:style w:type="paragraph" w:styleId="ListParagraph">
    <w:name w:val="List Paragraph"/>
    <w:basedOn w:val="Normal"/>
    <w:uiPriority w:val="34"/>
    <w:qFormat/>
    <w:rsid w:val="00026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10013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20/03/15/opinion/trump-coronavirus.html" TargetMode="External"/><Relationship Id="rId117" Type="http://schemas.openxmlformats.org/officeDocument/2006/relationships/hyperlink" Target="https://www.pbs.org/newshour/economy/column-dont-be-fooled-co2-emissions-still-tied-to-economic-growth" TargetMode="External"/><Relationship Id="rId21" Type="http://schemas.openxmlformats.org/officeDocument/2006/relationships/hyperlink" Target="https://www.nytimes.com/2020/03/15/opinion/trump-coronavirus.html" TargetMode="External"/><Relationship Id="rId42" Type="http://schemas.openxmlformats.org/officeDocument/2006/relationships/hyperlink" Target="https://www.foreignaffairs.com/topics/trump-administration" TargetMode="External"/><Relationship Id="rId47" Type="http://schemas.openxmlformats.org/officeDocument/2006/relationships/hyperlink" Target="https://www.vice.com/en_us/article/43eb4b/ipcc-15-degree-climate-change-report" TargetMode="External"/><Relationship Id="rId63" Type="http://schemas.openxmlformats.org/officeDocument/2006/relationships/hyperlink" Target="https://www.vox.com/policy-and-politics/2019/12/9/20962980/trump-supreme-court-federal-judges?utm_medium=email&amp;utm_campaign=Sentences%2020520&amp;utm_content=Sentences%2020520+CID_150176bb49479fde14120f7cb6037108&amp;utm_source=cm_email&amp;utm_term=What%20Trump%20has%20done%20to%20the%20courts%20explained" TargetMode="External"/><Relationship Id="rId68" Type="http://schemas.openxmlformats.org/officeDocument/2006/relationships/hyperlink" Target="https://www.vox.com/policy-and-politics/2019/12/9/20962980/trump-supreme-court-federal-judges?utm_medium=email&amp;utm_campaign=Sentences%2020520&amp;utm_content=Sentences%2020520+CID_150176bb49479fde14120f7cb6037108&amp;utm_source=cm_email&amp;utm_term=What%20Trump%20has%20done%20to%20the%20courts%20explained" TargetMode="External"/><Relationship Id="rId84" Type="http://schemas.openxmlformats.org/officeDocument/2006/relationships/hyperlink" Target="http://guymcpherson.com/climate-chaos/climate-change-summary-and-update/" TargetMode="External"/><Relationship Id="rId89" Type="http://schemas.openxmlformats.org/officeDocument/2006/relationships/hyperlink" Target="https://politics.princeton.edu/people/omar-wasow" TargetMode="External"/><Relationship Id="rId112" Type="http://schemas.openxmlformats.org/officeDocument/2006/relationships/hyperlink" Target="https://www.nytimes.com/2013/10/11/opinion/inconvenient-uncertainties.html" TargetMode="External"/><Relationship Id="rId16" Type="http://schemas.openxmlformats.org/officeDocument/2006/relationships/hyperlink" Target="https://www.latimes.com/politics/story/2019-11-29/2020-battleground-suburban-women-voters" TargetMode="External"/><Relationship Id="rId107" Type="http://schemas.openxmlformats.org/officeDocument/2006/relationships/hyperlink" Target="https://blogs.wsj.com/experts/2017/11/15/trump-vs-obama-on-the-social-cost-of-carbon-and-why-it-matters/" TargetMode="External"/><Relationship Id="rId11" Type="http://schemas.openxmlformats.org/officeDocument/2006/relationships/hyperlink" Target="https://www.washingtonpost.com/politics/2020/06/09/floyd-protests-have-changed-public-opinion-about-race-policing-heres-data/" TargetMode="External"/><Relationship Id="rId32" Type="http://schemas.openxmlformats.org/officeDocument/2006/relationships/hyperlink" Target="https://www.deseret.com/indepth/2020/2/12/21128064/donald-trump-hakeem-jeffries-kim-kardashian-criminal-justice-reform" TargetMode="External"/><Relationship Id="rId37" Type="http://schemas.openxmlformats.org/officeDocument/2006/relationships/hyperlink" Target="https://thebulletin.org/nuclear-notebook-multimedia/" TargetMode="External"/><Relationship Id="rId53" Type="http://schemas.openxmlformats.org/officeDocument/2006/relationships/hyperlink" Target="http://dels.nas.edu/resources/static-assets/materials-based-on-reports/booklets/warming_world_final.pdf" TargetMode="External"/><Relationship Id="rId58" Type="http://schemas.openxmlformats.org/officeDocument/2006/relationships/hyperlink" Target="https://www.theguardian.com/cities/ng-interactive/2017/nov/03/three-degree-world-cities-drowned-global-warming" TargetMode="External"/><Relationship Id="rId74" Type="http://schemas.openxmlformats.org/officeDocument/2006/relationships/hyperlink" Target="https://www.wri.org/blog/2017/11/4-reasons-countries-enhance-their-ndcs-2020" TargetMode="External"/><Relationship Id="rId79" Type="http://schemas.openxmlformats.org/officeDocument/2006/relationships/hyperlink" Target="https://nymag.com/intelligencer/2020/02/donald-trump-second-term-predictions.html" TargetMode="External"/><Relationship Id="rId102" Type="http://schemas.openxmlformats.org/officeDocument/2006/relationships/hyperlink" Target="https://foreignpolicy.com/2020/03/27/coronavirus-pandemic-shows-why-no-global-progress-on-climate-change/" TargetMode="External"/><Relationship Id="rId123"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rhg.com/research/gigatons-at-stake/" TargetMode="External"/><Relationship Id="rId82" Type="http://schemas.openxmlformats.org/officeDocument/2006/relationships/hyperlink" Target="https://nymag.com/intelligencer/2019/12/cop25-ended-in-failure-whats-the-way-forward.html" TargetMode="External"/><Relationship Id="rId90" Type="http://schemas.openxmlformats.org/officeDocument/2006/relationships/hyperlink" Target="https://www.newyorker.com/news/q-and-a/how-violent-protests-change-politics" TargetMode="External"/><Relationship Id="rId95" Type="http://schemas.openxmlformats.org/officeDocument/2006/relationships/hyperlink" Target="https://www.cbsnews.com/news/americans-see-differences-in-how-police-treat-whites-and-blacks-cbs-news-poll/" TargetMode="External"/><Relationship Id="rId19" Type="http://schemas.openxmlformats.org/officeDocument/2006/relationships/hyperlink" Target="https://www.newsweek.com/covid-19-recession-oxford-economics-coronavirus-recession-1494162" TargetMode="External"/><Relationship Id="rId14" Type="http://schemas.openxmlformats.org/officeDocument/2006/relationships/hyperlink" Target="https://www.nbcnews.com/think/opinion/trump-coronavirus-failures-should-cost-him-re-election-they-won-ncna1169506" TargetMode="External"/><Relationship Id="rId22" Type="http://schemas.openxmlformats.org/officeDocument/2006/relationships/hyperlink" Target="https://www.politico.com/news/2020/03/23/poll-half-of-americans-approve-of-trumps-coronavirus-response-144197" TargetMode="External"/><Relationship Id="rId27" Type="http://schemas.openxmlformats.org/officeDocument/2006/relationships/hyperlink" Target="https://www.nbcnews.com/think/opinion/trump-s-pivots-coronavirus-are-no-longer-just-dizzying-now-ncna1167621" TargetMode="External"/><Relationship Id="rId30" Type="http://schemas.openxmlformats.org/officeDocument/2006/relationships/hyperlink" Target="https://www.aclu.org/report/smart-justice-campaign-polling-americans-attitudes-criminal-justice-topline-memo" TargetMode="External"/><Relationship Id="rId35" Type="http://schemas.openxmlformats.org/officeDocument/2006/relationships/hyperlink" Target="https://www.theatlantic.com/international/archive/2019/02/donald-trump-summit-kim-jong-un-failure/583810/" TargetMode="External"/><Relationship Id="rId43" Type="http://schemas.openxmlformats.org/officeDocument/2006/relationships/hyperlink" Target="https://www.whitehouse.gov/briefings-statements/the-inaugural-address/" TargetMode="External"/><Relationship Id="rId48" Type="http://schemas.openxmlformats.org/officeDocument/2006/relationships/hyperlink" Target="https://www.vice.com/en_us/article/qvg99b/this-guy-studies-the-global-systems-death-spiral-that-might-end-humanity" TargetMode="External"/><Relationship Id="rId56" Type="http://schemas.openxmlformats.org/officeDocument/2006/relationships/hyperlink" Target="https://www.vice.com/en_us/article/akwgp8/why-big-oil-should-pay-for-australian-fires" TargetMode="External"/><Relationship Id="rId64" Type="http://schemas.openxmlformats.org/officeDocument/2006/relationships/hyperlink" Target="https://www.politico.com/magazine/story/2019/03/23/trump-big-oil-industry-influence-investigation-zinke-226106" TargetMode="External"/><Relationship Id="rId69" Type="http://schemas.openxmlformats.org/officeDocument/2006/relationships/hyperlink" Target="https://www.bloomberg.com/opinion/articles/2019-11-07/wind-and-solar-power-have-become-amazingly-affordable?srnd=premium" TargetMode="External"/><Relationship Id="rId77" Type="http://schemas.openxmlformats.org/officeDocument/2006/relationships/hyperlink" Target="https://www.vox.com/2015/3/2/8134115/deforestation-brazil-increasing" TargetMode="External"/><Relationship Id="rId100" Type="http://schemas.openxmlformats.org/officeDocument/2006/relationships/hyperlink" Target="https://www.foreignaffairs.com/articles/southeastern-europe/1993-09-01/collapse-west" TargetMode="External"/><Relationship Id="rId105" Type="http://schemas.openxmlformats.org/officeDocument/2006/relationships/hyperlink" Target="https://time.com/5804089/us-coronavirus-social-distancing-party/" TargetMode="External"/><Relationship Id="rId113" Type="http://schemas.openxmlformats.org/officeDocument/2006/relationships/hyperlink" Target="https://www.washingtonpost.com/world/asia_pacific/how-the-us-can-defeat-coronavirus-heed-asias-lessons-from-epidemics-past/2020/03/18/9aa7916a-67a5-11ea-b199-3a9799c54512_story.html" TargetMode="External"/><Relationship Id="rId118" Type="http://schemas.openxmlformats.org/officeDocument/2006/relationships/hyperlink" Target="https://www.reuters.com/article/uk-health-coronavirus-stocks-economy-usa/d-word-rears-head-as-coronavirus-hit-markets-brace-for-recession-idUSKBN2140IA" TargetMode="External"/><Relationship Id="rId8" Type="http://schemas.openxmlformats.org/officeDocument/2006/relationships/webSettings" Target="webSettings.xml"/><Relationship Id="rId51" Type="http://schemas.openxmlformats.org/officeDocument/2006/relationships/hyperlink" Target="https://poseidon01.ssrn.com/delivery.php?ID=557112031066004065108073079010104122015034023029070035076121024030091092076127064112102121034022126027016024074125109070102000045000073046060087093013108095065104090066076072116106084090072097015112006100075027093077086019025027028025113023078102124&amp;EXT=pdf" TargetMode="External"/><Relationship Id="rId72" Type="http://schemas.openxmlformats.org/officeDocument/2006/relationships/hyperlink" Target="https://www.washingtonpost.com/news/opinions/wp/2019/01/02/feature/opinion-here-are-11-climate-change-policies-to-fight-for-in-2019/" TargetMode="External"/><Relationship Id="rId80" Type="http://schemas.openxmlformats.org/officeDocument/2006/relationships/hyperlink" Target="https://nymag.com/intelligencer/2019/12/new-south-wales-fires-in-australia-the-worlds-response.html" TargetMode="External"/><Relationship Id="rId85" Type="http://schemas.openxmlformats.org/officeDocument/2006/relationships/hyperlink" Target="https://www.politico.com/f/?id=0000016b-6eef-dc80-a3ff-ffff778c0000" TargetMode="External"/><Relationship Id="rId93" Type="http://schemas.openxmlformats.org/officeDocument/2006/relationships/hyperlink" Target="https://poll.qu.edu/national/release-detail?ReleaseID=3661" TargetMode="External"/><Relationship Id="rId98" Type="http://schemas.openxmlformats.org/officeDocument/2006/relationships/hyperlink" Target="https://foreignpolicy.com/2019/08/01/flying-blind-with-the-fed-jerome-powell-federal-reserve-interest-rate-cut/" TargetMode="External"/><Relationship Id="rId121" Type="http://schemas.openxmlformats.org/officeDocument/2006/relationships/hyperlink" Target="https://www.eenews.net/stories/1062581379" TargetMode="External"/><Relationship Id="rId3" Type="http://schemas.openxmlformats.org/officeDocument/2006/relationships/customXml" Target="../customXml/item3.xml"/><Relationship Id="rId12" Type="http://schemas.openxmlformats.org/officeDocument/2006/relationships/hyperlink" Target="https://www.washingtonpost.com/politics/2020/06/11/acute-crisis-fading-attention-returns-chronic-one-though-less-so-trump/" TargetMode="External"/><Relationship Id="rId17" Type="http://schemas.openxmlformats.org/officeDocument/2006/relationships/hyperlink" Target="https://www.vox.com/policy-and-politics/2017/7/31/16055960/why-obamacare-repeal-failed" TargetMode="External"/><Relationship Id="rId25" Type="http://schemas.openxmlformats.org/officeDocument/2006/relationships/hyperlink" Target="https://www.politico.com/news/2020/03/18/trump-administration-self-swab-coronavirus-tests-135590" TargetMode="External"/><Relationship Id="rId33" Type="http://schemas.openxmlformats.org/officeDocument/2006/relationships/hyperlink" Target="https://thehill.com/regulation/court-battles/506689-court-orders-release-of-footage-from-same-sex-marriage-ruling-that" TargetMode="External"/><Relationship Id="rId38" Type="http://schemas.openxmlformats.org/officeDocument/2006/relationships/hyperlink" Target="https://www.nytimes.com/2017/10/28/world/asia/north-korea-nuclear-weapons-japan-south-korea.html" TargetMode="External"/><Relationship Id="rId46" Type="http://schemas.openxmlformats.org/officeDocument/2006/relationships/hyperlink" Target="https://www.climaterealityproject.org/blog/why-15-degrees-danger-line-global-warming" TargetMode="External"/><Relationship Id="rId59" Type="http://schemas.openxmlformats.org/officeDocument/2006/relationships/hyperlink" Target="https://www.nature.com/articles/s41467-018-06358-z" TargetMode="External"/><Relationship Id="rId67" Type="http://schemas.openxmlformats.org/officeDocument/2006/relationships/hyperlink" Target="https://foe.org/brett-kavanaugh-disaster-environment/" TargetMode="External"/><Relationship Id="rId103" Type="http://schemas.openxmlformats.org/officeDocument/2006/relationships/hyperlink" Target="https://ny.eater.com/2020/3/15/21180368/coronavirus-nyc-restaurant-bar-shutdown-pressure" TargetMode="External"/><Relationship Id="rId108" Type="http://schemas.openxmlformats.org/officeDocument/2006/relationships/hyperlink" Target="https://www.popsci.com/china-us-climate-greenhouse-emissions/" TargetMode="External"/><Relationship Id="rId116" Type="http://schemas.openxmlformats.org/officeDocument/2006/relationships/hyperlink" Target="https://www.bloomberg.com/news/articles/2020-03-18/china-may-help-struggling-carmakers-by-relaxing-emission-curbs?sref=uFaJcogC" TargetMode="External"/><Relationship Id="rId124" Type="http://schemas.openxmlformats.org/officeDocument/2006/relationships/theme" Target="theme/theme1.xml"/><Relationship Id="rId20" Type="http://schemas.openxmlformats.org/officeDocument/2006/relationships/hyperlink" Target="https://www.cnn.com/2020/03/22/politics/fact-check-trump-coronavirus-false-claims-march/index.html" TargetMode="External"/><Relationship Id="rId41" Type="http://schemas.openxmlformats.org/officeDocument/2006/relationships/hyperlink" Target="https://www.foreignaffairs.com/reviews/america-retreat-new-isolationism-and-coming-global-disorder" TargetMode="External"/><Relationship Id="rId54" Type="http://schemas.openxmlformats.org/officeDocument/2006/relationships/hyperlink" Target="https://www.vice.com/en_us/article/43eb4b/ipcc-15-degree-climate-change-report" TargetMode="External"/><Relationship Id="rId62" Type="http://schemas.openxmlformats.org/officeDocument/2006/relationships/hyperlink" Target="https://www.nytimes.com/interactive/2019/climate/trump-environment-rollbacks.html" TargetMode="External"/><Relationship Id="rId70" Type="http://schemas.openxmlformats.org/officeDocument/2006/relationships/hyperlink" Target="https://www2.deloitte.com/us/en/pages/energy-and-resources/articles/renewable-energy-outlook.html" TargetMode="External"/><Relationship Id="rId75" Type="http://schemas.openxmlformats.org/officeDocument/2006/relationships/hyperlink" Target="https://www.vice.com/en_us/article/qvgz4v/what-i-saw-inside-the-messy-desperate-chaos-of-the-un-climate-summit" TargetMode="External"/><Relationship Id="rId83" Type="http://schemas.openxmlformats.org/officeDocument/2006/relationships/hyperlink" Target="http://guymcpherson.com/climate-chaos/climate-change-summary-and-update/" TargetMode="External"/><Relationship Id="rId88" Type="http://schemas.openxmlformats.org/officeDocument/2006/relationships/hyperlink" Target="https://www.pennlive.com/news/2020/06/protests-for-racial-justice-could-mean-re-election-for-donald-trump-john-baer.html" TargetMode="External"/><Relationship Id="rId91" Type="http://schemas.openxmlformats.org/officeDocument/2006/relationships/hyperlink" Target="https://www.washingtonpost.com/news/monkey-cage/wp/2015/05/11/have-black-protests-helped-or-hurt-the-democratic-party/?arc404=true" TargetMode="External"/><Relationship Id="rId96" Type="http://schemas.openxmlformats.org/officeDocument/2006/relationships/hyperlink" Target="https://www.bloomberg.com/news/articles/2020-02-10/trump-eyes-drug-price-cuts-after-his-health-care-record-assailed" TargetMode="External"/><Relationship Id="rId111" Type="http://schemas.openxmlformats.org/officeDocument/2006/relationships/hyperlink" Target="https://www.washingtonpost.com/health/2020/03/19/younger-adults-are-large-percentage-coronavirus-hospitalizations-united-states-according-new-cdc-data/?utm_campaign=wp_post_most&amp;utm_medium=email&amp;utm_source=newsletter&amp;wpisrc=nl_mos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orningconsult.com/tracking-trump-2/" TargetMode="External"/><Relationship Id="rId23" Type="http://schemas.openxmlformats.org/officeDocument/2006/relationships/hyperlink" Target="https://news.gallup.com/poll/298313/president-trump-job-approval-rating.aspx" TargetMode="External"/><Relationship Id="rId28" Type="http://schemas.openxmlformats.org/officeDocument/2006/relationships/hyperlink" Target="https://www.deseret.com/indepth/2020/2/12/21128064/donald-trump-hakeem-jeffries-kim-kardashian-criminal-justice-reform" TargetMode="External"/><Relationship Id="rId36" Type="http://schemas.openxmlformats.org/officeDocument/2006/relationships/hyperlink" Target="https://www.theatlantic.com/international/archive/2018/10/trump-withdraw-inf-treaty-why/573715/" TargetMode="External"/><Relationship Id="rId49" Type="http://schemas.openxmlformats.org/officeDocument/2006/relationships/hyperlink" Target="https://rhg.com/wp-content/uploads/2019/11/Gigatons-at-Stake_The-Top-5-Global-Developments-to-Watch.pdf" TargetMode="External"/><Relationship Id="rId57" Type="http://schemas.openxmlformats.org/officeDocument/2006/relationships/hyperlink" Target="https://interactive.carbonbrief.org/impacts-climate-change-one-point-five-degrees-two-degrees/?utm_source=web&amp;utm_campaign=Redirect" TargetMode="External"/><Relationship Id="rId106" Type="http://schemas.openxmlformats.org/officeDocument/2006/relationships/hyperlink" Target="https://twitter.com/CBSNews/status/1240371160078000128?s=20" TargetMode="External"/><Relationship Id="rId114" Type="http://schemas.openxmlformats.org/officeDocument/2006/relationships/hyperlink" Target="https://www.nytimes.com/interactive/2020/02/20/climate/climate-change-polls.html" TargetMode="External"/><Relationship Id="rId119" Type="http://schemas.openxmlformats.org/officeDocument/2006/relationships/hyperlink" Target="https://thehill.com/policy/488231-dow-erases-all-gains-under-trump" TargetMode="External"/><Relationship Id="rId10" Type="http://schemas.openxmlformats.org/officeDocument/2006/relationships/hyperlink" Target="https://www.chicagotribune.com/news/opinion/commentary/ct-perspec-goldberg-trump-win-2020-democrats-lose-1216-20181214-story.html" TargetMode="External"/><Relationship Id="rId31" Type="http://schemas.openxmlformats.org/officeDocument/2006/relationships/hyperlink" Target="https://www.aclu.org/report/smart-justice-campaign-polling-americans-attitudes-criminal-justice" TargetMode="External"/><Relationship Id="rId44" Type="http://schemas.openxmlformats.org/officeDocument/2006/relationships/hyperlink" Target="https://www.bloomberg.com/opinion/articles/2018-06-19/trump-hasn-t-ended-america-s-world-order-yet)" TargetMode="External"/><Relationship Id="rId52" Type="http://schemas.openxmlformats.org/officeDocument/2006/relationships/hyperlink" Target="https://www.vice.com/en_us/article/43eb4b/ipcc-15-degree-climate-change-report" TargetMode="External"/><Relationship Id="rId60" Type="http://schemas.openxmlformats.org/officeDocument/2006/relationships/hyperlink" Target="http://dels.nas.edu/resources/static-assets/materials-based-on-reports/booklets/warming_world_final.pdf" TargetMode="External"/><Relationship Id="rId65" Type="http://schemas.openxmlformats.org/officeDocument/2006/relationships/hyperlink" Target="https://www.atlanticcouncil.org/wp-content/uploads/2020/01/Election-2020-final-web-version.pdf" TargetMode="External"/><Relationship Id="rId73" Type="http://schemas.openxmlformats.org/officeDocument/2006/relationships/hyperlink" Target="https://biotech.law.lsu.edu/blog/SSRN-id3463892.pdf" TargetMode="External"/><Relationship Id="rId78" Type="http://schemas.openxmlformats.org/officeDocument/2006/relationships/hyperlink" Target="https://www.eenews.net/climatewire/stories/1061646033/" TargetMode="External"/><Relationship Id="rId81" Type="http://schemas.openxmlformats.org/officeDocument/2006/relationships/hyperlink" Target="https://nymag.com/intelligencer/2018/10/bolsanaros-amazon-deforestation-accelerates-climate-change.html" TargetMode="External"/><Relationship Id="rId86" Type="http://schemas.openxmlformats.org/officeDocument/2006/relationships/hyperlink" Target="https://www.tandfonline.com/doi/pdf/10.1080/01495933.2017.1277121?needAccess=true" TargetMode="External"/><Relationship Id="rId94" Type="http://schemas.openxmlformats.org/officeDocument/2006/relationships/hyperlink" Target="https://mail.google.com/mail/u/0/" TargetMode="External"/><Relationship Id="rId99" Type="http://schemas.openxmlformats.org/officeDocument/2006/relationships/hyperlink" Target="https://foreignpolicy.com/2019/12/09/trump-may-kill-wto-finally-appellate-body-world-trade-organization/" TargetMode="External"/><Relationship Id="rId101" Type="http://schemas.openxmlformats.org/officeDocument/2006/relationships/hyperlink" Target="https://foreignpolicy.com/2019/07/03/while-trump-isolates-u-s-its-lets-make-a-deal-for-the-rest-of-the-world-trade-fta-mercosur-eu/" TargetMode="External"/><Relationship Id="rId122" Type="http://schemas.openxmlformats.org/officeDocument/2006/relationships/hyperlink" Target="https://www.cfr.org/blog/concerns-over-coronavirus-spread-oil-industry" TargetMode="External"/><Relationship Id="rId4" Type="http://schemas.openxmlformats.org/officeDocument/2006/relationships/customXml" Target="../customXml/item4.xml"/><Relationship Id="rId9" Type="http://schemas.openxmlformats.org/officeDocument/2006/relationships/hyperlink" Target="https://www.vox.com/2020/6/24/21301630/trump-reelection-polling-lead" TargetMode="External"/><Relationship Id="rId13" Type="http://schemas.openxmlformats.org/officeDocument/2006/relationships/hyperlink" Target="https://www.commondreams.org/views/2020/05/31/warning-joe-biden-trump-winning-covid-19-spin-game" TargetMode="External"/><Relationship Id="rId18" Type="http://schemas.openxmlformats.org/officeDocument/2006/relationships/hyperlink" Target="https://www.washingtonpost.com/world/2020/03/23/coronavirus-latest-news/" TargetMode="External"/><Relationship Id="rId39" Type="http://schemas.openxmlformats.org/officeDocument/2006/relationships/hyperlink" Target="https://www.nytimes.com/2018/11/22/world/middleeast/saudi-arabia-nuclear.html" TargetMode="External"/><Relationship Id="rId109" Type="http://schemas.openxmlformats.org/officeDocument/2006/relationships/hyperlink" Target="https://www.alexander.senate.gov/public/index.cfm/2019/3/alexander-offers-one-republican-s-response-to-climate-change" TargetMode="External"/><Relationship Id="rId34" Type="http://schemas.openxmlformats.org/officeDocument/2006/relationships/hyperlink" Target="https://www.theatlantic.com/magazine/archive/2019/05/trump-2020-second-term/585994/" TargetMode="External"/><Relationship Id="rId50" Type="http://schemas.openxmlformats.org/officeDocument/2006/relationships/hyperlink" Target="https://www.cbc.ca/news/canada/calgary/canada-forests-carbon-sink-or-source-1.5011490" TargetMode="External"/><Relationship Id="rId55" Type="http://schemas.openxmlformats.org/officeDocument/2006/relationships/hyperlink" Target="https://www.washingtonpost.com/opinions/2019/08/08/climate-change-is-sapping-nutrients-our-food-it-could-become-global-crisis/" TargetMode="External"/><Relationship Id="rId76" Type="http://schemas.openxmlformats.org/officeDocument/2006/relationships/hyperlink" Target="https://biotech.law.lsu.edu/blog/SSRN-id3463892.pdf" TargetMode="External"/><Relationship Id="rId97" Type="http://schemas.openxmlformats.org/officeDocument/2006/relationships/hyperlink" Target="https://wsjshop.com/products/decade-in-review-journal-report-dec-17-2019" TargetMode="External"/><Relationship Id="rId104" Type="http://schemas.openxmlformats.org/officeDocument/2006/relationships/hyperlink" Target="https://www.nbcnews.com/news/us-news/florida-governor-refuses-shut-down-beaches-amid-spread-coronavirus-n1162226" TargetMode="External"/><Relationship Id="rId120" Type="http://schemas.openxmlformats.org/officeDocument/2006/relationships/hyperlink" Target="https://energypolicy.columbia.edu/research/report/electric-vehicle-penetration-and-its-impact-global-oil-demand-survey-2019-forecast-trends" TargetMode="External"/><Relationship Id="rId7" Type="http://schemas.openxmlformats.org/officeDocument/2006/relationships/settings" Target="settings.xml"/><Relationship Id="rId71" Type="http://schemas.openxmlformats.org/officeDocument/2006/relationships/hyperlink" Target="https://www.vox.com/energy-and-environment/2018/11/16/18096352/climate-change-clean-energy-policies-guide" TargetMode="External"/><Relationship Id="rId92" Type="http://schemas.openxmlformats.org/officeDocument/2006/relationships/hyperlink" Target="https://www.pennlive.com/nation-world/2020/06/trump-declares-himself-president-of-law-and-order-threatens-use-of-military-on-protesters.html" TargetMode="External"/><Relationship Id="rId2" Type="http://schemas.openxmlformats.org/officeDocument/2006/relationships/customXml" Target="../customXml/item2.xml"/><Relationship Id="rId29" Type="http://schemas.openxmlformats.org/officeDocument/2006/relationships/hyperlink" Target="https://www.aclu.org/press-releases/91-percent-americans-support-criminal-justice-reform-aclu-polling-finds" TargetMode="External"/><Relationship Id="rId24" Type="http://schemas.openxmlformats.org/officeDocument/2006/relationships/hyperlink" Target="https://news.gallup.com/poll/298313/president-trump-job-approval-rating.aspx" TargetMode="External"/><Relationship Id="rId40" Type="http://schemas.openxmlformats.org/officeDocument/2006/relationships/hyperlink" Target="https://www.nytimes.com/2018/07/09/us/politics/supreme-court-conservatives-trump.html" TargetMode="External"/><Relationship Id="rId45" Type="http://schemas.openxmlformats.org/officeDocument/2006/relationships/hyperlink" Target="https://www.vice.com/en_us/article/bvg7yz/heres-exactly-how-a-trump-2020-win-would-spark-a-nightmare-climate-scenario" TargetMode="External"/><Relationship Id="rId66" Type="http://schemas.openxmlformats.org/officeDocument/2006/relationships/hyperlink" Target="https://www.nytimes.com/2020/02/06/climate/trump-grand-staircase-monument.html" TargetMode="External"/><Relationship Id="rId87" Type="http://schemas.openxmlformats.org/officeDocument/2006/relationships/hyperlink" Target="https://thebulletin.org/2018/06/what-if-iran-leaves-the-npt/" TargetMode="External"/><Relationship Id="rId110" Type="http://schemas.openxmlformats.org/officeDocument/2006/relationships/hyperlink" Target="https://www.oxfordscholarship.com/view/10.1093/acprof:oso/9780199211890.001.0001/acprof-9780199211890" TargetMode="External"/><Relationship Id="rId115" Type="http://schemas.openxmlformats.org/officeDocument/2006/relationships/hyperlink" Target="https://www.p-plus.nl/resources/articlefiles/geloofopwarming.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harp2\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15DA1F8-FE53-499B-8A99-3F61300DE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536</TotalTime>
  <Pages>1</Pages>
  <Words>115069</Words>
  <Characters>655899</Characters>
  <Application>Microsoft Office Word</Application>
  <DocSecurity>0</DocSecurity>
  <Lines>5465</Lines>
  <Paragraphs>1538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769430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Harper, Allison C.</cp:lastModifiedBy>
  <cp:revision>54</cp:revision>
  <dcterms:created xsi:type="dcterms:W3CDTF">2020-04-30T18:41:00Z</dcterms:created>
  <dcterms:modified xsi:type="dcterms:W3CDTF">2020-07-16T14:56:00Z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